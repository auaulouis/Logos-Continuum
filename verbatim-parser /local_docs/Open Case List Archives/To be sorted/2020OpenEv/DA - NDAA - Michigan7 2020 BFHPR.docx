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6264D7" w14:textId="513B36F8" w:rsidR="004C59A9" w:rsidRDefault="004C59A9" w:rsidP="004C59A9">
      <w:pPr>
        <w:pStyle w:val="Heading1"/>
      </w:pPr>
      <w:r>
        <w:t>NDAA DA</w:t>
      </w:r>
    </w:p>
    <w:p w14:paraId="3E10EC08" w14:textId="228A0FFB" w:rsidR="009276FB" w:rsidRDefault="009276FB" w:rsidP="009276FB">
      <w:pPr>
        <w:pStyle w:val="Heading2"/>
      </w:pPr>
      <w:r>
        <w:t>NEGATIVE</w:t>
      </w:r>
    </w:p>
    <w:p w14:paraId="1F3C5E51" w14:textId="25F18891" w:rsidR="00DC1265" w:rsidRDefault="00DC1265" w:rsidP="00D86E4D">
      <w:pPr>
        <w:pStyle w:val="Heading3"/>
      </w:pPr>
      <w:r>
        <w:t>1nc</w:t>
      </w:r>
    </w:p>
    <w:p w14:paraId="2B4534F3" w14:textId="5B3F765D" w:rsidR="00DC1265" w:rsidRDefault="00DC1265" w:rsidP="00DC1265">
      <w:pPr>
        <w:pStyle w:val="Heading4"/>
      </w:pPr>
      <w:r>
        <w:t xml:space="preserve">The NDAA </w:t>
      </w:r>
      <w:r w:rsidRPr="00FB59D5">
        <w:rPr>
          <w:u w:val="single"/>
        </w:rPr>
        <w:t>will pass now</w:t>
      </w:r>
      <w:r>
        <w:t xml:space="preserve">---it includes </w:t>
      </w:r>
      <w:r w:rsidR="009276FB">
        <w:rPr>
          <w:u w:val="single"/>
        </w:rPr>
        <w:t>C</w:t>
      </w:r>
      <w:r w:rsidR="00536EEF">
        <w:rPr>
          <w:u w:val="single"/>
        </w:rPr>
        <w:t>OVID</w:t>
      </w:r>
      <w:r w:rsidR="009276FB">
        <w:rPr>
          <w:u w:val="single"/>
        </w:rPr>
        <w:t xml:space="preserve"> response</w:t>
      </w:r>
    </w:p>
    <w:p w14:paraId="190D12B1" w14:textId="4D004EBD" w:rsidR="00DC1265" w:rsidRDefault="00DC1265" w:rsidP="00DC1265">
      <w:r w:rsidRPr="00DC1265">
        <w:rPr>
          <w:rStyle w:val="Style13ptBold"/>
        </w:rPr>
        <w:t>Ebner 7-9</w:t>
      </w:r>
      <w:r>
        <w:t xml:space="preserve">-2020, JD, analyst @ Stinson LLP (Susan, “National Defense Authorization Act for Fiscal Year 2021 Passes Out of Committee for Consideration by Full Senate,” </w:t>
      </w:r>
      <w:r w:rsidRPr="00835938">
        <w:rPr>
          <w:i/>
          <w:iCs/>
        </w:rPr>
        <w:t>JD Supra</w:t>
      </w:r>
      <w:r>
        <w:t xml:space="preserve">, </w:t>
      </w:r>
      <w:hyperlink r:id="rId5" w:history="1">
        <w:r w:rsidRPr="005A731C">
          <w:rPr>
            <w:rStyle w:val="Hyperlink"/>
          </w:rPr>
          <w:t>https://www.jdsupra.com/legalnews/national-defense-authorization-act-for-85201/</w:t>
        </w:r>
      </w:hyperlink>
      <w:r>
        <w:t>)//BB</w:t>
      </w:r>
    </w:p>
    <w:p w14:paraId="2592BD8F" w14:textId="77777777" w:rsidR="00DC1265" w:rsidRPr="007162D4" w:rsidRDefault="00DC1265" w:rsidP="00DC1265"/>
    <w:p w14:paraId="0432C892" w14:textId="41E9A561" w:rsidR="00DC1265" w:rsidRDefault="00DC1265" w:rsidP="00DC1265">
      <w:pPr>
        <w:rPr>
          <w:sz w:val="12"/>
        </w:rPr>
      </w:pPr>
      <w:r w:rsidRPr="00482BEA">
        <w:rPr>
          <w:rStyle w:val="StyleUnderline"/>
          <w:highlight w:val="yellow"/>
        </w:rPr>
        <w:t>Preparing the defense budget is not</w:t>
      </w:r>
      <w:r w:rsidRPr="00FB59D5">
        <w:rPr>
          <w:sz w:val="12"/>
        </w:rPr>
        <w:t xml:space="preserve"> an </w:t>
      </w:r>
      <w:r w:rsidRPr="00482BEA">
        <w:rPr>
          <w:rStyle w:val="StyleUnderline"/>
          <w:highlight w:val="yellow"/>
        </w:rPr>
        <w:t>easy</w:t>
      </w:r>
      <w:r w:rsidRPr="00FB59D5">
        <w:rPr>
          <w:sz w:val="12"/>
        </w:rPr>
        <w:t xml:space="preserve"> thing. Typically, </w:t>
      </w:r>
      <w:r w:rsidRPr="00482BEA">
        <w:rPr>
          <w:rStyle w:val="StyleUnderline"/>
          <w:highlight w:val="yellow"/>
        </w:rPr>
        <w:t>the goal is to have the bills passed by the House</w:t>
      </w:r>
      <w:r w:rsidRPr="0010624A">
        <w:rPr>
          <w:rStyle w:val="StyleUnderline"/>
        </w:rPr>
        <w:t xml:space="preserve"> </w:t>
      </w:r>
      <w:r w:rsidRPr="00482BEA">
        <w:rPr>
          <w:rStyle w:val="StyleUnderline"/>
          <w:highlight w:val="yellow"/>
        </w:rPr>
        <w:t>and Senate, and then to go into conference to resolve differences</w:t>
      </w:r>
      <w:r w:rsidRPr="0010624A">
        <w:rPr>
          <w:rStyle w:val="StyleUnderline"/>
        </w:rPr>
        <w:t xml:space="preserve"> </w:t>
      </w:r>
      <w:r w:rsidRPr="00482BEA">
        <w:rPr>
          <w:rStyle w:val="StyleUnderline"/>
          <w:highlight w:val="yellow"/>
        </w:rPr>
        <w:t>and develop a single bill that can pass</w:t>
      </w:r>
      <w:r w:rsidRPr="0010624A">
        <w:rPr>
          <w:rStyle w:val="StyleUnderline"/>
        </w:rPr>
        <w:t xml:space="preserve"> through both houses of Congress</w:t>
      </w:r>
      <w:r w:rsidRPr="00FB59D5">
        <w:rPr>
          <w:sz w:val="12"/>
        </w:rPr>
        <w:t xml:space="preserve"> before the end of the current fiscal year and the start of the new one. </w:t>
      </w:r>
      <w:r w:rsidRPr="00482BEA">
        <w:rPr>
          <w:rStyle w:val="StyleUnderline"/>
          <w:highlight w:val="yellow"/>
        </w:rPr>
        <w:t xml:space="preserve">It appears, </w:t>
      </w:r>
      <w:r w:rsidRPr="00482BEA">
        <w:rPr>
          <w:rStyle w:val="Emphasis"/>
          <w:highlight w:val="yellow"/>
        </w:rPr>
        <w:t>at least for now</w:t>
      </w:r>
      <w:r w:rsidRPr="00482BEA">
        <w:rPr>
          <w:rStyle w:val="StyleUnderline"/>
          <w:highlight w:val="yellow"/>
        </w:rPr>
        <w:t xml:space="preserve">, that efforts to accomplish this budgetary requirement </w:t>
      </w:r>
      <w:r w:rsidRPr="00482BEA">
        <w:rPr>
          <w:rStyle w:val="Emphasis"/>
          <w:highlight w:val="yellow"/>
        </w:rPr>
        <w:t>are in process</w:t>
      </w:r>
      <w:r w:rsidRPr="00FB59D5">
        <w:rPr>
          <w:sz w:val="12"/>
        </w:rPr>
        <w:t xml:space="preserve">. </w:t>
      </w:r>
      <w:r w:rsidRPr="00482BEA">
        <w:rPr>
          <w:rStyle w:val="StyleUnderline"/>
          <w:highlight w:val="yellow"/>
        </w:rPr>
        <w:t>Both</w:t>
      </w:r>
      <w:r w:rsidRPr="0010624A">
        <w:rPr>
          <w:rStyle w:val="StyleUnderline"/>
        </w:rPr>
        <w:t xml:space="preserve"> the </w:t>
      </w:r>
      <w:r w:rsidRPr="00482BEA">
        <w:rPr>
          <w:rStyle w:val="StyleUnderline"/>
          <w:highlight w:val="yellow"/>
        </w:rPr>
        <w:t>House and Senate</w:t>
      </w:r>
      <w:r w:rsidRPr="0010624A">
        <w:rPr>
          <w:rStyle w:val="StyleUnderline"/>
        </w:rPr>
        <w:t xml:space="preserve"> </w:t>
      </w:r>
      <w:r w:rsidRPr="00482BEA">
        <w:rPr>
          <w:rStyle w:val="StyleUnderline"/>
          <w:highlight w:val="yellow"/>
        </w:rPr>
        <w:t>are working on their versions</w:t>
      </w:r>
      <w:r w:rsidRPr="0010624A">
        <w:rPr>
          <w:rStyle w:val="StyleUnderline"/>
        </w:rPr>
        <w:t xml:space="preserve"> of the</w:t>
      </w:r>
      <w:r w:rsidRPr="00FB59D5">
        <w:rPr>
          <w:sz w:val="12"/>
        </w:rPr>
        <w:t xml:space="preserve"> National Defense Authorization Act for Fiscal Year 2021 (</w:t>
      </w:r>
      <w:r w:rsidRPr="0010624A">
        <w:rPr>
          <w:rStyle w:val="StyleUnderline"/>
        </w:rPr>
        <w:t>NDAA</w:t>
      </w:r>
      <w:r w:rsidRPr="00FB59D5">
        <w:rPr>
          <w:sz w:val="12"/>
        </w:rPr>
        <w:t xml:space="preserve">). The </w:t>
      </w:r>
      <w:r w:rsidRPr="0010624A">
        <w:rPr>
          <w:rStyle w:val="StyleUnderline"/>
        </w:rPr>
        <w:t>House</w:t>
      </w:r>
      <w:r w:rsidRPr="00FB59D5">
        <w:rPr>
          <w:sz w:val="12"/>
        </w:rPr>
        <w:t xml:space="preserve"> version </w:t>
      </w:r>
      <w:r w:rsidRPr="0010624A">
        <w:rPr>
          <w:rStyle w:val="StyleUnderline"/>
        </w:rPr>
        <w:t>is in committee markup. The Senate version has been rolled out of committee</w:t>
      </w:r>
      <w:r w:rsidRPr="00FB59D5">
        <w:rPr>
          <w:sz w:val="12"/>
        </w:rPr>
        <w:t xml:space="preserve"> and is being considered by the full Senate. </w:t>
      </w:r>
      <w:r w:rsidRPr="00482BEA">
        <w:rPr>
          <w:rStyle w:val="Emphasis"/>
          <w:highlight w:val="yellow"/>
        </w:rPr>
        <w:t>Below are</w:t>
      </w:r>
      <w:r w:rsidRPr="00FB59D5">
        <w:rPr>
          <w:rStyle w:val="Emphasis"/>
        </w:rPr>
        <w:t xml:space="preserve"> some </w:t>
      </w:r>
      <w:r w:rsidRPr="00482BEA">
        <w:rPr>
          <w:rStyle w:val="Emphasis"/>
          <w:highlight w:val="yellow"/>
        </w:rPr>
        <w:t>key points</w:t>
      </w:r>
      <w:r w:rsidRPr="00FB59D5">
        <w:rPr>
          <w:sz w:val="12"/>
        </w:rPr>
        <w:t xml:space="preserve"> regarding the government contracting aspects of the current Senate bill: Assessments of Programs and Capabilities The proposed NDAA would require the Department of Defense (DoD) to conduct </w:t>
      </w:r>
      <w:proofErr w:type="gramStart"/>
      <w:r w:rsidRPr="00FB59D5">
        <w:rPr>
          <w:sz w:val="12"/>
        </w:rPr>
        <w:t>a number of</w:t>
      </w:r>
      <w:proofErr w:type="gramEnd"/>
      <w:r w:rsidRPr="00FB59D5">
        <w:rPr>
          <w:sz w:val="12"/>
        </w:rPr>
        <w:t xml:space="preserve"> assessments of DoD programs. These include Sec. 111, Integrated Air and Missile Defense Assessment, requiring a targeted assessment and analysis to counter identified current and emerging threats to “cruise, hypersonic, and ballistic missiles,” unmanned aerial systems, rockets, and indirect fire. In addition, Sec. 802 seeks an assessment of the National Security Innovation base. Perhaps in response to the current COVID-19 environment, Sec. 231 provides for “an assessment and direct comparison of capabilities in emerging biotechnologies for national security purposes, including material, manufacturing, and health, between the capabilities of the United States and the capabilities of adversaries of the United States” and recommendations to improve and accelerate the U.S. capabilities. Other assessments covered by the bill relate to military personnel, management, end strength, and military justice and related matters. The bill also seeks analysis of DoD infrastructure, facilities and assets that could be affected by “permafrost thaw” (Sec. 351) and extreme weather (Sec. 354). Research and Development The bill contains numerous research and development programs. In connection with applying artificial intelligence (AI) to the National Defense Strategy, Sec. 213 asks DoD to identify five test cases for prototyping the use of AI enabled systems to improve management of enterprise acquisition, personnel, audit, financial management or other management functions. Sec. 214 and following seek to enhance innovation by: extending DoD laboratories’ pilot program authority; establishing programs and agreements on quantum computing; establishing R&amp;D programs for DoD science and technology reinvention laboratories and institutions of higher education; establishing water sustainment technology; and expediting the maturation and fielding of hypersonic technologies. Supply Chain Risk Assessment and Management Supply chain risk lies at the heart of a number of initiatives proposed in the Senate version of the NDAA FY ’21. Sec. 801 includes policy recommendations for implementing the Executive Order 13806, Assessing and Strengthening the Manufacturing and Defense Industrial Base and Supply Chain Resiliency. Sec. 803 also seeks to improve the national technology and industrial base by identifying specific technologies, companies, laboratories, and factories, and factories of or located in the U.S. or non-U.S. members. Notably the section provides for the National Technology and Industrial Base Regulatory Council to address issues with supply chain security and integrity throughout the development, marketing, sale and use processes: “(A) address and review issues related to industrial security, supply chain security, cybersecurity, regulating foreign direct investment and foreign ownership, control and influence mitigation, market research, technology assessment, and research cooperation within public and private research and development organizations and universities, technology and export control measures, acquisition processes and oversight, and management best practices; and (B) establish a mechanism for national technology and industrial base members to raise disputes that arise within the national technology and industrial base at a government-to-government level.” Sec. 804 also addresses supply chain risk assessment and management. It would modify the framework for modernizing acquisition processes to ensure the integrity of the defense industrial base (DIB) by managing supply chain risk. The proposed provision would seek an assessment of DIB policies, programs, procedures, </w:t>
      </w:r>
      <w:proofErr w:type="gramStart"/>
      <w:r w:rsidRPr="00FB59D5">
        <w:rPr>
          <w:sz w:val="12"/>
        </w:rPr>
        <w:t>limitations</w:t>
      </w:r>
      <w:proofErr w:type="gramEnd"/>
      <w:r w:rsidRPr="00FB59D5">
        <w:rPr>
          <w:sz w:val="12"/>
        </w:rPr>
        <w:t xml:space="preserve"> and acquisition guidance to manage supply chain risks. Programs and policies identified in this section for assessment include Small Business Innovative Research (SBIR), Title III Defense Production Act (DPA), the Trusted Capital Marketplace Program, the Berry </w:t>
      </w:r>
      <w:proofErr w:type="gramStart"/>
      <w:r w:rsidRPr="00FB59D5">
        <w:rPr>
          <w:sz w:val="12"/>
        </w:rPr>
        <w:t>Amendment</w:t>
      </w:r>
      <w:proofErr w:type="gramEnd"/>
      <w:r w:rsidRPr="00FB59D5">
        <w:rPr>
          <w:sz w:val="12"/>
        </w:rPr>
        <w:t xml:space="preserve"> and others. Sec. 805 calls for the development of a methodology for actual and continuing assessment of industrial base capabilities and capacity of the U.S. versus foreign adversaries technological and industrial bases – (1) determining the competitive advantages sought by foreign adversaries with regard to regulation, raw materials, educational capacity, labor and capital accessibility; as well as (2) evaluating the competitive strengths and weaknesses of U.S. industry versus foreign adversaries. </w:t>
      </w:r>
      <w:r w:rsidRPr="00482BEA">
        <w:rPr>
          <w:rStyle w:val="StyleUnderline"/>
          <w:highlight w:val="yellow"/>
        </w:rPr>
        <w:t>Sec. 806 would have DoD review and analyze the materials</w:t>
      </w:r>
      <w:r w:rsidRPr="004C59A9">
        <w:rPr>
          <w:rStyle w:val="StyleUnderline"/>
        </w:rPr>
        <w:t xml:space="preserve">, processes and technology sectors of the DIB </w:t>
      </w:r>
      <w:r w:rsidRPr="00482BEA">
        <w:rPr>
          <w:rStyle w:val="StyleUnderline"/>
          <w:highlight w:val="yellow"/>
        </w:rPr>
        <w:t>to address sourcing and industrial capacity</w:t>
      </w:r>
      <w:r w:rsidRPr="00FB59D5">
        <w:rPr>
          <w:sz w:val="12"/>
        </w:rPr>
        <w:t xml:space="preserve">, </w:t>
      </w:r>
      <w:r w:rsidRPr="00482BEA">
        <w:rPr>
          <w:rStyle w:val="StyleUnderline"/>
          <w:highlight w:val="yellow"/>
        </w:rPr>
        <w:t>examining</w:t>
      </w:r>
      <w:r w:rsidRPr="00FB59D5">
        <w:rPr>
          <w:sz w:val="12"/>
        </w:rPr>
        <w:t xml:space="preserve"> (1) restrictive </w:t>
      </w:r>
      <w:r w:rsidRPr="00482BEA">
        <w:rPr>
          <w:rStyle w:val="StyleUnderline"/>
          <w:highlight w:val="yellow"/>
        </w:rPr>
        <w:t>procurement processes</w:t>
      </w:r>
      <w:r w:rsidRPr="004C59A9">
        <w:rPr>
          <w:rStyle w:val="StyleUnderline"/>
        </w:rPr>
        <w:t>, such as buying from the</w:t>
      </w:r>
      <w:r w:rsidRPr="00FB59D5">
        <w:rPr>
          <w:sz w:val="12"/>
        </w:rPr>
        <w:t xml:space="preserve"> U.S. “</w:t>
      </w:r>
      <w:r w:rsidRPr="004C59A9">
        <w:rPr>
          <w:rStyle w:val="StyleUnderline"/>
        </w:rPr>
        <w:t>national technology and industrial base</w:t>
      </w:r>
      <w:r w:rsidRPr="00FB59D5">
        <w:rPr>
          <w:sz w:val="12"/>
        </w:rPr>
        <w:t>,” which as defined in 10 U.S.C. § 2500(1) includes “the persons and organizations that are engaged in research, development, production, integration, services, or information technology activities conducted within the United States, the United Kingdom of Great Britain and Northern Ireland, Australia and Canada;” (2) buying from suppliers in other allied nations, (3) buying from other suppliers; (4) actions to increase investment to expand capacity, diversify supply sources, develop alternative approaches through R&amp;D or procurement; versus (5) taking no actions, implementing no restrictions, or refraining from additional investment. Not surprisingly</w:t>
      </w:r>
      <w:r w:rsidRPr="00FB59D5">
        <w:t>,</w:t>
      </w:r>
      <w:r w:rsidRPr="00FB59D5">
        <w:rPr>
          <w:sz w:val="12"/>
        </w:rPr>
        <w:t xml:space="preserve"> </w:t>
      </w:r>
      <w:r w:rsidRPr="00482BEA">
        <w:rPr>
          <w:rStyle w:val="StyleUnderline"/>
          <w:highlight w:val="yellow"/>
        </w:rPr>
        <w:t>the</w:t>
      </w:r>
      <w:r w:rsidRPr="004C59A9">
        <w:rPr>
          <w:rStyle w:val="StyleUnderline"/>
        </w:rPr>
        <w:t xml:space="preserve"> foregoing </w:t>
      </w:r>
      <w:r w:rsidRPr="00482BEA">
        <w:rPr>
          <w:rStyle w:val="StyleUnderline"/>
          <w:highlight w:val="yellow"/>
        </w:rPr>
        <w:t>analysis would be prioritized by looking at</w:t>
      </w:r>
      <w:r w:rsidRPr="00FB59D5">
        <w:rPr>
          <w:sz w:val="12"/>
        </w:rPr>
        <w:t xml:space="preserve"> (a) goods and services covered under existing restrictions where Domestic </w:t>
      </w:r>
      <w:proofErr w:type="spellStart"/>
      <w:r w:rsidRPr="00FB59D5">
        <w:rPr>
          <w:sz w:val="12"/>
        </w:rPr>
        <w:t>Nonavailability</w:t>
      </w:r>
      <w:proofErr w:type="spellEnd"/>
      <w:r w:rsidRPr="00FB59D5">
        <w:rPr>
          <w:sz w:val="12"/>
        </w:rPr>
        <w:t xml:space="preserve"> Determinations (DNADs) have been issued finding that there was </w:t>
      </w:r>
      <w:r w:rsidRPr="00482BEA">
        <w:rPr>
          <w:rStyle w:val="StyleUnderline"/>
          <w:highlight w:val="yellow"/>
        </w:rPr>
        <w:t>a lack of the particular</w:t>
      </w:r>
      <w:r w:rsidRPr="004C59A9">
        <w:rPr>
          <w:rStyle w:val="StyleUnderline"/>
        </w:rPr>
        <w:t xml:space="preserve"> </w:t>
      </w:r>
      <w:r w:rsidRPr="00482BEA">
        <w:rPr>
          <w:rStyle w:val="StyleUnderline"/>
          <w:highlight w:val="yellow"/>
        </w:rPr>
        <w:t>good in sufficient quantities and of the quality required from a U.S. source</w:t>
      </w:r>
      <w:r w:rsidRPr="00FB59D5">
        <w:rPr>
          <w:sz w:val="12"/>
        </w:rPr>
        <w:t xml:space="preserve">; (b) </w:t>
      </w:r>
      <w:r w:rsidRPr="00482BEA">
        <w:rPr>
          <w:rStyle w:val="StyleUnderline"/>
          <w:highlight w:val="yellow"/>
        </w:rPr>
        <w:t>critical technologies</w:t>
      </w:r>
      <w:r w:rsidRPr="00FB59D5">
        <w:rPr>
          <w:sz w:val="12"/>
        </w:rPr>
        <w:t xml:space="preserve"> identified in the National Defense Strategy; (c) </w:t>
      </w:r>
      <w:r w:rsidRPr="004C59A9">
        <w:rPr>
          <w:rStyle w:val="StyleUnderline"/>
        </w:rPr>
        <w:t>DIB technologies and sectors</w:t>
      </w:r>
      <w:r w:rsidRPr="00FB59D5">
        <w:rPr>
          <w:sz w:val="12"/>
        </w:rPr>
        <w:t xml:space="preserve">; (d) </w:t>
      </w:r>
      <w:r w:rsidRPr="004C59A9">
        <w:rPr>
          <w:rStyle w:val="StyleUnderline"/>
        </w:rPr>
        <w:t>microelectronics</w:t>
      </w:r>
      <w:r w:rsidRPr="00FB59D5">
        <w:rPr>
          <w:sz w:val="12"/>
        </w:rPr>
        <w:t xml:space="preserve">, printed circuit boards and other electronics components; (e) </w:t>
      </w:r>
      <w:r w:rsidRPr="00482BEA">
        <w:rPr>
          <w:rStyle w:val="Emphasis"/>
          <w:highlight w:val="yellow"/>
        </w:rPr>
        <w:t>pharmaceuticals, medical devices, and</w:t>
      </w:r>
      <w:r w:rsidRPr="00FB59D5">
        <w:rPr>
          <w:sz w:val="12"/>
        </w:rPr>
        <w:t xml:space="preserve"> </w:t>
      </w:r>
      <w:r w:rsidRPr="001D39FE">
        <w:rPr>
          <w:rStyle w:val="StyleUnderline"/>
        </w:rPr>
        <w:t>Personal Protective Equipment</w:t>
      </w:r>
      <w:r w:rsidRPr="00FB59D5">
        <w:rPr>
          <w:sz w:val="12"/>
        </w:rPr>
        <w:t xml:space="preserve"> (</w:t>
      </w:r>
      <w:r w:rsidRPr="00482BEA">
        <w:rPr>
          <w:rStyle w:val="Emphasis"/>
          <w:highlight w:val="yellow"/>
        </w:rPr>
        <w:t>PPE</w:t>
      </w:r>
      <w:r w:rsidRPr="00FB59D5">
        <w:rPr>
          <w:sz w:val="12"/>
        </w:rPr>
        <w:t>); (f) rare earth materials, (g) synthetic graphite, and (h) coal-based rayon carbon fibers. On the manufacturing side of supply chain risk, Sec. 807 Microelectronics Manufacturing Strategy would bring back to the U.S. the foundry and other industrial capabilities needed for the domestic manufacture of state-of-the-art integrated circuits.</w:t>
      </w:r>
    </w:p>
    <w:p w14:paraId="5D464877" w14:textId="210D0448" w:rsidR="00815073" w:rsidRDefault="00815073" w:rsidP="00815073">
      <w:pPr>
        <w:pStyle w:val="Heading4"/>
        <w:rPr>
          <w:u w:val="single"/>
        </w:rPr>
      </w:pPr>
      <w:r>
        <w:t xml:space="preserve">New </w:t>
      </w:r>
      <w:r w:rsidR="00B471E4">
        <w:t>CJR measures</w:t>
      </w:r>
      <w:r>
        <w:t xml:space="preserve"> get </w:t>
      </w:r>
      <w:r w:rsidRPr="00815073">
        <w:rPr>
          <w:u w:val="single"/>
        </w:rPr>
        <w:t>bogged down</w:t>
      </w:r>
      <w:r>
        <w:t xml:space="preserve"> in partisanship and inertia</w:t>
      </w:r>
    </w:p>
    <w:p w14:paraId="6C56DF16" w14:textId="0E97959D" w:rsidR="00815073" w:rsidRPr="00815073" w:rsidRDefault="00815073" w:rsidP="00815073">
      <w:r w:rsidRPr="00815073">
        <w:rPr>
          <w:rStyle w:val="Style13ptBold"/>
        </w:rPr>
        <w:t>Binder 6-8</w:t>
      </w:r>
      <w:r>
        <w:t xml:space="preserve">-2020, PhD, professor of political science at George Washington University and a senior fellow at the Brookings Institution (Sarah, “Congress can’t easily pass police reforms,” </w:t>
      </w:r>
      <w:r w:rsidRPr="00815073">
        <w:rPr>
          <w:i/>
          <w:iCs/>
        </w:rPr>
        <w:t>News Times</w:t>
      </w:r>
      <w:r>
        <w:t>, https://www.newstimes.com/opinion/article/Congress-can-t-easily-pass-police-reforms-15321834.php)//BB</w:t>
      </w:r>
    </w:p>
    <w:p w14:paraId="5BB9315F" w14:textId="77777777" w:rsidR="00815073" w:rsidRDefault="00815073" w:rsidP="00815073"/>
    <w:p w14:paraId="3B7A48C4" w14:textId="48A3E485" w:rsidR="00815073" w:rsidRPr="00815073" w:rsidRDefault="00815073" w:rsidP="00DC1265">
      <w:r w:rsidRPr="00482BEA">
        <w:rPr>
          <w:rStyle w:val="StyleUnderline"/>
          <w:highlight w:val="yellow"/>
        </w:rPr>
        <w:t>Widespread</w:t>
      </w:r>
      <w:r w:rsidRPr="00815073">
        <w:rPr>
          <w:rStyle w:val="StyleUnderline"/>
        </w:rPr>
        <w:t xml:space="preserve"> national </w:t>
      </w:r>
      <w:r w:rsidRPr="00482BEA">
        <w:rPr>
          <w:rStyle w:val="StyleUnderline"/>
          <w:highlight w:val="yellow"/>
        </w:rPr>
        <w:t>outrage over</w:t>
      </w:r>
      <w:r w:rsidRPr="00557C8C">
        <w:t xml:space="preserve"> the brutal death of </w:t>
      </w:r>
      <w:r w:rsidRPr="00815073">
        <w:rPr>
          <w:rStyle w:val="StyleUnderline"/>
        </w:rPr>
        <w:t xml:space="preserve">George </w:t>
      </w:r>
      <w:r w:rsidRPr="00482BEA">
        <w:rPr>
          <w:rStyle w:val="StyleUnderline"/>
          <w:highlight w:val="yellow"/>
        </w:rPr>
        <w:t>Floyd</w:t>
      </w:r>
      <w:r w:rsidRPr="00557C8C">
        <w:t xml:space="preserve"> at the hands of Minneapolis police </w:t>
      </w:r>
      <w:r w:rsidRPr="00482BEA">
        <w:rPr>
          <w:rStyle w:val="StyleUnderline"/>
          <w:highlight w:val="yellow"/>
        </w:rPr>
        <w:t>has renewed</w:t>
      </w:r>
      <w:r w:rsidRPr="00815073">
        <w:rPr>
          <w:rStyle w:val="StyleUnderline"/>
        </w:rPr>
        <w:t xml:space="preserve"> public </w:t>
      </w:r>
      <w:r w:rsidRPr="00482BEA">
        <w:rPr>
          <w:rStyle w:val="StyleUnderline"/>
          <w:highlight w:val="yellow"/>
        </w:rPr>
        <w:t>demand for Congress to address</w:t>
      </w:r>
      <w:r w:rsidRPr="00557C8C">
        <w:t xml:space="preserve"> police misconduct and remedy </w:t>
      </w:r>
      <w:r w:rsidRPr="00482BEA">
        <w:rPr>
          <w:rStyle w:val="StyleUnderline"/>
          <w:highlight w:val="yellow"/>
        </w:rPr>
        <w:t>racial injustice in the United States</w:t>
      </w:r>
      <w:r w:rsidRPr="00557C8C">
        <w:t xml:space="preserve">. New polls show strong bipartisan support for police reform and sympathy for nonviolent protesters. </w:t>
      </w:r>
      <w:proofErr w:type="gramStart"/>
      <w:r w:rsidRPr="00557C8C">
        <w:t>What’s</w:t>
      </w:r>
      <w:proofErr w:type="gramEnd"/>
      <w:r w:rsidRPr="00557C8C">
        <w:t xml:space="preserve"> more, there are green shoots of bipartisanship for some policing reforms, such as weakening the legal shield that protects police accused of misconduct and curtailing transfers of excess military equipment to local police forces. Still</w:t>
      </w:r>
      <w:r w:rsidRPr="00EA7E1D">
        <w:t xml:space="preserve">, </w:t>
      </w:r>
      <w:r w:rsidRPr="00482BEA">
        <w:rPr>
          <w:rStyle w:val="StyleUnderline"/>
          <w:highlight w:val="yellow"/>
        </w:rPr>
        <w:t>reformers on Capitol Hill face a tough road</w:t>
      </w:r>
      <w:r w:rsidRPr="00EA7E1D">
        <w:t>, especially</w:t>
      </w:r>
      <w:r w:rsidRPr="00557C8C">
        <w:t xml:space="preserve"> if and when media attention to the </w:t>
      </w:r>
      <w:proofErr w:type="gramStart"/>
      <w:r w:rsidRPr="00557C8C">
        <w:t>protests</w:t>
      </w:r>
      <w:proofErr w:type="gramEnd"/>
      <w:r w:rsidRPr="00557C8C">
        <w:t xml:space="preserve"> wanes. </w:t>
      </w:r>
      <w:r w:rsidRPr="00482BEA">
        <w:rPr>
          <w:rStyle w:val="StyleUnderline"/>
          <w:highlight w:val="yellow"/>
        </w:rPr>
        <w:t>Differences between and within the parties</w:t>
      </w:r>
      <w:r w:rsidRPr="00815073">
        <w:rPr>
          <w:rStyle w:val="StyleUnderline"/>
        </w:rPr>
        <w:t xml:space="preserve"> — </w:t>
      </w:r>
      <w:r w:rsidRPr="00482BEA">
        <w:rPr>
          <w:rStyle w:val="StyleUnderline"/>
          <w:highlight w:val="yellow"/>
        </w:rPr>
        <w:t>coupled with</w:t>
      </w:r>
      <w:r w:rsidRPr="00815073">
        <w:rPr>
          <w:rStyle w:val="StyleUnderline"/>
        </w:rPr>
        <w:t xml:space="preserve"> the </w:t>
      </w:r>
      <w:r w:rsidRPr="00482BEA">
        <w:rPr>
          <w:rStyle w:val="StyleUnderline"/>
          <w:highlight w:val="yellow"/>
        </w:rPr>
        <w:t>underrepresentation of blacks in the Senate</w:t>
      </w:r>
      <w:r w:rsidRPr="00815073">
        <w:rPr>
          <w:rStyle w:val="StyleUnderline"/>
        </w:rPr>
        <w:t xml:space="preserve"> — </w:t>
      </w:r>
      <w:r w:rsidRPr="00482BEA">
        <w:rPr>
          <w:rStyle w:val="StyleUnderline"/>
          <w:highlight w:val="yellow"/>
        </w:rPr>
        <w:t xml:space="preserve">raise barriers to legislative action. </w:t>
      </w:r>
      <w:r w:rsidRPr="00482BEA">
        <w:rPr>
          <w:rStyle w:val="Emphasis"/>
          <w:sz w:val="30"/>
          <w:szCs w:val="30"/>
          <w:highlight w:val="yellow"/>
        </w:rPr>
        <w:t>Even symbolic measures</w:t>
      </w:r>
      <w:r w:rsidRPr="00557C8C">
        <w:t xml:space="preserve"> that express outrage over Floyd’s death </w:t>
      </w:r>
      <w:r w:rsidRPr="00482BEA">
        <w:rPr>
          <w:rStyle w:val="Emphasis"/>
          <w:sz w:val="30"/>
          <w:szCs w:val="30"/>
          <w:highlight w:val="yellow"/>
        </w:rPr>
        <w:t>face a heavy slog</w:t>
      </w:r>
      <w:r w:rsidRPr="00557C8C">
        <w:rPr>
          <w:rStyle w:val="StyleUnderline"/>
        </w:rPr>
        <w:t>.</w:t>
      </w:r>
      <w:r w:rsidRPr="00557C8C">
        <w:t xml:space="preserve"> Media and public attention will probably wane </w:t>
      </w:r>
      <w:proofErr w:type="gramStart"/>
      <w:r w:rsidRPr="00557C8C">
        <w:t>The</w:t>
      </w:r>
      <w:proofErr w:type="gramEnd"/>
      <w:r w:rsidRPr="00557C8C">
        <w:t xml:space="preserve"> news media have increasingly covered episodes of police misconduct in recent years. But even intense media focus — and public interest — inevitably fades. Decades ago, economist Anthony Downs called this the “issue attention cycle”: A startling event — like police killing Michael Brown, Eric Garner or George Floyd — provokes a surge in media attention and public demand for action. But when the difficulty of reform becomes clear, reporters move on to the next big crisis and public interest wanes. Social issues that </w:t>
      </w:r>
      <w:proofErr w:type="gramStart"/>
      <w:r w:rsidRPr="00557C8C">
        <w:t>don’t</w:t>
      </w:r>
      <w:proofErr w:type="gramEnd"/>
      <w:r w:rsidRPr="00557C8C">
        <w:t xml:space="preserve"> directly harm most people are especially prone to the cycle. That helps explain why coverage of past episodes of police misconduct against racial minorities usually dwindles and Congress fails to act. True, a Republican-led Congress and President Donald Trump in 2018 enacted significant criminal justice reform that addressed some racial disparities in sentencing, but that’s probably because conservatives — not street protesters — pushed Republicans to act. The president could snuff out flickers of bipartisanship House Democrats are likely to move quickly this </w:t>
      </w:r>
      <w:proofErr w:type="gramStart"/>
      <w:r w:rsidRPr="00557C8C">
        <w:t>month;</w:t>
      </w:r>
      <w:proofErr w:type="gramEnd"/>
      <w:r w:rsidRPr="00557C8C">
        <w:t xml:space="preserve"> the Republican Senate, probably not. The 53-member Congressional Black Caucus (CBC) is working (so far largely remotely, given the coronavirus pandemic) on dozens of measures to address police misconduct, racial inequities in local policing and the deep roots of racial discrimination. Democratic leaders have yet to decide how they will advance the measures. One option would package the reforms into a single “messaging” bill to signal Democrats’ commitment to addressing these issues. Alternatively, leaders could bring a series of narrower bills to the floor, a tactic that would both force Republicans to go on record multiple times for or against each reform but also give any wavering swing-district Democrats a chance to break with more liberal colleagues. But </w:t>
      </w:r>
      <w:r w:rsidRPr="00482BEA">
        <w:rPr>
          <w:rStyle w:val="StyleUnderline"/>
          <w:highlight w:val="yellow"/>
        </w:rPr>
        <w:t>opposition from Trump would</w:t>
      </w:r>
      <w:r w:rsidRPr="00557C8C">
        <w:t xml:space="preserve"> surely </w:t>
      </w:r>
      <w:r w:rsidRPr="00482BEA">
        <w:rPr>
          <w:rStyle w:val="StyleUnderline"/>
          <w:highlight w:val="yellow"/>
        </w:rPr>
        <w:t>compel</w:t>
      </w:r>
      <w:r w:rsidRPr="00557C8C">
        <w:rPr>
          <w:rStyle w:val="StyleUnderline"/>
        </w:rPr>
        <w:t xml:space="preserve"> </w:t>
      </w:r>
      <w:r w:rsidRPr="00557C8C">
        <w:t xml:space="preserve">House </w:t>
      </w:r>
      <w:r w:rsidRPr="00482BEA">
        <w:rPr>
          <w:rStyle w:val="StyleUnderline"/>
          <w:highlight w:val="yellow"/>
        </w:rPr>
        <w:t>Republicans to oppose the Democrats’ measures</w:t>
      </w:r>
      <w:r w:rsidRPr="00557C8C">
        <w:t xml:space="preserve">, likely </w:t>
      </w:r>
      <w:r w:rsidRPr="00482BEA">
        <w:rPr>
          <w:rStyle w:val="StyleUnderline"/>
          <w:highlight w:val="yellow"/>
        </w:rPr>
        <w:t>leaving the bills dead on arrival in the GOP-led Senate</w:t>
      </w:r>
      <w:r w:rsidRPr="00557C8C">
        <w:t xml:space="preserve">. True, there are glimmers of GOP support for some measures, notably Sen. Tim Scott’s, R-S.C., push to create and fund a national registry of police misconduct. But absent support from the president, Senate Majority Leader Mitch </w:t>
      </w:r>
      <w:r w:rsidRPr="00482BEA">
        <w:rPr>
          <w:rStyle w:val="StyleUnderline"/>
          <w:highlight w:val="yellow"/>
        </w:rPr>
        <w:t>McConnell</w:t>
      </w:r>
      <w:r w:rsidRPr="00557C8C">
        <w:t xml:space="preserve">, R-Ky., </w:t>
      </w:r>
      <w:r w:rsidRPr="00482BEA">
        <w:rPr>
          <w:rStyle w:val="StyleUnderline"/>
          <w:highlight w:val="yellow"/>
        </w:rPr>
        <w:t>is less likely to put issues of police</w:t>
      </w:r>
      <w:r w:rsidRPr="00557C8C">
        <w:rPr>
          <w:rStyle w:val="StyleUnderline"/>
        </w:rPr>
        <w:t xml:space="preserve"> and race </w:t>
      </w:r>
      <w:r w:rsidRPr="00482BEA">
        <w:rPr>
          <w:rStyle w:val="StyleUnderline"/>
          <w:highlight w:val="yellow"/>
        </w:rPr>
        <w:t>on the Senate floor</w:t>
      </w:r>
      <w:r w:rsidRPr="00557C8C">
        <w:t xml:space="preserve">, especially if measures divide Republicans into rival camps. And although some Republicans rebuked the president for his administration’s use of force against peaceful protesters to clear space for a photo op, few GOP senators appear eager to legislate. Nor is there currently much electoral pressure on the House or Senate Republican conferences to act: One-quarter of GOP voters report that race relations will be a major factor in their vote this fall (compared with half of Democrats and a third of independents). Black voices are diminished in the Senate Racial disparities between the two chambers also raise obstacles. House lawmakers formed the CBC in 1971 with just 13 members. Today, the racial makeup of the House reflects the proportion of blacks in the United States — roughly 13 percent. Lawmakers’ race and ethnicity matters in how members represent their constituents, as evidenced by the CBC’s swift legislative efforts to address issues raised by the killing of Floyd and other victims of police brutality. Not so in the Senate. Studies of Senate malapportionment typically emphasize the overrepresentation of rural interests. And given the whiteness of rural states, black interests are decidedly unrepresented in the Senate. Just one Republican and two Democrats are black. </w:t>
      </w:r>
      <w:r w:rsidRPr="00482BEA">
        <w:rPr>
          <w:rStyle w:val="StyleUnderline"/>
          <w:highlight w:val="yellow"/>
        </w:rPr>
        <w:t>Racial disparities in the Senate make it less likely that issues addressing racial inequities will make it onto the Senate’s agenda</w:t>
      </w:r>
      <w:r w:rsidRPr="00557C8C">
        <w:t>, particularly when Republicans control the chamber.</w:t>
      </w:r>
    </w:p>
    <w:p w14:paraId="10AED9DC" w14:textId="2A6D65DD" w:rsidR="0032197E" w:rsidRDefault="00815073" w:rsidP="0032197E">
      <w:pPr>
        <w:pStyle w:val="Heading4"/>
      </w:pPr>
      <w:r>
        <w:t xml:space="preserve">That </w:t>
      </w:r>
      <w:r w:rsidR="0032197E">
        <w:t>eats up</w:t>
      </w:r>
      <w:r>
        <w:t xml:space="preserve"> valuable</w:t>
      </w:r>
      <w:r w:rsidR="0032197E">
        <w:t xml:space="preserve"> </w:t>
      </w:r>
      <w:r w:rsidR="0032197E" w:rsidRPr="00D86E4D">
        <w:rPr>
          <w:u w:val="single"/>
        </w:rPr>
        <w:t>floor time</w:t>
      </w:r>
      <w:r w:rsidR="0032197E">
        <w:t xml:space="preserve"> </w:t>
      </w:r>
      <w:proofErr w:type="gramStart"/>
      <w:r w:rsidR="0032197E">
        <w:t>that’s</w:t>
      </w:r>
      <w:proofErr w:type="gramEnd"/>
      <w:r w:rsidR="0032197E">
        <w:t xml:space="preserve"> needed for the NDAA</w:t>
      </w:r>
    </w:p>
    <w:p w14:paraId="1EE875D6" w14:textId="77777777" w:rsidR="0032197E" w:rsidRDefault="0032197E" w:rsidP="0032197E">
      <w:r>
        <w:t xml:space="preserve">Raju &amp; </w:t>
      </w:r>
      <w:proofErr w:type="spellStart"/>
      <w:r w:rsidRPr="00D86E4D">
        <w:rPr>
          <w:rStyle w:val="Style13ptBold"/>
        </w:rPr>
        <w:t>Foran</w:t>
      </w:r>
      <w:proofErr w:type="spellEnd"/>
      <w:r w:rsidRPr="00D86E4D">
        <w:rPr>
          <w:rStyle w:val="Style13ptBold"/>
        </w:rPr>
        <w:t xml:space="preserve"> 6-16</w:t>
      </w:r>
      <w:r>
        <w:t xml:space="preserve">-2020 (Manu Raju and Clare </w:t>
      </w:r>
      <w:proofErr w:type="spellStart"/>
      <w:r>
        <w:t>Foran</w:t>
      </w:r>
      <w:proofErr w:type="spellEnd"/>
      <w:r>
        <w:t xml:space="preserve">, CNN reporters Key Senate Republican pushes back on GOP leaders: 'Bad decision' to wait a month on police reform, </w:t>
      </w:r>
      <w:r w:rsidRPr="0032197E">
        <w:rPr>
          <w:i/>
          <w:iCs/>
        </w:rPr>
        <w:t>CNN</w:t>
      </w:r>
      <w:r>
        <w:t xml:space="preserve">, </w:t>
      </w:r>
      <w:hyperlink r:id="rId6" w:history="1">
        <w:r w:rsidRPr="008D2948">
          <w:rPr>
            <w:rStyle w:val="Hyperlink"/>
          </w:rPr>
          <w:t>https://www.cnn.com/2020/06/15/politics/policing-reform-congress-latest/index.html)//BB</w:t>
        </w:r>
      </w:hyperlink>
    </w:p>
    <w:p w14:paraId="56FD4CF6" w14:textId="77777777" w:rsidR="0032197E" w:rsidRPr="00D86E4D" w:rsidRDefault="0032197E" w:rsidP="0032197E"/>
    <w:p w14:paraId="585359F4" w14:textId="47A8F83C" w:rsidR="0032197E" w:rsidRDefault="0032197E" w:rsidP="00DC1265">
      <w:r>
        <w:t xml:space="preserve">Senior Senate </w:t>
      </w:r>
      <w:r w:rsidRPr="00482BEA">
        <w:rPr>
          <w:rStyle w:val="StyleUnderline"/>
          <w:highlight w:val="yellow"/>
        </w:rPr>
        <w:t>Republicans signaled</w:t>
      </w:r>
      <w:r w:rsidRPr="001541ED">
        <w:rPr>
          <w:rStyle w:val="StyleUnderline"/>
        </w:rPr>
        <w:t xml:space="preserve"> on Monday </w:t>
      </w:r>
      <w:r w:rsidRPr="00482BEA">
        <w:rPr>
          <w:rStyle w:val="StyleUnderline"/>
          <w:highlight w:val="yellow"/>
        </w:rPr>
        <w:t>that the chamber may have to wait</w:t>
      </w:r>
      <w:r w:rsidRPr="001541ED">
        <w:rPr>
          <w:rStyle w:val="StyleUnderline"/>
        </w:rPr>
        <w:t xml:space="preserve"> </w:t>
      </w:r>
      <w:r w:rsidRPr="00815073">
        <w:t xml:space="preserve">at least a month </w:t>
      </w:r>
      <w:r w:rsidRPr="00482BEA">
        <w:rPr>
          <w:rStyle w:val="StyleUnderline"/>
          <w:highlight w:val="yellow"/>
        </w:rPr>
        <w:t>to take up</w:t>
      </w:r>
      <w:r w:rsidRPr="001541ED">
        <w:rPr>
          <w:rStyle w:val="StyleUnderline"/>
        </w:rPr>
        <w:t xml:space="preserve"> </w:t>
      </w:r>
      <w:r w:rsidRPr="00482BEA">
        <w:rPr>
          <w:rStyle w:val="StyleUnderline"/>
          <w:highlight w:val="yellow"/>
        </w:rPr>
        <w:t>policing</w:t>
      </w:r>
      <w:r>
        <w:t xml:space="preserve"> overhaul </w:t>
      </w:r>
      <w:r w:rsidRPr="00482BEA">
        <w:rPr>
          <w:rStyle w:val="StyleUnderline"/>
          <w:highlight w:val="yellow"/>
        </w:rPr>
        <w:t>legislation</w:t>
      </w:r>
      <w:r>
        <w:t xml:space="preserve"> -- </w:t>
      </w:r>
      <w:r w:rsidRPr="00482BEA">
        <w:rPr>
          <w:rStyle w:val="StyleUnderline"/>
          <w:highlight w:val="yellow"/>
        </w:rPr>
        <w:t>a timeline that sparked criticism</w:t>
      </w:r>
      <w:r>
        <w:t xml:space="preserve"> from Tim Scott, the GOP senator leading the effort amid demands across the country for urgent action in the wake of episodes of police brutality. </w:t>
      </w:r>
      <w:r w:rsidRPr="00482BEA">
        <w:rPr>
          <w:rStyle w:val="StyleUnderline"/>
          <w:highlight w:val="yellow"/>
        </w:rPr>
        <w:t xml:space="preserve">GOP leaders suggested that there is </w:t>
      </w:r>
      <w:r w:rsidRPr="00482BEA">
        <w:rPr>
          <w:rStyle w:val="Emphasis"/>
          <w:highlight w:val="yellow"/>
        </w:rPr>
        <w:t>little time</w:t>
      </w:r>
      <w:r w:rsidRPr="00482BEA">
        <w:rPr>
          <w:rStyle w:val="StyleUnderline"/>
          <w:highlight w:val="yellow"/>
        </w:rPr>
        <w:t xml:space="preserve"> for the Senate to take up the bill, given that other major priorities</w:t>
      </w:r>
      <w:r>
        <w:t xml:space="preserve"> -- </w:t>
      </w:r>
      <w:r w:rsidRPr="00482BEA">
        <w:rPr>
          <w:rStyle w:val="StyleUnderline"/>
          <w:highlight w:val="yellow"/>
        </w:rPr>
        <w:t xml:space="preserve">such as </w:t>
      </w:r>
      <w:r w:rsidRPr="00482BEA">
        <w:rPr>
          <w:rStyle w:val="Emphasis"/>
          <w:highlight w:val="yellow"/>
        </w:rPr>
        <w:t>an annual defense</w:t>
      </w:r>
      <w:r w:rsidRPr="00482BEA">
        <w:rPr>
          <w:rStyle w:val="StyleUnderline"/>
          <w:highlight w:val="yellow"/>
        </w:rPr>
        <w:t xml:space="preserve"> bill</w:t>
      </w:r>
      <w:r>
        <w:t xml:space="preserve"> -- </w:t>
      </w:r>
      <w:r w:rsidRPr="00482BEA">
        <w:rPr>
          <w:rStyle w:val="StyleUnderline"/>
          <w:highlight w:val="yellow"/>
        </w:rPr>
        <w:t xml:space="preserve">are bound to </w:t>
      </w:r>
      <w:r w:rsidRPr="00482BEA">
        <w:rPr>
          <w:rStyle w:val="Emphasis"/>
          <w:highlight w:val="yellow"/>
        </w:rPr>
        <w:t>eat up precious floor time</w:t>
      </w:r>
      <w:r>
        <w:t xml:space="preserve"> and since the policing bill has yet to be officially introduced, but they indicated after meeting with Senate Majority Leader Mitch McConnell that they might still seek a vote before the July 4 holiday.</w:t>
      </w:r>
    </w:p>
    <w:p w14:paraId="3847E97E" w14:textId="6265D572" w:rsidR="00EC3F18" w:rsidRDefault="00EC3F18" w:rsidP="00EC3F18">
      <w:pPr>
        <w:pStyle w:val="Heading4"/>
      </w:pPr>
      <w:r>
        <w:t xml:space="preserve">Effective federal response solves a </w:t>
      </w:r>
      <w:r w:rsidRPr="00EC3F18">
        <w:rPr>
          <w:u w:val="single"/>
        </w:rPr>
        <w:t>devastating</w:t>
      </w:r>
      <w:r>
        <w:t xml:space="preserve"> 2</w:t>
      </w:r>
      <w:r w:rsidRPr="00EC3F18">
        <w:rPr>
          <w:vertAlign w:val="superscript"/>
        </w:rPr>
        <w:t>nd</w:t>
      </w:r>
      <w:r>
        <w:t xml:space="preserve"> wave</w:t>
      </w:r>
      <w:r w:rsidR="00D11447">
        <w:t>---</w:t>
      </w:r>
      <w:proofErr w:type="gramStart"/>
      <w:r w:rsidR="00D11447">
        <w:t>there’s</w:t>
      </w:r>
      <w:proofErr w:type="gramEnd"/>
      <w:r w:rsidR="00D11447">
        <w:t xml:space="preserve"> a </w:t>
      </w:r>
      <w:r w:rsidR="00D11447" w:rsidRPr="00D11447">
        <w:rPr>
          <w:u w:val="single"/>
        </w:rPr>
        <w:t>small window</w:t>
      </w:r>
      <w:r w:rsidR="00D11447">
        <w:t xml:space="preserve"> to act</w:t>
      </w:r>
    </w:p>
    <w:p w14:paraId="4D2DCBDD" w14:textId="0B69FBD3" w:rsidR="00EC3F18" w:rsidRDefault="00EC3F18" w:rsidP="00EC3F18">
      <w:pPr>
        <w:rPr>
          <w:rStyle w:val="Hyperlink"/>
        </w:rPr>
      </w:pPr>
      <w:r w:rsidRPr="00FC5203">
        <w:rPr>
          <w:rStyle w:val="Style13ptBold"/>
        </w:rPr>
        <w:t>McIntire 6/2</w:t>
      </w:r>
      <w:r>
        <w:t xml:space="preserve">/20  Mary Ellen McIntire is a Staff Writer for Roll Call, Democratic </w:t>
      </w:r>
      <w:proofErr w:type="spellStart"/>
      <w:r>
        <w:t>govenors</w:t>
      </w:r>
      <w:proofErr w:type="spellEnd"/>
      <w:r>
        <w:t xml:space="preserve"> seek federal COVID-19 testing coordination, June 2, 2020, </w:t>
      </w:r>
      <w:hyperlink r:id="rId7" w:history="1">
        <w:r w:rsidRPr="007663DA">
          <w:rPr>
            <w:rStyle w:val="Hyperlink"/>
          </w:rPr>
          <w:t>https://www.rollcall.com/2020/06/02/democratic-govenors-seek-federal-covid-19-testing-coordination/</w:t>
        </w:r>
      </w:hyperlink>
    </w:p>
    <w:p w14:paraId="7BEE93EF" w14:textId="77777777" w:rsidR="00B471E4" w:rsidRDefault="00B471E4" w:rsidP="00EC3F18"/>
    <w:p w14:paraId="70F2C881" w14:textId="77777777" w:rsidR="00EC3F18" w:rsidRDefault="00EC3F18" w:rsidP="00EC3F18">
      <w:pPr>
        <w:rPr>
          <w:sz w:val="14"/>
        </w:rPr>
      </w:pPr>
      <w:r w:rsidRPr="00482BEA">
        <w:rPr>
          <w:rStyle w:val="StyleUnderline"/>
          <w:highlight w:val="yellow"/>
        </w:rPr>
        <w:t>Governors</w:t>
      </w:r>
      <w:r w:rsidRPr="00FC5203">
        <w:rPr>
          <w:sz w:val="14"/>
        </w:rPr>
        <w:t xml:space="preserve"> told a House subcommittee Tuesday they </w:t>
      </w:r>
      <w:r w:rsidRPr="00482BEA">
        <w:rPr>
          <w:rStyle w:val="StyleUnderline"/>
          <w:highlight w:val="yellow"/>
        </w:rPr>
        <w:t>need</w:t>
      </w:r>
      <w:r w:rsidRPr="00FC5203">
        <w:rPr>
          <w:rStyle w:val="StyleUnderline"/>
        </w:rPr>
        <w:t xml:space="preserve"> more </w:t>
      </w:r>
      <w:r w:rsidRPr="00482BEA">
        <w:rPr>
          <w:rStyle w:val="StyleUnderline"/>
          <w:highlight w:val="yellow"/>
        </w:rPr>
        <w:t>predictability about how the federal government plans to help provide testing supplies</w:t>
      </w:r>
      <w:r w:rsidRPr="00FC5203">
        <w:rPr>
          <w:sz w:val="14"/>
        </w:rPr>
        <w:t xml:space="preserve"> as they reopen their states while trying </w:t>
      </w:r>
      <w:r w:rsidRPr="00FC5203">
        <w:rPr>
          <w:rStyle w:val="StyleUnderline"/>
        </w:rPr>
        <w:t>to minimize another spike of COVID</w:t>
      </w:r>
      <w:r w:rsidRPr="00FC5203">
        <w:rPr>
          <w:sz w:val="14"/>
        </w:rPr>
        <w:t xml:space="preserve">-19 infections. The testimony of a Republican and two Democratic governors came as the nation’s attention shifted this week from the pandemic, which has killed more than 100,000 Americans, to protests that broke out in cities nationwide following the death of George Floyd while in police custody in Minnesota. Still, the threat of the virus remains as state officials decide how and when to lift additional restrictions and adjust to life with the virus that causes COVID-19. Some experts have raised concerns that the protests could add to the number of cases and could further exacerbate how the virus has greatly affected African Americans. Democratic governors Jared Polis of Colorado and Gretchen Whitmer of Michigan both told the Energy and Commerce Oversight and Investigations Subcommittee that more transparency is needed on how the federal government is providing testing materials for states, such as reagents and swabs that have at times been in short supply. “The most important things that we can do better with on the federal side is transparency and really knowing what we’re going to get when,” Polis said. If states </w:t>
      </w:r>
      <w:proofErr w:type="gramStart"/>
      <w:r w:rsidRPr="00FC5203">
        <w:rPr>
          <w:sz w:val="14"/>
        </w:rPr>
        <w:t>don’t</w:t>
      </w:r>
      <w:proofErr w:type="gramEnd"/>
      <w:r w:rsidRPr="00FC5203">
        <w:rPr>
          <w:sz w:val="14"/>
        </w:rPr>
        <w:t xml:space="preserve"> have that information, they can order their own materials and end up with too much of some items and net enough of others, he said. “If we’re going to plan in coordination with our federal partners, we need to make sure we have all the cards on the table,” he said. “Everybody knows exactly what we’re going to get when and what we’re not going to get when. And then the states try to fill in the holes.” Whitmer said Michigan has the capacity to conduct 25,000 COVID-19 tests per day, but the state </w:t>
      </w:r>
      <w:proofErr w:type="gramStart"/>
      <w:r w:rsidRPr="00FC5203">
        <w:rPr>
          <w:sz w:val="14"/>
        </w:rPr>
        <w:t>hasn’t</w:t>
      </w:r>
      <w:proofErr w:type="gramEnd"/>
      <w:r w:rsidRPr="00FC5203">
        <w:rPr>
          <w:sz w:val="14"/>
        </w:rPr>
        <w:t xml:space="preserve"> been able to achieve that because it hasn’t been able to count on the related supplies needed to conduct those tests. “If supplies could be allocated more quickly and if we had a detailed breakdown of what was actually in the shipment, we could mobilize and ensure that we make the best use of these supplies and hit our capacity,” she said. Arkansas Governor Asa Hutchinson, a Republican, told the panel that every governor acknowledged the supply chain was “weak” at the outset of the pandemic, but said it has since gotten stronger. “I have confidence in that supply chain that has been built up, both in the private sector and through CDC,” Hutchinson said, referring to the Centers for Disease Control and Prevention. The Democratic governors' requests echo Democratic lawmakers who criticized the Trump administration for the testing strategy the Department of Health and Human Services released last month as not being comprehensive enough. The three governors each took different approaches to stopping the spread of the virus in their states. Hutchinson defended his decision not to issue a statewide shutdown order, while Polis was one of the first governors to lift restrictions in Colorado and Whitmer lifted Michigan’s stay-at-home order </w:t>
      </w:r>
      <w:proofErr w:type="gramStart"/>
      <w:r w:rsidRPr="00FC5203">
        <w:rPr>
          <w:sz w:val="14"/>
        </w:rPr>
        <w:t>later on</w:t>
      </w:r>
      <w:proofErr w:type="gramEnd"/>
      <w:r w:rsidRPr="00FC5203">
        <w:rPr>
          <w:sz w:val="14"/>
        </w:rPr>
        <w:t xml:space="preserve"> Monday. They agreed that </w:t>
      </w:r>
      <w:r w:rsidRPr="00482BEA">
        <w:rPr>
          <w:rStyle w:val="StyleUnderline"/>
          <w:highlight w:val="yellow"/>
        </w:rPr>
        <w:t>continuing to test people</w:t>
      </w:r>
      <w:r w:rsidRPr="00FC5203">
        <w:rPr>
          <w:sz w:val="14"/>
        </w:rPr>
        <w:t xml:space="preserve"> in their states </w:t>
      </w:r>
      <w:r w:rsidRPr="00482BEA">
        <w:rPr>
          <w:rStyle w:val="StyleUnderline"/>
          <w:highlight w:val="yellow"/>
        </w:rPr>
        <w:t>and do contact tracing</w:t>
      </w:r>
      <w:r w:rsidRPr="00FC5203">
        <w:rPr>
          <w:sz w:val="14"/>
        </w:rPr>
        <w:t xml:space="preserve"> to identify the contacts of infected people </w:t>
      </w:r>
      <w:r w:rsidRPr="00482BEA">
        <w:rPr>
          <w:rStyle w:val="StyleUnderline"/>
          <w:highlight w:val="yellow"/>
        </w:rPr>
        <w:t>would be critical</w:t>
      </w:r>
      <w:r w:rsidRPr="00FC5203">
        <w:rPr>
          <w:sz w:val="14"/>
        </w:rPr>
        <w:t xml:space="preserve"> as states further lift restrictions and try </w:t>
      </w:r>
      <w:r w:rsidRPr="00482BEA">
        <w:rPr>
          <w:rStyle w:val="StyleUnderline"/>
          <w:highlight w:val="yellow"/>
        </w:rPr>
        <w:t xml:space="preserve">to </w:t>
      </w:r>
      <w:r w:rsidRPr="00482BEA">
        <w:rPr>
          <w:rStyle w:val="Emphasis"/>
          <w:sz w:val="28"/>
          <w:szCs w:val="28"/>
          <w:highlight w:val="yellow"/>
        </w:rPr>
        <w:t>prevent a second wave</w:t>
      </w:r>
      <w:r w:rsidRPr="00FC5203">
        <w:rPr>
          <w:sz w:val="14"/>
        </w:rPr>
        <w:t xml:space="preserve">. Contact tracing, specifically, presents its own set of challenges, they said. Hutchinson said states would have to train people to handle the sensitive nature of calling people and asking who </w:t>
      </w:r>
      <w:proofErr w:type="gramStart"/>
      <w:r w:rsidRPr="00FC5203">
        <w:rPr>
          <w:sz w:val="14"/>
        </w:rPr>
        <w:t>they’ve</w:t>
      </w:r>
      <w:proofErr w:type="gramEnd"/>
      <w:r w:rsidRPr="00FC5203">
        <w:rPr>
          <w:sz w:val="14"/>
        </w:rPr>
        <w:t xml:space="preserve"> been in contact with and telling people they need to quarantine or self-isolate. “I think as time goes on, you’re going to get more resistance to that,” he said. “That’s a huge hit on people's lives and they’re going to have some pushback on that.” Several lawmakers and governors also raised concerns about how a second wave of COVID-19 in the fall or winter could exacerbate the flu season later this year. “It’s my belief that </w:t>
      </w:r>
      <w:r w:rsidRPr="00482BEA">
        <w:rPr>
          <w:rStyle w:val="StyleUnderline"/>
          <w:highlight w:val="yellow"/>
        </w:rPr>
        <w:t xml:space="preserve">we have a </w:t>
      </w:r>
      <w:r w:rsidRPr="00482BEA">
        <w:rPr>
          <w:rStyle w:val="Emphasis"/>
          <w:highlight w:val="yellow"/>
        </w:rPr>
        <w:t>very small window</w:t>
      </w:r>
      <w:r w:rsidRPr="00FC5203">
        <w:rPr>
          <w:sz w:val="14"/>
        </w:rPr>
        <w:t xml:space="preserve"> to learn from our past missteps that you all have outlined </w:t>
      </w:r>
      <w:r w:rsidRPr="00482BEA">
        <w:rPr>
          <w:rStyle w:val="StyleUnderline"/>
          <w:highlight w:val="yellow"/>
        </w:rPr>
        <w:t>regarding supplies and testing and PPE and prepare for this second wave,”</w:t>
      </w:r>
      <w:r w:rsidRPr="00FC5203">
        <w:rPr>
          <w:rStyle w:val="StyleUnderline"/>
        </w:rPr>
        <w:t xml:space="preserve"> </w:t>
      </w:r>
      <w:r w:rsidRPr="00FC5203">
        <w:rPr>
          <w:sz w:val="14"/>
        </w:rPr>
        <w:t xml:space="preserve">said Rep. Ann McLane </w:t>
      </w:r>
      <w:proofErr w:type="spellStart"/>
      <w:r w:rsidRPr="00FC5203">
        <w:rPr>
          <w:sz w:val="14"/>
        </w:rPr>
        <w:t>Kuster</w:t>
      </w:r>
      <w:proofErr w:type="spellEnd"/>
      <w:r w:rsidRPr="00FC5203">
        <w:rPr>
          <w:sz w:val="14"/>
        </w:rPr>
        <w:t>, D-N.H., adding that the nation will need to ramp up the availability of a flu vaccine and prepare for greater demands on health care providers.</w:t>
      </w:r>
    </w:p>
    <w:p w14:paraId="2D02FA4B" w14:textId="77777777" w:rsidR="00EC3F18" w:rsidRDefault="00EC3F18" w:rsidP="00EC3F18">
      <w:pPr>
        <w:pStyle w:val="Heading4"/>
      </w:pPr>
      <w:r>
        <w:t>A second wave will kill millions and mutations could cause extinction</w:t>
      </w:r>
    </w:p>
    <w:p w14:paraId="6648EBC8" w14:textId="56EB02EE" w:rsidR="00EC3F18" w:rsidRDefault="00EC3F18" w:rsidP="00EC3F18">
      <w:pPr>
        <w:rPr>
          <w:rStyle w:val="Hyperlink"/>
        </w:rPr>
      </w:pPr>
      <w:proofErr w:type="spellStart"/>
      <w:r w:rsidRPr="00B83D2B">
        <w:rPr>
          <w:rStyle w:val="Style13ptBold"/>
        </w:rPr>
        <w:t>Duzgun</w:t>
      </w:r>
      <w:proofErr w:type="spellEnd"/>
      <w:r w:rsidRPr="00B83D2B">
        <w:rPr>
          <w:rStyle w:val="Style13ptBold"/>
        </w:rPr>
        <w:t xml:space="preserve"> 5/5</w:t>
      </w:r>
      <w:r>
        <w:t xml:space="preserve">/20 </w:t>
      </w:r>
      <w:proofErr w:type="spellStart"/>
      <w:r>
        <w:t>Eren</w:t>
      </w:r>
      <w:proofErr w:type="spellEnd"/>
      <w:r>
        <w:t xml:space="preserve"> </w:t>
      </w:r>
      <w:proofErr w:type="spellStart"/>
      <w:r>
        <w:t>Duzgun</w:t>
      </w:r>
      <w:proofErr w:type="spellEnd"/>
      <w:r>
        <w:t xml:space="preserve"> teaches Historical Sociology and International Relations at Leiden University, Netherlands. Capitalism, Coronavirus and the Road to Extinction, </w:t>
      </w:r>
      <w:hyperlink r:id="rId8" w:history="1">
        <w:r w:rsidRPr="00593304">
          <w:rPr>
            <w:rStyle w:val="Hyperlink"/>
          </w:rPr>
          <w:t>https://socialistproject.ca/2020/04/capitalism-coronavirus-and-road-to-extinction/</w:t>
        </w:r>
      </w:hyperlink>
    </w:p>
    <w:p w14:paraId="10DC3C21" w14:textId="77777777" w:rsidR="00EC3F18" w:rsidRDefault="00EC3F18" w:rsidP="00EC3F18"/>
    <w:p w14:paraId="6A9ABC11" w14:textId="6BFB8565" w:rsidR="00EC3F18" w:rsidRPr="00EC3F18" w:rsidRDefault="00EC3F18" w:rsidP="00EC3F18">
      <w:r w:rsidRPr="00B83D2B">
        <w:t xml:space="preserve">The Godzilla-like image of the virus </w:t>
      </w:r>
      <w:r w:rsidRPr="00482BEA">
        <w:rPr>
          <w:rStyle w:val="StyleUnderline"/>
          <w:highlight w:val="yellow"/>
        </w:rPr>
        <w:t>Covid-19 has</w:t>
      </w:r>
      <w:r w:rsidRPr="00B83D2B">
        <w:t xml:space="preserve"> been haunting the world. Not only has the virus </w:t>
      </w:r>
      <w:r w:rsidRPr="00482BEA">
        <w:rPr>
          <w:rStyle w:val="StyleUnderline"/>
          <w:highlight w:val="yellow"/>
        </w:rPr>
        <w:t>unraveled nightmarish possibilities leading to the extinction of millions of people</w:t>
      </w:r>
      <w:r w:rsidRPr="00B83D2B">
        <w:t xml:space="preserve">, but it has also served as a quintessential case revealing the structural contradictions of and existential threats posed by capitalism on a global scale. Several researchers agree that Covid-19 is quite an unprecedented virus. Unlike seasonal influenza, Covid-19 is ten times deadlier, and we have yet to develop a medical remedy or herd immunity to slow it down; the best estimates for the development of a vaccine are at least three to six months away. The virus’s mortality rate seems much lower than earlier pandemics (such as Ebola [1994], Avian flu [1997], SARS [2002], MERS [2012]); yet the manner in which Covid-19 spreads, i.e., its mode of infectivity, seems radically different. Unlike earlier pandemics, the virus has proved infectious even before carriers display any symptoms, which renders it often undetectable during the 14-day incubation period. Facts on the Ground Given that we are unable to detect or cure it, we are completely helpless against the virus’s global march. Emergency measures such as compulsory quarantines, social-distancing and improved hygiene standards may temporarily slow down the virus’s pace, yet once these measures begin to be relaxed – as they surely will be – it is very likely that </w:t>
      </w:r>
      <w:r w:rsidRPr="00482BEA">
        <w:rPr>
          <w:rStyle w:val="StyleUnderline"/>
          <w:highlight w:val="yellow"/>
        </w:rPr>
        <w:t xml:space="preserve">the virus will </w:t>
      </w:r>
      <w:r w:rsidRPr="00482BEA">
        <w:rPr>
          <w:rStyle w:val="Emphasis"/>
          <w:highlight w:val="yellow"/>
        </w:rPr>
        <w:t>be at our door again</w:t>
      </w:r>
      <w:r w:rsidRPr="00B83D2B">
        <w:t xml:space="preserve">. This grim picture gets even more complicated by the fact that </w:t>
      </w:r>
      <w:r w:rsidRPr="00482BEA">
        <w:rPr>
          <w:rStyle w:val="StyleUnderline"/>
          <w:highlight w:val="yellow"/>
        </w:rPr>
        <w:t>the virus is likely to go through several mutations</w:t>
      </w:r>
      <w:r w:rsidRPr="00B83D2B">
        <w:t xml:space="preserve">. </w:t>
      </w:r>
      <w:r w:rsidRPr="00482BEA">
        <w:rPr>
          <w:rStyle w:val="StyleUnderline"/>
          <w:highlight w:val="yellow"/>
        </w:rPr>
        <w:t>The virus may increase its adaptability</w:t>
      </w:r>
      <w:r w:rsidRPr="00B83D2B">
        <w:t xml:space="preserve"> to new climatic and generational circumstances, hence </w:t>
      </w:r>
      <w:r w:rsidRPr="00482BEA">
        <w:rPr>
          <w:rStyle w:val="StyleUnderline"/>
          <w:highlight w:val="yellow"/>
        </w:rPr>
        <w:t>targeting</w:t>
      </w:r>
      <w:r w:rsidRPr="00B83D2B">
        <w:rPr>
          <w:rStyle w:val="StyleUnderline"/>
        </w:rPr>
        <w:t xml:space="preserve"> </w:t>
      </w:r>
      <w:r w:rsidRPr="00B83D2B">
        <w:t xml:space="preserve">not only the elderly, but </w:t>
      </w:r>
      <w:r w:rsidRPr="00482BEA">
        <w:rPr>
          <w:rStyle w:val="StyleUnderline"/>
          <w:highlight w:val="yellow"/>
        </w:rPr>
        <w:t>a broader age group even when summer arrives</w:t>
      </w:r>
      <w:r w:rsidRPr="00B83D2B">
        <w:t xml:space="preserve"> in the northern hemisphere. Covid-19 is not the first ‘modern’ pathogen with global consequences. The Spanish Flu (1918), for example, was sweeping in terms of its geographical span as well as devastating in terms of its death toll. As Mike Davis notes, the Spanish flu broke out at a time when billions were still in the process of being (forcibly) incorporated into the capitalist world market. The expansion of markets eliminated the very basis of safety-first agriculture, undermining local reciprocities and solidarities that traditionally provided welfare to the poor during crises. Indeed, what prepared the ground for its outbreak and exacerbated the impact of this early 20th century pathogen was the deterioration of nutritional standards under market imperatives as well as the exigencies and scarcities caused by the Great War. Covid-19, by contrast, has begun its journey and taken its biggest toll thus far in the most advanced and affluent parts of the world. This is to say, the contagion is no longer limited to the persistently undernourished, underdeveloped, and war-torn parts of the world; its impact is no longer restricted to a distant wet market or a third world country alone. Instead, it has emerged and expanded in the very heart of the capitalist world order at a time when capitalism has not only been already firmly established across the globe but has been testing the eco-biological limits of the entire planet. Should things remain the same, </w:t>
      </w:r>
      <w:r w:rsidRPr="00482BEA">
        <w:rPr>
          <w:rStyle w:val="StyleUnderline"/>
          <w:highlight w:val="yellow"/>
        </w:rPr>
        <w:t>Covid-19 and its future cousins are likely to claim the lives of not just ‘some’ people</w:t>
      </w:r>
      <w:r w:rsidRPr="00B83D2B">
        <w:t xml:space="preserve"> as they did in the past, </w:t>
      </w:r>
      <w:r w:rsidRPr="00482BEA">
        <w:rPr>
          <w:rStyle w:val="StyleUnderline"/>
          <w:highlight w:val="yellow"/>
        </w:rPr>
        <w:t xml:space="preserve">but of </w:t>
      </w:r>
      <w:proofErr w:type="gramStart"/>
      <w:r w:rsidRPr="00482BEA">
        <w:rPr>
          <w:rStyle w:val="Emphasis"/>
          <w:highlight w:val="yellow"/>
        </w:rPr>
        <w:t>humanity as a whole</w:t>
      </w:r>
      <w:proofErr w:type="gramEnd"/>
      <w:r w:rsidRPr="00B83D2B">
        <w:t>. In this sense, perhaps for the first time in modern history, the biological blitzkrieg activated by the coronavirus has thrown into sharp relief the immediately existential and undeniably global contradictions and consequences generated by capitalism.</w:t>
      </w:r>
    </w:p>
    <w:p w14:paraId="4244937F" w14:textId="77777777" w:rsidR="00B94DB7" w:rsidRDefault="00B94DB7" w:rsidP="00B94DB7">
      <w:pPr>
        <w:pStyle w:val="Heading3"/>
      </w:pPr>
      <w:r>
        <w:t>U – TOA</w:t>
      </w:r>
    </w:p>
    <w:p w14:paraId="5BDB3E69" w14:textId="77777777" w:rsidR="00B94DB7" w:rsidRPr="00E932E5" w:rsidRDefault="00B94DB7" w:rsidP="00B94DB7">
      <w:pPr>
        <w:pStyle w:val="Heading4"/>
        <w:rPr>
          <w:u w:val="single"/>
        </w:rPr>
      </w:pPr>
      <w:r>
        <w:t xml:space="preserve">The NDAA vote is </w:t>
      </w:r>
      <w:r w:rsidRPr="00A46AB8">
        <w:rPr>
          <w:u w:val="single"/>
        </w:rPr>
        <w:t>top of the agenda</w:t>
      </w:r>
      <w:r>
        <w:t>---</w:t>
      </w:r>
      <w:proofErr w:type="gramStart"/>
      <w:r>
        <w:t>it’s</w:t>
      </w:r>
      <w:proofErr w:type="gramEnd"/>
      <w:r>
        <w:t xml:space="preserve"> coming </w:t>
      </w:r>
      <w:r w:rsidRPr="00E932E5">
        <w:rPr>
          <w:u w:val="single"/>
        </w:rPr>
        <w:t>soon</w:t>
      </w:r>
      <w:r>
        <w:t xml:space="preserve"> </w:t>
      </w:r>
      <w:r w:rsidRPr="00E932E5">
        <w:t>after the recess</w:t>
      </w:r>
    </w:p>
    <w:p w14:paraId="04F622BB" w14:textId="77777777" w:rsidR="00B94DB7" w:rsidRDefault="00B94DB7" w:rsidP="00B94DB7">
      <w:proofErr w:type="spellStart"/>
      <w:r w:rsidRPr="00E932E5">
        <w:rPr>
          <w:rStyle w:val="Style13ptBold"/>
        </w:rPr>
        <w:t>Lesniewski</w:t>
      </w:r>
      <w:proofErr w:type="spellEnd"/>
      <w:r w:rsidRPr="00E932E5">
        <w:rPr>
          <w:rStyle w:val="Style13ptBold"/>
        </w:rPr>
        <w:t xml:space="preserve"> 7-2</w:t>
      </w:r>
      <w:r>
        <w:t xml:space="preserve">-2020 (Niels, “Senators leave for first recess since Memorial Day,” </w:t>
      </w:r>
      <w:r w:rsidRPr="00E932E5">
        <w:rPr>
          <w:i/>
          <w:iCs/>
        </w:rPr>
        <w:t>Roll Call</w:t>
      </w:r>
      <w:r>
        <w:t xml:space="preserve">, </w:t>
      </w:r>
      <w:hyperlink r:id="rId9" w:history="1">
        <w:r w:rsidRPr="005A731C">
          <w:rPr>
            <w:rStyle w:val="Hyperlink"/>
          </w:rPr>
          <w:t>https://www.rollcall.com/2020/07/02/senators-leave-for-first-recess-since-memorial-day/)//BB</w:t>
        </w:r>
      </w:hyperlink>
    </w:p>
    <w:p w14:paraId="719F1894" w14:textId="77777777" w:rsidR="00B94DB7" w:rsidRPr="00AD366F" w:rsidRDefault="00B94DB7" w:rsidP="00B94DB7"/>
    <w:p w14:paraId="7F7ECBE4" w14:textId="77777777" w:rsidR="00B94DB7" w:rsidRDefault="00B94DB7" w:rsidP="00B94DB7">
      <w:r w:rsidRPr="00E932E5">
        <w:rPr>
          <w:rStyle w:val="StyleUnderline"/>
        </w:rPr>
        <w:t>Senators on Thursday left Capitol Hill for their first recess since before Memorial Day</w:t>
      </w:r>
      <w:r>
        <w:t xml:space="preserve">. Even as the House and much of official Washington has had limited operations because of the COVID-19 pandemic, the Senate followed through on a five-week work period in June. </w:t>
      </w:r>
      <w:r w:rsidRPr="00E932E5">
        <w:rPr>
          <w:rStyle w:val="StyleUnderline"/>
        </w:rPr>
        <w:t>There will now be a two-week recess</w:t>
      </w:r>
      <w:r>
        <w:t xml:space="preserve">, which had been planned in part because of the original schedule for the Democratic National Convention. </w:t>
      </w:r>
      <w:r w:rsidRPr="00E932E5">
        <w:rPr>
          <w:rStyle w:val="StyleUnderline"/>
        </w:rPr>
        <w:t>Senators are expected back at the Capitol on Monday, July 20</w:t>
      </w:r>
      <w:r>
        <w:t xml:space="preserve">. The chamber will only convene for brief pro-forma sessions between now and then. Those short sessions meet the constitutional requirement for the Senate to convene and will block President Donald Trump from making recess appointments. </w:t>
      </w:r>
      <w:r w:rsidRPr="00E932E5">
        <w:rPr>
          <w:rStyle w:val="StyleUnderline"/>
        </w:rPr>
        <w:t>When the Senate returns, the first order of business will be finishing up confirmation of</w:t>
      </w:r>
      <w:r>
        <w:t xml:space="preserve"> the president’s choice of Russell </w:t>
      </w:r>
      <w:r w:rsidRPr="00E932E5">
        <w:rPr>
          <w:rStyle w:val="StyleUnderline"/>
        </w:rPr>
        <w:t>Vought</w:t>
      </w:r>
      <w:r>
        <w:t xml:space="preserve"> to be the Senate-confirmed director of the Office of Management and Budget. Vought is the current acting director. </w:t>
      </w:r>
      <w:r w:rsidRPr="00E932E5">
        <w:rPr>
          <w:rStyle w:val="StyleUnderline"/>
        </w:rPr>
        <w:t xml:space="preserve">The Senate's last roll call vote was on Senate Majority Leader </w:t>
      </w:r>
      <w:proofErr w:type="spellStart"/>
      <w:r w:rsidRPr="00E932E5">
        <w:rPr>
          <w:rStyle w:val="StyleUnderline"/>
        </w:rPr>
        <w:t>Motch</w:t>
      </w:r>
      <w:proofErr w:type="spellEnd"/>
      <w:r w:rsidRPr="00E932E5">
        <w:rPr>
          <w:rStyle w:val="StyleUnderline"/>
        </w:rPr>
        <w:t xml:space="preserve"> McConnell's motion to </w:t>
      </w:r>
      <w:r w:rsidRPr="00E932E5">
        <w:rPr>
          <w:rStyle w:val="Emphasis"/>
        </w:rPr>
        <w:t>limit debate</w:t>
      </w:r>
      <w:r>
        <w:t xml:space="preserve"> </w:t>
      </w:r>
      <w:r w:rsidRPr="00E932E5">
        <w:rPr>
          <w:rStyle w:val="StyleUnderline"/>
        </w:rPr>
        <w:t>on the Vought confirmation, which prevailed</w:t>
      </w:r>
      <w:r>
        <w:t xml:space="preserve"> 47-44. </w:t>
      </w:r>
      <w:r w:rsidRPr="00E932E5">
        <w:rPr>
          <w:rStyle w:val="StyleUnderline"/>
        </w:rPr>
        <w:t xml:space="preserve">Once Vought is confirmed, it will be </w:t>
      </w:r>
      <w:r w:rsidRPr="00E932E5">
        <w:rPr>
          <w:rStyle w:val="Emphasis"/>
        </w:rPr>
        <w:t>back to work</w:t>
      </w:r>
      <w:r w:rsidRPr="00E932E5">
        <w:rPr>
          <w:rStyle w:val="StyleUnderline"/>
        </w:rPr>
        <w:t xml:space="preserve"> on the fiscal 2021 defense authorization bill</w:t>
      </w:r>
      <w:r>
        <w:t xml:space="preserve">. “This legislation has global reach. But as all my colleagues know, the NDAA is also a profoundly local bill for communities in all 50 states,” McConnell said Thursday before highlighting provisions that would benefit his home commonwealth of Kentucky. </w:t>
      </w:r>
      <w:r w:rsidRPr="00E932E5">
        <w:t xml:space="preserve">The Senate on Thursday adopted by unanimous consent a manager's package of amendments to that Pentagon policy </w:t>
      </w:r>
      <w:proofErr w:type="gramStart"/>
      <w:r w:rsidRPr="00E932E5">
        <w:t>bill, and</w:t>
      </w:r>
      <w:proofErr w:type="gramEnd"/>
      <w:r w:rsidRPr="00E932E5">
        <w:t xml:space="preserve"> provided for floor consideration of six additional amendments.</w:t>
      </w:r>
      <w:r>
        <w:t xml:space="preserve"> </w:t>
      </w:r>
      <w:r w:rsidRPr="00E932E5">
        <w:rPr>
          <w:rStyle w:val="StyleUnderline"/>
        </w:rPr>
        <w:t>Armed Services Chairman</w:t>
      </w:r>
      <w:r>
        <w:t xml:space="preserve"> James M. </w:t>
      </w:r>
      <w:r w:rsidRPr="00E932E5">
        <w:rPr>
          <w:rStyle w:val="StyleUnderline"/>
        </w:rPr>
        <w:t>Inhofe</w:t>
      </w:r>
      <w:r>
        <w:t xml:space="preserve">, R-Okla., </w:t>
      </w:r>
      <w:r w:rsidRPr="00E932E5">
        <w:rPr>
          <w:rStyle w:val="StyleUnderline"/>
        </w:rPr>
        <w:t xml:space="preserve">said the vote on final passage was expected </w:t>
      </w:r>
      <w:r w:rsidRPr="00E932E5">
        <w:rPr>
          <w:rStyle w:val="Emphasis"/>
        </w:rPr>
        <w:t>when the Senate returns from the recess</w:t>
      </w:r>
      <w:r>
        <w:t xml:space="preserve">. </w:t>
      </w:r>
      <w:r w:rsidRPr="00E932E5">
        <w:rPr>
          <w:rStyle w:val="StyleUnderline"/>
        </w:rPr>
        <w:t>McConnell filed cloture to limit debate on both Inhofe’s</w:t>
      </w:r>
      <w:r>
        <w:t xml:space="preserve"> substitute </w:t>
      </w:r>
      <w:r w:rsidRPr="00E932E5">
        <w:rPr>
          <w:rStyle w:val="StyleUnderline"/>
        </w:rPr>
        <w:t>amendment</w:t>
      </w:r>
      <w:r>
        <w:t xml:space="preserve"> and the underling defense measure Thursday, </w:t>
      </w:r>
      <w:r w:rsidRPr="00E932E5">
        <w:rPr>
          <w:rStyle w:val="StyleUnderline"/>
        </w:rPr>
        <w:t xml:space="preserve">which </w:t>
      </w:r>
      <w:r w:rsidRPr="00E932E5">
        <w:rPr>
          <w:rStyle w:val="Emphasis"/>
        </w:rPr>
        <w:t>sets up the votes when senators return</w:t>
      </w:r>
      <w:r>
        <w:t>.</w:t>
      </w:r>
    </w:p>
    <w:p w14:paraId="3E60D9D9" w14:textId="77777777" w:rsidR="00B94DB7" w:rsidRDefault="00B94DB7" w:rsidP="00B94DB7">
      <w:pPr>
        <w:pStyle w:val="Heading4"/>
      </w:pPr>
      <w:r>
        <w:t>The NDAA debate is soon, and it takes floor time</w:t>
      </w:r>
    </w:p>
    <w:p w14:paraId="24922297" w14:textId="77777777" w:rsidR="00B94DB7" w:rsidRDefault="00B94DB7" w:rsidP="00B94DB7">
      <w:pPr>
        <w:rPr>
          <w:lang w:val="haw-US"/>
        </w:rPr>
      </w:pPr>
      <w:r w:rsidRPr="00730EDD">
        <w:rPr>
          <w:rStyle w:val="Style13ptBold"/>
        </w:rPr>
        <w:t>Carney 6-24</w:t>
      </w:r>
      <w:r>
        <w:rPr>
          <w:lang w:val="haw-US"/>
        </w:rPr>
        <w:t xml:space="preserve"> – reporter at The Hill (Jordain, </w:t>
      </w:r>
      <w:r>
        <w:t xml:space="preserve">"Senate pivots to defense bill after police reform setback," </w:t>
      </w:r>
      <w:proofErr w:type="spellStart"/>
      <w:r>
        <w:t>TheHill</w:t>
      </w:r>
      <w:proofErr w:type="spellEnd"/>
      <w:r>
        <w:t xml:space="preserve">, </w:t>
      </w:r>
      <w:hyperlink r:id="rId10" w:history="1">
        <w:r w:rsidRPr="00C9116F">
          <w:rPr>
            <w:rStyle w:val="Hyperlink"/>
          </w:rPr>
          <w:t>https://thehill.com/homenews/senate/504379-senate-pivots-to-defense-bill-after-police-reform-setback</w:t>
        </w:r>
      </w:hyperlink>
      <w:r>
        <w:t>, 6-24-2020</w:t>
      </w:r>
      <w:r>
        <w:rPr>
          <w:lang w:val="haw-US"/>
        </w:rPr>
        <w:t>)// gcd</w:t>
      </w:r>
    </w:p>
    <w:p w14:paraId="1545BCA5" w14:textId="77777777" w:rsidR="00B94DB7" w:rsidRPr="00730EDD" w:rsidRDefault="00B94DB7" w:rsidP="00B94DB7">
      <w:pPr>
        <w:rPr>
          <w:lang w:val="haw-US"/>
        </w:rPr>
      </w:pPr>
    </w:p>
    <w:p w14:paraId="2F62CBDA" w14:textId="77777777" w:rsidR="00B94DB7" w:rsidRPr="00D21626" w:rsidRDefault="00B94DB7" w:rsidP="00B94DB7">
      <w:r w:rsidRPr="00730EDD">
        <w:t xml:space="preserve">The </w:t>
      </w:r>
      <w:r w:rsidRPr="00482BEA">
        <w:rPr>
          <w:rStyle w:val="Emphasis"/>
          <w:highlight w:val="yellow"/>
        </w:rPr>
        <w:t>Senate is turning its attention to</w:t>
      </w:r>
      <w:r w:rsidRPr="00730EDD">
        <w:t xml:space="preserve"> a mammoth </w:t>
      </w:r>
      <w:r w:rsidRPr="00482BEA">
        <w:rPr>
          <w:rStyle w:val="StyleUnderline"/>
          <w:highlight w:val="yellow"/>
        </w:rPr>
        <w:t>defense</w:t>
      </w:r>
      <w:r w:rsidRPr="00730EDD">
        <w:t xml:space="preserve"> policy bill </w:t>
      </w:r>
      <w:r w:rsidRPr="00482BEA">
        <w:rPr>
          <w:rStyle w:val="StyleUnderline"/>
          <w:highlight w:val="yellow"/>
        </w:rPr>
        <w:t>after a GOP policing reform bill failed to overcome a key test vote.</w:t>
      </w:r>
      <w:r>
        <w:rPr>
          <w:rStyle w:val="StyleUnderline"/>
        </w:rPr>
        <w:t xml:space="preserve"> </w:t>
      </w:r>
      <w:r w:rsidRPr="00730EDD">
        <w:t xml:space="preserve">Senate </w:t>
      </w:r>
      <w:r w:rsidRPr="00730EDD">
        <w:rPr>
          <w:rStyle w:val="StyleUnderline"/>
        </w:rPr>
        <w:t>Majority Leader Mitch McConnell (R-Ky.) teed up the National Defense Authorization Act (</w:t>
      </w:r>
      <w:r w:rsidRPr="00482BEA">
        <w:rPr>
          <w:rStyle w:val="StyleUnderline"/>
          <w:highlight w:val="yellow"/>
        </w:rPr>
        <w:t>NDAA</w:t>
      </w:r>
      <w:r w:rsidRPr="00730EDD">
        <w:rPr>
          <w:rStyle w:val="StyleUnderline"/>
        </w:rPr>
        <w:t xml:space="preserve">) setting up an initial procedural vote as soon as </w:t>
      </w:r>
      <w:proofErr w:type="gramStart"/>
      <w:r w:rsidRPr="00730EDD">
        <w:rPr>
          <w:rStyle w:val="StyleUnderline"/>
        </w:rPr>
        <w:t>Friday, unless</w:t>
      </w:r>
      <w:proofErr w:type="gramEnd"/>
      <w:r w:rsidRPr="00730EDD">
        <w:rPr>
          <w:rStyle w:val="StyleUnderline"/>
        </w:rPr>
        <w:t xml:space="preserve"> senators agree to move it up.</w:t>
      </w:r>
      <w:r w:rsidRPr="00730EDD">
        <w:t xml:space="preserve"> Sen. John Thune (R-S.D.), the No. 2 Senate Republican, told reporters that the </w:t>
      </w:r>
      <w:r w:rsidRPr="00482BEA">
        <w:rPr>
          <w:rStyle w:val="StyleUnderline"/>
          <w:highlight w:val="yellow"/>
        </w:rPr>
        <w:t>chamber would be on the defense bill</w:t>
      </w:r>
      <w:r w:rsidRPr="00730EDD">
        <w:rPr>
          <w:rStyle w:val="StyleUnderline"/>
        </w:rPr>
        <w:t xml:space="preserve"> "for the balance of this week and into next week."</w:t>
      </w:r>
      <w:r w:rsidRPr="00730EDD">
        <w:t xml:space="preserve"> The Senate is scheduled to leave Washington, D.C. for a two-week break starting July 3</w:t>
      </w:r>
      <w:r w:rsidRPr="00730EDD">
        <w:rPr>
          <w:rStyle w:val="StyleUnderline"/>
        </w:rPr>
        <w:t xml:space="preserve">, leaving open the possibility that the </w:t>
      </w:r>
      <w:r w:rsidRPr="00482BEA">
        <w:rPr>
          <w:rStyle w:val="StyleUnderline"/>
          <w:highlight w:val="yellow"/>
        </w:rPr>
        <w:t>Senate</w:t>
      </w:r>
      <w:r w:rsidRPr="00730EDD">
        <w:rPr>
          <w:rStyle w:val="StyleUnderline"/>
        </w:rPr>
        <w:t xml:space="preserve"> could have to </w:t>
      </w:r>
      <w:r w:rsidRPr="00482BEA">
        <w:rPr>
          <w:rStyle w:val="StyleUnderline"/>
          <w:highlight w:val="yellow"/>
        </w:rPr>
        <w:t>finish its work on</w:t>
      </w:r>
      <w:r w:rsidRPr="00730EDD">
        <w:rPr>
          <w:rStyle w:val="StyleUnderline"/>
        </w:rPr>
        <w:t xml:space="preserve"> the defense legislation</w:t>
      </w:r>
      <w:r>
        <w:rPr>
          <w:rStyle w:val="StyleUnderline"/>
        </w:rPr>
        <w:t xml:space="preserve"> </w:t>
      </w:r>
      <w:r w:rsidRPr="00730EDD">
        <w:rPr>
          <w:rStyle w:val="StyleUnderline"/>
        </w:rPr>
        <w:t xml:space="preserve">after it returns to Washington </w:t>
      </w:r>
      <w:r w:rsidRPr="00482BEA">
        <w:rPr>
          <w:rStyle w:val="Emphasis"/>
          <w:highlight w:val="yellow"/>
        </w:rPr>
        <w:t>in mid-July</w:t>
      </w:r>
      <w:r w:rsidRPr="00730EDD">
        <w:rPr>
          <w:rStyle w:val="StyleUnderline"/>
        </w:rPr>
        <w:t xml:space="preserve">. It </w:t>
      </w:r>
      <w:r w:rsidRPr="00730EDD">
        <w:t xml:space="preserve">typically </w:t>
      </w:r>
      <w:r w:rsidRPr="00482BEA">
        <w:rPr>
          <w:rStyle w:val="Emphasis"/>
          <w:highlight w:val="yellow"/>
        </w:rPr>
        <w:t xml:space="preserve">takes the Senate roughly two weeks </w:t>
      </w:r>
      <w:r w:rsidRPr="00730EDD">
        <w:rPr>
          <w:rStyle w:val="Emphasis"/>
        </w:rPr>
        <w:t>to debate and pass the</w:t>
      </w:r>
      <w:r>
        <w:rPr>
          <w:rStyle w:val="Emphasis"/>
        </w:rPr>
        <w:t xml:space="preserve"> </w:t>
      </w:r>
      <w:r w:rsidRPr="00730EDD">
        <w:rPr>
          <w:rStyle w:val="Emphasis"/>
        </w:rPr>
        <w:t>NDAA</w:t>
      </w:r>
      <w:r w:rsidRPr="00482BEA">
        <w:rPr>
          <w:rStyle w:val="Emphasis"/>
          <w:highlight w:val="yellow"/>
        </w:rPr>
        <w:t>.</w:t>
      </w:r>
      <w:r>
        <w:rPr>
          <w:rStyle w:val="Emphasis"/>
        </w:rPr>
        <w:t xml:space="preserve"> </w:t>
      </w:r>
      <w:r w:rsidRPr="00482BEA">
        <w:rPr>
          <w:rStyle w:val="Emphasis"/>
          <w:highlight w:val="yellow"/>
        </w:rPr>
        <w:t>McConnell brought up the defense bill after</w:t>
      </w:r>
      <w:r w:rsidRPr="00730EDD">
        <w:t xml:space="preserve"> </w:t>
      </w:r>
      <w:r w:rsidRPr="00482BEA">
        <w:rPr>
          <w:rStyle w:val="StyleUnderline"/>
          <w:highlight w:val="yellow"/>
        </w:rPr>
        <w:t>Democrats blocked a GOP police</w:t>
      </w:r>
      <w:r w:rsidRPr="00730EDD">
        <w:t xml:space="preserve"> reform </w:t>
      </w:r>
      <w:r w:rsidRPr="00482BEA">
        <w:rPr>
          <w:rStyle w:val="StyleUnderline"/>
          <w:highlight w:val="yellow"/>
        </w:rPr>
        <w:t>bill</w:t>
      </w:r>
      <w:r w:rsidRPr="00730EDD">
        <w:t xml:space="preserve"> from advancing. Though he used a procedural tactic that could allow him to force a second vote on police reform he has not indicated that he will try again before the July 4 recess. The defense bill passed out of the Armed Services Committee in a 25-2 earlier this month. </w:t>
      </w:r>
    </w:p>
    <w:p w14:paraId="7C332FBA" w14:textId="77777777" w:rsidR="00B94DB7" w:rsidRDefault="00B94DB7" w:rsidP="00B94DB7">
      <w:pPr>
        <w:pStyle w:val="Heading4"/>
        <w:rPr>
          <w:rStyle w:val="Hyperlink"/>
        </w:rPr>
      </w:pPr>
      <w:proofErr w:type="gramStart"/>
      <w:r>
        <w:rPr>
          <w:rStyle w:val="Hyperlink"/>
        </w:rPr>
        <w:t>It's</w:t>
      </w:r>
      <w:proofErr w:type="gramEnd"/>
      <w:r>
        <w:rPr>
          <w:rStyle w:val="Hyperlink"/>
        </w:rPr>
        <w:t xml:space="preserve"> </w:t>
      </w:r>
      <w:r w:rsidRPr="00D32448">
        <w:rPr>
          <w:rStyle w:val="Hyperlink"/>
          <w:u w:val="single"/>
        </w:rPr>
        <w:t>next up</w:t>
      </w:r>
    </w:p>
    <w:p w14:paraId="52BAE1FD" w14:textId="77777777" w:rsidR="00B94DB7" w:rsidRDefault="00B94DB7" w:rsidP="00B94DB7">
      <w:r w:rsidRPr="00D32448">
        <w:rPr>
          <w:rStyle w:val="Style13ptBold"/>
        </w:rPr>
        <w:t>Bender 6-25</w:t>
      </w:r>
      <w:r>
        <w:t xml:space="preserve">-2020 (Bryan, “Senate takes up NDAA today,” Politico, </w:t>
      </w:r>
      <w:hyperlink r:id="rId11" w:history="1">
        <w:r w:rsidRPr="005A731C">
          <w:rPr>
            <w:rStyle w:val="Hyperlink"/>
          </w:rPr>
          <w:t>https://www.politico.com/newsletters/morning-defense/2020/06/25/senate-takes-up-ndaa-today-788771)//BB</w:t>
        </w:r>
      </w:hyperlink>
    </w:p>
    <w:p w14:paraId="667C84A5" w14:textId="77777777" w:rsidR="00B94DB7" w:rsidRPr="00C2499D" w:rsidRDefault="00B94DB7" w:rsidP="00B94DB7"/>
    <w:p w14:paraId="51F990B2" w14:textId="77777777" w:rsidR="00B94DB7" w:rsidRDefault="00B94DB7" w:rsidP="00B94DB7">
      <w:r>
        <w:t xml:space="preserve">— </w:t>
      </w:r>
      <w:r w:rsidRPr="00482BEA">
        <w:rPr>
          <w:rStyle w:val="StyleUnderline"/>
          <w:highlight w:val="yellow"/>
        </w:rPr>
        <w:t>The Senate begins consideration of the National Defense Authorization Act today</w:t>
      </w:r>
      <w:r>
        <w:t xml:space="preserve">, with a fight building over Confederate names. — President Donald Trump says he will “probably” shift thousands of troops from Germany to Poland as his foreign </w:t>
      </w:r>
      <w:proofErr w:type="gramStart"/>
      <w:r>
        <w:t>friends</w:t>
      </w:r>
      <w:proofErr w:type="gramEnd"/>
      <w:r>
        <w:t xml:space="preserve"> race to lock in gains. — Trump visits Wisconsin shipyard today where the Navy is building some of its latest warships. A message from Northrop Grumman: The Northrop Grumman </w:t>
      </w:r>
      <w:proofErr w:type="spellStart"/>
      <w:r>
        <w:t>OmegA</w:t>
      </w:r>
      <w:proofErr w:type="spellEnd"/>
      <w:r>
        <w:t xml:space="preserve"> launch system will be the reliable workhorse for the National Security Space Launch program. Building on Northrop Grumman’s legacy of 70+ years of expertise in space, </w:t>
      </w:r>
      <w:proofErr w:type="gramStart"/>
      <w:r>
        <w:t>we’re</w:t>
      </w:r>
      <w:proofErr w:type="gramEnd"/>
      <w:r>
        <w:t xml:space="preserve"> designing </w:t>
      </w:r>
      <w:proofErr w:type="spellStart"/>
      <w:r>
        <w:t>OmegA</w:t>
      </w:r>
      <w:proofErr w:type="spellEnd"/>
      <w:r>
        <w:t xml:space="preserve"> to be the right system for the Air Force’s most critical payloads. Learn </w:t>
      </w:r>
      <w:proofErr w:type="gramStart"/>
      <w:r>
        <w:t>more HAPPY</w:t>
      </w:r>
      <w:proofErr w:type="gramEnd"/>
      <w:r>
        <w:t xml:space="preserve"> THURSDAY AND WELCOME TO MORNING DEFENSE, on the 124th anniversary of the Battle of Little Big Horn, where Gen. George Armstrong Custer and his 7th Cavalry Regiment were routed by the Lakota, Northern Cheyenne and Arapaho Native American tribes. But it looks like Custer’s last stand is still to come. Tips: bbender@politico.com, and follow on Twitter @bryandbender, @morningdefense and @politicopro. ON THE HILL NDAA ON DECK: </w:t>
      </w:r>
      <w:r w:rsidRPr="00482BEA">
        <w:rPr>
          <w:rStyle w:val="StyleUnderline"/>
          <w:highlight w:val="yellow"/>
        </w:rPr>
        <w:t>The</w:t>
      </w:r>
      <w:r w:rsidRPr="00D32448">
        <w:rPr>
          <w:rStyle w:val="StyleUnderline"/>
        </w:rPr>
        <w:t xml:space="preserve"> National Defense Authorization </w:t>
      </w:r>
      <w:r w:rsidRPr="00482BEA">
        <w:rPr>
          <w:rStyle w:val="StyleUnderline"/>
          <w:highlight w:val="yellow"/>
        </w:rPr>
        <w:t xml:space="preserve">Act is up </w:t>
      </w:r>
      <w:r w:rsidRPr="00482BEA">
        <w:rPr>
          <w:rStyle w:val="Emphasis"/>
          <w:sz w:val="30"/>
          <w:szCs w:val="30"/>
          <w:highlight w:val="yellow"/>
        </w:rPr>
        <w:t>next on the Senate agenda</w:t>
      </w:r>
      <w:r w:rsidRPr="00482BEA">
        <w:rPr>
          <w:rStyle w:val="StyleUnderline"/>
          <w:highlight w:val="yellow"/>
        </w:rPr>
        <w:t xml:space="preserve"> after Democrats blocked debate on a GOP-led police reform bill on Wednesday</w:t>
      </w:r>
      <w:r>
        <w:t>.</w:t>
      </w:r>
    </w:p>
    <w:p w14:paraId="6E30E5F0" w14:textId="77777777" w:rsidR="00B94DB7" w:rsidRDefault="00B94DB7" w:rsidP="00B94DB7">
      <w:pPr>
        <w:pStyle w:val="Heading4"/>
      </w:pPr>
      <w:r>
        <w:t>Vote is in near future</w:t>
      </w:r>
    </w:p>
    <w:p w14:paraId="64F209E4" w14:textId="77777777" w:rsidR="00B94DB7" w:rsidRDefault="00B94DB7" w:rsidP="00B94DB7">
      <w:proofErr w:type="spellStart"/>
      <w:r w:rsidRPr="001D3428">
        <w:rPr>
          <w:rStyle w:val="Style13ptBold"/>
        </w:rPr>
        <w:t>Maucione</w:t>
      </w:r>
      <w:proofErr w:type="spellEnd"/>
      <w:r w:rsidRPr="001D3428">
        <w:rPr>
          <w:rStyle w:val="Style13ptBold"/>
        </w:rPr>
        <w:t xml:space="preserve"> 7-7</w:t>
      </w:r>
      <w:r>
        <w:t xml:space="preserve">-2020 (Scott, “Defense cuts, cybersecurity and IoT: Five Senate NDAA amendments to know,” </w:t>
      </w:r>
      <w:r w:rsidRPr="001D3428">
        <w:rPr>
          <w:i/>
          <w:iCs/>
        </w:rPr>
        <w:t>Federal News Network</w:t>
      </w:r>
      <w:r>
        <w:t xml:space="preserve">, </w:t>
      </w:r>
      <w:hyperlink r:id="rId12" w:history="1">
        <w:r w:rsidRPr="005A731C">
          <w:rPr>
            <w:rStyle w:val="Hyperlink"/>
          </w:rPr>
          <w:t>https://federalnewsnetwork.com/defense-main/2020/07/defense-cuts-cybersecurity-and-iot-five-senate-ndaa-amendments-to-know/)//BB</w:t>
        </w:r>
      </w:hyperlink>
    </w:p>
    <w:p w14:paraId="34726AA3" w14:textId="77777777" w:rsidR="00B94DB7" w:rsidRPr="00AD366F" w:rsidRDefault="00B94DB7" w:rsidP="00B94DB7"/>
    <w:p w14:paraId="2471BDE4" w14:textId="77777777" w:rsidR="00B94DB7" w:rsidRDefault="00B94DB7" w:rsidP="00B94DB7">
      <w:r w:rsidRPr="00482BEA">
        <w:rPr>
          <w:rStyle w:val="StyleUnderline"/>
          <w:highlight w:val="yellow"/>
        </w:rPr>
        <w:t>The Senate is planning to vote on</w:t>
      </w:r>
      <w:r w:rsidRPr="00D32448">
        <w:rPr>
          <w:rStyle w:val="StyleUnderline"/>
        </w:rPr>
        <w:t xml:space="preserve"> its version of </w:t>
      </w:r>
      <w:r w:rsidRPr="00482BEA">
        <w:rPr>
          <w:rStyle w:val="StyleUnderline"/>
          <w:highlight w:val="yellow"/>
        </w:rPr>
        <w:t>the</w:t>
      </w:r>
      <w:r w:rsidRPr="00D32448">
        <w:rPr>
          <w:rStyle w:val="StyleUnderline"/>
        </w:rPr>
        <w:t xml:space="preserve"> 2021 </w:t>
      </w:r>
      <w:r w:rsidRPr="00482BEA">
        <w:rPr>
          <w:rStyle w:val="StyleUnderline"/>
          <w:highlight w:val="yellow"/>
        </w:rPr>
        <w:t xml:space="preserve">defense authorization bill </w:t>
      </w:r>
      <w:proofErr w:type="gramStart"/>
      <w:r w:rsidRPr="00482BEA">
        <w:rPr>
          <w:rStyle w:val="Emphasis"/>
          <w:highlight w:val="yellow"/>
        </w:rPr>
        <w:t>in the near future</w:t>
      </w:r>
      <w:proofErr w:type="gramEnd"/>
      <w:r>
        <w:t>. This year’s package authorizes $741 billion for the military. The Senate Armed Services Committee added 62 bipartisan amendments to the bill on its way to the floor. Six more amendments will be debated and voted on as possible additions to the bill. Federal News Network sifted through the dozens of amendments to highlight the ones that matter most to you.</w:t>
      </w:r>
    </w:p>
    <w:p w14:paraId="6236DE2F" w14:textId="2FF5E7FA" w:rsidR="00D86E4D" w:rsidRDefault="00D86E4D" w:rsidP="00D86E4D">
      <w:pPr>
        <w:pStyle w:val="Heading3"/>
      </w:pPr>
      <w:r>
        <w:t>U</w:t>
      </w:r>
      <w:r w:rsidR="00B94DB7">
        <w:t xml:space="preserve"> – will pass</w:t>
      </w:r>
    </w:p>
    <w:p w14:paraId="12F8D7F2" w14:textId="7FD12066" w:rsidR="00513658" w:rsidRDefault="00513658" w:rsidP="00A61BF0">
      <w:pPr>
        <w:pStyle w:val="Heading4"/>
      </w:pPr>
      <w:r>
        <w:t xml:space="preserve">NDAA </w:t>
      </w:r>
      <w:r w:rsidRPr="00D86E4D">
        <w:rPr>
          <w:u w:val="single"/>
        </w:rPr>
        <w:t>will pass quickly</w:t>
      </w:r>
      <w:r>
        <w:t xml:space="preserve"> now</w:t>
      </w:r>
      <w:r w:rsidR="00D86E4D">
        <w:t>---</w:t>
      </w:r>
      <w:r w:rsidR="00D86E4D" w:rsidRPr="00D86E4D">
        <w:rPr>
          <w:u w:val="single"/>
        </w:rPr>
        <w:t>limit</w:t>
      </w:r>
      <w:r w:rsidR="00CB29E5">
        <w:rPr>
          <w:u w:val="single"/>
        </w:rPr>
        <w:t>ing external</w:t>
      </w:r>
      <w:r w:rsidR="00D86E4D" w:rsidRPr="00D86E4D">
        <w:rPr>
          <w:u w:val="single"/>
        </w:rPr>
        <w:t xml:space="preserve"> controversies</w:t>
      </w:r>
      <w:r w:rsidR="00D86E4D">
        <w:t xml:space="preserve"> </w:t>
      </w:r>
      <w:r w:rsidR="00CB29E5">
        <w:t>has kept lawmakers focused</w:t>
      </w:r>
    </w:p>
    <w:p w14:paraId="7E02D7F7" w14:textId="41784D1C" w:rsidR="00513658" w:rsidRDefault="00513658" w:rsidP="00513658">
      <w:r w:rsidRPr="001D39FE">
        <w:rPr>
          <w:rStyle w:val="Style13ptBold"/>
        </w:rPr>
        <w:t>Clevenger 6-29</w:t>
      </w:r>
      <w:r>
        <w:t>-2020</w:t>
      </w:r>
      <w:r w:rsidR="00644ACE">
        <w:t>, roll call congressional analyst</w:t>
      </w:r>
      <w:r>
        <w:t xml:space="preserve"> (Andrew, “Less time, less drama: Congress steps up work on NDAA,” </w:t>
      </w:r>
      <w:r w:rsidRPr="001D39FE">
        <w:rPr>
          <w:i/>
          <w:iCs/>
        </w:rPr>
        <w:t>Roll Call</w:t>
      </w:r>
      <w:r>
        <w:t xml:space="preserve">, </w:t>
      </w:r>
      <w:hyperlink r:id="rId13" w:history="1">
        <w:r w:rsidR="00D86E4D" w:rsidRPr="008D2948">
          <w:rPr>
            <w:rStyle w:val="Hyperlink"/>
          </w:rPr>
          <w:t>https://www.rollcall.com/2020/06/29/less-time-less-drama-congress-steps-up-work-on-ndaa/)//BB</w:t>
        </w:r>
      </w:hyperlink>
    </w:p>
    <w:p w14:paraId="04E2D18B" w14:textId="77777777" w:rsidR="00D86E4D" w:rsidRPr="00513658" w:rsidRDefault="00D86E4D" w:rsidP="00513658"/>
    <w:p w14:paraId="6B69B9E5" w14:textId="78C534C8" w:rsidR="008D31D8" w:rsidRPr="008A3258" w:rsidRDefault="00513658" w:rsidP="008A3258">
      <w:r>
        <w:t xml:space="preserve">This week, </w:t>
      </w:r>
      <w:r w:rsidRPr="00D86E4D">
        <w:rPr>
          <w:rStyle w:val="StyleUnderline"/>
        </w:rPr>
        <w:t>lawmakers in both chambers will focus</w:t>
      </w:r>
      <w:r>
        <w:t xml:space="preserve"> much of </w:t>
      </w:r>
      <w:r w:rsidRPr="00D86E4D">
        <w:rPr>
          <w:rStyle w:val="StyleUnderline"/>
        </w:rPr>
        <w:t>their attention on the</w:t>
      </w:r>
      <w:r>
        <w:t xml:space="preserve"> massive </w:t>
      </w:r>
      <w:r w:rsidRPr="00D86E4D">
        <w:rPr>
          <w:rStyle w:val="StyleUnderline"/>
        </w:rPr>
        <w:t>annual defense policy bill</w:t>
      </w:r>
      <w:r>
        <w:t xml:space="preserve">. </w:t>
      </w:r>
      <w:r w:rsidRPr="00D86E4D">
        <w:rPr>
          <w:rStyle w:val="StyleUnderline"/>
        </w:rPr>
        <w:t>And</w:t>
      </w:r>
      <w:r>
        <w:t xml:space="preserve"> unlike last year, when markups and debates often devolved into partisan clashes, </w:t>
      </w:r>
      <w:r w:rsidRPr="00D86E4D">
        <w:rPr>
          <w:rStyle w:val="StyleUnderline"/>
        </w:rPr>
        <w:t>members sound optimistic that this year’s efforts will be less acrimonious</w:t>
      </w:r>
      <w:r>
        <w:t>.</w:t>
      </w:r>
      <w:r w:rsidR="00D86E4D">
        <w:t xml:space="preserve"> </w:t>
      </w:r>
      <w:r>
        <w:t>On Monday, the Senate will resume floor debate of its version of the defense authorization bill with a goal of finalizing and passing it before members leave Washington for the July Fourth recess. Two days later, the House Armed Services Committee will hold its full committee markup of its bill, a marathon event that likely will run into the wee hours Thursday.</w:t>
      </w:r>
      <w:r w:rsidR="00D86E4D">
        <w:t xml:space="preserve"> </w:t>
      </w:r>
      <w:r w:rsidRPr="00D86E4D">
        <w:rPr>
          <w:rStyle w:val="StyleUnderline"/>
        </w:rPr>
        <w:t>The annual bill</w:t>
      </w:r>
      <w:r>
        <w:t xml:space="preserve">, which adjusts military policy and in fiscal 2021 would authorize $731.6 billion in funding for national security, </w:t>
      </w:r>
      <w:r w:rsidRPr="00D86E4D">
        <w:rPr>
          <w:rStyle w:val="StyleUnderline"/>
        </w:rPr>
        <w:t>is</w:t>
      </w:r>
      <w:r>
        <w:t xml:space="preserve"> one of a handful of </w:t>
      </w:r>
      <w:r w:rsidRPr="00D86E4D">
        <w:rPr>
          <w:rStyle w:val="StyleUnderline"/>
        </w:rPr>
        <w:t>must-pass</w:t>
      </w:r>
      <w:r>
        <w:t xml:space="preserve"> bills Congress handles each year. </w:t>
      </w:r>
      <w:r w:rsidRPr="00D86E4D">
        <w:rPr>
          <w:rStyle w:val="StyleUnderline"/>
        </w:rPr>
        <w:t>It has been enacted 59 consecutive years</w:t>
      </w:r>
      <w:r>
        <w:t>, typically with substantial bipartisan majorities.</w:t>
      </w:r>
      <w:r w:rsidR="00D86E4D">
        <w:t xml:space="preserve"> </w:t>
      </w:r>
      <w:r w:rsidRPr="00D86E4D">
        <w:rPr>
          <w:rStyle w:val="StyleUnderline"/>
        </w:rPr>
        <w:t xml:space="preserve">But that </w:t>
      </w:r>
      <w:proofErr w:type="gramStart"/>
      <w:r w:rsidRPr="00D86E4D">
        <w:rPr>
          <w:rStyle w:val="StyleUnderline"/>
        </w:rPr>
        <w:t>doesn’t</w:t>
      </w:r>
      <w:proofErr w:type="gramEnd"/>
      <w:r w:rsidRPr="00D86E4D">
        <w:rPr>
          <w:rStyle w:val="StyleUnderline"/>
        </w:rPr>
        <w:t xml:space="preserve"> mean it has always been easy</w:t>
      </w:r>
      <w:r>
        <w:t>. Last year, upset with provisions that would have blocked the deployment of a new, slightly less powerful sub-launched nuclear missile, House Republicans disavowed their chamber’s bill, which passed without a single GOP vote.</w:t>
      </w:r>
      <w:r w:rsidR="00D86E4D">
        <w:t xml:space="preserve"> </w:t>
      </w:r>
      <w:r>
        <w:t xml:space="preserve">The coronavirus pandemic is partially responsible for the lack of partisan rancor on this bill, at least so far. </w:t>
      </w:r>
      <w:r w:rsidRPr="00D86E4D">
        <w:rPr>
          <w:rStyle w:val="StyleUnderline"/>
        </w:rPr>
        <w:t>Both chambers lost substantial legislating time during the weeks they were forced to stay home</w:t>
      </w:r>
      <w:r>
        <w:t xml:space="preserve"> during the widespread shutdown in April and May. </w:t>
      </w:r>
      <w:r w:rsidRPr="00D86E4D">
        <w:rPr>
          <w:rStyle w:val="StyleUnderline"/>
        </w:rPr>
        <w:t>With time running short, both Armed Services committees focused on areas of agreement</w:t>
      </w:r>
      <w:r>
        <w:t xml:space="preserve"> while preparing their drafts.</w:t>
      </w:r>
      <w:r w:rsidR="00D86E4D">
        <w:t xml:space="preserve"> </w:t>
      </w:r>
      <w:r>
        <w:t xml:space="preserve">“I think </w:t>
      </w:r>
      <w:r w:rsidRPr="00D86E4D">
        <w:rPr>
          <w:rStyle w:val="StyleUnderline"/>
        </w:rPr>
        <w:t>it’s a</w:t>
      </w:r>
      <w:r>
        <w:t xml:space="preserve"> pretty </w:t>
      </w:r>
      <w:r w:rsidRPr="00D86E4D">
        <w:rPr>
          <w:rStyle w:val="Emphasis"/>
        </w:rPr>
        <w:t>solid bill</w:t>
      </w:r>
      <w:r w:rsidRPr="00D86E4D">
        <w:rPr>
          <w:rStyle w:val="StyleUnderline"/>
        </w:rPr>
        <w:t xml:space="preserve"> without</w:t>
      </w:r>
      <w:r>
        <w:t xml:space="preserve"> a lot of the </w:t>
      </w:r>
      <w:r w:rsidRPr="00D86E4D">
        <w:rPr>
          <w:rStyle w:val="Emphasis"/>
        </w:rPr>
        <w:t>real flashpoint controversies</w:t>
      </w:r>
      <w:r>
        <w:t xml:space="preserve"> that have been in some of the bills in the past,” said Virginia Democratic Sen. Tim Kaine, who sits on Armed Services. “I think </w:t>
      </w:r>
      <w:r w:rsidRPr="00D86E4D">
        <w:rPr>
          <w:rStyle w:val="StyleUnderline"/>
        </w:rPr>
        <w:t>it could be fairly straightforward on the floor</w:t>
      </w:r>
      <w:r>
        <w:t>.”</w:t>
      </w:r>
      <w:r w:rsidR="00D86E4D">
        <w:t xml:space="preserve"> </w:t>
      </w:r>
      <w:r>
        <w:t>Sen. David Perdue, a Georgia Republican who is also a member of the panel, agreed.</w:t>
      </w:r>
      <w:r w:rsidR="00D86E4D">
        <w:t xml:space="preserve"> </w:t>
      </w:r>
      <w:r>
        <w:t>“</w:t>
      </w:r>
      <w:r w:rsidRPr="00D86E4D">
        <w:rPr>
          <w:rStyle w:val="StyleUnderline"/>
        </w:rPr>
        <w:t>We had, for the most part, a bipartisan exercise in committee</w:t>
      </w:r>
      <w:r>
        <w:t>,” he said. “</w:t>
      </w:r>
      <w:r w:rsidRPr="00D86E4D">
        <w:rPr>
          <w:rStyle w:val="StyleUnderline"/>
        </w:rPr>
        <w:t>And we ironed out most of the controversial issues there</w:t>
      </w:r>
      <w:r>
        <w:t>.”</w:t>
      </w:r>
      <w:r w:rsidR="00D86E4D">
        <w:t xml:space="preserve"> </w:t>
      </w:r>
      <w:r>
        <w:t>During its closed-door markup earlier this month, the panel adopted an amendment by Sen. Elizabeth Warren, D-Mass., that would expunge Confederate names and symbols from military installations within three years. Republicans plan to offer a counterproposal that would merely create a commission, while Warren has written language speeding up the timeline to one year.</w:t>
      </w:r>
      <w:r w:rsidR="00D86E4D">
        <w:t xml:space="preserve"> </w:t>
      </w:r>
      <w:r>
        <w:t>This issue is sure to be debated and could prove contentious. But Senate GOP leaders have signaled they are open to Warren's original language.</w:t>
      </w:r>
      <w:r w:rsidR="00D86E4D">
        <w:t xml:space="preserve"> </w:t>
      </w:r>
      <w:r>
        <w:t xml:space="preserve">Unlike previous years, when the bill took on big initiatives like military housing, sexual assault and acquisition overhauls, </w:t>
      </w:r>
      <w:r w:rsidRPr="00D86E4D">
        <w:rPr>
          <w:rStyle w:val="StyleUnderline"/>
        </w:rPr>
        <w:t>this year’s outbreak kept lawmakers mostly focused on the basics: making sure the military has what it needs to perform its duties during a pandemic and at a time of security challenges around the world</w:t>
      </w:r>
      <w:r>
        <w:t>.</w:t>
      </w:r>
      <w:r w:rsidR="00D86E4D">
        <w:t xml:space="preserve"> </w:t>
      </w:r>
      <w:r>
        <w:t>“</w:t>
      </w:r>
      <w:r w:rsidRPr="00D86E4D">
        <w:rPr>
          <w:rStyle w:val="StyleUnderline"/>
        </w:rPr>
        <w:t>That might have tamped down some other things that could have been controversia</w:t>
      </w:r>
      <w:r>
        <w:t>l,” Kaine said.</w:t>
      </w:r>
      <w:r w:rsidR="00D86E4D">
        <w:t xml:space="preserve"> </w:t>
      </w:r>
      <w:r>
        <w:t>Race relations and other issues</w:t>
      </w:r>
      <w:r w:rsidR="00D86E4D">
        <w:t xml:space="preserve"> </w:t>
      </w:r>
      <w:r>
        <w:t xml:space="preserve">Similarly, </w:t>
      </w:r>
      <w:r w:rsidRPr="00D86E4D">
        <w:rPr>
          <w:rStyle w:val="StyleUnderline"/>
        </w:rPr>
        <w:t>on the House side, lawmakers say they have worked to find areas of agreement</w:t>
      </w:r>
      <w:r>
        <w:t xml:space="preserve">. As a result, </w:t>
      </w:r>
      <w:r w:rsidRPr="00D86E4D">
        <w:rPr>
          <w:rStyle w:val="StyleUnderline"/>
        </w:rPr>
        <w:t>all</w:t>
      </w:r>
      <w:r>
        <w:t xml:space="preserve"> six of the House Armed Services subcommittee </w:t>
      </w:r>
      <w:r w:rsidRPr="00D86E4D">
        <w:rPr>
          <w:rStyle w:val="StyleUnderline"/>
        </w:rPr>
        <w:t>markups were adopted easily and with little debate, reflecting a desire to avoid drawn-out disagreements</w:t>
      </w:r>
      <w:r>
        <w:t>.</w:t>
      </w:r>
      <w:r w:rsidR="00D86E4D">
        <w:t xml:space="preserve"> </w:t>
      </w:r>
      <w:r>
        <w:t>“</w:t>
      </w:r>
      <w:r w:rsidRPr="00D86E4D">
        <w:rPr>
          <w:rStyle w:val="Emphasis"/>
        </w:rPr>
        <w:t>Both sides</w:t>
      </w:r>
      <w:r>
        <w:t xml:space="preserve">, I think, </w:t>
      </w:r>
      <w:r w:rsidRPr="00D86E4D">
        <w:rPr>
          <w:rStyle w:val="Emphasis"/>
        </w:rPr>
        <w:t>are doing a great job of trying to avoid controversy</w:t>
      </w:r>
      <w:r>
        <w:t xml:space="preserve">,” said Alabama Republican Bradley Byrne, who sits on the </w:t>
      </w:r>
      <w:proofErr w:type="spellStart"/>
      <w:r>
        <w:t>Seapower</w:t>
      </w:r>
      <w:proofErr w:type="spellEnd"/>
      <w:r>
        <w:t xml:space="preserve"> and the Strategic Forces subcommittees.</w:t>
      </w:r>
      <w:r w:rsidR="00D86E4D">
        <w:t xml:space="preserve"> </w:t>
      </w:r>
      <w:r>
        <w:t xml:space="preserve">House Armed Services member Anthony G. Brown, D-Md., agreed that </w:t>
      </w:r>
      <w:r w:rsidRPr="00D86E4D">
        <w:rPr>
          <w:rStyle w:val="StyleUnderline"/>
        </w:rPr>
        <w:t xml:space="preserve">the constraints imposed by the pandemic have kept the committee </w:t>
      </w:r>
      <w:r w:rsidRPr="00D86E4D">
        <w:rPr>
          <w:rStyle w:val="Emphasis"/>
        </w:rPr>
        <w:t>focused on passing a bill in a timely manner</w:t>
      </w:r>
      <w:r>
        <w:t xml:space="preserve"> that will attract broad support from both sides of the aisle.</w:t>
      </w:r>
      <w:r w:rsidR="00D86E4D">
        <w:t xml:space="preserve"> </w:t>
      </w:r>
      <w:r>
        <w:t>“I think it’s actually driven a greater commitment to bipartisan compromise,” he said.</w:t>
      </w:r>
    </w:p>
    <w:p w14:paraId="2DF4B903" w14:textId="64BD1CD3" w:rsidR="00B94DB7" w:rsidRDefault="00B94DB7" w:rsidP="00D86E4D">
      <w:pPr>
        <w:pStyle w:val="Heading3"/>
      </w:pPr>
      <w:r>
        <w:t>U – agenda packed now</w:t>
      </w:r>
    </w:p>
    <w:p w14:paraId="2ED0E0DA" w14:textId="77777777" w:rsidR="00B94DB7" w:rsidRDefault="00B94DB7" w:rsidP="00B94DB7">
      <w:pPr>
        <w:pStyle w:val="Heading4"/>
      </w:pPr>
      <w:r>
        <w:t xml:space="preserve">The Congressional agenda is </w:t>
      </w:r>
      <w:r w:rsidRPr="00B94DB7">
        <w:rPr>
          <w:u w:val="single"/>
        </w:rPr>
        <w:t>full now</w:t>
      </w:r>
    </w:p>
    <w:p w14:paraId="1E4ED23B" w14:textId="073F19E3" w:rsidR="00B94DB7" w:rsidRDefault="00B94DB7" w:rsidP="00B94DB7">
      <w:pPr>
        <w:rPr>
          <w:rStyle w:val="Hyperlink"/>
        </w:rPr>
      </w:pPr>
      <w:r w:rsidRPr="00FF3531">
        <w:rPr>
          <w:rStyle w:val="Style13ptBold"/>
        </w:rPr>
        <w:t>Politico 5/25</w:t>
      </w:r>
      <w:r>
        <w:t xml:space="preserve">/20 Pandemic jumbles House agenda </w:t>
      </w:r>
      <w:hyperlink r:id="rId14" w:history="1">
        <w:r w:rsidRPr="007663DA">
          <w:rPr>
            <w:rStyle w:val="Hyperlink"/>
          </w:rPr>
          <w:t>https://www.politico.com/news/2020/05/25/coronavirus-house-agenda-273819</w:t>
        </w:r>
      </w:hyperlink>
    </w:p>
    <w:p w14:paraId="1AD0C06E" w14:textId="77777777" w:rsidR="00B94DB7" w:rsidRDefault="00B94DB7" w:rsidP="00B94DB7"/>
    <w:p w14:paraId="4607A850" w14:textId="508B3362" w:rsidR="00B94DB7" w:rsidRPr="00B94DB7" w:rsidRDefault="00B94DB7" w:rsidP="00B94DB7">
      <w:r w:rsidRPr="00482BEA">
        <w:rPr>
          <w:rStyle w:val="StyleUnderline"/>
          <w:highlight w:val="yellow"/>
        </w:rPr>
        <w:t>The House was already facing a deadline crunch this summer, with a slew of must-pass bills threatening to overwhelm lawmakers for months</w:t>
      </w:r>
      <w:r w:rsidRPr="00ED7AF4">
        <w:t>. And that was before the coronavirus pandemic struck. Speaker Nancy Pelosi will summon members back to Washington this week to begin work on an election year to-do list that has grown longer and more urgent amid the nation’s dual economic and health crises. If Congress falters, the government could shut down, and millions of Americans facing unemployment amid the pandemic could suffer more. “</w:t>
      </w:r>
      <w:r w:rsidRPr="00482BEA">
        <w:rPr>
          <w:rStyle w:val="Emphasis"/>
          <w:highlight w:val="yellow"/>
        </w:rPr>
        <w:t>We have a full agenda</w:t>
      </w:r>
      <w:r w:rsidRPr="00482BEA">
        <w:rPr>
          <w:rStyle w:val="StyleUnderline"/>
          <w:highlight w:val="yellow"/>
        </w:rPr>
        <w:t xml:space="preserve"> that people have been working on for a long time</w:t>
      </w:r>
      <w:r w:rsidRPr="00ED7AF4">
        <w:t xml:space="preserve">, so it’s a continuation of that, but also an intensification,” Pelosi told reporters late last week, ticking off looming deadlines for appropriations and a defense policy bill, on top of more pandemic recovery packages. </w:t>
      </w:r>
      <w:proofErr w:type="gramStart"/>
      <w:r w:rsidRPr="00ED7AF4">
        <w:t>It’s</w:t>
      </w:r>
      <w:proofErr w:type="gramEnd"/>
      <w:r w:rsidRPr="00ED7AF4">
        <w:t xml:space="preserve"> the start of a </w:t>
      </w:r>
      <w:proofErr w:type="spellStart"/>
      <w:r w:rsidRPr="00ED7AF4">
        <w:t>months</w:t>
      </w:r>
      <w:proofErr w:type="spellEnd"/>
      <w:r w:rsidRPr="00ED7AF4">
        <w:t xml:space="preserve"> long slog of spending and policy fights, with Republicans and Democrats battling over everything from the border wall to expanding transit lines to transgender troops. The partisan warfare will only ramp up as Democrats fight to keep their House majority, take back the White House and potentially flip the GOP-held Senate — all in the uncertain political terrain of a global pandemic</w:t>
      </w:r>
      <w:r w:rsidRPr="00482BEA">
        <w:rPr>
          <w:rStyle w:val="StyleUnderline"/>
          <w:highlight w:val="yellow"/>
        </w:rPr>
        <w:t>. In a typical election year both the House and Senate would hardly be around in the waning weeks leading up to November. Instead, lawmakers would be campaigning for themselve</w:t>
      </w:r>
      <w:r w:rsidRPr="00ED7AF4">
        <w:t xml:space="preserve">s, other </w:t>
      </w:r>
      <w:proofErr w:type="gramStart"/>
      <w:r w:rsidRPr="00ED7AF4">
        <w:t>candidates</w:t>
      </w:r>
      <w:proofErr w:type="gramEnd"/>
      <w:r w:rsidRPr="00ED7AF4">
        <w:t xml:space="preserve"> and their party’s presidential nominee. </w:t>
      </w:r>
    </w:p>
    <w:p w14:paraId="0EF1C2C8" w14:textId="0B880155" w:rsidR="000C3986" w:rsidRDefault="000C3986" w:rsidP="00D86E4D">
      <w:pPr>
        <w:pStyle w:val="Heading3"/>
      </w:pPr>
      <w:r>
        <w:t>U – AT second stimulus</w:t>
      </w:r>
    </w:p>
    <w:p w14:paraId="6D9543B7" w14:textId="77777777" w:rsidR="000C3986" w:rsidRDefault="000C3986" w:rsidP="000C3986">
      <w:pPr>
        <w:pStyle w:val="Heading4"/>
      </w:pPr>
      <w:r>
        <w:t>UI expiration and election pressure make it easy to reach a deal quickly</w:t>
      </w:r>
    </w:p>
    <w:p w14:paraId="1253A6EA" w14:textId="77777777" w:rsidR="000C3986" w:rsidRPr="00C96A78" w:rsidRDefault="000C3986" w:rsidP="000C3986">
      <w:pPr>
        <w:rPr>
          <w:rStyle w:val="Style13ptBold"/>
        </w:rPr>
      </w:pPr>
      <w:r w:rsidRPr="00C96A78">
        <w:rPr>
          <w:rStyle w:val="Style13ptBold"/>
        </w:rPr>
        <w:t>Williams 7/12</w:t>
      </w:r>
    </w:p>
    <w:p w14:paraId="2E3713FC" w14:textId="77777777" w:rsidR="000C3986" w:rsidRPr="00C96A78" w:rsidRDefault="000C3986" w:rsidP="000C3986">
      <w:r>
        <w:t>Sean, The Motley Fool, “Did Mitch McConnell Spill the Beans on a Second Stimulus Package?” July 12, 2020 https://www.fool.com/taxes/2020/07/12/did-mitch-mcconnell-spill-the-beans-on-a-second-st.aspx</w:t>
      </w:r>
    </w:p>
    <w:p w14:paraId="12066E23" w14:textId="77777777" w:rsidR="000C3986" w:rsidRPr="00C96A78" w:rsidRDefault="000C3986" w:rsidP="000C3986">
      <w:r w:rsidRPr="00C96A78">
        <w:t xml:space="preserve">The biggest second stimulus issue that needs ironing out </w:t>
      </w:r>
      <w:proofErr w:type="gramStart"/>
      <w:r w:rsidRPr="00C96A78">
        <w:t>At</w:t>
      </w:r>
      <w:proofErr w:type="gramEnd"/>
      <w:r w:rsidRPr="00C96A78">
        <w:t xml:space="preserve"> this point, </w:t>
      </w:r>
      <w:r w:rsidRPr="00C96A78">
        <w:rPr>
          <w:rStyle w:val="StyleUnderline"/>
        </w:rPr>
        <w:t xml:space="preserve">there's certainly an </w:t>
      </w:r>
      <w:r w:rsidRPr="00C96A78">
        <w:rPr>
          <w:rStyle w:val="Emphasis"/>
        </w:rPr>
        <w:t>incentive</w:t>
      </w:r>
      <w:r w:rsidRPr="00C96A78">
        <w:rPr>
          <w:rStyle w:val="StyleUnderline"/>
        </w:rPr>
        <w:t xml:space="preserve"> for lawmakers to get a</w:t>
      </w:r>
      <w:r w:rsidRPr="00C96A78">
        <w:t xml:space="preserve"> phase 4 </w:t>
      </w:r>
      <w:r w:rsidRPr="00C96A78">
        <w:rPr>
          <w:rStyle w:val="Emphasis"/>
        </w:rPr>
        <w:t>deal done soon</w:t>
      </w:r>
      <w:r w:rsidRPr="00C96A78">
        <w:t xml:space="preserve">. Aside from the fact that the CARES Act simply didn't do enough for most people, enhanced </w:t>
      </w:r>
      <w:r w:rsidRPr="00C96A78">
        <w:rPr>
          <w:rStyle w:val="StyleUnderline"/>
        </w:rPr>
        <w:t>unemployment benefits</w:t>
      </w:r>
      <w:r w:rsidRPr="00C96A78">
        <w:t xml:space="preserve"> -- i.e., the extra $600 a week -- </w:t>
      </w:r>
      <w:r w:rsidRPr="00C96A78">
        <w:rPr>
          <w:rStyle w:val="StyleUnderline"/>
        </w:rPr>
        <w:t xml:space="preserve">are set to end on July 31, and </w:t>
      </w:r>
      <w:r w:rsidRPr="00C96A78">
        <w:t>it happens to be an election year.</w:t>
      </w:r>
      <w:r w:rsidRPr="00C96A78">
        <w:rPr>
          <w:rStyle w:val="StyleUnderline"/>
        </w:rPr>
        <w:t xml:space="preserve"> It would be a definite feather in the cap for both parties if they were able to go to bat for their constituents during an election year</w:t>
      </w:r>
      <w:r w:rsidRPr="00C96A78">
        <w:t xml:space="preserve">. But </w:t>
      </w:r>
      <w:proofErr w:type="gramStart"/>
      <w:r w:rsidRPr="00C96A78">
        <w:t>there's</w:t>
      </w:r>
      <w:proofErr w:type="gramEnd"/>
      <w:r w:rsidRPr="00C96A78">
        <w:t xml:space="preserve"> a significant hurdle that Democrats and Republicans will need to overcome, which McConnell alluded to while speaking last week -- enhanced unemployment benefits. As of June 20, there were approximately 19.3 million continued claims (people receiving unemployment benefits), which is up significantly from the 1.7 million continued claims at the end of February. Though this is down from a peak of 24.9 million ongoing claims, it suggests that unemployment levels will remain high for some time to come. To most Democrats on Capitol Hill, this data demands an extension of enhanced unemployment benefits. However, this extra $600 a week is a disincentive to return to work in the eyes of Republicans. If a second stimulus bill is to pass muster in Washington, both </w:t>
      </w:r>
      <w:r w:rsidRPr="00C96A78">
        <w:rPr>
          <w:rStyle w:val="StyleUnderline"/>
        </w:rPr>
        <w:t xml:space="preserve">parties will need to iron out their differences very quickly on enhanced unemployment benefits. Once this domino falls, it </w:t>
      </w:r>
      <w:proofErr w:type="gramStart"/>
      <w:r w:rsidRPr="00C96A78">
        <w:rPr>
          <w:rStyle w:val="StyleUnderline"/>
        </w:rPr>
        <w:t>shouldn't</w:t>
      </w:r>
      <w:proofErr w:type="gramEnd"/>
      <w:r w:rsidRPr="00C96A78">
        <w:rPr>
          <w:rStyle w:val="StyleUnderline"/>
        </w:rPr>
        <w:t xml:space="preserve"> be difficult to deliver a bipartisan bill</w:t>
      </w:r>
      <w:r w:rsidRPr="00C96A78">
        <w:t xml:space="preserve"> that helps working Americans and seniors. Look for a more concrete outline of a phase 4 proposal </w:t>
      </w:r>
      <w:r w:rsidRPr="00C96A78">
        <w:rPr>
          <w:rStyle w:val="StyleUnderline"/>
        </w:rPr>
        <w:t>once the Senate reconvenes on July 20</w:t>
      </w:r>
      <w:r w:rsidRPr="00C96A78">
        <w:t>.</w:t>
      </w:r>
    </w:p>
    <w:p w14:paraId="7BA7C09D" w14:textId="77777777" w:rsidR="000C3986" w:rsidRPr="000C3986" w:rsidRDefault="000C3986" w:rsidP="000C3986"/>
    <w:p w14:paraId="3002691B" w14:textId="78B33B2A" w:rsidR="00DE00DB" w:rsidRDefault="00DE00DB" w:rsidP="00D86E4D">
      <w:pPr>
        <w:pStyle w:val="Heading3"/>
      </w:pPr>
      <w:r>
        <w:t>U – AT police reform in Senate</w:t>
      </w:r>
    </w:p>
    <w:p w14:paraId="327CE20A" w14:textId="4881B865" w:rsidR="002926B2" w:rsidRPr="005F0B96" w:rsidRDefault="00445456" w:rsidP="002926B2">
      <w:pPr>
        <w:pStyle w:val="Heading4"/>
        <w:rPr>
          <w:u w:val="single"/>
        </w:rPr>
      </w:pPr>
      <w:r>
        <w:t xml:space="preserve">No police reform now because of </w:t>
      </w:r>
      <w:r w:rsidRPr="005F0B96">
        <w:rPr>
          <w:u w:val="single"/>
        </w:rPr>
        <w:t>polarization and partisanship</w:t>
      </w:r>
    </w:p>
    <w:p w14:paraId="338BCB77" w14:textId="668FC654" w:rsidR="00445456" w:rsidRPr="00445456" w:rsidRDefault="00445456" w:rsidP="00445456">
      <w:r>
        <w:t xml:space="preserve">----this </w:t>
      </w:r>
      <w:proofErr w:type="spellStart"/>
      <w:r>
        <w:t>ev</w:t>
      </w:r>
      <w:proofErr w:type="spellEnd"/>
      <w:r>
        <w:t xml:space="preserve"> also </w:t>
      </w:r>
      <w:r w:rsidR="005F0B96">
        <w:t>works</w:t>
      </w:r>
      <w:r>
        <w:t xml:space="preserve"> as a link card</w:t>
      </w:r>
    </w:p>
    <w:p w14:paraId="30EFE918" w14:textId="287946CE" w:rsidR="002926B2" w:rsidRDefault="002926B2" w:rsidP="002926B2">
      <w:pPr>
        <w:rPr>
          <w:lang w:val="haw-US"/>
        </w:rPr>
      </w:pPr>
      <w:r w:rsidRPr="00BC6524">
        <w:rPr>
          <w:rStyle w:val="Style13ptBold"/>
        </w:rPr>
        <w:t>Taylor 7-10</w:t>
      </w:r>
      <w:r>
        <w:rPr>
          <w:lang w:val="haw-US"/>
        </w:rPr>
        <w:t xml:space="preserve"> – staff writer at AP (Andrew</w:t>
      </w:r>
      <w:r w:rsidRPr="004C38F3">
        <w:t xml:space="preserve">, "Congress Deadlocked on Policing Reform Bill," </w:t>
      </w:r>
      <w:proofErr w:type="spellStart"/>
      <w:r w:rsidRPr="004C38F3">
        <w:t>Skanner</w:t>
      </w:r>
      <w:proofErr w:type="spellEnd"/>
      <w:r w:rsidRPr="004C38F3">
        <w:t xml:space="preserve"> News, </w:t>
      </w:r>
      <w:hyperlink r:id="rId15" w:history="1">
        <w:r w:rsidRPr="00C9116F">
          <w:rPr>
            <w:rStyle w:val="Hyperlink"/>
          </w:rPr>
          <w:t>https://www.theskanner.com/news/usa/30160-congress-deadlocked-on-policing-reform-bill</w:t>
        </w:r>
      </w:hyperlink>
      <w:r>
        <w:rPr>
          <w:lang w:val="haw-US"/>
        </w:rPr>
        <w:t xml:space="preserve"> 7-10-2020)//gcd</w:t>
      </w:r>
    </w:p>
    <w:p w14:paraId="4F9E22C7" w14:textId="77777777" w:rsidR="00445456" w:rsidRPr="00BC6524" w:rsidRDefault="00445456" w:rsidP="002926B2">
      <w:pPr>
        <w:rPr>
          <w:lang w:val="haw-US"/>
        </w:rPr>
      </w:pPr>
    </w:p>
    <w:p w14:paraId="185C92EA" w14:textId="43A1382A" w:rsidR="002926B2" w:rsidRPr="002926B2" w:rsidRDefault="002926B2" w:rsidP="002926B2">
      <w:pPr>
        <w:rPr>
          <w:sz w:val="22"/>
          <w:u w:val="single"/>
        </w:rPr>
      </w:pPr>
      <w:r w:rsidRPr="004C38F3">
        <w:t xml:space="preserve">WASHINGTON (AP) — </w:t>
      </w:r>
      <w:r w:rsidRPr="00482BEA">
        <w:rPr>
          <w:rStyle w:val="StyleUnderline"/>
          <w:highlight w:val="yellow"/>
        </w:rPr>
        <w:t>For a moment, Congress had a chance to act on</w:t>
      </w:r>
      <w:r w:rsidRPr="00815073">
        <w:rPr>
          <w:rStyle w:val="StyleUnderline"/>
        </w:rPr>
        <w:t xml:space="preserve"> a </w:t>
      </w:r>
      <w:r w:rsidRPr="00482BEA">
        <w:rPr>
          <w:rStyle w:val="StyleUnderline"/>
          <w:highlight w:val="yellow"/>
        </w:rPr>
        <w:t>policing</w:t>
      </w:r>
      <w:r w:rsidRPr="00815073">
        <w:rPr>
          <w:rStyle w:val="StyleUnderline"/>
        </w:rPr>
        <w:t xml:space="preserve"> overhaul, mobilized by a national trauma and overwhelming public support. </w:t>
      </w:r>
      <w:r w:rsidRPr="00482BEA">
        <w:rPr>
          <w:rStyle w:val="StyleUnderline"/>
          <w:highlight w:val="yellow"/>
        </w:rPr>
        <w:t>Those efforts have stalled now and seem unlikely to be revived in an election year</w:t>
      </w:r>
      <w:r w:rsidRPr="00815073">
        <w:rPr>
          <w:rStyle w:val="StyleUnderline"/>
        </w:rPr>
        <w:t>.</w:t>
      </w:r>
      <w:r w:rsidRPr="00445456">
        <w:t xml:space="preserve"> </w:t>
      </w:r>
      <w:proofErr w:type="gramStart"/>
      <w:r w:rsidRPr="004C38F3">
        <w:t>It’s</w:t>
      </w:r>
      <w:proofErr w:type="gramEnd"/>
      <w:r w:rsidRPr="004C38F3">
        <w:t xml:space="preserve"> latest example of how </w:t>
      </w:r>
      <w:r w:rsidRPr="00482BEA">
        <w:rPr>
          <w:rStyle w:val="Emphasis"/>
          <w:highlight w:val="yellow"/>
        </w:rPr>
        <w:t>partisanship and polarization</w:t>
      </w:r>
      <w:r w:rsidRPr="00482BEA">
        <w:rPr>
          <w:rStyle w:val="StyleUnderline"/>
          <w:highlight w:val="yellow"/>
        </w:rPr>
        <w:t xml:space="preserve"> </w:t>
      </w:r>
      <w:r w:rsidRPr="004C38F3">
        <w:rPr>
          <w:rStyle w:val="StyleUnderline"/>
        </w:rPr>
        <w:t xml:space="preserve">on Capitol Hill have </w:t>
      </w:r>
      <w:r w:rsidRPr="00482BEA">
        <w:rPr>
          <w:rStyle w:val="Emphasis"/>
          <w:highlight w:val="yellow"/>
        </w:rPr>
        <w:t>hamstrung</w:t>
      </w:r>
      <w:r w:rsidRPr="00815073">
        <w:rPr>
          <w:rStyle w:val="Emphasis"/>
        </w:rPr>
        <w:t xml:space="preserve"> Congress’ </w:t>
      </w:r>
      <w:r w:rsidRPr="00482BEA">
        <w:rPr>
          <w:rStyle w:val="Emphasis"/>
          <w:highlight w:val="yellow"/>
        </w:rPr>
        <w:t>ability to</w:t>
      </w:r>
      <w:r w:rsidRPr="00815073">
        <w:rPr>
          <w:rStyle w:val="Emphasis"/>
        </w:rPr>
        <w:t xml:space="preserve"> meet the moment and </w:t>
      </w:r>
      <w:r w:rsidRPr="00482BEA">
        <w:rPr>
          <w:rStyle w:val="Emphasis"/>
          <w:highlight w:val="yellow"/>
        </w:rPr>
        <w:t>respond</w:t>
      </w:r>
      <w:r w:rsidRPr="00815073">
        <w:rPr>
          <w:rStyle w:val="Emphasis"/>
        </w:rPr>
        <w:t xml:space="preserve"> meaningfully </w:t>
      </w:r>
      <w:r w:rsidRPr="00482BEA">
        <w:rPr>
          <w:rStyle w:val="Emphasis"/>
          <w:highlight w:val="yellow"/>
        </w:rPr>
        <w:t>to public opinion</w:t>
      </w:r>
      <w:r w:rsidRPr="00482BEA">
        <w:rPr>
          <w:rStyle w:val="StyleUnderline"/>
          <w:highlight w:val="yellow"/>
        </w:rPr>
        <w:t>.</w:t>
      </w:r>
      <w:r w:rsidRPr="004C38F3">
        <w:t xml:space="preserve"> Major changes in </w:t>
      </w:r>
      <w:r w:rsidRPr="00482BEA">
        <w:rPr>
          <w:rStyle w:val="StyleUnderline"/>
          <w:highlight w:val="yellow"/>
        </w:rPr>
        <w:t>policing policy appear likely to join gun control and immigration as social issues where even with</w:t>
      </w:r>
      <w:r w:rsidRPr="004C38F3">
        <w:rPr>
          <w:rStyle w:val="StyleUnderline"/>
        </w:rPr>
        <w:t xml:space="preserve"> Americans’ overwhelming </w:t>
      </w:r>
      <w:r w:rsidRPr="00482BEA">
        <w:rPr>
          <w:rStyle w:val="StyleUnderline"/>
          <w:highlight w:val="yellow"/>
        </w:rPr>
        <w:t xml:space="preserve">support, their elected representatives are unable or unwilling to go along, </w:t>
      </w:r>
      <w:r w:rsidRPr="004C38F3">
        <w:rPr>
          <w:rStyle w:val="StyleUnderline"/>
        </w:rPr>
        <w:t>especially when President Donald Trump is indifferent or opposed.</w:t>
      </w:r>
      <w:r>
        <w:rPr>
          <w:rStyle w:val="StyleUnderline"/>
        </w:rPr>
        <w:t xml:space="preserve"> </w:t>
      </w:r>
      <w:r w:rsidRPr="004C38F3">
        <w:t xml:space="preserve">“In this moment, as it was with gun violence and immigration reform, we don’t know where the president really is,” said Sen. Chris Coons, D-Del., who weeks ago was expressing skepticism weeks ago about a breakthrough. “If this were the first time we were in this situation, I’d be more hopeful,” he said then. </w:t>
      </w:r>
      <w:r w:rsidRPr="00482BEA">
        <w:rPr>
          <w:rStyle w:val="StyleUnderline"/>
          <w:highlight w:val="yellow"/>
        </w:rPr>
        <w:t>Democrats don’t trust McConnell</w:t>
      </w:r>
      <w:r>
        <w:rPr>
          <w:rStyle w:val="StyleUnderline"/>
        </w:rPr>
        <w:t xml:space="preserve"> </w:t>
      </w:r>
      <w:proofErr w:type="gramStart"/>
      <w:r w:rsidRPr="004C38F3">
        <w:t>The</w:t>
      </w:r>
      <w:proofErr w:type="gramEnd"/>
      <w:r w:rsidRPr="004C38F3">
        <w:t xml:space="preserve"> bipartisan outcry over the deaths of George Floyd and other Black Americans appeared to be a chance for Congress to reshape its reputation. Polls showed nearly all Americans in a favor of some measure of change to the criminal justice system, and both chambers moved quickly to draft legislation. There were common elements in the House Democratic proposal and the Senate Republican bill, including a national database of use-of-force incidents by law enforcement and restrictions on police chokeholds. But efforts to bridge the divides bogged down in a predictable fight over process and exposed again how little trust there is between the Senate’s leaders, Mitch McConnell, R-Ky., and Chuck Schumer, D-N.Y. McConnell said </w:t>
      </w:r>
      <w:r w:rsidRPr="00482BEA">
        <w:rPr>
          <w:rStyle w:val="Emphasis"/>
          <w:highlight w:val="yellow"/>
        </w:rPr>
        <w:t>Democrats refused</w:t>
      </w:r>
      <w:r w:rsidRPr="00482BEA">
        <w:rPr>
          <w:rStyle w:val="StyleUnderline"/>
          <w:highlight w:val="yellow"/>
        </w:rPr>
        <w:t xml:space="preserve"> to take him at his word</w:t>
      </w:r>
      <w:r w:rsidRPr="004C38F3">
        <w:rPr>
          <w:rStyle w:val="StyleUnderline"/>
        </w:rPr>
        <w:t xml:space="preserve"> that he was willing to negotiate over the final bill, and he pitched a supposedly fair and freewheeling floor debate. Schumer and other D</w:t>
      </w:r>
      <w:r w:rsidRPr="004C38F3">
        <w:t xml:space="preserve">emocrats saw little that was genuine in McConnell’s </w:t>
      </w:r>
      <w:r w:rsidRPr="004C38F3">
        <w:rPr>
          <w:rStyle w:val="StyleUnderline"/>
        </w:rPr>
        <w:t>overtures, noting that during his tenure as GOP leader, the sharp-elbowed Kentucky Republican has permitted almost no open floor debate on legislation.</w:t>
      </w:r>
      <w:r w:rsidRPr="004C38F3">
        <w:t xml:space="preserve"> Deadlock illustrates broken system </w:t>
      </w:r>
      <w:proofErr w:type="gramStart"/>
      <w:r w:rsidRPr="004C38F3">
        <w:t>The</w:t>
      </w:r>
      <w:proofErr w:type="gramEnd"/>
      <w:r w:rsidRPr="004C38F3">
        <w:t xml:space="preserve"> swift rise and fall of prospects for the police bill showed how </w:t>
      </w:r>
      <w:r w:rsidRPr="00482BEA">
        <w:rPr>
          <w:rStyle w:val="StyleUnderline"/>
          <w:highlight w:val="yellow"/>
        </w:rPr>
        <w:t>lawmakers</w:t>
      </w:r>
      <w:r w:rsidRPr="004C38F3">
        <w:rPr>
          <w:rStyle w:val="StyleUnderline"/>
        </w:rPr>
        <w:t xml:space="preserve"> are often </w:t>
      </w:r>
      <w:r w:rsidRPr="00482BEA">
        <w:rPr>
          <w:rStyle w:val="StyleUnderline"/>
          <w:highlight w:val="yellow"/>
        </w:rPr>
        <w:t>driven</w:t>
      </w:r>
      <w:r w:rsidRPr="004C38F3">
        <w:rPr>
          <w:rStyle w:val="StyleUnderline"/>
        </w:rPr>
        <w:t xml:space="preserve"> more </w:t>
      </w:r>
      <w:r w:rsidRPr="00482BEA">
        <w:rPr>
          <w:rStyle w:val="StyleUnderline"/>
          <w:highlight w:val="yellow"/>
        </w:rPr>
        <w:t>by</w:t>
      </w:r>
      <w:r w:rsidRPr="004C38F3">
        <w:rPr>
          <w:rStyle w:val="StyleUnderline"/>
        </w:rPr>
        <w:t xml:space="preserve"> the views of their </w:t>
      </w:r>
      <w:r w:rsidRPr="00482BEA">
        <w:rPr>
          <w:rStyle w:val="StyleUnderline"/>
          <w:highlight w:val="yellow"/>
        </w:rPr>
        <w:t>parties’ hard-liners</w:t>
      </w:r>
      <w:r w:rsidRPr="004C38F3">
        <w:rPr>
          <w:rStyle w:val="StyleUnderline"/>
        </w:rPr>
        <w:t xml:space="preserve"> </w:t>
      </w:r>
      <w:r w:rsidRPr="00482BEA">
        <w:rPr>
          <w:rStyle w:val="StyleUnderline"/>
          <w:highlight w:val="yellow"/>
        </w:rPr>
        <w:t>than</w:t>
      </w:r>
      <w:r w:rsidRPr="004C38F3">
        <w:rPr>
          <w:rStyle w:val="StyleUnderline"/>
        </w:rPr>
        <w:t xml:space="preserve"> overall </w:t>
      </w:r>
      <w:r w:rsidRPr="00482BEA">
        <w:rPr>
          <w:rStyle w:val="StyleUnderline"/>
          <w:highlight w:val="yellow"/>
        </w:rPr>
        <w:t>public opinion.</w:t>
      </w:r>
      <w:r w:rsidRPr="004C38F3">
        <w:t xml:space="preserve"> “The incentive structure is misaligned for compromise. </w:t>
      </w:r>
      <w:proofErr w:type="gramStart"/>
      <w:r w:rsidRPr="004C38F3">
        <w:t>That’s</w:t>
      </w:r>
      <w:proofErr w:type="gramEnd"/>
      <w:r w:rsidRPr="004C38F3">
        <w:t xml:space="preserve"> the reality of it. </w:t>
      </w:r>
      <w:r w:rsidRPr="004C38F3">
        <w:rPr>
          <w:rStyle w:val="StyleUnderline"/>
        </w:rPr>
        <w:t xml:space="preserve">Members are more likely to be rewarded electorally for </w:t>
      </w:r>
      <w:r w:rsidRPr="00482BEA">
        <w:rPr>
          <w:rStyle w:val="StyleUnderline"/>
          <w:highlight w:val="yellow"/>
        </w:rPr>
        <w:t>representing their base primary voters</w:t>
      </w:r>
      <w:r w:rsidRPr="004C38F3">
        <w:rPr>
          <w:rStyle w:val="StyleUnderline"/>
        </w:rPr>
        <w:t xml:space="preserve"> than for reaching out to voters in the middle,”</w:t>
      </w:r>
      <w:r w:rsidRPr="004C38F3">
        <w:t xml:space="preserve"> said Michael Steel, who was a top aide to former House Speaker John Boehner, R-Ohio. “The giants of yesteryear are remembered as such because voters rewarded them for successfully legislating. And that just seems to be less and less the case.” Americans support change Public support for </w:t>
      </w:r>
      <w:proofErr w:type="gramStart"/>
      <w:r w:rsidRPr="004C38F3">
        <w:t>some kind of policing</w:t>
      </w:r>
      <w:proofErr w:type="gramEnd"/>
      <w:r w:rsidRPr="004C38F3">
        <w:t xml:space="preserve"> overhaul after Floyd’s death is overwhelming. An Associated Press-NORC Center for Public Affairs Research poll shows 29% of Americans say the criminal justice system needs a complete overhaul, 40% say it needs major changes and 25% say it needs minor changes. There are other high-profile examples where public support has been unable to overcome partisanship in Congress — most notably on gun control. An AP-NORC survey from March 2019 found 83% of Americans in favor of a federal law requiring background checks on all potential gun buyers. Trump has also supported the idea. But gun control legislation has gone nowhere in Washington. The parties have also failed to make progress in overhauling immigration laws, despite broad public support. The most overwhelmingly popular measure — granting legal protections to young people brought to the U.S. illegally as children — has gotten caught in the fray, with hundreds of thousands of such “Dreamer” immigrants caught in legal limbo. Trump missing from conversation This gridlock has been exacerbated by Trump’s reputation on Capitol Hill as an unreliable negotiating partner on major issues. On policing, he spoke generally about supporting legislation but exerted little political capital when the process hit a roadblock. “To do really hard things you always need a president leaning in and engaged,” said Brendan Buck, a top aide to former Speaker Paul Ryan, R-Wis., during Trump’s first two years in office. “And on the really hard things he has not shown a willingness to get engaged.” Democrats pin hopes on November election </w:t>
      </w:r>
      <w:proofErr w:type="gramStart"/>
      <w:r w:rsidRPr="004C38F3">
        <w:t>The</w:t>
      </w:r>
      <w:proofErr w:type="gramEnd"/>
      <w:r w:rsidRPr="004C38F3">
        <w:t xml:space="preserve"> police debate also suffered from the realities of the political calendar. With the Congressional Black Caucus, progressive activists and the civil rights community all calling the Republican bill too weak to be salvaged, some </w:t>
      </w:r>
      <w:r w:rsidRPr="00482BEA">
        <w:rPr>
          <w:rStyle w:val="StyleUnderline"/>
          <w:highlight w:val="yellow"/>
        </w:rPr>
        <w:t>Democrats saw little incentive to give ground now</w:t>
      </w:r>
      <w:r w:rsidRPr="004C38F3">
        <w:rPr>
          <w:rStyle w:val="StyleUnderline"/>
        </w:rPr>
        <w:t xml:space="preserve"> when they might be able to get more </w:t>
      </w:r>
      <w:r w:rsidRPr="00482BEA">
        <w:rPr>
          <w:rStyle w:val="StyleUnderline"/>
          <w:highlight w:val="yellow"/>
        </w:rPr>
        <w:t>if</w:t>
      </w:r>
      <w:r w:rsidRPr="004C38F3">
        <w:rPr>
          <w:rStyle w:val="StyleUnderline"/>
        </w:rPr>
        <w:t xml:space="preserve"> </w:t>
      </w:r>
      <w:r w:rsidRPr="00482BEA">
        <w:rPr>
          <w:rStyle w:val="StyleUnderline"/>
          <w:highlight w:val="yellow"/>
        </w:rPr>
        <w:t>their</w:t>
      </w:r>
      <w:r w:rsidRPr="004C38F3">
        <w:rPr>
          <w:rStyle w:val="StyleUnderline"/>
        </w:rPr>
        <w:t xml:space="preserve"> party has </w:t>
      </w:r>
      <w:r w:rsidRPr="00482BEA">
        <w:rPr>
          <w:rStyle w:val="StyleUnderline"/>
          <w:highlight w:val="yellow"/>
        </w:rPr>
        <w:t>sweeping successes in</w:t>
      </w:r>
      <w:r w:rsidRPr="004C38F3">
        <w:rPr>
          <w:rStyle w:val="StyleUnderline"/>
        </w:rPr>
        <w:t xml:space="preserve"> the </w:t>
      </w:r>
      <w:r w:rsidRPr="00482BEA">
        <w:rPr>
          <w:rStyle w:val="StyleUnderline"/>
          <w:highlight w:val="yellow"/>
        </w:rPr>
        <w:t>November</w:t>
      </w:r>
      <w:r w:rsidRPr="004C38F3">
        <w:rPr>
          <w:rStyle w:val="StyleUnderline"/>
        </w:rPr>
        <w:t xml:space="preserve"> elections, now just over four months away.</w:t>
      </w:r>
    </w:p>
    <w:p w14:paraId="7304E2F4" w14:textId="09983A54" w:rsidR="007C4AD4" w:rsidRDefault="007C4AD4" w:rsidP="00D86E4D">
      <w:pPr>
        <w:pStyle w:val="Heading3"/>
      </w:pPr>
      <w:r>
        <w:t>U – AT other controversies</w:t>
      </w:r>
    </w:p>
    <w:p w14:paraId="68466FFF" w14:textId="34B86BB1" w:rsidR="007C4AD4" w:rsidRDefault="007C4AD4" w:rsidP="007C4AD4">
      <w:pPr>
        <w:pStyle w:val="Heading4"/>
      </w:pPr>
      <w:r>
        <w:t>Controversies will get resolved now</w:t>
      </w:r>
    </w:p>
    <w:p w14:paraId="220843B6" w14:textId="1071F17E" w:rsidR="005F0B96" w:rsidRDefault="005F0B96" w:rsidP="005F0B96">
      <w:r w:rsidRPr="005F0B96">
        <w:rPr>
          <w:rStyle w:val="Style13ptBold"/>
        </w:rPr>
        <w:t>Cohen 6-30</w:t>
      </w:r>
      <w:r>
        <w:t xml:space="preserve">-2020 (Rachel, “Republicans, Democrats Find Common Ground with NDAA,” </w:t>
      </w:r>
      <w:r w:rsidRPr="005F0B96">
        <w:rPr>
          <w:i/>
          <w:iCs/>
        </w:rPr>
        <w:t>Air Force Mag</w:t>
      </w:r>
      <w:r>
        <w:t xml:space="preserve">, </w:t>
      </w:r>
      <w:hyperlink r:id="rId16" w:history="1">
        <w:r w:rsidRPr="00E01142">
          <w:rPr>
            <w:rStyle w:val="Hyperlink"/>
          </w:rPr>
          <w:t>https://www.airforcemag.com/republicans-democrats-find-common-ground-with-ndaa/)//BB</w:t>
        </w:r>
      </w:hyperlink>
    </w:p>
    <w:p w14:paraId="1A3B0621" w14:textId="77777777" w:rsidR="007C4AD4" w:rsidRDefault="007C4AD4" w:rsidP="007C4AD4"/>
    <w:p w14:paraId="4D6112E1" w14:textId="4B5801DF" w:rsidR="007C4AD4" w:rsidRDefault="007C4AD4" w:rsidP="007C4AD4">
      <w:r>
        <w:t xml:space="preserve">Rep. Adam Smith (D-Wash.), tried to pack Democratic priorities into his committee’s version of the fiscal 2021 defense policy bill—though not enough, according to some progressives and policy advocates—and ultimately came up with legislation that will spark fewer fireworks than last year. He argues </w:t>
      </w:r>
      <w:proofErr w:type="gramStart"/>
      <w:r>
        <w:t>it’s</w:t>
      </w:r>
      <w:proofErr w:type="gramEnd"/>
      <w:r>
        <w:t xml:space="preserve"> not because Democrats backed down, but because </w:t>
      </w:r>
      <w:r w:rsidRPr="00CB29E5">
        <w:rPr>
          <w:rStyle w:val="StyleUnderline"/>
        </w:rPr>
        <w:t>many of the hot-button issues</w:t>
      </w:r>
      <w:r>
        <w:t xml:space="preserve"> either didn’t come up or weren’t worth relitigating.</w:t>
      </w:r>
      <w:r w:rsidR="00CB29E5">
        <w:t xml:space="preserve"> </w:t>
      </w:r>
      <w:r>
        <w:t xml:space="preserve">“By and large, those </w:t>
      </w:r>
      <w:r w:rsidRPr="00CB29E5">
        <w:rPr>
          <w:rStyle w:val="StyleUnderline"/>
        </w:rPr>
        <w:t>have been resolved</w:t>
      </w:r>
      <w:r>
        <w:t xml:space="preserve">,” Smith told reporters during a June 30 Defense Writers Group event. “Not all of them have been resolved to my satisfaction, but nothing has changed in terms of the control of the Senate, the control of the White House, control of the House. </w:t>
      </w:r>
      <w:r w:rsidRPr="00CB29E5">
        <w:rPr>
          <w:rStyle w:val="StyleUnderline"/>
        </w:rPr>
        <w:t>We fought those battles, we see the outcome, and so there is not the necessity to fight them again</w:t>
      </w:r>
      <w:r>
        <w:t>, in many instances.”</w:t>
      </w:r>
      <w:r w:rsidR="00CB29E5">
        <w:t xml:space="preserve"> </w:t>
      </w:r>
      <w:r w:rsidRPr="00CB29E5">
        <w:rPr>
          <w:rStyle w:val="StyleUnderline"/>
        </w:rPr>
        <w:t xml:space="preserve">Capitol Hill in 2019 fought </w:t>
      </w:r>
      <w:r>
        <w:t>over how robustly to fund the military and related agencies, after the topline figure swung from $700 billion to $750 billion over the course of a few months. National security ultimately received $738 billion for fiscal 2020.</w:t>
      </w:r>
      <w:r w:rsidR="00CB29E5">
        <w:t xml:space="preserve"> </w:t>
      </w:r>
      <w:r w:rsidRPr="00CB29E5">
        <w:rPr>
          <w:rStyle w:val="StyleUnderline"/>
        </w:rPr>
        <w:t xml:space="preserve">Some Republicans may think it’s still too low and some Democrats too </w:t>
      </w:r>
      <w:proofErr w:type="gramStart"/>
      <w:r w:rsidRPr="00CB29E5">
        <w:rPr>
          <w:rStyle w:val="StyleUnderline"/>
        </w:rPr>
        <w:t>high, but</w:t>
      </w:r>
      <w:proofErr w:type="gramEnd"/>
      <w:r w:rsidRPr="00CB29E5">
        <w:rPr>
          <w:rStyle w:val="StyleUnderline"/>
        </w:rPr>
        <w:t xml:space="preserve"> settling on the overall spending number </w:t>
      </w:r>
      <w:r w:rsidRPr="00CB29E5">
        <w:rPr>
          <w:rStyle w:val="Emphasis"/>
        </w:rPr>
        <w:t>isn’t a problem this time</w:t>
      </w:r>
      <w:r>
        <w:t>. Congress agreed on a topline of about $741 billion for fiscal 2021 in a funding deal last year.</w:t>
      </w:r>
      <w:r w:rsidR="00CB29E5">
        <w:t xml:space="preserve"> </w:t>
      </w:r>
      <w:r>
        <w:t>“I do understand and respect that progressives want to see that number cut,” Smith said. “That’s a conversation we will have in the future, but for this year, that’s the number we’re marking to.”</w:t>
      </w:r>
      <w:r w:rsidR="00CB29E5">
        <w:t xml:space="preserve"> </w:t>
      </w:r>
      <w:r>
        <w:t>HASC’s 2020 legislation tried to shrink nuclear weapons funding, lower spending on fighter jets, block the Trump administration from spending Pentagon dollars on a wall along the southern U.S. border, and more. Those disagreements have largely dissipated in the name of cooperation.</w:t>
      </w:r>
      <w:r w:rsidR="00CB29E5">
        <w:t xml:space="preserve"> </w:t>
      </w:r>
      <w:r>
        <w:t xml:space="preserve">“We had differences of opinion on the low-yield nuclear weapon. That battle has been lost, and that system has gone forward,” Smith said. “There is no money for the wall in FY ’21, so that fight did not present itself. </w:t>
      </w:r>
      <w:proofErr w:type="gramStart"/>
      <w:r>
        <w:t>So</w:t>
      </w:r>
      <w:proofErr w:type="gramEnd"/>
      <w:r>
        <w:t xml:space="preserve"> it’s not so much a conscious choice to say, ah, let’s just not fight it. We fought it, we resolved most of those issues. And </w:t>
      </w:r>
      <w:proofErr w:type="gramStart"/>
      <w:r>
        <w:t>so</w:t>
      </w:r>
      <w:proofErr w:type="gramEnd"/>
      <w:r>
        <w:t xml:space="preserve"> I think there’s a greater possibility of getting a bipartisan bill.”</w:t>
      </w:r>
      <w:r w:rsidR="00CB29E5">
        <w:t xml:space="preserve"> </w:t>
      </w:r>
      <w:r>
        <w:t>Still, certain issues, like how to deal with the family of industrial “forever chemicals” known as PFAS, are expected to remain sticking points. Smith did not comment on the internal deliberations over how the committee ultimately decided to allocate the $741 billion.</w:t>
      </w:r>
      <w:r w:rsidR="00CB29E5">
        <w:t xml:space="preserve"> </w:t>
      </w:r>
      <w:r>
        <w:t>Continuing the nearly six-decade-long tradition of passing an annual National Defense Authorization Act is more important than sticking to partisan wish lists, he suggested, particularly in an era when the executive branch has an outsized influence over the federal government.</w:t>
      </w:r>
      <w:r w:rsidR="00CB29E5">
        <w:t xml:space="preserve"> </w:t>
      </w:r>
      <w:r>
        <w:t>“I want to find a way to make sure that Congress continues to express its opinion by passing this bill every year,” Smith said.</w:t>
      </w:r>
      <w:r w:rsidR="00CB29E5">
        <w:t xml:space="preserve"> </w:t>
      </w:r>
      <w:r>
        <w:t>Ranking Member Rep. Mac Thornberry (R-Texas) recently noted that the 2021 bill “is not the bill I would have written, but on the whole, it is one I agree with and can support.” He touted provisions like a 3-percent pay raise for troops, creation of an Indo-Pacific Deterrence Initiative, additional resources to deal with the coronavirus pandemic, and a boost in research and development spending.</w:t>
      </w:r>
      <w:r w:rsidR="00CB29E5">
        <w:t xml:space="preserve"> </w:t>
      </w:r>
      <w:r>
        <w:t>“</w:t>
      </w:r>
      <w:r w:rsidRPr="00CB29E5">
        <w:rPr>
          <w:rStyle w:val="StyleUnderline"/>
        </w:rPr>
        <w:t xml:space="preserve">Nothing in this bill or its Senate companion is </w:t>
      </w:r>
      <w:r w:rsidRPr="00CB29E5">
        <w:rPr>
          <w:rStyle w:val="Emphasis"/>
        </w:rPr>
        <w:t>so controversial</w:t>
      </w:r>
      <w:r w:rsidRPr="00CB29E5">
        <w:rPr>
          <w:rStyle w:val="StyleUnderline"/>
        </w:rPr>
        <w:t xml:space="preserve"> that we cannot come to an agreement before the end of the fiscal year</w:t>
      </w:r>
      <w:r>
        <w:t>,” Thornberry said.</w:t>
      </w:r>
    </w:p>
    <w:p w14:paraId="71A8E139" w14:textId="25100C1D" w:rsidR="00DE00DB" w:rsidRDefault="005F0B96" w:rsidP="00DE00DB">
      <w:pPr>
        <w:pStyle w:val="Heading4"/>
      </w:pPr>
      <w:r>
        <w:t>NDAA will avoid controversies now</w:t>
      </w:r>
    </w:p>
    <w:p w14:paraId="76D52BE2" w14:textId="580D3B9D" w:rsidR="00DE00DB" w:rsidRDefault="00DE00DB" w:rsidP="00DE00DB">
      <w:pPr>
        <w:rPr>
          <w:rStyle w:val="Hyperlink"/>
        </w:rPr>
      </w:pPr>
      <w:r w:rsidRPr="00102010">
        <w:rPr>
          <w:rStyle w:val="Style13ptBold"/>
        </w:rPr>
        <w:t>Spinelli 4/16</w:t>
      </w:r>
      <w:r>
        <w:t xml:space="preserve">/20 Dan Spinelli is a reporter in Mother Jones’ DC bureau who covers national security. POLITICS APRIL 16, 2020 Progressives Are Going to Hate This Year’s Defense Spending Bill, </w:t>
      </w:r>
      <w:hyperlink r:id="rId17" w:history="1">
        <w:r w:rsidRPr="007663DA">
          <w:rPr>
            <w:rStyle w:val="Hyperlink"/>
          </w:rPr>
          <w:t>https://www.motherjones.com/politics/2020/04/ndaa-coronavirus-pentagon-pandemic/</w:t>
        </w:r>
      </w:hyperlink>
    </w:p>
    <w:p w14:paraId="0EB4DB91" w14:textId="77777777" w:rsidR="00CB29E5" w:rsidRDefault="00CB29E5" w:rsidP="00DE00DB"/>
    <w:p w14:paraId="464C215E" w14:textId="325C34A7" w:rsidR="00DE00DB" w:rsidRPr="007C4AD4" w:rsidRDefault="00DE00DB" w:rsidP="007C4AD4">
      <w:r w:rsidRPr="00102010">
        <w:t>But structural obstacles—including a lengthy, coronavirus-caused delay that is expected to push the passage of the bill into the next fiscal year—will probably make any significant changes near impossible. “</w:t>
      </w:r>
      <w:r w:rsidRPr="00482BEA">
        <w:rPr>
          <w:rStyle w:val="StyleUnderline"/>
          <w:highlight w:val="yellow"/>
        </w:rPr>
        <w:t>There will</w:t>
      </w:r>
      <w:r w:rsidRPr="00102010">
        <w:t xml:space="preserve"> probably </w:t>
      </w:r>
      <w:r w:rsidRPr="00482BEA">
        <w:rPr>
          <w:rStyle w:val="StyleUnderline"/>
          <w:highlight w:val="yellow"/>
        </w:rPr>
        <w:t>be a prejudice within</w:t>
      </w:r>
      <w:r w:rsidRPr="00102010">
        <w:t xml:space="preserve"> the leadership and the </w:t>
      </w:r>
      <w:r w:rsidRPr="00482BEA">
        <w:rPr>
          <w:rStyle w:val="StyleUnderline"/>
          <w:highlight w:val="yellow"/>
        </w:rPr>
        <w:t xml:space="preserve">Congress to dispense with the NDAA as </w:t>
      </w:r>
      <w:r w:rsidRPr="00482BEA">
        <w:rPr>
          <w:rStyle w:val="Emphasis"/>
          <w:highlight w:val="yellow"/>
        </w:rPr>
        <w:t>expeditiously as possible</w:t>
      </w:r>
      <w:r w:rsidRPr="00102010">
        <w:t xml:space="preserve">,” Bill Hartung, director of the Center for International Policy’s Arms and Security Program, told me. Hartung is one of many advocates for a slimmer defense budget who views the pandemic as an appropriate moment to reset the eternal debate over how to spend the Pentagon’s money. But, </w:t>
      </w:r>
      <w:r w:rsidRPr="00482BEA">
        <w:rPr>
          <w:rStyle w:val="StyleUnderline"/>
          <w:highlight w:val="yellow"/>
        </w:rPr>
        <w:t>because of the truncated schedule lawmakers now face,</w:t>
      </w:r>
      <w:r w:rsidRPr="00102010">
        <w:rPr>
          <w:rStyle w:val="StyleUnderline"/>
        </w:rPr>
        <w:t xml:space="preserve"> </w:t>
      </w:r>
      <w:r w:rsidRPr="00482BEA">
        <w:rPr>
          <w:rStyle w:val="StyleUnderline"/>
          <w:highlight w:val="yellow"/>
        </w:rPr>
        <w:t xml:space="preserve">he </w:t>
      </w:r>
      <w:proofErr w:type="gramStart"/>
      <w:r w:rsidRPr="00482BEA">
        <w:rPr>
          <w:rStyle w:val="StyleUnderline"/>
          <w:highlight w:val="yellow"/>
        </w:rPr>
        <w:t>doesn’t</w:t>
      </w:r>
      <w:proofErr w:type="gramEnd"/>
      <w:r w:rsidRPr="00482BEA">
        <w:rPr>
          <w:rStyle w:val="StyleUnderline"/>
          <w:highlight w:val="yellow"/>
        </w:rPr>
        <w:t xml:space="preserve"> expect reformers will have</w:t>
      </w:r>
      <w:r w:rsidRPr="00102010">
        <w:t xml:space="preserve"> as </w:t>
      </w:r>
      <w:r w:rsidRPr="00482BEA">
        <w:rPr>
          <w:rStyle w:val="StyleUnderline"/>
          <w:highlight w:val="yellow"/>
        </w:rPr>
        <w:t>many opportunities</w:t>
      </w:r>
      <w:r w:rsidRPr="00102010">
        <w:t xml:space="preserve"> as last year </w:t>
      </w:r>
      <w:r w:rsidRPr="00482BEA">
        <w:rPr>
          <w:rStyle w:val="StyleUnderline"/>
          <w:highlight w:val="yellow"/>
        </w:rPr>
        <w:t>to attempt to amend the NDAA</w:t>
      </w:r>
      <w:r w:rsidRPr="00102010">
        <w:t xml:space="preserve">. Progressive advocates who are in touch with the committee staff crafting the House version of the bill have also tempered their expectations. “It is very, very likely we’re going to see an NDAA that reflects business as usual,” a source affiliated with a group that works on military issues told me, adding that this year’s legislation “is just not designed” to encompass the vision progressives had for last year’s bill. The primary architect of the </w:t>
      </w:r>
      <w:proofErr w:type="spellStart"/>
      <w:r w:rsidRPr="00102010">
        <w:t>the</w:t>
      </w:r>
      <w:proofErr w:type="spellEnd"/>
      <w:r w:rsidRPr="00102010">
        <w:t xml:space="preserve"> House bill will be Rep. Adam Smith (D-Wash.), who chairs the Armed Services Committee. Last year was his first time shepherding the NDAA process, and he was evidently no fan of how the debate unfolded. Liberal lawmakers stacked the bill with contentious policy provisions, resulting in a rare party-line vote in committee, zero Republican support from the rest of the House, and a compromise negotiation with the Senate that left progressive leaders like Sen. Bernie Sanders (I-Vt.) and Rep. Ro Khanna (D-Calif.) blasting the legislation’s “astonishing moral cowardice.” An exasperated Smith told Politico at the time that he would be “a lot more critical” in the future of lawmakers trying to insert amendments that were “not within our jurisdiction.” While the delay in moving forward with the NDAA could open the door to pandemic-related provisions that shore up the Pentagon’s response to the virus, </w:t>
      </w:r>
      <w:proofErr w:type="gramStart"/>
      <w:r w:rsidRPr="00102010">
        <w:t>it’s</w:t>
      </w:r>
      <w:proofErr w:type="gramEnd"/>
      <w:r w:rsidRPr="00102010">
        <w:t xml:space="preserve"> not likely the bill will be as expansive as in previous years. “I think </w:t>
      </w:r>
      <w:r w:rsidRPr="00482BEA">
        <w:rPr>
          <w:rStyle w:val="StyleUnderline"/>
          <w:highlight w:val="yellow"/>
        </w:rPr>
        <w:t xml:space="preserve">there is a </w:t>
      </w:r>
      <w:r w:rsidRPr="00482BEA">
        <w:rPr>
          <w:rStyle w:val="Emphasis"/>
          <w:highlight w:val="yellow"/>
        </w:rPr>
        <w:t>renewed resolve</w:t>
      </w:r>
      <w:r w:rsidRPr="00102010">
        <w:t xml:space="preserve">, certainly by both Adam and me, </w:t>
      </w:r>
      <w:r w:rsidRPr="00482BEA">
        <w:rPr>
          <w:rStyle w:val="StyleUnderline"/>
          <w:highlight w:val="yellow"/>
        </w:rPr>
        <w:t>to confine our bill to our issues, and not allow it to be a vehicle for</w:t>
      </w:r>
      <w:r w:rsidRPr="00102010">
        <w:t xml:space="preserve"> lots of </w:t>
      </w:r>
      <w:r w:rsidRPr="00482BEA">
        <w:rPr>
          <w:rStyle w:val="StyleUnderline"/>
          <w:highlight w:val="yellow"/>
        </w:rPr>
        <w:t>other wish lists</w:t>
      </w:r>
      <w:r w:rsidRPr="00102010">
        <w:t xml:space="preserve"> that are not able to make it through” other committees, Rep. Mac Thornberry (R-Texas), the committee’s top Republican, told Defense News earlier this month. “Having gone through last year, everybody has a better understanding of what is and is not doable with a Democratic House and a Republican Senate and a Republican president.” </w:t>
      </w:r>
    </w:p>
    <w:p w14:paraId="1D513402" w14:textId="77777777" w:rsidR="00331A25" w:rsidRPr="005A5BF0" w:rsidRDefault="00331A25" w:rsidP="00331A25">
      <w:pPr>
        <w:pStyle w:val="Heading3"/>
      </w:pPr>
      <w:r>
        <w:t>U - AT Trump veto</w:t>
      </w:r>
    </w:p>
    <w:p w14:paraId="4F44FF8D" w14:textId="77777777" w:rsidR="00331A25" w:rsidRDefault="00331A25" w:rsidP="00331A25">
      <w:pPr>
        <w:pStyle w:val="Heading4"/>
        <w:rPr>
          <w:rStyle w:val="Hyperlink"/>
        </w:rPr>
      </w:pPr>
      <w:r>
        <w:rPr>
          <w:rStyle w:val="Hyperlink"/>
        </w:rPr>
        <w:t>AT Trump veto</w:t>
      </w:r>
    </w:p>
    <w:p w14:paraId="250CA15C" w14:textId="09C1362A" w:rsidR="00331A25" w:rsidRDefault="00331A25" w:rsidP="00331A25">
      <w:proofErr w:type="spellStart"/>
      <w:r w:rsidRPr="00331A25">
        <w:rPr>
          <w:rStyle w:val="Style13ptBold"/>
        </w:rPr>
        <w:t>Kamarck</w:t>
      </w:r>
      <w:proofErr w:type="spellEnd"/>
      <w:r w:rsidRPr="00331A25">
        <w:rPr>
          <w:rStyle w:val="Style13ptBold"/>
        </w:rPr>
        <w:t xml:space="preserve"> 7-2</w:t>
      </w:r>
      <w:r>
        <w:t xml:space="preserve">-2020 (Elaine, “Cracks in the Republican Party establishment are getting bigger,” </w:t>
      </w:r>
      <w:r w:rsidRPr="00331A25">
        <w:rPr>
          <w:i/>
          <w:iCs/>
        </w:rPr>
        <w:t>Brookings</w:t>
      </w:r>
      <w:r>
        <w:t xml:space="preserve">, </w:t>
      </w:r>
      <w:hyperlink r:id="rId18" w:history="1">
        <w:r w:rsidRPr="00922A79">
          <w:rPr>
            <w:rStyle w:val="Hyperlink"/>
          </w:rPr>
          <w:t>https://www.brookings.edu/blog/fixgov/2020/07/02/cracks-in-the-republican-party-establishment-are-getting-bigger/)//BB</w:t>
        </w:r>
      </w:hyperlink>
    </w:p>
    <w:p w14:paraId="233A7C62" w14:textId="77777777" w:rsidR="00331A25" w:rsidRPr="00C2499D" w:rsidRDefault="00331A25" w:rsidP="00331A25"/>
    <w:p w14:paraId="25D2A6AE" w14:textId="5C66C431" w:rsidR="00331A25" w:rsidRDefault="00331A25" w:rsidP="00331A25">
      <w:r>
        <w:t xml:space="preserve">And with every drop in the polls, </w:t>
      </w:r>
      <w:r w:rsidRPr="00331A25">
        <w:rPr>
          <w:rStyle w:val="StyleUnderline"/>
        </w:rPr>
        <w:t>the cracks in Trump’s solid Republican Party grow larger. Take the issue of renaming military bases that were named after Confederate military leaders</w:t>
      </w:r>
      <w:r>
        <w:t xml:space="preserve">. In the wake of the George Floyd killing and the protests that followed, this long-festering, under-the-radar issue suddenly became a national </w:t>
      </w:r>
      <w:proofErr w:type="gramStart"/>
      <w:r>
        <w:t>issue, and</w:t>
      </w:r>
      <w:proofErr w:type="gramEnd"/>
      <w:r>
        <w:t xml:space="preserve"> began to play out in Congress via the National Defense Authorization Act (NDAA). The NDAA is an enormous piece of legislation funding the military and much of our national security infrastructure. Senator Elizabeth </w:t>
      </w:r>
      <w:r w:rsidRPr="00331A25">
        <w:rPr>
          <w:rStyle w:val="StyleUnderline"/>
        </w:rPr>
        <w:t>Warren</w:t>
      </w:r>
      <w:r>
        <w:t xml:space="preserve">, (D-Mass.) </w:t>
      </w:r>
      <w:r w:rsidRPr="00331A25">
        <w:rPr>
          <w:rStyle w:val="StyleUnderline"/>
        </w:rPr>
        <w:t>proposed an amendment to the bill in committee that would rename bases named after Confederate military commanders</w:t>
      </w:r>
      <w:r>
        <w:t xml:space="preserve">. </w:t>
      </w:r>
      <w:r w:rsidRPr="00331A25">
        <w:rPr>
          <w:rStyle w:val="StyleUnderline"/>
        </w:rPr>
        <w:t>Trump vowed to veto the bill</w:t>
      </w:r>
      <w:r>
        <w:t xml:space="preserve"> because of that one amendment. </w:t>
      </w:r>
      <w:r w:rsidRPr="00331A25">
        <w:rPr>
          <w:rStyle w:val="StyleUnderline"/>
        </w:rPr>
        <w:t>And yet, rather than falling in line</w:t>
      </w:r>
      <w:r>
        <w:t xml:space="preserve">, </w:t>
      </w:r>
      <w:r w:rsidRPr="00331A25">
        <w:rPr>
          <w:rStyle w:val="StyleUnderline"/>
        </w:rPr>
        <w:t>the bill passed</w:t>
      </w:r>
      <w:r>
        <w:t xml:space="preserve"> out of the Senate Armed Services Committee, a committee chaired by the conservative Senator Jim Inhofe (R-Okla.), </w:t>
      </w:r>
      <w:r w:rsidRPr="00331A25">
        <w:rPr>
          <w:rStyle w:val="StyleUnderline"/>
        </w:rPr>
        <w:t>by a vote of 25-2</w:t>
      </w:r>
      <w:r>
        <w:t xml:space="preserve">. </w:t>
      </w:r>
      <w:r w:rsidRPr="00331A25">
        <w:rPr>
          <w:rStyle w:val="StyleUnderline"/>
        </w:rPr>
        <w:t xml:space="preserve">And many Republican senators predict that the bill would pass with the amendment intact and </w:t>
      </w:r>
      <w:r w:rsidRPr="00331A25">
        <w:rPr>
          <w:rStyle w:val="Emphasis"/>
        </w:rPr>
        <w:t>have enough votes to override a presidential veto</w:t>
      </w:r>
      <w:r>
        <w:t>.</w:t>
      </w:r>
    </w:p>
    <w:p w14:paraId="094C8549" w14:textId="425CD066" w:rsidR="00B94DB7" w:rsidRDefault="00B94DB7" w:rsidP="00D86E4D">
      <w:pPr>
        <w:pStyle w:val="Heading3"/>
      </w:pPr>
      <w:r>
        <w:t xml:space="preserve">L </w:t>
      </w:r>
      <w:r w:rsidR="00EB1ABA">
        <w:t>–</w:t>
      </w:r>
      <w:r>
        <w:t xml:space="preserve"> </w:t>
      </w:r>
      <w:r w:rsidR="00EB1ABA">
        <w:t xml:space="preserve">CJR - </w:t>
      </w:r>
      <w:r>
        <w:t>NDAA-specific</w:t>
      </w:r>
    </w:p>
    <w:p w14:paraId="7B01B1DA" w14:textId="77777777" w:rsidR="00B94DB7" w:rsidRDefault="00B94DB7" w:rsidP="00B94DB7">
      <w:pPr>
        <w:pStyle w:val="Heading4"/>
      </w:pPr>
      <w:r>
        <w:t>CJR trades off with floor time for the NDAA</w:t>
      </w:r>
    </w:p>
    <w:p w14:paraId="0B10EB83" w14:textId="77777777" w:rsidR="00B94DB7" w:rsidRDefault="00B94DB7" w:rsidP="00B94DB7">
      <w:r>
        <w:t xml:space="preserve">Raju &amp; </w:t>
      </w:r>
      <w:proofErr w:type="spellStart"/>
      <w:r w:rsidRPr="00D86E4D">
        <w:rPr>
          <w:rStyle w:val="Style13ptBold"/>
        </w:rPr>
        <w:t>Foran</w:t>
      </w:r>
      <w:proofErr w:type="spellEnd"/>
      <w:r w:rsidRPr="00D86E4D">
        <w:rPr>
          <w:rStyle w:val="Style13ptBold"/>
        </w:rPr>
        <w:t xml:space="preserve"> 6-16</w:t>
      </w:r>
      <w:r>
        <w:t xml:space="preserve">-2020 (Manu Raju and Clare </w:t>
      </w:r>
      <w:proofErr w:type="spellStart"/>
      <w:r>
        <w:t>Foran</w:t>
      </w:r>
      <w:proofErr w:type="spellEnd"/>
      <w:r>
        <w:t xml:space="preserve">, CNN reporters Key Senate Republican pushes back on GOP leaders: 'Bad decision' to wait a month on police reform, CNN, </w:t>
      </w:r>
      <w:hyperlink r:id="rId19" w:history="1">
        <w:r w:rsidRPr="008D2948">
          <w:rPr>
            <w:rStyle w:val="Hyperlink"/>
          </w:rPr>
          <w:t>https://www.cnn.com/2020/06/15/politics/policing-reform-congress-latest/index.html)//BB</w:t>
        </w:r>
      </w:hyperlink>
    </w:p>
    <w:p w14:paraId="2327C90C" w14:textId="77777777" w:rsidR="00B94DB7" w:rsidRDefault="00B94DB7" w:rsidP="00B94DB7"/>
    <w:p w14:paraId="75C1528B" w14:textId="60753145" w:rsidR="00B94DB7" w:rsidRPr="00B94DB7" w:rsidRDefault="00B94DB7" w:rsidP="00B94DB7">
      <w:r>
        <w:t xml:space="preserve">Sen. John </w:t>
      </w:r>
      <w:r w:rsidRPr="004D2329">
        <w:rPr>
          <w:rStyle w:val="StyleUnderline"/>
        </w:rPr>
        <w:t>Cornyn</w:t>
      </w:r>
      <w:r>
        <w:t xml:space="preserve">, a member of Senate GOP leadership, </w:t>
      </w:r>
      <w:r w:rsidRPr="004D2329">
        <w:rPr>
          <w:rStyle w:val="StyleUnderline"/>
        </w:rPr>
        <w:t>said that he doesn't think there would be enough time to consider new police reform legislation on the Senate floor</w:t>
      </w:r>
      <w:r>
        <w:t xml:space="preserve"> before July 4, </w:t>
      </w:r>
      <w:r w:rsidRPr="004D2329">
        <w:rPr>
          <w:rStyle w:val="StyleUnderline"/>
        </w:rPr>
        <w:t xml:space="preserve">noting that the Senate will be </w:t>
      </w:r>
      <w:r w:rsidRPr="00B94DB7">
        <w:rPr>
          <w:rStyle w:val="Emphasis"/>
        </w:rPr>
        <w:t>consumed</w:t>
      </w:r>
      <w:r w:rsidRPr="004D2329">
        <w:rPr>
          <w:rStyle w:val="StyleUnderline"/>
        </w:rPr>
        <w:t xml:space="preserve"> with the annual defense authorization bill</w:t>
      </w:r>
      <w:r>
        <w:t xml:space="preserve"> for about two weeks before the holiday break. The Senate is currently considering a public lands bill and will vote on nominations this week. "I don't know whether there will be time" before July 4, Cornyn said. "</w:t>
      </w:r>
      <w:proofErr w:type="gramStart"/>
      <w:r>
        <w:t>So</w:t>
      </w:r>
      <w:proofErr w:type="gramEnd"/>
      <w:r>
        <w:t xml:space="preserve"> it may be a comeback exercise when we return in July." Thune earlier on Monday similarly said that given "what we have to do and the fact that it's not ready yet, I'd be surprised" if the policing bill comes to the floor before July 4. Thune said that could change if there's broad enough momentum behind the soon-to-be-unveiled Senate GOP legislative proposal but added that </w:t>
      </w:r>
      <w:r w:rsidRPr="004D2329">
        <w:rPr>
          <w:rStyle w:val="StyleUnderline"/>
        </w:rPr>
        <w:t>"at this moment" the bill will be considered on the floor "probably in the July work period</w:t>
      </w:r>
      <w:r>
        <w:t>."</w:t>
      </w:r>
    </w:p>
    <w:p w14:paraId="14889928" w14:textId="77777777" w:rsidR="00B94DB7" w:rsidRDefault="00B94DB7" w:rsidP="00B94DB7">
      <w:pPr>
        <w:pStyle w:val="Heading4"/>
      </w:pPr>
      <w:r>
        <w:t xml:space="preserve">This is as intrinsic as </w:t>
      </w:r>
      <w:proofErr w:type="gramStart"/>
      <w:r>
        <w:t>it’s</w:t>
      </w:r>
      <w:proofErr w:type="gramEnd"/>
      <w:r>
        <w:t xml:space="preserve"> going to get</w:t>
      </w:r>
    </w:p>
    <w:p w14:paraId="57685458" w14:textId="24EDC975" w:rsidR="00B94DB7" w:rsidRDefault="00B94DB7" w:rsidP="00B94DB7">
      <w:r w:rsidRPr="00B94DB7">
        <w:rPr>
          <w:rStyle w:val="Style13ptBold"/>
        </w:rPr>
        <w:t>Carney 6-16</w:t>
      </w:r>
      <w:r>
        <w:t>-2020 (</w:t>
      </w:r>
      <w:proofErr w:type="spellStart"/>
      <w:r>
        <w:t>Jordain</w:t>
      </w:r>
      <w:proofErr w:type="spellEnd"/>
      <w:r>
        <w:t xml:space="preserve">, “McConnell signals he will not negotiate police reform with Democrats before bringing up bill,” </w:t>
      </w:r>
      <w:r w:rsidRPr="00B94DB7">
        <w:rPr>
          <w:i/>
          <w:iCs/>
        </w:rPr>
        <w:t>The Hill</w:t>
      </w:r>
      <w:r>
        <w:t xml:space="preserve">, </w:t>
      </w:r>
      <w:hyperlink r:id="rId20" w:history="1">
        <w:r w:rsidRPr="00922A79">
          <w:rPr>
            <w:rStyle w:val="Hyperlink"/>
          </w:rPr>
          <w:t>https://thehill.com/homenews/senate/503002-mcconnell-signals-he-will-not-negotiate-police-reform-with-democrats-before)//BB</w:t>
        </w:r>
      </w:hyperlink>
    </w:p>
    <w:p w14:paraId="6582AE39" w14:textId="77777777" w:rsidR="00B94DB7" w:rsidRPr="001541ED" w:rsidRDefault="00B94DB7" w:rsidP="00B94DB7"/>
    <w:p w14:paraId="6DAC0326" w14:textId="4C47DB22" w:rsidR="00B94DB7" w:rsidRPr="00B94DB7" w:rsidRDefault="00B94DB7" w:rsidP="00B94DB7">
      <w:r w:rsidRPr="00B94DB7">
        <w:rPr>
          <w:rStyle w:val="StyleUnderline"/>
        </w:rPr>
        <w:t>Scott will unveil the GOP proposal</w:t>
      </w:r>
      <w:r>
        <w:t xml:space="preserve"> on Wednesday, </w:t>
      </w:r>
      <w:r w:rsidRPr="00B94DB7">
        <w:rPr>
          <w:rStyle w:val="StyleUnderline"/>
        </w:rPr>
        <w:t>roughly a week after McConnell</w:t>
      </w:r>
      <w:r>
        <w:t xml:space="preserve"> announced that he had </w:t>
      </w:r>
      <w:r w:rsidRPr="00B94DB7">
        <w:rPr>
          <w:rStyle w:val="StyleUnderline"/>
        </w:rPr>
        <w:t>tapped the</w:t>
      </w:r>
      <w:r>
        <w:t xml:space="preserve"> South Carolina senator, and </w:t>
      </w:r>
      <w:r w:rsidRPr="00B94DB7">
        <w:rPr>
          <w:rStyle w:val="StyleUnderline"/>
        </w:rPr>
        <w:t>only black Republican in the Senate, to lead negotiations within the caucus on coming up with a police reform bill</w:t>
      </w:r>
      <w:r>
        <w:t>. W</w:t>
      </w:r>
      <w:r w:rsidRPr="00B94DB7">
        <w:rPr>
          <w:rStyle w:val="StyleUnderline"/>
        </w:rPr>
        <w:t>hen, specifically, McConnell will bring up the GOP police reform proposal</w:t>
      </w:r>
      <w:r>
        <w:t xml:space="preserve">, which will be introduced on Wednesday, </w:t>
      </w:r>
      <w:r w:rsidRPr="00B94DB7">
        <w:rPr>
          <w:rStyle w:val="StyleUnderline"/>
        </w:rPr>
        <w:t>remains unclear</w:t>
      </w:r>
      <w:r>
        <w:t xml:space="preserve">. But </w:t>
      </w:r>
      <w:proofErr w:type="gramStart"/>
      <w:r>
        <w:t>he's</w:t>
      </w:r>
      <w:proofErr w:type="gramEnd"/>
      <w:r>
        <w:t xml:space="preserve"> expected to announce by Wednesday if </w:t>
      </w:r>
      <w:r w:rsidRPr="00B94DB7">
        <w:rPr>
          <w:rStyle w:val="StyleUnderline"/>
        </w:rPr>
        <w:t xml:space="preserve">the Senate will turn to it </w:t>
      </w:r>
      <w:r w:rsidRPr="00B94DB7">
        <w:rPr>
          <w:rStyle w:val="Emphasis"/>
          <w:sz w:val="40"/>
          <w:szCs w:val="40"/>
        </w:rPr>
        <w:t>or</w:t>
      </w:r>
      <w:r w:rsidRPr="00B94DB7">
        <w:rPr>
          <w:rStyle w:val="StyleUnderline"/>
        </w:rPr>
        <w:t xml:space="preserve"> a defense bill </w:t>
      </w:r>
      <w:r>
        <w:t xml:space="preserve">after they wrap a lands package and two judicial nominations. "In the morning I'll announce where we're going next. </w:t>
      </w:r>
      <w:r w:rsidRPr="00B94DB7">
        <w:rPr>
          <w:rStyle w:val="StyleUnderline"/>
        </w:rPr>
        <w:t xml:space="preserve">There are </w:t>
      </w:r>
      <w:r w:rsidRPr="00B94DB7">
        <w:rPr>
          <w:rStyle w:val="Emphasis"/>
          <w:sz w:val="30"/>
          <w:szCs w:val="30"/>
        </w:rPr>
        <w:t>two paths</w:t>
      </w:r>
      <w:r w:rsidRPr="00B94DB7">
        <w:rPr>
          <w:rStyle w:val="StyleUnderline"/>
        </w:rPr>
        <w:t xml:space="preserve"> that could be taken: One we could go to the NDAA, the other we could go to the</w:t>
      </w:r>
      <w:r>
        <w:t xml:space="preserve"> Tim Scott </w:t>
      </w:r>
      <w:r w:rsidRPr="00B94DB7">
        <w:rPr>
          <w:rStyle w:val="StyleUnderline"/>
        </w:rPr>
        <w:t>police bill</w:t>
      </w:r>
      <w:r>
        <w:t xml:space="preserve">, which is close to being finished," McConnell told reporters, referring to the National Defense Authorization Act. </w:t>
      </w:r>
    </w:p>
    <w:p w14:paraId="30F1D505" w14:textId="62269D65" w:rsidR="00EB1ABA" w:rsidRDefault="00EB1ABA" w:rsidP="00D86E4D">
      <w:pPr>
        <w:pStyle w:val="Heading3"/>
      </w:pPr>
      <w:r>
        <w:t>L – CJR</w:t>
      </w:r>
    </w:p>
    <w:p w14:paraId="7E7106F3" w14:textId="77777777" w:rsidR="00EB1ABA" w:rsidRDefault="00EB1ABA" w:rsidP="00EB1ABA">
      <w:pPr>
        <w:pStyle w:val="Heading4"/>
      </w:pPr>
      <w:r>
        <w:t>Republican opposition stalls the bill and eats up floor time.</w:t>
      </w:r>
    </w:p>
    <w:p w14:paraId="5124A19F" w14:textId="008071C1" w:rsidR="00EB1ABA" w:rsidRDefault="00EB1ABA" w:rsidP="00EB1ABA">
      <w:r w:rsidRPr="00914947">
        <w:rPr>
          <w:rStyle w:val="Style13ptBold"/>
        </w:rPr>
        <w:t>Carney, 18</w:t>
      </w:r>
      <w:r>
        <w:t xml:space="preserve"> [</w:t>
      </w:r>
      <w:proofErr w:type="spellStart"/>
      <w:r>
        <w:t>Jordain</w:t>
      </w:r>
      <w:proofErr w:type="spellEnd"/>
      <w:r>
        <w:t>, reporter for the Hill, 11-16-18, “</w:t>
      </w:r>
      <w:r w:rsidRPr="00914947">
        <w:t>Cotton opposes Trump-backed criminal justice bill</w:t>
      </w:r>
      <w:r>
        <w:t xml:space="preserve">”, </w:t>
      </w:r>
      <w:hyperlink r:id="rId21" w:history="1">
        <w:r w:rsidRPr="00460A8A">
          <w:rPr>
            <w:rStyle w:val="Hyperlink"/>
          </w:rPr>
          <w:t>https://thehill.com/blogs/floor-action/senate/417165-cotton-opposes-trump-backed-criminal-justice-bill</w:t>
        </w:r>
      </w:hyperlink>
      <w:r>
        <w:t>, BP]</w:t>
      </w:r>
    </w:p>
    <w:p w14:paraId="5A98A10C" w14:textId="77777777" w:rsidR="00EB1ABA" w:rsidRPr="00914947" w:rsidRDefault="00EB1ABA" w:rsidP="00EB1ABA"/>
    <w:p w14:paraId="055928A8" w14:textId="22907998" w:rsidR="00EB1ABA" w:rsidRDefault="00EB1ABA" w:rsidP="00EB1ABA">
      <w:r w:rsidRPr="00914947">
        <w:t xml:space="preserve">Sen. Tom </w:t>
      </w:r>
      <w:r w:rsidRPr="00F92E0C">
        <w:rPr>
          <w:rStyle w:val="StyleUnderline"/>
        </w:rPr>
        <w:t>Cotton</w:t>
      </w:r>
      <w:r w:rsidRPr="00914947">
        <w:t xml:space="preserve"> (R-Ark.) </w:t>
      </w:r>
      <w:r w:rsidRPr="00F92E0C">
        <w:rPr>
          <w:rStyle w:val="StyleUnderline"/>
        </w:rPr>
        <w:t>said</w:t>
      </w:r>
      <w:r w:rsidRPr="00914947">
        <w:t xml:space="preserve"> Friday </w:t>
      </w:r>
      <w:r w:rsidRPr="00F92E0C">
        <w:rPr>
          <w:rStyle w:val="StyleUnderline"/>
        </w:rPr>
        <w:t>that he will not support criminal justice reform legislation despite President Trump's endorsement of the effort</w:t>
      </w:r>
      <w:r w:rsidRPr="00914947">
        <w:t xml:space="preserve">. Cotton — who has opposed previous, broader versions of the legislation — argued that the newly introduced legislation would result in the "early release for dangerous, repeat felons." “Unfortunately, the new text of this legislation reveals that what started as a prison-reform effort has transformed into sentencing reductions and early-release for dangerous, repeat felons, and I therefore cannot support this bill," Cotton said in a statement. </w:t>
      </w:r>
      <w:r w:rsidRPr="00F92E0C">
        <w:rPr>
          <w:rStyle w:val="StyleUnderline"/>
        </w:rPr>
        <w:t>Cotton's opposition to the legislation,</w:t>
      </w:r>
      <w:r w:rsidRPr="00914947">
        <w:t xml:space="preserve"> which would pair a House-passed prison reform bill with four sentencing reform measures, </w:t>
      </w:r>
      <w:proofErr w:type="gramStart"/>
      <w:r w:rsidRPr="00F92E0C">
        <w:rPr>
          <w:rStyle w:val="StyleUnderline"/>
        </w:rPr>
        <w:t>isn't</w:t>
      </w:r>
      <w:proofErr w:type="gramEnd"/>
      <w:r w:rsidRPr="00F92E0C">
        <w:rPr>
          <w:rStyle w:val="StyleUnderline"/>
        </w:rPr>
        <w:t xml:space="preserve"> a surprise.</w:t>
      </w:r>
      <w:r>
        <w:rPr>
          <w:rStyle w:val="StyleUnderline"/>
        </w:rPr>
        <w:t xml:space="preserve"> </w:t>
      </w:r>
      <w:r w:rsidRPr="00F92E0C">
        <w:rPr>
          <w:rStyle w:val="StyleUnderline"/>
        </w:rPr>
        <w:t>He was one of four then-senators who vocally opposed a broader criminal justice bill spearheaded by Grassley and Durbin in the previous Congress.</w:t>
      </w:r>
      <w:r>
        <w:rPr>
          <w:rStyle w:val="StyleUnderline"/>
        </w:rPr>
        <w:t xml:space="preserve"> </w:t>
      </w:r>
      <w:r w:rsidRPr="00F92E0C">
        <w:rPr>
          <w:rStyle w:val="StyleUnderline"/>
        </w:rPr>
        <w:t>Cotton said i</w:t>
      </w:r>
      <w:r w:rsidRPr="00914947">
        <w:t xml:space="preserve">n a tweet Thursday </w:t>
      </w:r>
      <w:r w:rsidRPr="00F92E0C">
        <w:rPr>
          <w:rStyle w:val="StyleUnderline"/>
        </w:rPr>
        <w:t xml:space="preserve">that the Judiciary Committee should hold a hearing on the legislation, in what supporters viewed as an attempt to </w:t>
      </w:r>
      <w:r w:rsidRPr="00EB1ABA">
        <w:rPr>
          <w:rStyle w:val="Emphasis"/>
        </w:rPr>
        <w:t>delay the bill</w:t>
      </w:r>
      <w:r w:rsidRPr="00F92E0C">
        <w:rPr>
          <w:rStyle w:val="StyleUnderline"/>
        </w:rPr>
        <w:t>.</w:t>
      </w:r>
      <w:r>
        <w:rPr>
          <w:rStyle w:val="StyleUnderline"/>
        </w:rPr>
        <w:t xml:space="preserve"> </w:t>
      </w:r>
      <w:r w:rsidRPr="00914947">
        <w:t xml:space="preserve">And he published a USA Today op-ed this week writing that "so-called 'criminal-justice reform' ... is just a misguided effort to let serious felons out of prison." A White House official said this week that Cotton had been an "ally" to the president on other </w:t>
      </w:r>
      <w:proofErr w:type="gramStart"/>
      <w:r w:rsidRPr="00914947">
        <w:t>issues</w:t>
      </w:r>
      <w:proofErr w:type="gramEnd"/>
      <w:r w:rsidRPr="00914947">
        <w:t xml:space="preserve"> but they believed they could get the votes needed to pass the bill in the Senate without him. But </w:t>
      </w:r>
      <w:r w:rsidRPr="00F92E0C">
        <w:rPr>
          <w:rStyle w:val="StyleUnderline"/>
        </w:rPr>
        <w:t xml:space="preserve">his </w:t>
      </w:r>
      <w:r w:rsidRPr="00EB1ABA">
        <w:rPr>
          <w:rStyle w:val="Emphasis"/>
        </w:rPr>
        <w:t>entrenched opposition</w:t>
      </w:r>
      <w:r w:rsidRPr="00F92E0C">
        <w:rPr>
          <w:rStyle w:val="StyleUnderline"/>
        </w:rPr>
        <w:t xml:space="preserve"> underscores the </w:t>
      </w:r>
      <w:r w:rsidRPr="00EB1ABA">
        <w:rPr>
          <w:rStyle w:val="Emphasis"/>
        </w:rPr>
        <w:t>uphill battle</w:t>
      </w:r>
      <w:r w:rsidRPr="00F92E0C">
        <w:rPr>
          <w:rStyle w:val="StyleUnderline"/>
        </w:rPr>
        <w:t xml:space="preserve"> the legislation faces in getting scheduled for a vote in the Senate, where lawmakers are running out of time</w:t>
      </w:r>
      <w:r w:rsidRPr="00914947">
        <w:t xml:space="preserve"> and GOP leadership has been noncommittal about whether they will bring it up before the end of the year. Majority Leader Mitch McConnell told reporters this week that supporters needed to introduce the legislation, which they did on Thursday evening, and show that they had 60 votes to pass the bill. Then, </w:t>
      </w:r>
      <w:r w:rsidRPr="00F92E0C">
        <w:rPr>
          <w:rStyle w:val="StyleUnderline"/>
        </w:rPr>
        <w:t xml:space="preserve">leadership would weigh the legislation </w:t>
      </w:r>
      <w:r w:rsidRPr="00EB1ABA">
        <w:rPr>
          <w:rStyle w:val="Emphasis"/>
        </w:rPr>
        <w:t>against other issues that need to clear Congress</w:t>
      </w:r>
      <w:r w:rsidRPr="00F92E0C">
        <w:rPr>
          <w:rStyle w:val="StyleUnderline"/>
        </w:rPr>
        <w:t xml:space="preserve"> </w:t>
      </w:r>
      <w:r w:rsidRPr="00914947">
        <w:t xml:space="preserve">in the lame duck session. In addition to Cotton, </w:t>
      </w:r>
      <w:r w:rsidRPr="00EB1ABA">
        <w:t>Sen. John Kennedy (R-La.) said Thursday that he will object if leadership tries to skip over procedural hurdles in scheduling a vote. If Kennedy follows through,</w:t>
      </w:r>
      <w:r w:rsidRPr="00F92E0C">
        <w:rPr>
          <w:rStyle w:val="StyleUnderline"/>
        </w:rPr>
        <w:t xml:space="preserve"> that </w:t>
      </w:r>
      <w:proofErr w:type="gramStart"/>
      <w:r w:rsidRPr="00F92E0C">
        <w:rPr>
          <w:rStyle w:val="StyleUnderline"/>
        </w:rPr>
        <w:t>would</w:t>
      </w:r>
      <w:proofErr w:type="gramEnd"/>
      <w:r w:rsidRPr="00F92E0C">
        <w:rPr>
          <w:rStyle w:val="StyleUnderline"/>
        </w:rPr>
        <w:t xml:space="preserve"> force McConnell to decide between </w:t>
      </w:r>
      <w:r w:rsidRPr="00EB1ABA">
        <w:rPr>
          <w:rStyle w:val="Emphasis"/>
        </w:rPr>
        <w:t>eating up days of floor time</w:t>
      </w:r>
      <w:r w:rsidRPr="00EB1ABA">
        <w:rPr>
          <w:rStyle w:val="StyleUnderline"/>
        </w:rPr>
        <w:t xml:space="preserve"> during a tight schedule or kicking the issue</w:t>
      </w:r>
      <w:r w:rsidRPr="0061598A">
        <w:rPr>
          <w:u w:val="single"/>
        </w:rPr>
        <w:t xml:space="preserve"> </w:t>
      </w:r>
      <w:r w:rsidRPr="00914947">
        <w:t>to next year. And Sen. Lindsey Graham (R-S.C.) told reporters on Thursday that acting Attorney General Matthew Whitaker has "problem areas" with the legislation, and that he shared his "concerns" with the president. Grassley appeared to take aim at Whitaker on Friday, saying in a tweet that he expects the Justice Department to support his legislation. "Now w Sessions out as AG + Pres Trump endorsing crim justice reform I expect DOJ to support the bipartisan/tough on crime/fair First Step Act especially since Acting AG Whitaker told me he would support bill if Trump did," Grassley said.</w:t>
      </w:r>
    </w:p>
    <w:p w14:paraId="519CB24C" w14:textId="77777777" w:rsidR="0040042F" w:rsidRPr="00C91F4C" w:rsidRDefault="0040042F" w:rsidP="0040042F">
      <w:pPr>
        <w:pStyle w:val="Heading4"/>
      </w:pPr>
      <w:r>
        <w:t xml:space="preserve">The plan saps up </w:t>
      </w:r>
      <w:r w:rsidRPr="00C91F4C">
        <w:rPr>
          <w:u w:val="single"/>
        </w:rPr>
        <w:t>floor time</w:t>
      </w:r>
      <w:r>
        <w:t xml:space="preserve"> – </w:t>
      </w:r>
      <w:r w:rsidRPr="00C91F4C">
        <w:rPr>
          <w:u w:val="single"/>
        </w:rPr>
        <w:t>presidential politics</w:t>
      </w:r>
      <w:r>
        <w:t xml:space="preserve">, </w:t>
      </w:r>
      <w:r w:rsidRPr="00C91F4C">
        <w:rPr>
          <w:u w:val="single"/>
        </w:rPr>
        <w:t>prospective Senate elections</w:t>
      </w:r>
      <w:r>
        <w:t xml:space="preserve">, and </w:t>
      </w:r>
      <w:r w:rsidRPr="00C91F4C">
        <w:rPr>
          <w:u w:val="single"/>
        </w:rPr>
        <w:t>internal disagreement</w:t>
      </w:r>
      <w:r>
        <w:t xml:space="preserve"> stifle legislation, </w:t>
      </w:r>
      <w:r w:rsidRPr="00C91F4C">
        <w:rPr>
          <w:u w:val="single"/>
        </w:rPr>
        <w:t>even if</w:t>
      </w:r>
      <w:r>
        <w:t xml:space="preserve"> </w:t>
      </w:r>
      <w:proofErr w:type="gramStart"/>
      <w:r>
        <w:t>it’s</w:t>
      </w:r>
      <w:proofErr w:type="gramEnd"/>
      <w:r>
        <w:t xml:space="preserve"> </w:t>
      </w:r>
      <w:r w:rsidRPr="00C91F4C">
        <w:rPr>
          <w:u w:val="single"/>
        </w:rPr>
        <w:t>bipartisan</w:t>
      </w:r>
      <w:r>
        <w:t>.</w:t>
      </w:r>
    </w:p>
    <w:p w14:paraId="0370EF65" w14:textId="77777777" w:rsidR="0040042F" w:rsidRPr="00661295" w:rsidRDefault="0040042F" w:rsidP="0040042F">
      <w:r w:rsidRPr="00661295">
        <w:rPr>
          <w:rStyle w:val="Style13ptBold"/>
        </w:rPr>
        <w:t>Hulse 16</w:t>
      </w:r>
      <w:r>
        <w:t xml:space="preserve"> (Carl Hulse, Chief Washington Correspondent for the New York Times, “Why the Senate Couldn't Pass a Crime Bill Both Parties Backed,” 09/16/16, The New York Times, </w:t>
      </w:r>
      <w:hyperlink r:id="rId22" w:history="1">
        <w:r w:rsidRPr="00EE6977">
          <w:rPr>
            <w:rStyle w:val="Hyperlink"/>
          </w:rPr>
          <w:t>https://www.nytimes.com/2016/09/17/us/politics/senate-dysfunction-blocks-bipartisan-criminal-justice-overhaul.html</w:t>
        </w:r>
      </w:hyperlink>
      <w:r>
        <w:t>, TM)</w:t>
      </w:r>
    </w:p>
    <w:p w14:paraId="1B9581AE" w14:textId="73CA76A1" w:rsidR="0040042F" w:rsidRDefault="0040042F" w:rsidP="00EB1ABA">
      <w:r w:rsidRPr="00661295">
        <w:t xml:space="preserve">A </w:t>
      </w:r>
      <w:r w:rsidRPr="00482BEA">
        <w:rPr>
          <w:rStyle w:val="StyleUnderline"/>
          <w:highlight w:val="yellow"/>
        </w:rPr>
        <w:t>major criminal-justice</w:t>
      </w:r>
      <w:r w:rsidRPr="00661295">
        <w:rPr>
          <w:rStyle w:val="StyleUnderline"/>
        </w:rPr>
        <w:t xml:space="preserve"> overhaul </w:t>
      </w:r>
      <w:r w:rsidRPr="00482BEA">
        <w:rPr>
          <w:rStyle w:val="StyleUnderline"/>
          <w:highlight w:val="yellow"/>
        </w:rPr>
        <w:t>bill seemed destined to be</w:t>
      </w:r>
      <w:r w:rsidRPr="00661295">
        <w:rPr>
          <w:rStyle w:val="StyleUnderline"/>
        </w:rPr>
        <w:t xml:space="preserve"> the </w:t>
      </w:r>
      <w:r w:rsidRPr="00482BEA">
        <w:rPr>
          <w:rStyle w:val="StyleUnderline"/>
          <w:highlight w:val="yellow"/>
        </w:rPr>
        <w:t>bipartisan success story</w:t>
      </w:r>
      <w:r w:rsidRPr="00661295">
        <w:rPr>
          <w:rStyle w:val="StyleUnderline"/>
        </w:rPr>
        <w:t xml:space="preserve"> of the year, consensus legislation that showed lawmakers could</w:t>
      </w:r>
      <w:r w:rsidRPr="00661295">
        <w:t xml:space="preserve"> still </w:t>
      </w:r>
      <w:r w:rsidRPr="00661295">
        <w:rPr>
          <w:rStyle w:val="StyleUnderline"/>
        </w:rPr>
        <w:t>rise above politics</w:t>
      </w:r>
      <w:r w:rsidRPr="00661295">
        <w:t>.</w:t>
      </w:r>
      <w:r>
        <w:t xml:space="preserve"> </w:t>
      </w:r>
      <w:r w:rsidRPr="00661295">
        <w:rPr>
          <w:rStyle w:val="StyleUnderline"/>
        </w:rPr>
        <w:t>Then</w:t>
      </w:r>
      <w:r w:rsidRPr="00661295">
        <w:t xml:space="preserve"> the election, Donald J. </w:t>
      </w:r>
      <w:r w:rsidRPr="00482BEA">
        <w:rPr>
          <w:rStyle w:val="Emphasis"/>
          <w:highlight w:val="yellow"/>
        </w:rPr>
        <w:t>Trump's demand</w:t>
      </w:r>
      <w:r w:rsidRPr="00482BEA">
        <w:rPr>
          <w:rStyle w:val="StyleUnderline"/>
          <w:highlight w:val="yellow"/>
        </w:rPr>
        <w:t xml:space="preserve"> for "</w:t>
      </w:r>
      <w:r w:rsidRPr="00482BEA">
        <w:rPr>
          <w:rStyle w:val="Emphasis"/>
          <w:highlight w:val="yellow"/>
        </w:rPr>
        <w:t>law and order</w:t>
      </w:r>
      <w:r w:rsidRPr="00482BEA">
        <w:rPr>
          <w:rStyle w:val="StyleUnderline"/>
          <w:highlight w:val="yellow"/>
        </w:rPr>
        <w:t xml:space="preserve">" and a </w:t>
      </w:r>
      <w:r w:rsidRPr="00482BEA">
        <w:rPr>
          <w:rStyle w:val="Emphasis"/>
          <w:highlight w:val="yellow"/>
        </w:rPr>
        <w:t>series</w:t>
      </w:r>
      <w:r w:rsidRPr="00482BEA">
        <w:rPr>
          <w:rStyle w:val="StyleUnderline"/>
          <w:highlight w:val="yellow"/>
        </w:rPr>
        <w:t xml:space="preserve"> of </w:t>
      </w:r>
      <w:r w:rsidRPr="00482BEA">
        <w:rPr>
          <w:rStyle w:val="Emphasis"/>
          <w:highlight w:val="yellow"/>
        </w:rPr>
        <w:t>other political calculations</w:t>
      </w:r>
      <w:r w:rsidRPr="00482BEA">
        <w:rPr>
          <w:rStyle w:val="StyleUnderline"/>
          <w:highlight w:val="yellow"/>
        </w:rPr>
        <w:t xml:space="preserve"> got </w:t>
      </w:r>
      <w:r w:rsidRPr="00482BEA">
        <w:rPr>
          <w:rStyle w:val="Emphasis"/>
          <w:highlight w:val="yellow"/>
        </w:rPr>
        <w:t>in the way</w:t>
      </w:r>
      <w:r w:rsidRPr="00661295">
        <w:t>.</w:t>
      </w:r>
      <w:r>
        <w:t xml:space="preserve"> </w:t>
      </w:r>
      <w:r w:rsidRPr="00661295">
        <w:rPr>
          <w:szCs w:val="14"/>
        </w:rPr>
        <w:t>Senate Republicans divided on the wisdom of reducing federal mandatory minimum sentences.</w:t>
      </w:r>
      <w:r w:rsidRPr="00661295">
        <w:rPr>
          <w:sz w:val="8"/>
          <w:szCs w:val="14"/>
        </w:rPr>
        <w:t xml:space="preserve"> </w:t>
      </w:r>
      <w:r w:rsidRPr="00661295">
        <w:t xml:space="preserve">Other Republicans, unhappy that President Obama was reducing hundreds of federal prison sentences on his own, did not want to give him a legacy victory. A </w:t>
      </w:r>
      <w:r w:rsidRPr="00482BEA">
        <w:rPr>
          <w:rStyle w:val="Emphasis"/>
          <w:highlight w:val="yellow"/>
        </w:rPr>
        <w:t>surge in crime</w:t>
      </w:r>
      <w:r w:rsidRPr="00482BEA">
        <w:rPr>
          <w:rStyle w:val="StyleUnderline"/>
          <w:highlight w:val="yellow"/>
        </w:rPr>
        <w:t xml:space="preserve"> in</w:t>
      </w:r>
      <w:r w:rsidRPr="00661295">
        <w:rPr>
          <w:rStyle w:val="StyleUnderline"/>
        </w:rPr>
        <w:t xml:space="preserve"> some </w:t>
      </w:r>
      <w:r w:rsidRPr="00482BEA">
        <w:rPr>
          <w:rStyle w:val="StyleUnderline"/>
          <w:highlight w:val="yellow"/>
        </w:rPr>
        <w:t xml:space="preserve">urban areas </w:t>
      </w:r>
      <w:r w:rsidRPr="00482BEA">
        <w:rPr>
          <w:rStyle w:val="Emphasis"/>
          <w:highlight w:val="yellow"/>
        </w:rPr>
        <w:t>gave opponents</w:t>
      </w:r>
      <w:r w:rsidRPr="00661295">
        <w:rPr>
          <w:rStyle w:val="StyleUnderline"/>
        </w:rPr>
        <w:t xml:space="preserve"> of the legislation </w:t>
      </w:r>
      <w:r w:rsidRPr="00482BEA">
        <w:rPr>
          <w:rStyle w:val="StyleUnderline"/>
          <w:highlight w:val="yellow"/>
        </w:rPr>
        <w:t xml:space="preserve">a </w:t>
      </w:r>
      <w:r w:rsidRPr="00482BEA">
        <w:rPr>
          <w:rStyle w:val="Emphasis"/>
          <w:highlight w:val="yellow"/>
        </w:rPr>
        <w:t>new argument</w:t>
      </w:r>
      <w:r w:rsidRPr="00661295">
        <w:t>.</w:t>
      </w:r>
      <w:r>
        <w:t xml:space="preserve"> </w:t>
      </w:r>
      <w:r w:rsidRPr="00661295">
        <w:t>Now, the Senate authors of the legislation say it is effectively dead.</w:t>
      </w:r>
      <w:r>
        <w:t xml:space="preserve"> </w:t>
      </w:r>
      <w:r w:rsidRPr="00661295">
        <w:t>"I do believe it is over," said Senator Richard J. Durbin of Illinois, the No. 2 Democrat in the Senate, who put considerable effort into difficult negotiations with Republicans to strike a compromise. "We missed an opportunity."</w:t>
      </w:r>
      <w:r>
        <w:t xml:space="preserve"> </w:t>
      </w:r>
      <w:r w:rsidRPr="00661295">
        <w:rPr>
          <w:rStyle w:val="StyleUnderline"/>
        </w:rPr>
        <w:t xml:space="preserve">What </w:t>
      </w:r>
      <w:r w:rsidRPr="00C91F4C">
        <w:rPr>
          <w:rStyle w:val="StyleUnderline"/>
        </w:rPr>
        <w:t xml:space="preserve">remains is a </w:t>
      </w:r>
      <w:r w:rsidRPr="00C91F4C">
        <w:rPr>
          <w:rStyle w:val="Emphasis"/>
        </w:rPr>
        <w:t>stunning display</w:t>
      </w:r>
      <w:r w:rsidRPr="00C91F4C">
        <w:rPr>
          <w:rStyle w:val="StyleUnderline"/>
        </w:rPr>
        <w:t xml:space="preserve"> of </w:t>
      </w:r>
      <w:r w:rsidRPr="00C91F4C">
        <w:rPr>
          <w:rStyle w:val="Emphasis"/>
        </w:rPr>
        <w:t>dysfunction</w:t>
      </w:r>
      <w:r w:rsidRPr="00C91F4C">
        <w:rPr>
          <w:rStyle w:val="StyleUnderline"/>
        </w:rPr>
        <w:t xml:space="preserve"> given the </w:t>
      </w:r>
      <w:r w:rsidRPr="00C91F4C">
        <w:rPr>
          <w:rStyle w:val="Emphasis"/>
        </w:rPr>
        <w:t>powerful forces</w:t>
      </w:r>
      <w:r w:rsidRPr="00C91F4C">
        <w:rPr>
          <w:rStyle w:val="StyleUnderline"/>
        </w:rPr>
        <w:t xml:space="preserve"> arrayed behind legislation meant to provide a second chance for nonviolent offenders facing long p</w:t>
      </w:r>
      <w:r w:rsidRPr="00661295">
        <w:rPr>
          <w:rStyle w:val="StyleUnderline"/>
        </w:rPr>
        <w:t>rison sentences while also saving tax dollars on prison costs</w:t>
      </w:r>
      <w:r w:rsidRPr="00661295">
        <w:t>.</w:t>
      </w:r>
      <w:r>
        <w:t xml:space="preserve"> </w:t>
      </w:r>
      <w:r w:rsidRPr="00661295">
        <w:t>Speaker Paul D. Ryan is on board. The quarrelsome Senate Judiciary Committee passed its bill on a strong bipartisan vote with the imprimatur of Senator Charles E. Grassley of Iowa, the Republican chairman. Mr. Obama considers the issue a top priority.</w:t>
      </w:r>
      <w:r>
        <w:t xml:space="preserve"> </w:t>
      </w:r>
      <w:r w:rsidRPr="00661295">
        <w:t xml:space="preserve">The conservative Koch brothers were behind it. So was the liberal Center for American Progress and just about every advocacy group in between. </w:t>
      </w:r>
      <w:r w:rsidRPr="00482BEA">
        <w:rPr>
          <w:rStyle w:val="StyleUnderline"/>
          <w:highlight w:val="yellow"/>
        </w:rPr>
        <w:t>Polls show</w:t>
      </w:r>
      <w:r w:rsidRPr="00661295">
        <w:rPr>
          <w:rStyle w:val="StyleUnderline"/>
        </w:rPr>
        <w:t xml:space="preserve"> the </w:t>
      </w:r>
      <w:r w:rsidRPr="00482BEA">
        <w:rPr>
          <w:rStyle w:val="StyleUnderline"/>
          <w:highlight w:val="yellow"/>
        </w:rPr>
        <w:t>concept has broad</w:t>
      </w:r>
      <w:r w:rsidRPr="00661295">
        <w:rPr>
          <w:rStyle w:val="StyleUnderline"/>
        </w:rPr>
        <w:t xml:space="preserve"> public </w:t>
      </w:r>
      <w:r w:rsidRPr="00482BEA">
        <w:rPr>
          <w:rStyle w:val="StyleUnderline"/>
          <w:highlight w:val="yellow"/>
        </w:rPr>
        <w:t>support. States</w:t>
      </w:r>
      <w:r w:rsidRPr="00661295">
        <w:rPr>
          <w:rStyle w:val="StyleUnderline"/>
        </w:rPr>
        <w:t xml:space="preserve"> both red and blue already </w:t>
      </w:r>
      <w:r w:rsidRPr="00482BEA">
        <w:rPr>
          <w:rStyle w:val="StyleUnderline"/>
          <w:highlight w:val="yellow"/>
        </w:rPr>
        <w:t>have moved ahead</w:t>
      </w:r>
      <w:r w:rsidRPr="00661295">
        <w:rPr>
          <w:rStyle w:val="StyleUnderline"/>
        </w:rPr>
        <w:t xml:space="preserve"> with successful parallel programs. A cross section of </w:t>
      </w:r>
      <w:r w:rsidRPr="00482BEA">
        <w:rPr>
          <w:rStyle w:val="StyleUnderline"/>
          <w:highlight w:val="yellow"/>
        </w:rPr>
        <w:t>law enforcement</w:t>
      </w:r>
      <w:r w:rsidRPr="00661295">
        <w:rPr>
          <w:rStyle w:val="StyleUnderline"/>
        </w:rPr>
        <w:t xml:space="preserve"> groups </w:t>
      </w:r>
      <w:r w:rsidRPr="00482BEA">
        <w:rPr>
          <w:rStyle w:val="StyleUnderline"/>
          <w:highlight w:val="yellow"/>
        </w:rPr>
        <w:t xml:space="preserve">backs it. Still, the </w:t>
      </w:r>
      <w:r w:rsidRPr="00482BEA">
        <w:rPr>
          <w:rStyle w:val="Emphasis"/>
          <w:highlight w:val="yellow"/>
        </w:rPr>
        <w:t>legislation foundered</w:t>
      </w:r>
      <w:r w:rsidRPr="00661295">
        <w:t>.</w:t>
      </w:r>
      <w:r>
        <w:t xml:space="preserve"> </w:t>
      </w:r>
      <w:r w:rsidRPr="00661295">
        <w:t>"It is one of the things that makes this a frustrating place to work," said Senator John Cornyn of Texas, the No. 2 Republican in the Senate, who became a believer in a new approach to criminal justice after seeing the benefits in his home state.</w:t>
      </w:r>
      <w:r>
        <w:t xml:space="preserve"> </w:t>
      </w:r>
      <w:r w:rsidRPr="00661295">
        <w:t xml:space="preserve">Mr. Cornyn concedes the </w:t>
      </w:r>
      <w:r w:rsidRPr="00482BEA">
        <w:rPr>
          <w:rStyle w:val="Emphasis"/>
          <w:highlight w:val="yellow"/>
        </w:rPr>
        <w:t>tumult</w:t>
      </w:r>
      <w:r w:rsidRPr="00482BEA">
        <w:rPr>
          <w:rStyle w:val="StyleUnderline"/>
          <w:highlight w:val="yellow"/>
        </w:rPr>
        <w:t xml:space="preserve"> of</w:t>
      </w:r>
      <w:r w:rsidRPr="00661295">
        <w:rPr>
          <w:rStyle w:val="StyleUnderline"/>
        </w:rPr>
        <w:t xml:space="preserve"> this </w:t>
      </w:r>
      <w:r w:rsidRPr="00482BEA">
        <w:rPr>
          <w:rStyle w:val="StyleUnderline"/>
          <w:highlight w:val="yellow"/>
        </w:rPr>
        <w:t xml:space="preserve">election year was a </w:t>
      </w:r>
      <w:r w:rsidRPr="00482BEA">
        <w:rPr>
          <w:rStyle w:val="Emphasis"/>
          <w:highlight w:val="yellow"/>
        </w:rPr>
        <w:t>major factor</w:t>
      </w:r>
      <w:r w:rsidRPr="00482BEA">
        <w:rPr>
          <w:rStyle w:val="StyleUnderline"/>
          <w:highlight w:val="yellow"/>
        </w:rPr>
        <w:t xml:space="preserve"> given </w:t>
      </w:r>
      <w:r w:rsidRPr="00482BEA">
        <w:rPr>
          <w:rStyle w:val="Emphasis"/>
          <w:highlight w:val="yellow"/>
        </w:rPr>
        <w:t>sharp disagreement</w:t>
      </w:r>
      <w:r w:rsidRPr="00482BEA">
        <w:rPr>
          <w:rStyle w:val="StyleUnderline"/>
          <w:highlight w:val="yellow"/>
        </w:rPr>
        <w:t xml:space="preserve"> among </w:t>
      </w:r>
      <w:r w:rsidRPr="00482BEA">
        <w:rPr>
          <w:rStyle w:val="Emphasis"/>
          <w:highlight w:val="yellow"/>
        </w:rPr>
        <w:t>Senate Republicans</w:t>
      </w:r>
      <w:r w:rsidRPr="00661295">
        <w:t xml:space="preserve"> reflected in the decision by Senator Mitch McConnell, Republican of Kentucky and the majority leader, to not allow a vote on a proposal most believe would pass easily.</w:t>
      </w:r>
      <w:r>
        <w:t xml:space="preserve"> </w:t>
      </w:r>
      <w:r w:rsidRPr="00661295">
        <w:t xml:space="preserve">"I think that Senator </w:t>
      </w:r>
      <w:r w:rsidRPr="00482BEA">
        <w:rPr>
          <w:rStyle w:val="StyleUnderline"/>
          <w:highlight w:val="yellow"/>
        </w:rPr>
        <w:t>McConnell</w:t>
      </w:r>
      <w:r w:rsidRPr="00661295">
        <w:t xml:space="preserve"> understandably </w:t>
      </w:r>
      <w:r w:rsidRPr="00482BEA">
        <w:rPr>
          <w:rStyle w:val="StyleUnderline"/>
          <w:highlight w:val="yellow"/>
        </w:rPr>
        <w:t>did not want to</w:t>
      </w:r>
      <w:r w:rsidRPr="00661295">
        <w:rPr>
          <w:rStyle w:val="StyleUnderline"/>
        </w:rPr>
        <w:t xml:space="preserve"> tee up an issue that </w:t>
      </w:r>
      <w:r w:rsidRPr="00482BEA">
        <w:rPr>
          <w:rStyle w:val="StyleUnderline"/>
          <w:highlight w:val="yellow"/>
        </w:rPr>
        <w:t>split</w:t>
      </w:r>
      <w:r w:rsidRPr="00661295">
        <w:rPr>
          <w:rStyle w:val="StyleUnderline"/>
        </w:rPr>
        <w:t xml:space="preserve"> our </w:t>
      </w:r>
      <w:r w:rsidRPr="00482BEA">
        <w:rPr>
          <w:rStyle w:val="StyleUnderline"/>
          <w:highlight w:val="yellow"/>
        </w:rPr>
        <w:t>caucus right before</w:t>
      </w:r>
      <w:r w:rsidRPr="00661295">
        <w:rPr>
          <w:rStyle w:val="StyleUnderline"/>
        </w:rPr>
        <w:t xml:space="preserve"> the</w:t>
      </w:r>
      <w:r w:rsidRPr="00661295">
        <w:t xml:space="preserve"> 2016 </w:t>
      </w:r>
      <w:r w:rsidRPr="00482BEA">
        <w:rPr>
          <w:rStyle w:val="StyleUnderline"/>
          <w:highlight w:val="yellow"/>
        </w:rPr>
        <w:t>election</w:t>
      </w:r>
      <w:r w:rsidRPr="00661295">
        <w:t>," said Mr. Cornyn, who noted that aspects of the legislation had been misconstrued by its critics.</w:t>
      </w:r>
      <w:r>
        <w:t xml:space="preserve"> </w:t>
      </w:r>
      <w:r w:rsidRPr="00482BEA">
        <w:rPr>
          <w:rStyle w:val="Emphasis"/>
          <w:highlight w:val="yellow"/>
        </w:rPr>
        <w:t>Presidential politics were at work</w:t>
      </w:r>
      <w:r w:rsidRPr="00661295">
        <w:rPr>
          <w:rStyle w:val="StyleUnderline"/>
        </w:rPr>
        <w:t xml:space="preserve"> as well</w:t>
      </w:r>
      <w:r w:rsidRPr="00661295">
        <w:t xml:space="preserve">. Mr. </w:t>
      </w:r>
      <w:r w:rsidRPr="00482BEA">
        <w:rPr>
          <w:rStyle w:val="StyleUnderline"/>
          <w:highlight w:val="yellow"/>
        </w:rPr>
        <w:t>Trump has been campaigning on</w:t>
      </w:r>
      <w:r w:rsidRPr="00661295">
        <w:rPr>
          <w:rStyle w:val="StyleUnderline"/>
        </w:rPr>
        <w:t xml:space="preserve"> warnings of a U</w:t>
      </w:r>
      <w:r w:rsidRPr="00661295">
        <w:t xml:space="preserve">nited </w:t>
      </w:r>
      <w:r w:rsidRPr="00661295">
        <w:rPr>
          <w:rStyle w:val="StyleUnderline"/>
        </w:rPr>
        <w:t>S</w:t>
      </w:r>
      <w:r w:rsidRPr="00661295">
        <w:t xml:space="preserve">tates </w:t>
      </w:r>
      <w:r w:rsidRPr="00661295">
        <w:rPr>
          <w:rStyle w:val="StyleUnderline"/>
        </w:rPr>
        <w:t xml:space="preserve">at risk from sinister forces, even though violent </w:t>
      </w:r>
      <w:r w:rsidRPr="00482BEA">
        <w:rPr>
          <w:rStyle w:val="StyleUnderline"/>
          <w:highlight w:val="yellow"/>
        </w:rPr>
        <w:t>crime</w:t>
      </w:r>
      <w:r w:rsidRPr="00661295">
        <w:rPr>
          <w:rStyle w:val="StyleUnderline"/>
        </w:rPr>
        <w:t xml:space="preserve"> is low</w:t>
      </w:r>
      <w:r w:rsidRPr="00661295">
        <w:t xml:space="preserve"> compared with past decades. But </w:t>
      </w:r>
      <w:r w:rsidRPr="00661295">
        <w:rPr>
          <w:rStyle w:val="StyleUnderline"/>
        </w:rPr>
        <w:t xml:space="preserve">crime surges in some urban areas have given </w:t>
      </w:r>
      <w:r w:rsidRPr="00661295">
        <w:rPr>
          <w:rStyle w:val="Emphasis"/>
        </w:rPr>
        <w:t>opponents</w:t>
      </w:r>
      <w:r w:rsidRPr="00661295">
        <w:rPr>
          <w:rStyle w:val="StyleUnderline"/>
        </w:rPr>
        <w:t xml:space="preserve"> of the </w:t>
      </w:r>
      <w:r w:rsidRPr="00661295">
        <w:rPr>
          <w:rStyle w:val="Emphasis"/>
        </w:rPr>
        <w:t>legislation</w:t>
      </w:r>
      <w:r w:rsidRPr="00661295">
        <w:rPr>
          <w:rStyle w:val="StyleUnderline"/>
        </w:rPr>
        <w:t xml:space="preserve"> </w:t>
      </w:r>
      <w:r w:rsidRPr="00661295">
        <w:rPr>
          <w:rStyle w:val="Emphasis"/>
        </w:rPr>
        <w:t>ammunition</w:t>
      </w:r>
      <w:r w:rsidRPr="00661295">
        <w:rPr>
          <w:rStyle w:val="StyleUnderline"/>
        </w:rPr>
        <w:t xml:space="preserve"> to </w:t>
      </w:r>
      <w:r w:rsidRPr="00661295">
        <w:rPr>
          <w:rStyle w:val="Emphasis"/>
        </w:rPr>
        <w:t>challenge</w:t>
      </w:r>
      <w:r w:rsidRPr="00661295">
        <w:rPr>
          <w:rStyle w:val="StyleUnderline"/>
        </w:rPr>
        <w:t xml:space="preserve"> it</w:t>
      </w:r>
      <w:r w:rsidRPr="00661295">
        <w:t>.</w:t>
      </w:r>
      <w:r>
        <w:t xml:space="preserve"> </w:t>
      </w:r>
      <w:r w:rsidRPr="00661295">
        <w:t>"I think he's highlighted some of the crime surges we've seen, and I do think it should require proponents of the federal legislation to re-evaluate their position," said Senator Jeff Sessions, Republican of Alabama, referring to Mr. Trump.</w:t>
      </w:r>
      <w:r>
        <w:t xml:space="preserve"> </w:t>
      </w:r>
      <w:r w:rsidRPr="00661295">
        <w:t>Mr. Sessions is both a chief ally of Mr. Trump on Capitol Hill and a leading opponent of the criminal justice legislation, along with the Republican Senators Tom Cotton of Arkansas and David Perdue of Georgia. Mr. Cotton said this year that the United States suffered from an "under-incarceration" problem, not from too many people being in prison. These critics have been supported by an association of federal prosecutors that has assailed the legislation.</w:t>
      </w:r>
      <w:r>
        <w:t xml:space="preserve"> </w:t>
      </w:r>
      <w:r w:rsidRPr="00661295">
        <w:t xml:space="preserve">Frustrated supporters of the proposal have pushed back, noting that even if violent crime is rising in some locations, the legislation is aimed at nonviolent criminals, mainly drug offenders. But the </w:t>
      </w:r>
      <w:r w:rsidRPr="00482BEA">
        <w:rPr>
          <w:rStyle w:val="Emphasis"/>
          <w:highlight w:val="yellow"/>
        </w:rPr>
        <w:t>clash</w:t>
      </w:r>
      <w:r w:rsidRPr="00482BEA">
        <w:rPr>
          <w:rStyle w:val="StyleUnderline"/>
          <w:highlight w:val="yellow"/>
        </w:rPr>
        <w:t xml:space="preserve"> created</w:t>
      </w:r>
      <w:r w:rsidRPr="00661295">
        <w:rPr>
          <w:rStyle w:val="StyleUnderline"/>
        </w:rPr>
        <w:t xml:space="preserve"> a </w:t>
      </w:r>
      <w:r w:rsidRPr="00482BEA">
        <w:rPr>
          <w:rStyle w:val="Emphasis"/>
          <w:highlight w:val="yellow"/>
        </w:rPr>
        <w:t>political dissonance</w:t>
      </w:r>
      <w:r w:rsidRPr="00482BEA">
        <w:rPr>
          <w:rStyle w:val="StyleUnderline"/>
          <w:highlight w:val="yellow"/>
        </w:rPr>
        <w:t xml:space="preserve"> and made</w:t>
      </w:r>
      <w:r w:rsidRPr="00661295">
        <w:rPr>
          <w:rStyle w:val="StyleUnderline"/>
        </w:rPr>
        <w:t xml:space="preserve"> some </w:t>
      </w:r>
      <w:r w:rsidRPr="00482BEA">
        <w:rPr>
          <w:rStyle w:val="Emphasis"/>
          <w:highlight w:val="yellow"/>
        </w:rPr>
        <w:t>Republicans</w:t>
      </w:r>
      <w:r w:rsidRPr="00482BEA">
        <w:rPr>
          <w:rStyle w:val="StyleUnderline"/>
          <w:highlight w:val="yellow"/>
        </w:rPr>
        <w:t xml:space="preserve"> </w:t>
      </w:r>
      <w:r w:rsidRPr="00482BEA">
        <w:rPr>
          <w:rStyle w:val="Emphasis"/>
          <w:highlight w:val="yellow"/>
        </w:rPr>
        <w:t>reluctant</w:t>
      </w:r>
      <w:r w:rsidRPr="00482BEA">
        <w:rPr>
          <w:rStyle w:val="StyleUnderline"/>
          <w:highlight w:val="yellow"/>
        </w:rPr>
        <w:t xml:space="preserve"> to </w:t>
      </w:r>
      <w:r w:rsidRPr="00482BEA">
        <w:rPr>
          <w:rStyle w:val="Emphasis"/>
          <w:highlight w:val="yellow"/>
        </w:rPr>
        <w:t>risk</w:t>
      </w:r>
      <w:r w:rsidRPr="00482BEA">
        <w:rPr>
          <w:rStyle w:val="StyleUnderline"/>
          <w:highlight w:val="yellow"/>
        </w:rPr>
        <w:t xml:space="preserve"> their </w:t>
      </w:r>
      <w:r w:rsidRPr="00482BEA">
        <w:rPr>
          <w:rStyle w:val="Emphasis"/>
          <w:highlight w:val="yellow"/>
        </w:rPr>
        <w:t>tough-on-crime image</w:t>
      </w:r>
      <w:r w:rsidRPr="00661295">
        <w:rPr>
          <w:rStyle w:val="StyleUnderline"/>
        </w:rPr>
        <w:t xml:space="preserve"> immediately </w:t>
      </w:r>
      <w:r w:rsidRPr="00482BEA">
        <w:rPr>
          <w:rStyle w:val="Emphasis"/>
          <w:highlight w:val="yellow"/>
        </w:rPr>
        <w:t>before</w:t>
      </w:r>
      <w:r w:rsidRPr="00482BEA">
        <w:rPr>
          <w:rStyle w:val="StyleUnderline"/>
          <w:highlight w:val="yellow"/>
        </w:rPr>
        <w:t xml:space="preserve"> an </w:t>
      </w:r>
      <w:r w:rsidRPr="00482BEA">
        <w:rPr>
          <w:rStyle w:val="Emphasis"/>
          <w:highlight w:val="yellow"/>
        </w:rPr>
        <w:t>election</w:t>
      </w:r>
      <w:r w:rsidRPr="00661295">
        <w:rPr>
          <w:rStyle w:val="StyleUnderline"/>
        </w:rPr>
        <w:t>.</w:t>
      </w:r>
      <w:r>
        <w:rPr>
          <w:rStyle w:val="StyleUnderline"/>
        </w:rPr>
        <w:t xml:space="preserve"> </w:t>
      </w:r>
      <w:r w:rsidRPr="00661295">
        <w:t>Democrats and progressive groups have been leery of an insistence by conservatives that any final legislation include a provision that could make it more difficult to prosecute white-collar crimes. Passage of a separate measure a</w:t>
      </w:r>
      <w:r w:rsidRPr="00536E9B">
        <w:t xml:space="preserve">ddressing the opioid crisis gave lawmakers an accomplishment to tout on the drug issue. </w:t>
      </w:r>
      <w:r w:rsidRPr="00536E9B">
        <w:rPr>
          <w:rStyle w:val="StyleUnderline"/>
        </w:rPr>
        <w:t xml:space="preserve">Despite slim chances for success this year, proponents of the criminal justice package are </w:t>
      </w:r>
      <w:r w:rsidRPr="00536E9B">
        <w:rPr>
          <w:rStyle w:val="Emphasis"/>
        </w:rPr>
        <w:t>not surrendering</w:t>
      </w:r>
      <w:r w:rsidRPr="00661295">
        <w:rPr>
          <w:rStyle w:val="StyleUnderline"/>
        </w:rPr>
        <w:t>.</w:t>
      </w:r>
      <w:r>
        <w:rPr>
          <w:rStyle w:val="StyleUnderline"/>
        </w:rPr>
        <w:t xml:space="preserve"> </w:t>
      </w:r>
      <w:r w:rsidRPr="00661295">
        <w:t xml:space="preserve">Supporters have met with Mr. Ryan to press for a House vote on a package of three bills before lawmakers leave for the election. House backers of the legislation have been conducting briefings for lawmakers and aides in hopes of winning enough commitments to persuade Mr. Ryan to move ahead. "I think we are close," said Holly Harris, executive director of the U.S. Justice Action Network, a leading bipartisan coalition behind the legislation. "The </w:t>
      </w:r>
      <w:r w:rsidRPr="00482BEA">
        <w:rPr>
          <w:rStyle w:val="Emphasis"/>
          <w:highlight w:val="yellow"/>
        </w:rPr>
        <w:t>enemy is the clock</w:t>
      </w:r>
      <w:r w:rsidRPr="00661295">
        <w:t>."</w:t>
      </w:r>
      <w:r>
        <w:t xml:space="preserve"> </w:t>
      </w:r>
      <w:r w:rsidRPr="00661295">
        <w:t xml:space="preserve">Even </w:t>
      </w:r>
      <w:r w:rsidRPr="00C91F4C">
        <w:rPr>
          <w:rStyle w:val="StyleUnderline"/>
        </w:rPr>
        <w:t>if the House were to act in the next week</w:t>
      </w:r>
      <w:r w:rsidRPr="00C91F4C">
        <w:rPr>
          <w:szCs w:val="14"/>
        </w:rPr>
        <w:t xml:space="preserve"> or</w:t>
      </w:r>
      <w:r w:rsidRPr="00C91F4C">
        <w:rPr>
          <w:sz w:val="8"/>
          <w:szCs w:val="14"/>
        </w:rPr>
        <w:t xml:space="preserve"> </w:t>
      </w:r>
      <w:r w:rsidRPr="00661295">
        <w:t xml:space="preserve">so -- a prospect top aides considered unlikely -- </w:t>
      </w:r>
      <w:r w:rsidRPr="00C91F4C">
        <w:rPr>
          <w:rStyle w:val="StyleUnderline"/>
        </w:rPr>
        <w:t xml:space="preserve">there would be little opportunity for the Senate to follow suit, with </w:t>
      </w:r>
      <w:r w:rsidRPr="00C91F4C">
        <w:rPr>
          <w:rStyle w:val="Emphasis"/>
        </w:rPr>
        <w:t>senators eager</w:t>
      </w:r>
      <w:r w:rsidRPr="00C91F4C">
        <w:rPr>
          <w:rStyle w:val="StyleUnderline"/>
        </w:rPr>
        <w:t xml:space="preserve"> to </w:t>
      </w:r>
      <w:r w:rsidRPr="00C91F4C">
        <w:rPr>
          <w:rStyle w:val="Emphasis"/>
        </w:rPr>
        <w:t>return to campaigning</w:t>
      </w:r>
      <w:r w:rsidRPr="00C91F4C">
        <w:rPr>
          <w:rStyle w:val="StyleUnderline"/>
        </w:rPr>
        <w:t xml:space="preserve"> in the </w:t>
      </w:r>
      <w:r w:rsidRPr="00C91F4C">
        <w:rPr>
          <w:rStyle w:val="Emphasis"/>
        </w:rPr>
        <w:t>battle</w:t>
      </w:r>
      <w:r w:rsidRPr="00C91F4C">
        <w:rPr>
          <w:rStyle w:val="StyleUnderline"/>
        </w:rPr>
        <w:t xml:space="preserve"> for </w:t>
      </w:r>
      <w:r w:rsidRPr="00C91F4C">
        <w:rPr>
          <w:rStyle w:val="Emphasis"/>
        </w:rPr>
        <w:t>Senate control</w:t>
      </w:r>
      <w:r w:rsidRPr="00661295">
        <w:t>. Neither Mr. Cornyn nor Mr. Durbin sees criminal justice legislation as the type of issue that could be sorted out in a chaotic postelection, lame-duck session, with other issues clamoring for immediate attention.</w:t>
      </w:r>
      <w:r>
        <w:t xml:space="preserve"> </w:t>
      </w:r>
      <w:r w:rsidRPr="00661295">
        <w:t>Both senators, as well as Ms. Harris, predicted that the criminal justice proposals would be back before Congress in 2017 if nothing happened this year. "</w:t>
      </w:r>
      <w:r w:rsidRPr="00482BEA">
        <w:rPr>
          <w:rStyle w:val="StyleUnderline"/>
          <w:highlight w:val="yellow"/>
        </w:rPr>
        <w:t xml:space="preserve">This is </w:t>
      </w:r>
      <w:r w:rsidRPr="00482BEA">
        <w:rPr>
          <w:rStyle w:val="Emphasis"/>
          <w:highlight w:val="yellow"/>
        </w:rPr>
        <w:t>not</w:t>
      </w:r>
      <w:r w:rsidRPr="00482BEA">
        <w:rPr>
          <w:rStyle w:val="StyleUnderline"/>
          <w:highlight w:val="yellow"/>
        </w:rPr>
        <w:t xml:space="preserve"> a </w:t>
      </w:r>
      <w:r w:rsidRPr="00482BEA">
        <w:rPr>
          <w:rStyle w:val="Emphasis"/>
          <w:highlight w:val="yellow"/>
        </w:rPr>
        <w:t>partisan issue</w:t>
      </w:r>
      <w:r w:rsidRPr="00661295">
        <w:t xml:space="preserve">," Mr. Cornyn said. "No matter what happens in November, I think this is still very much alive and achievable. </w:t>
      </w:r>
      <w:r w:rsidRPr="00482BEA">
        <w:rPr>
          <w:rStyle w:val="StyleUnderline"/>
          <w:highlight w:val="yellow"/>
        </w:rPr>
        <w:t xml:space="preserve">Some </w:t>
      </w:r>
      <w:r w:rsidRPr="00482BEA">
        <w:rPr>
          <w:rStyle w:val="Emphasis"/>
          <w:highlight w:val="yellow"/>
        </w:rPr>
        <w:t>things</w:t>
      </w:r>
      <w:r w:rsidRPr="00482BEA">
        <w:rPr>
          <w:rStyle w:val="StyleUnderline"/>
          <w:highlight w:val="yellow"/>
        </w:rPr>
        <w:t xml:space="preserve"> just </w:t>
      </w:r>
      <w:r w:rsidRPr="00482BEA">
        <w:rPr>
          <w:rStyle w:val="Emphasis"/>
          <w:highlight w:val="yellow"/>
        </w:rPr>
        <w:t>take a while</w:t>
      </w:r>
      <w:r w:rsidRPr="00661295">
        <w:t>."</w:t>
      </w:r>
      <w:r>
        <w:t xml:space="preserve"> </w:t>
      </w:r>
      <w:r w:rsidRPr="00661295">
        <w:t xml:space="preserve">But this was one thing Congress was supposed to have done by now. </w:t>
      </w:r>
    </w:p>
    <w:p w14:paraId="1E30913B" w14:textId="77777777" w:rsidR="00EB1ABA" w:rsidRPr="00EB1ABA" w:rsidRDefault="00EB1ABA" w:rsidP="00EB1ABA"/>
    <w:p w14:paraId="5E1FC83E" w14:textId="42AD6A82" w:rsidR="00EB1ABA" w:rsidRDefault="00EB1ABA" w:rsidP="00D86E4D">
      <w:pPr>
        <w:pStyle w:val="Heading3"/>
      </w:pPr>
      <w:r>
        <w:t>L - CJR – AT plan popular</w:t>
      </w:r>
    </w:p>
    <w:p w14:paraId="11DBC4C9" w14:textId="19CFEDD6" w:rsidR="00EB1ABA" w:rsidRPr="00EB1ABA" w:rsidRDefault="00EB1ABA" w:rsidP="00EB1ABA">
      <w:pPr>
        <w:pStyle w:val="Heading4"/>
      </w:pPr>
      <w:r>
        <w:t xml:space="preserve">Even if </w:t>
      </w:r>
      <w:proofErr w:type="gramStart"/>
      <w:r>
        <w:t>it’s</w:t>
      </w:r>
      <w:proofErr w:type="gramEnd"/>
      <w:r>
        <w:t xml:space="preserve"> popular, pushing CJR causes </w:t>
      </w:r>
      <w:r w:rsidRPr="00EB1ABA">
        <w:rPr>
          <w:u w:val="single"/>
        </w:rPr>
        <w:t>different pieces of legislation</w:t>
      </w:r>
      <w:r>
        <w:t xml:space="preserve"> to compete for time and attention---exponentially magnifies the link</w:t>
      </w:r>
    </w:p>
    <w:p w14:paraId="36E6E75F" w14:textId="77777777" w:rsidR="00EB1ABA" w:rsidRPr="0061598A" w:rsidRDefault="00EB1ABA" w:rsidP="00EB1ABA">
      <w:r w:rsidRPr="0061598A">
        <w:rPr>
          <w:rStyle w:val="Style13ptBold"/>
        </w:rPr>
        <w:t>Carney, 18</w:t>
      </w:r>
      <w:r>
        <w:t xml:space="preserve"> [</w:t>
      </w:r>
      <w:proofErr w:type="spellStart"/>
      <w:r>
        <w:t>Jordain</w:t>
      </w:r>
      <w:proofErr w:type="spellEnd"/>
      <w:r>
        <w:t xml:space="preserve">, </w:t>
      </w:r>
      <w:r w:rsidRPr="0061598A">
        <w:t>reporter for the Hill</w:t>
      </w:r>
      <w:r>
        <w:t>, 5-30-18, “</w:t>
      </w:r>
      <w:r w:rsidRPr="0061598A">
        <w:t>Senate grapples with prison reform bill</w:t>
      </w:r>
      <w:r>
        <w:t xml:space="preserve">”, </w:t>
      </w:r>
      <w:hyperlink r:id="rId23" w:history="1">
        <w:r w:rsidRPr="00451E3E">
          <w:rPr>
            <w:rStyle w:val="Hyperlink"/>
          </w:rPr>
          <w:t>https://thehill.com/homenews/senate/389801-senate-grapples-with-prison-reform-bill</w:t>
        </w:r>
      </w:hyperlink>
      <w:r>
        <w:t>, BP]</w:t>
      </w:r>
    </w:p>
    <w:p w14:paraId="5346FECD" w14:textId="77777777" w:rsidR="00EB1ABA" w:rsidRPr="0061598A" w:rsidRDefault="00EB1ABA" w:rsidP="00EB1ABA">
      <w:r w:rsidRPr="00B1303E">
        <w:rPr>
          <w:rStyle w:val="StyleUnderline"/>
        </w:rPr>
        <w:t>The White House</w:t>
      </w:r>
      <w:r w:rsidRPr="0061598A">
        <w:t xml:space="preserve">, supported by a coalition of outside groups, </w:t>
      </w:r>
      <w:r w:rsidRPr="00B1303E">
        <w:rPr>
          <w:rStyle w:val="StyleUnderline"/>
        </w:rPr>
        <w:t>is urging the Senate to bring a bill to the floor</w:t>
      </w:r>
      <w:r w:rsidRPr="0061598A">
        <w:t xml:space="preserve">. </w:t>
      </w:r>
      <w:r w:rsidRPr="00B1303E">
        <w:rPr>
          <w:rStyle w:val="StyleUnderline"/>
        </w:rPr>
        <w:t>But there are obstacles in the upper chamber, as key members are pushing for different pieces of prison reform legislation.</w:t>
      </w:r>
      <w:r>
        <w:rPr>
          <w:rStyle w:val="StyleUnderline"/>
        </w:rPr>
        <w:t xml:space="preserve"> </w:t>
      </w:r>
      <w:r w:rsidRPr="0061598A">
        <w:t xml:space="preserve">Trump publicly called on Congress to work out a deal during a prison reform summit earlier this month, saying the legislation would help “restore the rule of law, keep dangerous criminals off our street, and help inmates get a second chance on life.” “[The] strong bipartisan vote paves a path for action by the Senate,” White House press secretary Sarah Huckabee Sanders added in a separate statement after the bill passed the House. </w:t>
      </w:r>
      <w:r w:rsidRPr="00B1303E">
        <w:rPr>
          <w:rStyle w:val="StyleUnderline"/>
        </w:rPr>
        <w:t>The House-passed prison reform legislation</w:t>
      </w:r>
      <w:r w:rsidRPr="0061598A">
        <w:t xml:space="preserve"> would provide funding for programs aimed at reducing the likelihood of inmates committing new crimes once released from prison. Sen. John Cornyn (Texas), the No. 2 Senate Republican, and Democratic Sen. Sheldon Whitehouse (R.I.) introduced a companion bill in the Senate. </w:t>
      </w:r>
      <w:r w:rsidRPr="00B1303E">
        <w:rPr>
          <w:rStyle w:val="StyleUnderline"/>
        </w:rPr>
        <w:t>However, Senate negotiators are warning they are not close to a deal that would allow the prison reform bill to move quickly.</w:t>
      </w:r>
      <w:r>
        <w:rPr>
          <w:rStyle w:val="StyleUnderline"/>
        </w:rPr>
        <w:t xml:space="preserve"> </w:t>
      </w:r>
      <w:r w:rsidRPr="0061598A">
        <w:t>Instead, the fight is pitting two influential GOP senators — Cornyn and Chuck Grassley (Iowa), the Judiciary Committee chairman — against each other as they jockey for competing bills. “</w:t>
      </w:r>
      <w:r w:rsidRPr="00B1303E">
        <w:rPr>
          <w:rStyle w:val="StyleUnderline"/>
        </w:rPr>
        <w:t>We’ve got work to do here on building consensus … but right now we don’t have it,”</w:t>
      </w:r>
      <w:r w:rsidRPr="0061598A">
        <w:t xml:space="preserve"> Cornyn said last week about what happens to prison reform in the Senate. </w:t>
      </w:r>
      <w:r w:rsidRPr="00B1303E">
        <w:rPr>
          <w:rStyle w:val="StyleUnderline"/>
        </w:rPr>
        <w:t xml:space="preserve">The GOP divisions could scuttle any chance that the Trump-backed legislation becomes law this year, with leadership unlikely to bring up legislation that would highlight divisions within their own party ahead of </w:t>
      </w:r>
      <w:r w:rsidRPr="0061598A">
        <w:t>the</w:t>
      </w:r>
      <w:r w:rsidRPr="00B1303E">
        <w:rPr>
          <w:rStyle w:val="StyleUnderline"/>
        </w:rPr>
        <w:t xml:space="preserve"> </w:t>
      </w:r>
      <w:r w:rsidRPr="0061598A">
        <w:t>midterm</w:t>
      </w:r>
      <w:r w:rsidRPr="00B1303E">
        <w:rPr>
          <w:rStyle w:val="StyleUnderline"/>
        </w:rPr>
        <w:t xml:space="preserve"> elections.</w:t>
      </w:r>
      <w:r>
        <w:rPr>
          <w:rStyle w:val="StyleUnderline"/>
        </w:rPr>
        <w:t xml:space="preserve"> </w:t>
      </w:r>
      <w:r w:rsidRPr="0061598A">
        <w:t xml:space="preserve">Both Cornyn and Grassley are signaling they plan to press forward with trying to build support for their own separate bills once the Senate returns to Washington, D.C., next week. </w:t>
      </w:r>
      <w:r w:rsidRPr="00B1303E">
        <w:rPr>
          <w:rStyle w:val="StyleUnderline"/>
        </w:rPr>
        <w:t>Asked if he would budge on his opposition to a prison reform–only bill, Grassley responded, “No</w:t>
      </w:r>
      <w:r w:rsidRPr="0061598A">
        <w:t xml:space="preserve">.” “We’re going to take up my bill. Or I should say, my bipartisan bill </w:t>
      </w:r>
      <w:proofErr w:type="gramStart"/>
      <w:r w:rsidRPr="0061598A">
        <w:t>that’s</w:t>
      </w:r>
      <w:proofErr w:type="gramEnd"/>
      <w:r w:rsidRPr="0061598A">
        <w:t xml:space="preserve"> got 28 co-sponsors — equal number Republicans and Democrats. ... What the House does through that legislation is about the equivalent of a spit in the ocean compared to what the problem is of too much imprisonment,” Grassley added. Grassley and Sen. Dick Durbin (Ill.), the No. 2 Democrat, have introduced broad criminal justice reform legislation that would pair prison reforms to changes in sentencing, including reductions in mandatory minimums for certain drug offenses while increasing mandatory minimums for other offenses. Both senators say </w:t>
      </w:r>
      <w:proofErr w:type="gramStart"/>
      <w:r w:rsidRPr="0061598A">
        <w:t>they’ve</w:t>
      </w:r>
      <w:proofErr w:type="gramEnd"/>
      <w:r w:rsidRPr="0061598A">
        <w:t xml:space="preserve"> made a deal not to separate the prison and sentencing reform components despite pressure from the White House. But that </w:t>
      </w:r>
      <w:r w:rsidRPr="00B1303E">
        <w:rPr>
          <w:rStyle w:val="StyleUnderline"/>
        </w:rPr>
        <w:t>bill is unlikely to be taken up given GOP control of Congress and opposition from key members of the Trump administration.</w:t>
      </w:r>
      <w:r w:rsidRPr="0061598A">
        <w:t xml:space="preserve"> Attorney General Jeff Sessions was an outspoken opponent of the criminal justice reform bill when he served in the Senate. </w:t>
      </w:r>
      <w:r w:rsidRPr="00B1303E">
        <w:rPr>
          <w:rStyle w:val="StyleUnderline"/>
        </w:rPr>
        <w:t>Grassley acknowledged</w:t>
      </w:r>
      <w:r w:rsidRPr="0061598A">
        <w:t xml:space="preserve"> that </w:t>
      </w:r>
      <w:r w:rsidRPr="00B1303E">
        <w:rPr>
          <w:rStyle w:val="StyleUnderline"/>
        </w:rPr>
        <w:t>he has not convinced</w:t>
      </w:r>
      <w:r w:rsidRPr="0061598A">
        <w:t xml:space="preserve"> Senate Majority Leader Mitch </w:t>
      </w:r>
      <w:r w:rsidRPr="00B1303E">
        <w:rPr>
          <w:rStyle w:val="StyleUnderline"/>
        </w:rPr>
        <w:t>McConnell</w:t>
      </w:r>
      <w:r w:rsidRPr="0061598A">
        <w:t xml:space="preserve"> (R-Ky.) </w:t>
      </w:r>
      <w:r w:rsidRPr="00B1303E">
        <w:rPr>
          <w:rStyle w:val="StyleUnderline"/>
        </w:rPr>
        <w:t>to bring the criminal justice reform bill to the floor.</w:t>
      </w:r>
      <w:r>
        <w:rPr>
          <w:rStyle w:val="StyleUnderline"/>
        </w:rPr>
        <w:t xml:space="preserve"> </w:t>
      </w:r>
      <w:r w:rsidRPr="0061598A">
        <w:t xml:space="preserve">“You’ve got to remember that McConnell doesn’t like the bill, and all I can say is that you ought to let a Republican president who needs a big, bipartisan victory have a bipartisan victory,” he said. </w:t>
      </w:r>
      <w:r w:rsidRPr="00B1303E">
        <w:rPr>
          <w:rStyle w:val="StyleUnderline"/>
        </w:rPr>
        <w:t>The Kentucky Republican did not move criminal justice reform legislation in 2015 or 2016 amid vocal pushback from four GOP senators. The then-Obama administration supported the bill, and senators in both parties said they had 60 votes to pass it.</w:t>
      </w:r>
      <w:r>
        <w:rPr>
          <w:rStyle w:val="StyleUnderline"/>
        </w:rPr>
        <w:t xml:space="preserve"> </w:t>
      </w:r>
      <w:r w:rsidRPr="0061598A">
        <w:t xml:space="preserve">Supporters of the narrower prison reform–only legislation are seizing on the opposition from key Republicans and the Trump administration as they push for their bill. After a group of Democrats, including Durbin, sent a letter ahead of the House vote to Democrats urging them to oppose the prison reform bill, Rep. Hakeem Jeffries (D-N.Y.) argued they were ignoring political reality. Jeffries wrote the House-passed bill along with Rep. Doug Collins (R-Ga.). “We have a Republican President. Republicans control the House of Representatives and the Senate. While the Senate authors of the opposition letter support the all or nothing approach, the Majority Leader apparently does not. Those are the facts,” Jeffries wrote in a publicly released letter. Cornyn added that the decision boils down to either passing prison reform or accepting that Congress will take no action for the foreseeable future in the criminal justice space. </w:t>
      </w:r>
      <w:r w:rsidRPr="0061598A">
        <w:rPr>
          <w:rStyle w:val="StyleUnderline"/>
        </w:rPr>
        <w:t xml:space="preserve">But </w:t>
      </w:r>
      <w:proofErr w:type="gramStart"/>
      <w:r w:rsidRPr="0061598A">
        <w:rPr>
          <w:rStyle w:val="StyleUnderline"/>
        </w:rPr>
        <w:t>it’s</w:t>
      </w:r>
      <w:proofErr w:type="gramEnd"/>
      <w:r w:rsidRPr="0061598A">
        <w:rPr>
          <w:rStyle w:val="StyleUnderline"/>
        </w:rPr>
        <w:t xml:space="preserve"> unclear if McConnell would be willing to move a bill without Grassley’s support</w:t>
      </w:r>
      <w:r w:rsidRPr="0061598A">
        <w:t xml:space="preserve">. </w:t>
      </w:r>
      <w:r w:rsidRPr="0061598A">
        <w:rPr>
          <w:rStyle w:val="StyleUnderline"/>
        </w:rPr>
        <w:t>And prison reform is facing new hurdles from both sides of Pennsylvania Avenue.</w:t>
      </w:r>
      <w:r>
        <w:rPr>
          <w:rStyle w:val="StyleUnderline"/>
        </w:rPr>
        <w:t xml:space="preserve"> </w:t>
      </w:r>
      <w:r w:rsidRPr="0061598A">
        <w:t>The New York Times reported late last week that Mark Inch, appointed to oversee the Federal Bureau of Prisons, resigned amid a “turf war” between Sessions and Kushner over the federal prison system. And on Capitol Hill, Sen. Tom Cotton (R-Ark.), one of Trump’s closest allies in the Senate, is privately raising concerns about the bill. A spokeswoman for the senator said Cotton has “concerns with provisions in the bill pertaining to lenient treatment for heroin and fentanyl traffickers.” Cotton, Sessions and GOP Sens. David Perdue (Ga.) and Orrin Hatch (Utah) were a small but vocal group of Republicans senators deeply opposed to broader criminal justice legislation that included both prison reform and changes to mandatory minimum sentencing. Cornyn acknowledged that he has spoken to Cotton about trying to address his issues with the prison reform bill. “I’ve told him we’re going to work with him and come up with something that I think he’ll be able to support,” Cornyn said, “but he did express some concerns.”</w:t>
      </w:r>
    </w:p>
    <w:p w14:paraId="2F2EF12C" w14:textId="77777777" w:rsidR="00EB1ABA" w:rsidRPr="00EB1ABA" w:rsidRDefault="00EB1ABA" w:rsidP="00EB1ABA"/>
    <w:p w14:paraId="4561AB6A" w14:textId="2FB908C8" w:rsidR="0040042F" w:rsidRDefault="0040042F" w:rsidP="00D86E4D">
      <w:pPr>
        <w:pStyle w:val="Heading3"/>
      </w:pPr>
      <w:r>
        <w:t>L - mandatory minimums</w:t>
      </w:r>
    </w:p>
    <w:p w14:paraId="5FDB6DE0" w14:textId="77777777" w:rsidR="0040042F" w:rsidRPr="00C91F4C" w:rsidRDefault="0040042F" w:rsidP="0040042F">
      <w:pPr>
        <w:pStyle w:val="Heading4"/>
      </w:pPr>
      <w:r>
        <w:t xml:space="preserve">The plan saps up </w:t>
      </w:r>
      <w:r w:rsidRPr="00C91F4C">
        <w:rPr>
          <w:u w:val="single"/>
        </w:rPr>
        <w:t>floor time</w:t>
      </w:r>
      <w:r>
        <w:t xml:space="preserve"> – </w:t>
      </w:r>
      <w:r w:rsidRPr="00C91F4C">
        <w:rPr>
          <w:u w:val="single"/>
        </w:rPr>
        <w:t>presidential politics</w:t>
      </w:r>
      <w:r>
        <w:t xml:space="preserve">, </w:t>
      </w:r>
      <w:r w:rsidRPr="00C91F4C">
        <w:rPr>
          <w:u w:val="single"/>
        </w:rPr>
        <w:t>prospective Senate elections</w:t>
      </w:r>
      <w:r>
        <w:t xml:space="preserve">, and </w:t>
      </w:r>
      <w:r w:rsidRPr="00C91F4C">
        <w:rPr>
          <w:u w:val="single"/>
        </w:rPr>
        <w:t>internal disagreement</w:t>
      </w:r>
      <w:r>
        <w:t xml:space="preserve"> stifle legislation, </w:t>
      </w:r>
      <w:r w:rsidRPr="00C91F4C">
        <w:rPr>
          <w:u w:val="single"/>
        </w:rPr>
        <w:t>even if</w:t>
      </w:r>
      <w:r>
        <w:t xml:space="preserve"> </w:t>
      </w:r>
      <w:proofErr w:type="gramStart"/>
      <w:r>
        <w:t>it’s</w:t>
      </w:r>
      <w:proofErr w:type="gramEnd"/>
      <w:r>
        <w:t xml:space="preserve"> </w:t>
      </w:r>
      <w:r w:rsidRPr="00C91F4C">
        <w:rPr>
          <w:u w:val="single"/>
        </w:rPr>
        <w:t>bipartisan</w:t>
      </w:r>
      <w:r>
        <w:t>.</w:t>
      </w:r>
    </w:p>
    <w:p w14:paraId="00131F58" w14:textId="77777777" w:rsidR="0040042F" w:rsidRPr="00661295" w:rsidRDefault="0040042F" w:rsidP="0040042F">
      <w:r w:rsidRPr="00661295">
        <w:rPr>
          <w:rStyle w:val="Style13ptBold"/>
        </w:rPr>
        <w:t>Hulse 16</w:t>
      </w:r>
      <w:r>
        <w:t xml:space="preserve"> (Carl Hulse, Chief Washington Correspondent for the New York Times, “Why the Senate Couldn't Pass a Crime Bill Both Parties Backed,” 09/16/16, The New York Times, </w:t>
      </w:r>
      <w:hyperlink r:id="rId24" w:history="1">
        <w:r w:rsidRPr="00EE6977">
          <w:rPr>
            <w:rStyle w:val="Hyperlink"/>
          </w:rPr>
          <w:t>https://www.nytimes.com/2016/09/17/us/politics/senate-dysfunction-blocks-bipartisan-criminal-justice-overhaul.html</w:t>
        </w:r>
      </w:hyperlink>
      <w:r>
        <w:t>, TM)</w:t>
      </w:r>
    </w:p>
    <w:p w14:paraId="6892B94B" w14:textId="167A337B" w:rsidR="0040042F" w:rsidRPr="0040042F" w:rsidRDefault="0040042F" w:rsidP="0040042F">
      <w:r w:rsidRPr="00661295">
        <w:t xml:space="preserve">A </w:t>
      </w:r>
      <w:r w:rsidRPr="00482BEA">
        <w:rPr>
          <w:rStyle w:val="StyleUnderline"/>
          <w:highlight w:val="yellow"/>
        </w:rPr>
        <w:t>major criminal-justice</w:t>
      </w:r>
      <w:r w:rsidRPr="00661295">
        <w:rPr>
          <w:rStyle w:val="StyleUnderline"/>
        </w:rPr>
        <w:t xml:space="preserve"> overhaul </w:t>
      </w:r>
      <w:r w:rsidRPr="00482BEA">
        <w:rPr>
          <w:rStyle w:val="StyleUnderline"/>
          <w:highlight w:val="yellow"/>
        </w:rPr>
        <w:t>bill seemed destined to be</w:t>
      </w:r>
      <w:r w:rsidRPr="00661295">
        <w:rPr>
          <w:rStyle w:val="StyleUnderline"/>
        </w:rPr>
        <w:t xml:space="preserve"> the </w:t>
      </w:r>
      <w:r w:rsidRPr="00482BEA">
        <w:rPr>
          <w:rStyle w:val="StyleUnderline"/>
          <w:highlight w:val="yellow"/>
        </w:rPr>
        <w:t>bipartisan success story</w:t>
      </w:r>
      <w:r w:rsidRPr="00661295">
        <w:rPr>
          <w:rStyle w:val="StyleUnderline"/>
        </w:rPr>
        <w:t xml:space="preserve"> of the year, consensus legislation that showed lawmakers could</w:t>
      </w:r>
      <w:r w:rsidRPr="00661295">
        <w:t xml:space="preserve"> still </w:t>
      </w:r>
      <w:r w:rsidRPr="00661295">
        <w:rPr>
          <w:rStyle w:val="StyleUnderline"/>
        </w:rPr>
        <w:t>rise above politics</w:t>
      </w:r>
      <w:r w:rsidRPr="00661295">
        <w:t>.</w:t>
      </w:r>
      <w:r>
        <w:t xml:space="preserve"> </w:t>
      </w:r>
      <w:r w:rsidRPr="00661295">
        <w:rPr>
          <w:rStyle w:val="StyleUnderline"/>
        </w:rPr>
        <w:t>Then</w:t>
      </w:r>
      <w:r w:rsidRPr="00661295">
        <w:t xml:space="preserve"> the election, Donald J. </w:t>
      </w:r>
      <w:r w:rsidRPr="00482BEA">
        <w:rPr>
          <w:rStyle w:val="Emphasis"/>
          <w:highlight w:val="yellow"/>
        </w:rPr>
        <w:t>Trump's demand</w:t>
      </w:r>
      <w:r w:rsidRPr="00482BEA">
        <w:rPr>
          <w:rStyle w:val="StyleUnderline"/>
          <w:highlight w:val="yellow"/>
        </w:rPr>
        <w:t xml:space="preserve"> for "</w:t>
      </w:r>
      <w:r w:rsidRPr="00482BEA">
        <w:rPr>
          <w:rStyle w:val="Emphasis"/>
          <w:highlight w:val="yellow"/>
        </w:rPr>
        <w:t>law and order</w:t>
      </w:r>
      <w:r w:rsidRPr="00482BEA">
        <w:rPr>
          <w:rStyle w:val="StyleUnderline"/>
          <w:highlight w:val="yellow"/>
        </w:rPr>
        <w:t xml:space="preserve">" and a </w:t>
      </w:r>
      <w:r w:rsidRPr="00482BEA">
        <w:rPr>
          <w:rStyle w:val="Emphasis"/>
          <w:highlight w:val="yellow"/>
        </w:rPr>
        <w:t>series</w:t>
      </w:r>
      <w:r w:rsidRPr="00482BEA">
        <w:rPr>
          <w:rStyle w:val="StyleUnderline"/>
          <w:highlight w:val="yellow"/>
        </w:rPr>
        <w:t xml:space="preserve"> of </w:t>
      </w:r>
      <w:r w:rsidRPr="00482BEA">
        <w:rPr>
          <w:rStyle w:val="Emphasis"/>
          <w:highlight w:val="yellow"/>
        </w:rPr>
        <w:t>other political calculations</w:t>
      </w:r>
      <w:r w:rsidRPr="00482BEA">
        <w:rPr>
          <w:rStyle w:val="StyleUnderline"/>
          <w:highlight w:val="yellow"/>
        </w:rPr>
        <w:t xml:space="preserve"> got </w:t>
      </w:r>
      <w:r w:rsidRPr="00482BEA">
        <w:rPr>
          <w:rStyle w:val="Emphasis"/>
          <w:highlight w:val="yellow"/>
        </w:rPr>
        <w:t>in the way</w:t>
      </w:r>
      <w:r w:rsidRPr="00661295">
        <w:t>.</w:t>
      </w:r>
      <w:r>
        <w:t xml:space="preserve"> </w:t>
      </w:r>
      <w:r w:rsidRPr="00661295">
        <w:rPr>
          <w:szCs w:val="14"/>
        </w:rPr>
        <w:t>Senate Republicans divided on the wisdom of reducing federal mandatory minimum sentences.</w:t>
      </w:r>
      <w:r w:rsidRPr="00661295">
        <w:rPr>
          <w:sz w:val="8"/>
          <w:szCs w:val="14"/>
        </w:rPr>
        <w:t xml:space="preserve"> </w:t>
      </w:r>
      <w:r w:rsidRPr="00661295">
        <w:t xml:space="preserve">Other Republicans, unhappy that President Obama was reducing hundreds of federal prison sentences on his own, did not want to give him a legacy victory. A </w:t>
      </w:r>
      <w:r w:rsidRPr="00482BEA">
        <w:rPr>
          <w:rStyle w:val="Emphasis"/>
          <w:highlight w:val="yellow"/>
        </w:rPr>
        <w:t>surge in crime</w:t>
      </w:r>
      <w:r w:rsidRPr="00482BEA">
        <w:rPr>
          <w:rStyle w:val="StyleUnderline"/>
          <w:highlight w:val="yellow"/>
        </w:rPr>
        <w:t xml:space="preserve"> in</w:t>
      </w:r>
      <w:r w:rsidRPr="00661295">
        <w:rPr>
          <w:rStyle w:val="StyleUnderline"/>
        </w:rPr>
        <w:t xml:space="preserve"> some </w:t>
      </w:r>
      <w:r w:rsidRPr="00482BEA">
        <w:rPr>
          <w:rStyle w:val="StyleUnderline"/>
          <w:highlight w:val="yellow"/>
        </w:rPr>
        <w:t xml:space="preserve">urban areas </w:t>
      </w:r>
      <w:r w:rsidRPr="00482BEA">
        <w:rPr>
          <w:rStyle w:val="Emphasis"/>
          <w:highlight w:val="yellow"/>
        </w:rPr>
        <w:t>gave opponents</w:t>
      </w:r>
      <w:r w:rsidRPr="00661295">
        <w:rPr>
          <w:rStyle w:val="StyleUnderline"/>
        </w:rPr>
        <w:t xml:space="preserve"> of the legislation </w:t>
      </w:r>
      <w:r w:rsidRPr="00482BEA">
        <w:rPr>
          <w:rStyle w:val="StyleUnderline"/>
          <w:highlight w:val="yellow"/>
        </w:rPr>
        <w:t xml:space="preserve">a </w:t>
      </w:r>
      <w:r w:rsidRPr="00482BEA">
        <w:rPr>
          <w:rStyle w:val="Emphasis"/>
          <w:highlight w:val="yellow"/>
        </w:rPr>
        <w:t>new argument</w:t>
      </w:r>
      <w:r w:rsidRPr="00661295">
        <w:t>.</w:t>
      </w:r>
      <w:r>
        <w:t xml:space="preserve"> </w:t>
      </w:r>
      <w:r w:rsidRPr="00661295">
        <w:t>Now, the Senate authors of the legislation say it is effectively dead.</w:t>
      </w:r>
      <w:r>
        <w:t xml:space="preserve"> </w:t>
      </w:r>
      <w:r w:rsidRPr="00661295">
        <w:t>"I do believe it is over," said Senator Richard J. Durbin of Illinois, the No. 2 Democrat in the Senate, who put considerable effort into difficult negotiations with Republicans to strike a compromise. "We missed an opportunity."</w:t>
      </w:r>
      <w:r>
        <w:t xml:space="preserve"> </w:t>
      </w:r>
      <w:r w:rsidRPr="00661295">
        <w:rPr>
          <w:rStyle w:val="StyleUnderline"/>
        </w:rPr>
        <w:t xml:space="preserve">What </w:t>
      </w:r>
      <w:r w:rsidRPr="00C91F4C">
        <w:rPr>
          <w:rStyle w:val="StyleUnderline"/>
        </w:rPr>
        <w:t xml:space="preserve">remains is a </w:t>
      </w:r>
      <w:r w:rsidRPr="00C91F4C">
        <w:rPr>
          <w:rStyle w:val="Emphasis"/>
        </w:rPr>
        <w:t>stunning display</w:t>
      </w:r>
      <w:r w:rsidRPr="00C91F4C">
        <w:rPr>
          <w:rStyle w:val="StyleUnderline"/>
        </w:rPr>
        <w:t xml:space="preserve"> of </w:t>
      </w:r>
      <w:r w:rsidRPr="00C91F4C">
        <w:rPr>
          <w:rStyle w:val="Emphasis"/>
        </w:rPr>
        <w:t>dysfunction</w:t>
      </w:r>
      <w:r w:rsidRPr="00C91F4C">
        <w:rPr>
          <w:rStyle w:val="StyleUnderline"/>
        </w:rPr>
        <w:t xml:space="preserve"> given the </w:t>
      </w:r>
      <w:r w:rsidRPr="00C91F4C">
        <w:rPr>
          <w:rStyle w:val="Emphasis"/>
        </w:rPr>
        <w:t>powerful forces</w:t>
      </w:r>
      <w:r w:rsidRPr="00C91F4C">
        <w:rPr>
          <w:rStyle w:val="StyleUnderline"/>
        </w:rPr>
        <w:t xml:space="preserve"> arrayed behind legislation meant to provide a second chance for nonviolent offenders facing long p</w:t>
      </w:r>
      <w:r w:rsidRPr="00661295">
        <w:rPr>
          <w:rStyle w:val="StyleUnderline"/>
        </w:rPr>
        <w:t>rison sentences while also saving tax dollars on prison costs</w:t>
      </w:r>
      <w:r w:rsidRPr="00661295">
        <w:t>.</w:t>
      </w:r>
      <w:r>
        <w:t xml:space="preserve"> </w:t>
      </w:r>
      <w:r w:rsidRPr="00661295">
        <w:t>Speaker Paul D. Ryan is on board. The quarrelsome Senate Judiciary Committee passed its bill on a strong bipartisan vote with the imprimatur of Senator Charles E. Grassley of Iowa, the Republican chairman. Mr. Obama considers the issue a top priority.</w:t>
      </w:r>
      <w:r>
        <w:t xml:space="preserve"> </w:t>
      </w:r>
      <w:r w:rsidRPr="00661295">
        <w:t xml:space="preserve">The conservative Koch brothers were behind it. So was the liberal Center for American Progress and just about every advocacy group in between. </w:t>
      </w:r>
      <w:r w:rsidRPr="00482BEA">
        <w:rPr>
          <w:rStyle w:val="StyleUnderline"/>
          <w:highlight w:val="yellow"/>
        </w:rPr>
        <w:t>Polls show</w:t>
      </w:r>
      <w:r w:rsidRPr="00661295">
        <w:rPr>
          <w:rStyle w:val="StyleUnderline"/>
        </w:rPr>
        <w:t xml:space="preserve"> the </w:t>
      </w:r>
      <w:r w:rsidRPr="00482BEA">
        <w:rPr>
          <w:rStyle w:val="StyleUnderline"/>
          <w:highlight w:val="yellow"/>
        </w:rPr>
        <w:t>concept has broad</w:t>
      </w:r>
      <w:r w:rsidRPr="00661295">
        <w:rPr>
          <w:rStyle w:val="StyleUnderline"/>
        </w:rPr>
        <w:t xml:space="preserve"> public </w:t>
      </w:r>
      <w:r w:rsidRPr="00482BEA">
        <w:rPr>
          <w:rStyle w:val="StyleUnderline"/>
          <w:highlight w:val="yellow"/>
        </w:rPr>
        <w:t>support. States</w:t>
      </w:r>
      <w:r w:rsidRPr="00661295">
        <w:rPr>
          <w:rStyle w:val="StyleUnderline"/>
        </w:rPr>
        <w:t xml:space="preserve"> both red and blue already </w:t>
      </w:r>
      <w:r w:rsidRPr="00482BEA">
        <w:rPr>
          <w:rStyle w:val="StyleUnderline"/>
          <w:highlight w:val="yellow"/>
        </w:rPr>
        <w:t>have moved ahead</w:t>
      </w:r>
      <w:r w:rsidRPr="00661295">
        <w:rPr>
          <w:rStyle w:val="StyleUnderline"/>
        </w:rPr>
        <w:t xml:space="preserve"> with successful parallel programs. A cross section of </w:t>
      </w:r>
      <w:r w:rsidRPr="00482BEA">
        <w:rPr>
          <w:rStyle w:val="StyleUnderline"/>
          <w:highlight w:val="yellow"/>
        </w:rPr>
        <w:t>law enforcement</w:t>
      </w:r>
      <w:r w:rsidRPr="00661295">
        <w:rPr>
          <w:rStyle w:val="StyleUnderline"/>
        </w:rPr>
        <w:t xml:space="preserve"> groups </w:t>
      </w:r>
      <w:r w:rsidRPr="00482BEA">
        <w:rPr>
          <w:rStyle w:val="StyleUnderline"/>
          <w:highlight w:val="yellow"/>
        </w:rPr>
        <w:t xml:space="preserve">backs it. Still, the </w:t>
      </w:r>
      <w:r w:rsidRPr="00482BEA">
        <w:rPr>
          <w:rStyle w:val="Emphasis"/>
          <w:highlight w:val="yellow"/>
        </w:rPr>
        <w:t>legislation foundered</w:t>
      </w:r>
      <w:r w:rsidRPr="00661295">
        <w:t>.</w:t>
      </w:r>
      <w:r>
        <w:t xml:space="preserve"> </w:t>
      </w:r>
      <w:r w:rsidRPr="00661295">
        <w:t>"It is one of the things that makes this a frustrating place to work," said Senator John Cornyn of Texas, the No. 2 Republican in the Senate, who became a believer in a new approach to criminal justice after seeing the benefits in his home state.</w:t>
      </w:r>
      <w:r>
        <w:t xml:space="preserve"> </w:t>
      </w:r>
      <w:r w:rsidRPr="00661295">
        <w:t xml:space="preserve">Mr. Cornyn concedes the </w:t>
      </w:r>
      <w:r w:rsidRPr="00482BEA">
        <w:rPr>
          <w:rStyle w:val="Emphasis"/>
          <w:highlight w:val="yellow"/>
        </w:rPr>
        <w:t>tumult</w:t>
      </w:r>
      <w:r w:rsidRPr="00482BEA">
        <w:rPr>
          <w:rStyle w:val="StyleUnderline"/>
          <w:highlight w:val="yellow"/>
        </w:rPr>
        <w:t xml:space="preserve"> of</w:t>
      </w:r>
      <w:r w:rsidRPr="00661295">
        <w:rPr>
          <w:rStyle w:val="StyleUnderline"/>
        </w:rPr>
        <w:t xml:space="preserve"> this </w:t>
      </w:r>
      <w:r w:rsidRPr="00482BEA">
        <w:rPr>
          <w:rStyle w:val="StyleUnderline"/>
          <w:highlight w:val="yellow"/>
        </w:rPr>
        <w:t xml:space="preserve">election year was a </w:t>
      </w:r>
      <w:r w:rsidRPr="00482BEA">
        <w:rPr>
          <w:rStyle w:val="Emphasis"/>
          <w:highlight w:val="yellow"/>
        </w:rPr>
        <w:t>major factor</w:t>
      </w:r>
      <w:r w:rsidRPr="00482BEA">
        <w:rPr>
          <w:rStyle w:val="StyleUnderline"/>
          <w:highlight w:val="yellow"/>
        </w:rPr>
        <w:t xml:space="preserve"> given </w:t>
      </w:r>
      <w:r w:rsidRPr="00482BEA">
        <w:rPr>
          <w:rStyle w:val="Emphasis"/>
          <w:highlight w:val="yellow"/>
        </w:rPr>
        <w:t>sharp disagreement</w:t>
      </w:r>
      <w:r w:rsidRPr="00482BEA">
        <w:rPr>
          <w:rStyle w:val="StyleUnderline"/>
          <w:highlight w:val="yellow"/>
        </w:rPr>
        <w:t xml:space="preserve"> among </w:t>
      </w:r>
      <w:r w:rsidRPr="00482BEA">
        <w:rPr>
          <w:rStyle w:val="Emphasis"/>
          <w:highlight w:val="yellow"/>
        </w:rPr>
        <w:t>Senate Republicans</w:t>
      </w:r>
      <w:r w:rsidRPr="00661295">
        <w:t xml:space="preserve"> reflected in the decision by Senator Mitch McConnell, Republican of Kentucky and the majority leader, to not allow a vote on a proposal most believe would pass easily.</w:t>
      </w:r>
      <w:r>
        <w:t xml:space="preserve"> </w:t>
      </w:r>
      <w:r w:rsidRPr="00661295">
        <w:t xml:space="preserve">"I think that Senator </w:t>
      </w:r>
      <w:r w:rsidRPr="00482BEA">
        <w:rPr>
          <w:rStyle w:val="StyleUnderline"/>
          <w:highlight w:val="yellow"/>
        </w:rPr>
        <w:t>McConnell</w:t>
      </w:r>
      <w:r w:rsidRPr="00661295">
        <w:t xml:space="preserve"> understandably </w:t>
      </w:r>
      <w:r w:rsidRPr="00482BEA">
        <w:rPr>
          <w:rStyle w:val="StyleUnderline"/>
          <w:highlight w:val="yellow"/>
        </w:rPr>
        <w:t>did not want to</w:t>
      </w:r>
      <w:r w:rsidRPr="00661295">
        <w:rPr>
          <w:rStyle w:val="StyleUnderline"/>
        </w:rPr>
        <w:t xml:space="preserve"> tee up an issue that </w:t>
      </w:r>
      <w:r w:rsidRPr="00482BEA">
        <w:rPr>
          <w:rStyle w:val="StyleUnderline"/>
          <w:highlight w:val="yellow"/>
        </w:rPr>
        <w:t>split</w:t>
      </w:r>
      <w:r w:rsidRPr="00661295">
        <w:rPr>
          <w:rStyle w:val="StyleUnderline"/>
        </w:rPr>
        <w:t xml:space="preserve"> our </w:t>
      </w:r>
      <w:r w:rsidRPr="00482BEA">
        <w:rPr>
          <w:rStyle w:val="StyleUnderline"/>
          <w:highlight w:val="yellow"/>
        </w:rPr>
        <w:t>caucus right before</w:t>
      </w:r>
      <w:r w:rsidRPr="00661295">
        <w:rPr>
          <w:rStyle w:val="StyleUnderline"/>
        </w:rPr>
        <w:t xml:space="preserve"> the</w:t>
      </w:r>
      <w:r w:rsidRPr="00661295">
        <w:t xml:space="preserve"> 2016 </w:t>
      </w:r>
      <w:r w:rsidRPr="00482BEA">
        <w:rPr>
          <w:rStyle w:val="StyleUnderline"/>
          <w:highlight w:val="yellow"/>
        </w:rPr>
        <w:t>election</w:t>
      </w:r>
      <w:r w:rsidRPr="00661295">
        <w:t>," said Mr. Cornyn, who noted that aspects of the legislation had been misconstrued by its critics.</w:t>
      </w:r>
      <w:r>
        <w:t xml:space="preserve"> </w:t>
      </w:r>
      <w:r w:rsidRPr="00482BEA">
        <w:rPr>
          <w:rStyle w:val="Emphasis"/>
          <w:highlight w:val="yellow"/>
        </w:rPr>
        <w:t>Presidential politics were at work</w:t>
      </w:r>
      <w:r w:rsidRPr="00661295">
        <w:rPr>
          <w:rStyle w:val="StyleUnderline"/>
        </w:rPr>
        <w:t xml:space="preserve"> as well</w:t>
      </w:r>
      <w:r w:rsidRPr="00661295">
        <w:t xml:space="preserve">. Mr. </w:t>
      </w:r>
      <w:r w:rsidRPr="00482BEA">
        <w:rPr>
          <w:rStyle w:val="StyleUnderline"/>
          <w:highlight w:val="yellow"/>
        </w:rPr>
        <w:t>Trump has been campaigning on</w:t>
      </w:r>
      <w:r w:rsidRPr="00661295">
        <w:rPr>
          <w:rStyle w:val="StyleUnderline"/>
        </w:rPr>
        <w:t xml:space="preserve"> warnings of a U</w:t>
      </w:r>
      <w:r w:rsidRPr="00661295">
        <w:t xml:space="preserve">nited </w:t>
      </w:r>
      <w:r w:rsidRPr="00661295">
        <w:rPr>
          <w:rStyle w:val="StyleUnderline"/>
        </w:rPr>
        <w:t>S</w:t>
      </w:r>
      <w:r w:rsidRPr="00661295">
        <w:t xml:space="preserve">tates </w:t>
      </w:r>
      <w:r w:rsidRPr="00661295">
        <w:rPr>
          <w:rStyle w:val="StyleUnderline"/>
        </w:rPr>
        <w:t xml:space="preserve">at risk from sinister forces, even though violent </w:t>
      </w:r>
      <w:r w:rsidRPr="00482BEA">
        <w:rPr>
          <w:rStyle w:val="StyleUnderline"/>
          <w:highlight w:val="yellow"/>
        </w:rPr>
        <w:t>crime</w:t>
      </w:r>
      <w:r w:rsidRPr="00661295">
        <w:rPr>
          <w:rStyle w:val="StyleUnderline"/>
        </w:rPr>
        <w:t xml:space="preserve"> is low</w:t>
      </w:r>
      <w:r w:rsidRPr="00661295">
        <w:t xml:space="preserve"> compared with past decades. But </w:t>
      </w:r>
      <w:r w:rsidRPr="00661295">
        <w:rPr>
          <w:rStyle w:val="StyleUnderline"/>
        </w:rPr>
        <w:t xml:space="preserve">crime surges in some urban areas have given </w:t>
      </w:r>
      <w:r w:rsidRPr="00661295">
        <w:rPr>
          <w:rStyle w:val="Emphasis"/>
        </w:rPr>
        <w:t>opponents</w:t>
      </w:r>
      <w:r w:rsidRPr="00661295">
        <w:rPr>
          <w:rStyle w:val="StyleUnderline"/>
        </w:rPr>
        <w:t xml:space="preserve"> of the </w:t>
      </w:r>
      <w:r w:rsidRPr="00661295">
        <w:rPr>
          <w:rStyle w:val="Emphasis"/>
        </w:rPr>
        <w:t>legislation</w:t>
      </w:r>
      <w:r w:rsidRPr="00661295">
        <w:rPr>
          <w:rStyle w:val="StyleUnderline"/>
        </w:rPr>
        <w:t xml:space="preserve"> </w:t>
      </w:r>
      <w:r w:rsidRPr="00661295">
        <w:rPr>
          <w:rStyle w:val="Emphasis"/>
        </w:rPr>
        <w:t>ammunition</w:t>
      </w:r>
      <w:r w:rsidRPr="00661295">
        <w:rPr>
          <w:rStyle w:val="StyleUnderline"/>
        </w:rPr>
        <w:t xml:space="preserve"> to </w:t>
      </w:r>
      <w:r w:rsidRPr="00661295">
        <w:rPr>
          <w:rStyle w:val="Emphasis"/>
        </w:rPr>
        <w:t>challenge</w:t>
      </w:r>
      <w:r w:rsidRPr="00661295">
        <w:rPr>
          <w:rStyle w:val="StyleUnderline"/>
        </w:rPr>
        <w:t xml:space="preserve"> it</w:t>
      </w:r>
      <w:r w:rsidRPr="00661295">
        <w:t>.</w:t>
      </w:r>
      <w:r>
        <w:t xml:space="preserve"> </w:t>
      </w:r>
      <w:r w:rsidRPr="00661295">
        <w:t>"I think he's highlighted some of the crime surges we've seen, and I do think it should require proponents of the federal legislation to re-evaluate their position," said Senator Jeff Sessions, Republican of Alabama, referring to Mr. Trump.</w:t>
      </w:r>
      <w:r>
        <w:t xml:space="preserve"> </w:t>
      </w:r>
      <w:r w:rsidRPr="00661295">
        <w:t>Mr. Sessions is both a chief ally of Mr. Trump on Capitol Hill and a leading opponent of the criminal justice legislation, along with the Republican Senators Tom Cotton of Arkansas and David Perdue of Georgia. Mr. Cotton said this year that the United States suffered from an "under-incarceration" problem, not from too many people being in prison. These critics have been supported by an association of federal prosecutors that has assailed the legislation.</w:t>
      </w:r>
      <w:r>
        <w:t xml:space="preserve"> </w:t>
      </w:r>
      <w:r w:rsidRPr="00661295">
        <w:t xml:space="preserve">Frustrated supporters of the proposal have pushed back, noting that even if violent crime is rising in some locations, the legislation is aimed at nonviolent criminals, mainly drug offenders. But the </w:t>
      </w:r>
      <w:r w:rsidRPr="00482BEA">
        <w:rPr>
          <w:rStyle w:val="Emphasis"/>
          <w:highlight w:val="yellow"/>
        </w:rPr>
        <w:t>clash</w:t>
      </w:r>
      <w:r w:rsidRPr="00482BEA">
        <w:rPr>
          <w:rStyle w:val="StyleUnderline"/>
          <w:highlight w:val="yellow"/>
        </w:rPr>
        <w:t xml:space="preserve"> created</w:t>
      </w:r>
      <w:r w:rsidRPr="00661295">
        <w:rPr>
          <w:rStyle w:val="StyleUnderline"/>
        </w:rPr>
        <w:t xml:space="preserve"> a </w:t>
      </w:r>
      <w:r w:rsidRPr="00482BEA">
        <w:rPr>
          <w:rStyle w:val="Emphasis"/>
          <w:highlight w:val="yellow"/>
        </w:rPr>
        <w:t>political dissonance</w:t>
      </w:r>
      <w:r w:rsidRPr="00482BEA">
        <w:rPr>
          <w:rStyle w:val="StyleUnderline"/>
          <w:highlight w:val="yellow"/>
        </w:rPr>
        <w:t xml:space="preserve"> and made</w:t>
      </w:r>
      <w:r w:rsidRPr="00661295">
        <w:rPr>
          <w:rStyle w:val="StyleUnderline"/>
        </w:rPr>
        <w:t xml:space="preserve"> some </w:t>
      </w:r>
      <w:r w:rsidRPr="00482BEA">
        <w:rPr>
          <w:rStyle w:val="Emphasis"/>
          <w:highlight w:val="yellow"/>
        </w:rPr>
        <w:t>Republicans</w:t>
      </w:r>
      <w:r w:rsidRPr="00482BEA">
        <w:rPr>
          <w:rStyle w:val="StyleUnderline"/>
          <w:highlight w:val="yellow"/>
        </w:rPr>
        <w:t xml:space="preserve"> </w:t>
      </w:r>
      <w:r w:rsidRPr="00482BEA">
        <w:rPr>
          <w:rStyle w:val="Emphasis"/>
          <w:highlight w:val="yellow"/>
        </w:rPr>
        <w:t>reluctant</w:t>
      </w:r>
      <w:r w:rsidRPr="00482BEA">
        <w:rPr>
          <w:rStyle w:val="StyleUnderline"/>
          <w:highlight w:val="yellow"/>
        </w:rPr>
        <w:t xml:space="preserve"> to </w:t>
      </w:r>
      <w:r w:rsidRPr="00482BEA">
        <w:rPr>
          <w:rStyle w:val="Emphasis"/>
          <w:highlight w:val="yellow"/>
        </w:rPr>
        <w:t>risk</w:t>
      </w:r>
      <w:r w:rsidRPr="00482BEA">
        <w:rPr>
          <w:rStyle w:val="StyleUnderline"/>
          <w:highlight w:val="yellow"/>
        </w:rPr>
        <w:t xml:space="preserve"> their </w:t>
      </w:r>
      <w:r w:rsidRPr="00482BEA">
        <w:rPr>
          <w:rStyle w:val="Emphasis"/>
          <w:highlight w:val="yellow"/>
        </w:rPr>
        <w:t>tough-on-crime image</w:t>
      </w:r>
      <w:r w:rsidRPr="00661295">
        <w:rPr>
          <w:rStyle w:val="StyleUnderline"/>
        </w:rPr>
        <w:t xml:space="preserve"> immediately </w:t>
      </w:r>
      <w:r w:rsidRPr="00482BEA">
        <w:rPr>
          <w:rStyle w:val="Emphasis"/>
          <w:highlight w:val="yellow"/>
        </w:rPr>
        <w:t>before</w:t>
      </w:r>
      <w:r w:rsidRPr="00482BEA">
        <w:rPr>
          <w:rStyle w:val="StyleUnderline"/>
          <w:highlight w:val="yellow"/>
        </w:rPr>
        <w:t xml:space="preserve"> an </w:t>
      </w:r>
      <w:r w:rsidRPr="00482BEA">
        <w:rPr>
          <w:rStyle w:val="Emphasis"/>
          <w:highlight w:val="yellow"/>
        </w:rPr>
        <w:t>election</w:t>
      </w:r>
      <w:r w:rsidRPr="00661295">
        <w:rPr>
          <w:rStyle w:val="StyleUnderline"/>
        </w:rPr>
        <w:t>.</w:t>
      </w:r>
      <w:r>
        <w:rPr>
          <w:rStyle w:val="StyleUnderline"/>
        </w:rPr>
        <w:t xml:space="preserve"> </w:t>
      </w:r>
      <w:r w:rsidRPr="00661295">
        <w:t>Democrats and progressive groups have been leery of an insistence by conservatives that any final legislation include a provision that could make it more difficult to prosecute white-collar crimes. Passage of a separate measure a</w:t>
      </w:r>
      <w:r w:rsidRPr="00536E9B">
        <w:t xml:space="preserve">ddressing the opioid crisis gave lawmakers an accomplishment to tout on the drug issue. </w:t>
      </w:r>
      <w:r w:rsidRPr="00536E9B">
        <w:rPr>
          <w:rStyle w:val="StyleUnderline"/>
        </w:rPr>
        <w:t xml:space="preserve">Despite slim chances for success this year, proponents of the criminal justice package are </w:t>
      </w:r>
      <w:r w:rsidRPr="00536E9B">
        <w:rPr>
          <w:rStyle w:val="Emphasis"/>
        </w:rPr>
        <w:t>not surrendering</w:t>
      </w:r>
      <w:r w:rsidRPr="00661295">
        <w:rPr>
          <w:rStyle w:val="StyleUnderline"/>
        </w:rPr>
        <w:t>.</w:t>
      </w:r>
      <w:r>
        <w:rPr>
          <w:rStyle w:val="StyleUnderline"/>
        </w:rPr>
        <w:t xml:space="preserve"> </w:t>
      </w:r>
      <w:r w:rsidRPr="00661295">
        <w:t xml:space="preserve">Supporters have met with Mr. Ryan to press for a House vote on a package of three bills before lawmakers leave for the election. House backers of the legislation have been conducting briefings for lawmakers and aides in hopes of winning enough commitments to persuade Mr. Ryan to move ahead. "I think we are close," said Holly Harris, executive director of the U.S. Justice Action Network, a leading bipartisan coalition behind the legislation. "The </w:t>
      </w:r>
      <w:r w:rsidRPr="00482BEA">
        <w:rPr>
          <w:rStyle w:val="Emphasis"/>
          <w:highlight w:val="yellow"/>
        </w:rPr>
        <w:t>enemy is the clock</w:t>
      </w:r>
      <w:r w:rsidRPr="00661295">
        <w:t>."</w:t>
      </w:r>
      <w:r>
        <w:t xml:space="preserve"> </w:t>
      </w:r>
      <w:r w:rsidRPr="00661295">
        <w:t xml:space="preserve">Even </w:t>
      </w:r>
      <w:r w:rsidRPr="00C91F4C">
        <w:rPr>
          <w:rStyle w:val="StyleUnderline"/>
        </w:rPr>
        <w:t>if the House were to act in the next week</w:t>
      </w:r>
      <w:r w:rsidRPr="00C91F4C">
        <w:rPr>
          <w:szCs w:val="14"/>
        </w:rPr>
        <w:t xml:space="preserve"> or</w:t>
      </w:r>
      <w:r w:rsidRPr="00C91F4C">
        <w:rPr>
          <w:sz w:val="8"/>
          <w:szCs w:val="14"/>
        </w:rPr>
        <w:t xml:space="preserve"> </w:t>
      </w:r>
      <w:r w:rsidRPr="00661295">
        <w:t xml:space="preserve">so -- a prospect top aides considered unlikely -- </w:t>
      </w:r>
      <w:r w:rsidRPr="00C91F4C">
        <w:rPr>
          <w:rStyle w:val="StyleUnderline"/>
        </w:rPr>
        <w:t xml:space="preserve">there would be little opportunity for the Senate to follow suit, with </w:t>
      </w:r>
      <w:r w:rsidRPr="00C91F4C">
        <w:rPr>
          <w:rStyle w:val="Emphasis"/>
        </w:rPr>
        <w:t>senators eager</w:t>
      </w:r>
      <w:r w:rsidRPr="00C91F4C">
        <w:rPr>
          <w:rStyle w:val="StyleUnderline"/>
        </w:rPr>
        <w:t xml:space="preserve"> to </w:t>
      </w:r>
      <w:r w:rsidRPr="00C91F4C">
        <w:rPr>
          <w:rStyle w:val="Emphasis"/>
        </w:rPr>
        <w:t>return to campaigning</w:t>
      </w:r>
      <w:r w:rsidRPr="00C91F4C">
        <w:rPr>
          <w:rStyle w:val="StyleUnderline"/>
        </w:rPr>
        <w:t xml:space="preserve"> in the </w:t>
      </w:r>
      <w:r w:rsidRPr="00C91F4C">
        <w:rPr>
          <w:rStyle w:val="Emphasis"/>
        </w:rPr>
        <w:t>battle</w:t>
      </w:r>
      <w:r w:rsidRPr="00C91F4C">
        <w:rPr>
          <w:rStyle w:val="StyleUnderline"/>
        </w:rPr>
        <w:t xml:space="preserve"> for </w:t>
      </w:r>
      <w:r w:rsidRPr="00C91F4C">
        <w:rPr>
          <w:rStyle w:val="Emphasis"/>
        </w:rPr>
        <w:t>Senate control</w:t>
      </w:r>
      <w:r w:rsidRPr="00661295">
        <w:t>. Neither Mr. Cornyn nor Mr. Durbin sees criminal justice legislation as the type of issue that could be sorted out in a chaotic postelection, lame-duck session, with other issues clamoring for immediate attention.</w:t>
      </w:r>
      <w:r>
        <w:t xml:space="preserve"> </w:t>
      </w:r>
      <w:r w:rsidRPr="00661295">
        <w:t>Both senators, as well as Ms. Harris, predicted that the criminal justice proposals would be back before Congress in 2017 if nothing happened this year. "</w:t>
      </w:r>
      <w:r w:rsidRPr="00482BEA">
        <w:rPr>
          <w:rStyle w:val="StyleUnderline"/>
          <w:highlight w:val="yellow"/>
        </w:rPr>
        <w:t xml:space="preserve">This is </w:t>
      </w:r>
      <w:r w:rsidRPr="00482BEA">
        <w:rPr>
          <w:rStyle w:val="Emphasis"/>
          <w:highlight w:val="yellow"/>
        </w:rPr>
        <w:t>not</w:t>
      </w:r>
      <w:r w:rsidRPr="00482BEA">
        <w:rPr>
          <w:rStyle w:val="StyleUnderline"/>
          <w:highlight w:val="yellow"/>
        </w:rPr>
        <w:t xml:space="preserve"> a </w:t>
      </w:r>
      <w:r w:rsidRPr="00482BEA">
        <w:rPr>
          <w:rStyle w:val="Emphasis"/>
          <w:highlight w:val="yellow"/>
        </w:rPr>
        <w:t>partisan issue</w:t>
      </w:r>
      <w:r w:rsidRPr="00661295">
        <w:t xml:space="preserve">," Mr. Cornyn said. "No matter what happens in November, I think this is still very much alive and achievable. </w:t>
      </w:r>
      <w:r w:rsidRPr="00482BEA">
        <w:rPr>
          <w:rStyle w:val="StyleUnderline"/>
          <w:highlight w:val="yellow"/>
        </w:rPr>
        <w:t xml:space="preserve">Some </w:t>
      </w:r>
      <w:r w:rsidRPr="00482BEA">
        <w:rPr>
          <w:rStyle w:val="Emphasis"/>
          <w:highlight w:val="yellow"/>
        </w:rPr>
        <w:t>things</w:t>
      </w:r>
      <w:r w:rsidRPr="00482BEA">
        <w:rPr>
          <w:rStyle w:val="StyleUnderline"/>
          <w:highlight w:val="yellow"/>
        </w:rPr>
        <w:t xml:space="preserve"> just </w:t>
      </w:r>
      <w:r w:rsidRPr="00482BEA">
        <w:rPr>
          <w:rStyle w:val="Emphasis"/>
          <w:highlight w:val="yellow"/>
        </w:rPr>
        <w:t>take a while</w:t>
      </w:r>
      <w:r w:rsidRPr="00661295">
        <w:t>."</w:t>
      </w:r>
      <w:r>
        <w:t xml:space="preserve"> </w:t>
      </w:r>
      <w:r w:rsidRPr="00661295">
        <w:t xml:space="preserve">But this was one thing Congress was supposed to have done by now. </w:t>
      </w:r>
    </w:p>
    <w:p w14:paraId="41CEF086" w14:textId="57BE94DC" w:rsidR="00D86E4D" w:rsidRDefault="00D86E4D" w:rsidP="00D86E4D">
      <w:pPr>
        <w:pStyle w:val="Heading3"/>
      </w:pPr>
      <w:r>
        <w:t>L</w:t>
      </w:r>
      <w:r w:rsidR="00445456">
        <w:t xml:space="preserve"> – </w:t>
      </w:r>
      <w:r w:rsidR="00B94DB7">
        <w:t>police reform</w:t>
      </w:r>
      <w:r w:rsidR="005624A1">
        <w:t xml:space="preserve"> – general controversy</w:t>
      </w:r>
    </w:p>
    <w:p w14:paraId="70819774" w14:textId="3C9182D4" w:rsidR="002926B2" w:rsidRDefault="00D21626" w:rsidP="002926B2">
      <w:pPr>
        <w:pStyle w:val="Heading4"/>
      </w:pPr>
      <w:r>
        <w:t>The plan</w:t>
      </w:r>
      <w:r w:rsidR="002926B2">
        <w:t xml:space="preserve"> gets bogged down </w:t>
      </w:r>
      <w:r w:rsidR="00CB29E5">
        <w:t>---</w:t>
      </w:r>
      <w:r w:rsidR="002926B2">
        <w:t xml:space="preserve"> </w:t>
      </w:r>
      <w:r w:rsidR="00445456" w:rsidRPr="00445456">
        <w:rPr>
          <w:u w:val="single"/>
        </w:rPr>
        <w:t xml:space="preserve">partisan </w:t>
      </w:r>
      <w:r w:rsidR="002926B2" w:rsidRPr="00445456">
        <w:rPr>
          <w:u w:val="single"/>
        </w:rPr>
        <w:t>accusations</w:t>
      </w:r>
      <w:r w:rsidR="002926B2">
        <w:t xml:space="preserve"> and </w:t>
      </w:r>
      <w:r w:rsidR="002926B2" w:rsidRPr="00445456">
        <w:rPr>
          <w:u w:val="single"/>
        </w:rPr>
        <w:t>electoral concerns</w:t>
      </w:r>
    </w:p>
    <w:p w14:paraId="6C930F0A" w14:textId="0A4CAAB2" w:rsidR="002926B2" w:rsidRDefault="002926B2" w:rsidP="002926B2">
      <w:r w:rsidRPr="009C0640">
        <w:rPr>
          <w:rStyle w:val="Style13ptBold"/>
        </w:rPr>
        <w:t>Carney and Bolton 6-24</w:t>
      </w:r>
      <w:r w:rsidRPr="009C0640">
        <w:t xml:space="preserve"> – Alexander Bolton is a Senior Reporter and </w:t>
      </w:r>
      <w:proofErr w:type="spellStart"/>
      <w:r w:rsidRPr="009C0640">
        <w:t>Jordain</w:t>
      </w:r>
      <w:proofErr w:type="spellEnd"/>
      <w:r w:rsidRPr="009C0640">
        <w:t xml:space="preserve"> Carney is a Reporter at the </w:t>
      </w:r>
      <w:proofErr w:type="spellStart"/>
      <w:r w:rsidRPr="009C0640">
        <w:t>TheHill</w:t>
      </w:r>
      <w:proofErr w:type="spellEnd"/>
      <w:r w:rsidRPr="009C0640">
        <w:t xml:space="preserve"> ("Police reform hits impasse in Senate," </w:t>
      </w:r>
      <w:proofErr w:type="spellStart"/>
      <w:r w:rsidRPr="009C0640">
        <w:t>TheHill</w:t>
      </w:r>
      <w:proofErr w:type="spellEnd"/>
      <w:r w:rsidRPr="009C0640">
        <w:t xml:space="preserve">, </w:t>
      </w:r>
      <w:hyperlink r:id="rId25" w:history="1">
        <w:r w:rsidRPr="009C0640">
          <w:rPr>
            <w:rStyle w:val="Hyperlink"/>
          </w:rPr>
          <w:t>https://thehill.com/homenews/senate/504219-police-reform-hits-impasse-in-senate</w:t>
        </w:r>
      </w:hyperlink>
      <w:r w:rsidRPr="009C0640">
        <w:t xml:space="preserve">, 6-24-2020)// </w:t>
      </w:r>
      <w:proofErr w:type="spellStart"/>
      <w:r w:rsidRPr="009C0640">
        <w:t>gcd</w:t>
      </w:r>
      <w:proofErr w:type="spellEnd"/>
    </w:p>
    <w:p w14:paraId="3A3D2A9B" w14:textId="77777777" w:rsidR="00CB29E5" w:rsidRPr="009C0640" w:rsidRDefault="00CB29E5" w:rsidP="002926B2"/>
    <w:p w14:paraId="60B4E126" w14:textId="7924076B" w:rsidR="002926B2" w:rsidRDefault="002926B2" w:rsidP="002926B2">
      <w:r w:rsidRPr="00482BEA">
        <w:rPr>
          <w:rStyle w:val="StyleUnderline"/>
          <w:highlight w:val="yellow"/>
        </w:rPr>
        <w:t>Scott</w:t>
      </w:r>
      <w:r w:rsidRPr="009C0640">
        <w:rPr>
          <w:rStyle w:val="StyleUnderline"/>
        </w:rPr>
        <w:t xml:space="preserve"> said he repeatedly tried to contact Harris,</w:t>
      </w:r>
      <w:r w:rsidRPr="009C0640">
        <w:t xml:space="preserve"> one of the lead sponsors of a joint Senate-House Democratic police reform bill, </w:t>
      </w:r>
      <w:r w:rsidRPr="009C0640">
        <w:rPr>
          <w:rStyle w:val="StyleUnderline"/>
        </w:rPr>
        <w:t xml:space="preserve">but </w:t>
      </w:r>
      <w:r w:rsidRPr="00482BEA">
        <w:rPr>
          <w:rStyle w:val="StyleUnderline"/>
          <w:highlight w:val="yellow"/>
        </w:rPr>
        <w:t>previously failed to connect.</w:t>
      </w:r>
      <w:r w:rsidRPr="009C0640">
        <w:t xml:space="preserve"> “I’ve tried to touch base with her on several occasions. </w:t>
      </w:r>
      <w:r w:rsidRPr="009C0640">
        <w:rPr>
          <w:rStyle w:val="StyleUnderline"/>
        </w:rPr>
        <w:t xml:space="preserve">We’ve been playing phone tag,” Scott said, noting that four different </w:t>
      </w:r>
      <w:r w:rsidRPr="00482BEA">
        <w:rPr>
          <w:rStyle w:val="Emphasis"/>
          <w:highlight w:val="yellow"/>
        </w:rPr>
        <w:t>meetings that had been scheduled</w:t>
      </w:r>
      <w:r w:rsidRPr="009C0640">
        <w:rPr>
          <w:rStyle w:val="StyleUnderline"/>
        </w:rPr>
        <w:t xml:space="preserve"> “</w:t>
      </w:r>
      <w:r w:rsidRPr="00482BEA">
        <w:rPr>
          <w:rStyle w:val="StyleUnderline"/>
          <w:highlight w:val="yellow"/>
        </w:rPr>
        <w:t>kept getting canceled.”</w:t>
      </w:r>
      <w:r w:rsidRPr="009C0640">
        <w:t xml:space="preserve"> </w:t>
      </w:r>
      <w:r w:rsidRPr="009C0640">
        <w:rPr>
          <w:rStyle w:val="StyleUnderline"/>
        </w:rPr>
        <w:t xml:space="preserve">Scott said he has had exhaustive </w:t>
      </w:r>
      <w:r w:rsidRPr="00482BEA">
        <w:rPr>
          <w:rStyle w:val="StyleUnderline"/>
          <w:highlight w:val="yellow"/>
        </w:rPr>
        <w:t>conversations</w:t>
      </w:r>
      <w:r w:rsidRPr="009C0640">
        <w:rPr>
          <w:rStyle w:val="StyleUnderline"/>
        </w:rPr>
        <w:t xml:space="preserve"> with Booker but </w:t>
      </w:r>
      <w:proofErr w:type="gramStart"/>
      <w:r w:rsidRPr="00482BEA">
        <w:rPr>
          <w:rStyle w:val="StyleUnderline"/>
          <w:highlight w:val="yellow"/>
        </w:rPr>
        <w:t>didn’t</w:t>
      </w:r>
      <w:proofErr w:type="gramEnd"/>
      <w:r w:rsidRPr="00482BEA">
        <w:rPr>
          <w:rStyle w:val="StyleUnderline"/>
          <w:highlight w:val="yellow"/>
        </w:rPr>
        <w:t xml:space="preserve"> seem optimistic that a breakthrough is</w:t>
      </w:r>
      <w:r w:rsidRPr="009C0640">
        <w:rPr>
          <w:rStyle w:val="StyleUnderline"/>
        </w:rPr>
        <w:t xml:space="preserve"> </w:t>
      </w:r>
      <w:r w:rsidRPr="00482BEA">
        <w:rPr>
          <w:rStyle w:val="Emphasis"/>
          <w:highlight w:val="yellow"/>
        </w:rPr>
        <w:t>possible anytime soon.</w:t>
      </w:r>
      <w:r>
        <w:rPr>
          <w:rStyle w:val="Emphasis"/>
        </w:rPr>
        <w:t xml:space="preserve"> </w:t>
      </w:r>
      <w:r w:rsidRPr="009C0640">
        <w:rPr>
          <w:rStyle w:val="StyleUnderline"/>
        </w:rPr>
        <w:t>“</w:t>
      </w:r>
      <w:r w:rsidRPr="00482BEA">
        <w:rPr>
          <w:rStyle w:val="StyleUnderline"/>
          <w:highlight w:val="yellow"/>
        </w:rPr>
        <w:t>The fact of the matter is</w:t>
      </w:r>
      <w:r w:rsidRPr="009C0640">
        <w:rPr>
          <w:rStyle w:val="StyleUnderline"/>
        </w:rPr>
        <w:t xml:space="preserve"> if </w:t>
      </w:r>
      <w:r w:rsidRPr="00482BEA">
        <w:rPr>
          <w:rStyle w:val="StyleUnderline"/>
          <w:highlight w:val="yellow"/>
        </w:rPr>
        <w:t>it’s not working</w:t>
      </w:r>
      <w:r w:rsidRPr="009C0640">
        <w:t xml:space="preserve">, then what is it that’s not working is a question you should be asking them, not me,” Scott said, adding that Republicans have “done what we can do to put this bill in a position to be successful. ... </w:t>
      </w:r>
      <w:r w:rsidRPr="00482BEA">
        <w:rPr>
          <w:rStyle w:val="Emphasis"/>
          <w:highlight w:val="yellow"/>
        </w:rPr>
        <w:t>What else are we supposed to do?”</w:t>
      </w:r>
      <w:r w:rsidRPr="009C0640">
        <w:t xml:space="preserve"> McConnell told reporters that if Democrats block the Republican bill Wednesday, he will use a procedural tactic that would allow him to bring it back up for a second vote. </w:t>
      </w:r>
      <w:r w:rsidRPr="009C0640">
        <w:rPr>
          <w:rStyle w:val="StyleUnderline"/>
        </w:rPr>
        <w:t xml:space="preserve">But </w:t>
      </w:r>
      <w:r w:rsidRPr="00482BEA">
        <w:rPr>
          <w:rStyle w:val="StyleUnderline"/>
          <w:highlight w:val="yellow"/>
        </w:rPr>
        <w:t>Republicans</w:t>
      </w:r>
      <w:r w:rsidRPr="009C0640">
        <w:rPr>
          <w:rStyle w:val="StyleUnderline"/>
        </w:rPr>
        <w:t xml:space="preserve">, including close allies of the GOP leader, cast doubt that a </w:t>
      </w:r>
      <w:r w:rsidRPr="00482BEA">
        <w:rPr>
          <w:rStyle w:val="StyleUnderline"/>
          <w:highlight w:val="yellow"/>
        </w:rPr>
        <w:t>failed</w:t>
      </w:r>
      <w:r w:rsidRPr="009C0640">
        <w:rPr>
          <w:rStyle w:val="StyleUnderline"/>
        </w:rPr>
        <w:t xml:space="preserve"> vote would push both sides to the negotiating table.</w:t>
      </w:r>
      <w:r>
        <w:rPr>
          <w:rStyle w:val="StyleUnderline"/>
        </w:rPr>
        <w:t xml:space="preserve"> </w:t>
      </w:r>
      <w:r w:rsidRPr="009C0640">
        <w:t>“</w:t>
      </w:r>
      <w:r w:rsidRPr="00482BEA">
        <w:rPr>
          <w:rStyle w:val="StyleUnderline"/>
          <w:highlight w:val="yellow"/>
        </w:rPr>
        <w:t>There</w:t>
      </w:r>
      <w:r w:rsidRPr="009C0640">
        <w:t xml:space="preserve"> probably </w:t>
      </w:r>
      <w:r w:rsidRPr="00482BEA">
        <w:rPr>
          <w:rStyle w:val="StyleUnderline"/>
          <w:highlight w:val="yellow"/>
        </w:rPr>
        <w:t>is</w:t>
      </w:r>
      <w:r w:rsidRPr="009C0640">
        <w:t xml:space="preserve"> </w:t>
      </w:r>
      <w:r w:rsidRPr="00482BEA">
        <w:rPr>
          <w:rStyle w:val="StyleUnderline"/>
          <w:highlight w:val="yellow"/>
        </w:rPr>
        <w:t>no path forward in this Congress</w:t>
      </w:r>
      <w:r w:rsidRPr="009C0640">
        <w:rPr>
          <w:rStyle w:val="StyleUnderline"/>
        </w:rPr>
        <w:t xml:space="preserve"> if they block debate tomorrow</w:t>
      </w:r>
      <w:r w:rsidRPr="009C0640">
        <w:t xml:space="preserve">,” Sen. </w:t>
      </w:r>
      <w:hyperlink r:id="rId26" w:history="1">
        <w:r w:rsidRPr="009C0640">
          <w:rPr>
            <w:rStyle w:val="Hyperlink"/>
          </w:rPr>
          <w:t>Roy Blunt</w:t>
        </w:r>
      </w:hyperlink>
      <w:r w:rsidRPr="009C0640">
        <w:t xml:space="preserve"> (R-Mo.) told reporters Tuesday. </w:t>
      </w:r>
      <w:r w:rsidRPr="009C0640">
        <w:rPr>
          <w:rStyle w:val="StyleUnderline"/>
        </w:rPr>
        <w:t>Sen.</w:t>
      </w:r>
      <w:r>
        <w:rPr>
          <w:rStyle w:val="StyleUnderline"/>
        </w:rPr>
        <w:t xml:space="preserve"> </w:t>
      </w:r>
      <w:hyperlink r:id="rId27" w:history="1">
        <w:r w:rsidRPr="00482BEA">
          <w:rPr>
            <w:rStyle w:val="StyleUnderline"/>
            <w:highlight w:val="yellow"/>
          </w:rPr>
          <w:t>John Cornyn</w:t>
        </w:r>
      </w:hyperlink>
      <w:r>
        <w:rPr>
          <w:rStyle w:val="StyleUnderline"/>
        </w:rPr>
        <w:t xml:space="preserve"> </w:t>
      </w:r>
      <w:r w:rsidRPr="009C0640">
        <w:rPr>
          <w:rStyle w:val="StyleUnderline"/>
        </w:rPr>
        <w:t xml:space="preserve">(R-Texas), an adviser to McConnell, added that he </w:t>
      </w:r>
      <w:r w:rsidRPr="00482BEA">
        <w:rPr>
          <w:rStyle w:val="StyleUnderline"/>
          <w:highlight w:val="yellow"/>
        </w:rPr>
        <w:t>wasn’t interested in negotiating</w:t>
      </w:r>
      <w:r w:rsidRPr="009C0640">
        <w:rPr>
          <w:rStyle w:val="StyleUnderline"/>
        </w:rPr>
        <w:t xml:space="preserve"> with “hostage takers.”</w:t>
      </w:r>
      <w:r>
        <w:rPr>
          <w:rStyle w:val="StyleUnderline"/>
        </w:rPr>
        <w:t xml:space="preserve"> </w:t>
      </w:r>
      <w:r w:rsidRPr="00482BEA">
        <w:rPr>
          <w:rStyle w:val="StyleUnderline"/>
          <w:highlight w:val="yellow"/>
        </w:rPr>
        <w:t>Rubio</w:t>
      </w:r>
      <w:r w:rsidRPr="009C0640">
        <w:t xml:space="preserve">, who attended the meeting with Democrats, </w:t>
      </w:r>
      <w:r w:rsidRPr="009C0640">
        <w:rPr>
          <w:rStyle w:val="StyleUnderline"/>
        </w:rPr>
        <w:t xml:space="preserve">said he </w:t>
      </w:r>
      <w:proofErr w:type="gramStart"/>
      <w:r w:rsidRPr="00482BEA">
        <w:rPr>
          <w:rStyle w:val="StyleUnderline"/>
          <w:highlight w:val="yellow"/>
        </w:rPr>
        <w:t>doesn’t</w:t>
      </w:r>
      <w:proofErr w:type="gramEnd"/>
      <w:r w:rsidRPr="00482BEA">
        <w:rPr>
          <w:rStyle w:val="StyleUnderline"/>
          <w:highlight w:val="yellow"/>
        </w:rPr>
        <w:t xml:space="preserve"> know</w:t>
      </w:r>
      <w:r w:rsidRPr="009C0640">
        <w:rPr>
          <w:rStyle w:val="StyleUnderline"/>
        </w:rPr>
        <w:t xml:space="preserve"> what the </w:t>
      </w:r>
      <w:r w:rsidRPr="00482BEA">
        <w:rPr>
          <w:rStyle w:val="StyleUnderline"/>
          <w:highlight w:val="yellow"/>
        </w:rPr>
        <w:t xml:space="preserve">path forward </w:t>
      </w:r>
      <w:r w:rsidRPr="009C0640">
        <w:rPr>
          <w:rStyle w:val="StyleUnderline"/>
        </w:rPr>
        <w:t>would be if the motion to begin debate fails</w:t>
      </w:r>
      <w:r w:rsidRPr="009C0640">
        <w:t xml:space="preserve">. “I don’t know what happens after that,” he said. “The only thing that can become law is something that the Senate passes and that originates from here.” House Democrats have scheduled a vote for their police reform package on Thursday. </w:t>
      </w:r>
      <w:proofErr w:type="gramStart"/>
      <w:r w:rsidRPr="009C0640">
        <w:t>It’s</w:t>
      </w:r>
      <w:proofErr w:type="gramEnd"/>
      <w:r w:rsidRPr="009C0640">
        <w:t xml:space="preserve"> expected to pass on a largely party-line vote. </w:t>
      </w:r>
      <w:r w:rsidRPr="00482BEA">
        <w:rPr>
          <w:rStyle w:val="StyleUnderline"/>
          <w:highlight w:val="yellow"/>
        </w:rPr>
        <w:t>Senators</w:t>
      </w:r>
      <w:r w:rsidRPr="009C0640">
        <w:rPr>
          <w:rStyle w:val="StyleUnderline"/>
        </w:rPr>
        <w:t xml:space="preserve"> spent much of Tuesday </w:t>
      </w:r>
      <w:r w:rsidRPr="00482BEA">
        <w:rPr>
          <w:rStyle w:val="Emphasis"/>
          <w:highlight w:val="yellow"/>
        </w:rPr>
        <w:t>trading accusations of playing politics</w:t>
      </w:r>
      <w:r w:rsidRPr="009C0640">
        <w:rPr>
          <w:rStyle w:val="StyleUnderline"/>
        </w:rPr>
        <w:t xml:space="preserve"> </w:t>
      </w:r>
      <w:r w:rsidRPr="00482BEA">
        <w:rPr>
          <w:rStyle w:val="StyleUnderline"/>
          <w:highlight w:val="yellow"/>
        </w:rPr>
        <w:t>ahead of the</w:t>
      </w:r>
      <w:r w:rsidRPr="009C0640">
        <w:rPr>
          <w:rStyle w:val="StyleUnderline"/>
        </w:rPr>
        <w:t xml:space="preserve"> 2020 </w:t>
      </w:r>
      <w:r w:rsidRPr="00482BEA">
        <w:rPr>
          <w:rStyle w:val="StyleUnderline"/>
          <w:highlight w:val="yellow"/>
        </w:rPr>
        <w:t>election</w:t>
      </w:r>
      <w:r w:rsidRPr="009C0640">
        <w:rPr>
          <w:rStyle w:val="StyleUnderline"/>
        </w:rPr>
        <w:t>, where both the White House and Senate are up for grabs.</w:t>
      </w:r>
      <w:r>
        <w:rPr>
          <w:rStyle w:val="StyleUnderline"/>
        </w:rPr>
        <w:t xml:space="preserve"> </w:t>
      </w:r>
      <w:r w:rsidRPr="009C0640">
        <w:t xml:space="preserve">Cornyn predicted that </w:t>
      </w:r>
      <w:r w:rsidRPr="00482BEA">
        <w:rPr>
          <w:rStyle w:val="StyleUnderline"/>
          <w:highlight w:val="yellow"/>
        </w:rPr>
        <w:t xml:space="preserve">Democrats </w:t>
      </w:r>
      <w:proofErr w:type="gramStart"/>
      <w:r w:rsidRPr="00482BEA">
        <w:rPr>
          <w:rStyle w:val="StyleUnderline"/>
          <w:highlight w:val="yellow"/>
        </w:rPr>
        <w:t>would</w:t>
      </w:r>
      <w:proofErr w:type="gramEnd"/>
      <w:r w:rsidRPr="00482BEA">
        <w:rPr>
          <w:rStyle w:val="StyleUnderline"/>
          <w:highlight w:val="yellow"/>
        </w:rPr>
        <w:t xml:space="preserve"> face political consequences</w:t>
      </w:r>
      <w:r w:rsidRPr="009C0640">
        <w:rPr>
          <w:rStyle w:val="StyleUnderline"/>
        </w:rPr>
        <w:t xml:space="preserve"> if they block the GOP bill.</w:t>
      </w:r>
      <w:r w:rsidRPr="009C0640">
        <w:t xml:space="preserve"> </w:t>
      </w:r>
      <w:r w:rsidRPr="009C0640">
        <w:rPr>
          <w:rStyle w:val="StyleUnderline"/>
        </w:rPr>
        <w:t>“I think there’s a price to be paid for it,” he said. “</w:t>
      </w:r>
      <w:proofErr w:type="gramStart"/>
      <w:r w:rsidRPr="009C0640">
        <w:rPr>
          <w:rStyle w:val="StyleUnderline"/>
        </w:rPr>
        <w:t>Hopefully</w:t>
      </w:r>
      <w:proofErr w:type="gramEnd"/>
      <w:r w:rsidRPr="009C0640">
        <w:rPr>
          <w:rStyle w:val="StyleUnderline"/>
        </w:rPr>
        <w:t xml:space="preserve"> there will be a backlash of public opinion.”</w:t>
      </w:r>
      <w:r>
        <w:rPr>
          <w:rStyle w:val="StyleUnderline"/>
        </w:rPr>
        <w:t xml:space="preserve"> </w:t>
      </w:r>
      <w:r w:rsidRPr="009C0640">
        <w:t xml:space="preserve">Sen. </w:t>
      </w:r>
      <w:hyperlink r:id="rId28" w:history="1">
        <w:r w:rsidRPr="009C0640">
          <w:rPr>
            <w:rStyle w:val="StyleUnderline"/>
          </w:rPr>
          <w:t xml:space="preserve">John </w:t>
        </w:r>
        <w:proofErr w:type="spellStart"/>
        <w:r w:rsidRPr="00482BEA">
          <w:rPr>
            <w:rStyle w:val="StyleUnderline"/>
            <w:highlight w:val="yellow"/>
          </w:rPr>
          <w:t>Barrasso</w:t>
        </w:r>
        <w:proofErr w:type="spellEnd"/>
      </w:hyperlink>
      <w:r w:rsidRPr="009C0640">
        <w:t xml:space="preserve"> (R-Wyo.) added that he </w:t>
      </w:r>
      <w:r w:rsidRPr="00482BEA">
        <w:rPr>
          <w:rStyle w:val="Emphasis"/>
          <w:highlight w:val="yellow"/>
        </w:rPr>
        <w:t>believed Democrats were</w:t>
      </w:r>
      <w:r w:rsidRPr="009C0640">
        <w:rPr>
          <w:rStyle w:val="StyleUnderline"/>
        </w:rPr>
        <w:t xml:space="preserve"> “</w:t>
      </w:r>
      <w:r w:rsidRPr="00482BEA">
        <w:rPr>
          <w:rStyle w:val="StyleUnderline"/>
          <w:highlight w:val="yellow"/>
        </w:rPr>
        <w:t>grandstanding</w:t>
      </w:r>
      <w:r w:rsidRPr="009C0640">
        <w:rPr>
          <w:rStyle w:val="StyleUnderline"/>
        </w:rPr>
        <w:t xml:space="preserve">” because “they would rather </w:t>
      </w:r>
      <w:r w:rsidRPr="00482BEA">
        <w:rPr>
          <w:rStyle w:val="StyleUnderline"/>
          <w:highlight w:val="yellow"/>
        </w:rPr>
        <w:t>have the issue to campaign on</w:t>
      </w:r>
      <w:r w:rsidRPr="009C0640">
        <w:rPr>
          <w:rStyle w:val="StyleUnderline"/>
        </w:rPr>
        <w:t xml:space="preserve"> than finding a solution for the American people.”</w:t>
      </w:r>
      <w:r w:rsidRPr="009C0640">
        <w:t xml:space="preserve"> But Democrats believe they have public sentiment on their side after weeks of protests and demands to overhaul law enforcement. On Tuesday, 138 civil rights and human rights organizations sent a letter to the Senate urging them to oppose the GOP bill. Schumer predicted that McConnell would be forced to come to the negotiating table, though he </w:t>
      </w:r>
      <w:proofErr w:type="gramStart"/>
      <w:r w:rsidRPr="009C0640">
        <w:t>didn’t</w:t>
      </w:r>
      <w:proofErr w:type="gramEnd"/>
      <w:r w:rsidRPr="009C0640">
        <w:t xml:space="preserve"> give a timeline. “The pressure will continue to mount on them. This isn’t going away,” he said. “</w:t>
      </w:r>
      <w:r w:rsidRPr="009C0640">
        <w:rPr>
          <w:rStyle w:val="StyleUnderline"/>
        </w:rPr>
        <w:t>We believe the Republicans will face such pressure when they see the House passed a bill, their process has failed [on] passing a bill in the Senate that they will come to the table.”</w:t>
      </w:r>
      <w:r w:rsidRPr="009C0640">
        <w:t xml:space="preserve"> </w:t>
      </w:r>
      <w:r w:rsidRPr="009C0640">
        <w:rPr>
          <w:rStyle w:val="StyleUnderline"/>
        </w:rPr>
        <w:t>Asked what he thought was driving McConnell’s strategy, Durbin said it was</w:t>
      </w:r>
      <w:r>
        <w:rPr>
          <w:rStyle w:val="StyleUnderline"/>
        </w:rPr>
        <w:t xml:space="preserve"> </w:t>
      </w:r>
      <w:hyperlink r:id="rId29" w:history="1">
        <w:r w:rsidRPr="009C0640">
          <w:rPr>
            <w:rStyle w:val="StyleUnderline"/>
          </w:rPr>
          <w:t>President Trump</w:t>
        </w:r>
      </w:hyperlink>
      <w:r w:rsidRPr="009C0640">
        <w:rPr>
          <w:rStyle w:val="StyleUnderline"/>
        </w:rPr>
        <w:t>.</w:t>
      </w:r>
      <w:r>
        <w:rPr>
          <w:rStyle w:val="StyleUnderline"/>
        </w:rPr>
        <w:t xml:space="preserve"> </w:t>
      </w:r>
      <w:r w:rsidRPr="009C0640">
        <w:rPr>
          <w:rStyle w:val="StyleUnderline"/>
        </w:rPr>
        <w:t xml:space="preserve">“I think </w:t>
      </w:r>
      <w:r w:rsidRPr="00482BEA">
        <w:rPr>
          <w:rStyle w:val="StyleUnderline"/>
          <w:highlight w:val="yellow"/>
        </w:rPr>
        <w:t>they’ve gone as far as they think they can politically</w:t>
      </w:r>
      <w:r w:rsidRPr="009C0640">
        <w:rPr>
          <w:rStyle w:val="StyleUnderline"/>
        </w:rPr>
        <w:t xml:space="preserve"> go and </w:t>
      </w:r>
      <w:r w:rsidRPr="00482BEA">
        <w:rPr>
          <w:rStyle w:val="StyleUnderline"/>
          <w:highlight w:val="yellow"/>
        </w:rPr>
        <w:t>defend the president’s</w:t>
      </w:r>
      <w:r w:rsidRPr="009C0640">
        <w:rPr>
          <w:rStyle w:val="StyleUnderline"/>
        </w:rPr>
        <w:t xml:space="preserve"> position and </w:t>
      </w:r>
      <w:r w:rsidRPr="00482BEA">
        <w:rPr>
          <w:rStyle w:val="StyleUnderline"/>
          <w:highlight w:val="yellow"/>
        </w:rPr>
        <w:t xml:space="preserve">if </w:t>
      </w:r>
      <w:r w:rsidRPr="00482BEA">
        <w:rPr>
          <w:rStyle w:val="Emphasis"/>
          <w:highlight w:val="yellow"/>
        </w:rPr>
        <w:t xml:space="preserve">they go any </w:t>
      </w:r>
      <w:proofErr w:type="gramStart"/>
      <w:r w:rsidRPr="00482BEA">
        <w:rPr>
          <w:rStyle w:val="Emphasis"/>
          <w:highlight w:val="yellow"/>
        </w:rPr>
        <w:t>further</w:t>
      </w:r>
      <w:proofErr w:type="gramEnd"/>
      <w:r w:rsidRPr="009C0640">
        <w:rPr>
          <w:rStyle w:val="StyleUnderline"/>
        </w:rPr>
        <w:t xml:space="preserve"> </w:t>
      </w:r>
      <w:r w:rsidRPr="00482BEA">
        <w:rPr>
          <w:rStyle w:val="StyleUnderline"/>
          <w:highlight w:val="yellow"/>
        </w:rPr>
        <w:t>he will turn on them</w:t>
      </w:r>
      <w:r w:rsidRPr="009C0640">
        <w:rPr>
          <w:rStyle w:val="StyleUnderline"/>
        </w:rPr>
        <w:t>,”</w:t>
      </w:r>
      <w:r w:rsidRPr="009C0640">
        <w:t xml:space="preserve"> Durbin said. “McConnell is the great enabler for </w:t>
      </w:r>
      <w:r w:rsidRPr="00482BEA">
        <w:rPr>
          <w:rStyle w:val="StyleUnderline"/>
          <w:highlight w:val="yellow"/>
        </w:rPr>
        <w:t>Trump</w:t>
      </w:r>
      <w:r w:rsidRPr="009C0640">
        <w:t xml:space="preserve"> bu</w:t>
      </w:r>
      <w:r w:rsidRPr="009C0640">
        <w:rPr>
          <w:rStyle w:val="StyleUnderline"/>
        </w:rPr>
        <w:t xml:space="preserve">t he’s also </w:t>
      </w:r>
      <w:r w:rsidRPr="00482BEA">
        <w:rPr>
          <w:rStyle w:val="StyleUnderline"/>
          <w:highlight w:val="yellow"/>
        </w:rPr>
        <w:t xml:space="preserve">always watching </w:t>
      </w:r>
      <w:r w:rsidRPr="009C0640">
        <w:rPr>
          <w:rStyle w:val="StyleUnderline"/>
        </w:rPr>
        <w:t xml:space="preserve">carefully that he doesn’t cross him in terms of his </w:t>
      </w:r>
      <w:r w:rsidRPr="00482BEA">
        <w:rPr>
          <w:rStyle w:val="StyleUnderline"/>
          <w:highlight w:val="yellow"/>
        </w:rPr>
        <w:t>political strategy</w:t>
      </w:r>
      <w:r w:rsidRPr="007170A3">
        <w:t>.”</w:t>
      </w:r>
    </w:p>
    <w:p w14:paraId="32219D57" w14:textId="77777777" w:rsidR="002270BB" w:rsidRDefault="002270BB" w:rsidP="002270BB">
      <w:pPr>
        <w:pStyle w:val="Heading4"/>
      </w:pPr>
      <w:r>
        <w:t>Police reform agreement is difficult and unlikely now</w:t>
      </w:r>
    </w:p>
    <w:p w14:paraId="4E9DD8F6" w14:textId="17718246" w:rsidR="002270BB" w:rsidRDefault="002270BB" w:rsidP="002270BB">
      <w:pPr>
        <w:rPr>
          <w:rStyle w:val="Hyperlink"/>
        </w:rPr>
      </w:pPr>
      <w:r w:rsidRPr="00FE312F">
        <w:rPr>
          <w:rStyle w:val="Style13ptBold"/>
        </w:rPr>
        <w:t xml:space="preserve">Carney </w:t>
      </w:r>
      <w:r>
        <w:rPr>
          <w:rStyle w:val="Style13ptBold"/>
        </w:rPr>
        <w:t>20</w:t>
      </w:r>
      <w:r>
        <w:t xml:space="preserve"> </w:t>
      </w:r>
      <w:proofErr w:type="spellStart"/>
      <w:r>
        <w:t>Jordain</w:t>
      </w:r>
      <w:proofErr w:type="spellEnd"/>
      <w:r>
        <w:t xml:space="preserve"> Carney is a reporter for the Hill, Skepticism looms over police reform deal - 06/15/20, </w:t>
      </w:r>
      <w:hyperlink r:id="rId30" w:history="1">
        <w:r w:rsidRPr="00980ECE">
          <w:rPr>
            <w:rStyle w:val="Hyperlink"/>
          </w:rPr>
          <w:t>https://thehill.com/homenews/senate/502547-skepticism-looms-over-police-reform-deal</w:t>
        </w:r>
      </w:hyperlink>
    </w:p>
    <w:p w14:paraId="789F7F48" w14:textId="77777777" w:rsidR="00B779D4" w:rsidRDefault="00B779D4" w:rsidP="002270BB"/>
    <w:p w14:paraId="2070751C" w14:textId="3B228907" w:rsidR="002270BB" w:rsidRDefault="002270BB" w:rsidP="002270BB">
      <w:r w:rsidRPr="00482BEA">
        <w:rPr>
          <w:rStyle w:val="StyleUnderline"/>
          <w:highlight w:val="yellow"/>
        </w:rPr>
        <w:t>Congress</w:t>
      </w:r>
      <w:r w:rsidRPr="00FE312F">
        <w:t xml:space="preserve"> is facing a familiar enemy as it hunts for a deal on police reforms: the body’s own penchant for gridlock. Lawmakers want to reach a bipartisan agreement that could respond to the calls from across the country for reforms after George Floyd’s death, but </w:t>
      </w:r>
      <w:r w:rsidRPr="00482BEA">
        <w:rPr>
          <w:rStyle w:val="StyleUnderline"/>
          <w:highlight w:val="yellow"/>
        </w:rPr>
        <w:t xml:space="preserve">tackling big social issues is something </w:t>
      </w:r>
      <w:proofErr w:type="gramStart"/>
      <w:r w:rsidRPr="00482BEA">
        <w:rPr>
          <w:rStyle w:val="StyleUnderline"/>
          <w:highlight w:val="yellow"/>
        </w:rPr>
        <w:t>they’ve</w:t>
      </w:r>
      <w:proofErr w:type="gramEnd"/>
      <w:r w:rsidRPr="00482BEA">
        <w:rPr>
          <w:rStyle w:val="StyleUnderline"/>
          <w:highlight w:val="yellow"/>
        </w:rPr>
        <w:t xml:space="preserve"> routinely failed at</w:t>
      </w:r>
      <w:r w:rsidRPr="00FE312F">
        <w:t xml:space="preserve"> in recent years. </w:t>
      </w:r>
      <w:r w:rsidRPr="00482BEA">
        <w:rPr>
          <w:rStyle w:val="StyleUnderline"/>
          <w:highlight w:val="yellow"/>
        </w:rPr>
        <w:t xml:space="preserve">Senators say reaching a deal </w:t>
      </w:r>
      <w:proofErr w:type="gramStart"/>
      <w:r w:rsidRPr="00482BEA">
        <w:rPr>
          <w:rStyle w:val="StyleUnderline"/>
          <w:highlight w:val="yellow"/>
        </w:rPr>
        <w:t>won't</w:t>
      </w:r>
      <w:proofErr w:type="gramEnd"/>
      <w:r w:rsidRPr="00482BEA">
        <w:rPr>
          <w:rStyle w:val="StyleUnderline"/>
          <w:highlight w:val="yellow"/>
        </w:rPr>
        <w:t xml:space="preserve"> be easy, and some are already expressing skepticism given the deep differences underscored by competing proposals circulating around Capitol Hill</w:t>
      </w:r>
      <w:r w:rsidRPr="00FE312F">
        <w:t>. “</w:t>
      </w:r>
      <w:r w:rsidRPr="00482BEA">
        <w:rPr>
          <w:rStyle w:val="StyleUnderline"/>
          <w:highlight w:val="yellow"/>
        </w:rPr>
        <w:t>It’s hard, it’s really hard. The president</w:t>
      </w:r>
      <w:r w:rsidRPr="00FE312F">
        <w:t xml:space="preserve"> said </w:t>
      </w:r>
      <w:proofErr w:type="gramStart"/>
      <w:r w:rsidRPr="00FE312F">
        <w:t>he’s</w:t>
      </w:r>
      <w:proofErr w:type="gramEnd"/>
      <w:r w:rsidRPr="00FE312F">
        <w:t xml:space="preserve"> a law and order president and suggested sending in American troops to replace law enforcement. I mean, he </w:t>
      </w:r>
      <w:r w:rsidRPr="00482BEA">
        <w:rPr>
          <w:rStyle w:val="StyleUnderline"/>
          <w:highlight w:val="yellow"/>
        </w:rPr>
        <w:t>is not creating an environment,</w:t>
      </w:r>
      <w:r w:rsidRPr="00FE312F">
        <w:rPr>
          <w:rStyle w:val="StyleUnderline"/>
        </w:rPr>
        <w:t xml:space="preserve"> </w:t>
      </w:r>
      <w:r w:rsidRPr="00FE312F">
        <w:t xml:space="preserve">a positive environment, </w:t>
      </w:r>
      <w:r w:rsidRPr="00482BEA">
        <w:rPr>
          <w:rStyle w:val="StyleUnderline"/>
          <w:highlight w:val="yellow"/>
        </w:rPr>
        <w:t>for the kind of change</w:t>
      </w:r>
      <w:r w:rsidRPr="00FE312F">
        <w:t xml:space="preserve"> that’s needed, </w:t>
      </w:r>
      <w:r w:rsidRPr="00FE312F">
        <w:rPr>
          <w:rStyle w:val="StyleUnderline"/>
        </w:rPr>
        <w:t>so I’m skeptical that we’ll come up with something</w:t>
      </w:r>
      <w:r w:rsidRPr="00FE312F">
        <w:t xml:space="preserve">, but we should try,” </w:t>
      </w:r>
      <w:r w:rsidRPr="00482BEA">
        <w:rPr>
          <w:rStyle w:val="StyleUnderline"/>
          <w:highlight w:val="yellow"/>
        </w:rPr>
        <w:t>said</w:t>
      </w:r>
      <w:r w:rsidRPr="00FE312F">
        <w:t xml:space="preserve"> Sen. Dick </w:t>
      </w:r>
      <w:r w:rsidRPr="00482BEA">
        <w:rPr>
          <w:rStyle w:val="StyleUnderline"/>
          <w:highlight w:val="yellow"/>
        </w:rPr>
        <w:t>Durbin</w:t>
      </w:r>
      <w:r w:rsidRPr="00FE312F">
        <w:rPr>
          <w:rStyle w:val="StyleUnderline"/>
        </w:rPr>
        <w:t xml:space="preserve"> </w:t>
      </w:r>
      <w:r w:rsidRPr="00FE312F">
        <w:t xml:space="preserve">(Ill.), the No. 2 Senate Democrat. Asked about the odds of a deal, Sen. Christopher Coons (D-Del.) told reporters that “if this were the first time we were in this situation, I'd be more hopeful.” Lawmakers, facing pressure to act, have already </w:t>
      </w:r>
      <w:proofErr w:type="gramStart"/>
      <w:r w:rsidRPr="00FE312F">
        <w:t>introduced</w:t>
      </w:r>
      <w:proofErr w:type="gramEnd"/>
      <w:r w:rsidRPr="00FE312F">
        <w:t xml:space="preserve"> or are circulating legislation. In a positive sign, House Minority Leader Kevin McCarthy (R-Calif.) declined this week to name a provision in the House Democratic proposal that he disagreed with, telling reporters that “there’s a place where we can work together.” But </w:t>
      </w:r>
      <w:r w:rsidRPr="00482BEA">
        <w:rPr>
          <w:rStyle w:val="StyleUnderline"/>
          <w:highlight w:val="yellow"/>
        </w:rPr>
        <w:t>deep divisions are already emerging on key issues such as</w:t>
      </w:r>
      <w:r w:rsidRPr="00FE312F">
        <w:t xml:space="preserve"> a ban on chokeholds and changes to “</w:t>
      </w:r>
      <w:r w:rsidRPr="00482BEA">
        <w:rPr>
          <w:rStyle w:val="StyleUnderline"/>
          <w:highlight w:val="yellow"/>
        </w:rPr>
        <w:t>qualified immunity,”</w:t>
      </w:r>
      <w:r w:rsidRPr="00FE312F">
        <w:t xml:space="preserve"> a legal doctrine that helps shield police officers from lawsuits. </w:t>
      </w:r>
    </w:p>
    <w:p w14:paraId="154979D5" w14:textId="77777777" w:rsidR="002270BB" w:rsidRDefault="002270BB" w:rsidP="002270BB">
      <w:pPr>
        <w:pStyle w:val="Heading4"/>
      </w:pPr>
      <w:r>
        <w:t>Police reform debates will be massively divisive in Congress</w:t>
      </w:r>
    </w:p>
    <w:p w14:paraId="3ED39EDF" w14:textId="19E2F4C7" w:rsidR="002270BB" w:rsidRDefault="002270BB" w:rsidP="002270BB">
      <w:pPr>
        <w:rPr>
          <w:rStyle w:val="Hyperlink"/>
        </w:rPr>
      </w:pPr>
      <w:r w:rsidRPr="00FF44B0">
        <w:rPr>
          <w:rStyle w:val="Style13ptBold"/>
        </w:rPr>
        <w:t>Carney 6/3</w:t>
      </w:r>
      <w:r>
        <w:t xml:space="preserve">/20 </w:t>
      </w:r>
      <w:proofErr w:type="spellStart"/>
      <w:r>
        <w:t>Jordain</w:t>
      </w:r>
      <w:proofErr w:type="spellEnd"/>
      <w:r>
        <w:t xml:space="preserve"> </w:t>
      </w:r>
      <w:proofErr w:type="spellStart"/>
      <w:r>
        <w:t>Carmey</w:t>
      </w:r>
      <w:proofErr w:type="spellEnd"/>
      <w:r>
        <w:t xml:space="preserve"> is a reporter for the Hill, Calls for police reform sparks divisions in Congress, </w:t>
      </w:r>
      <w:hyperlink r:id="rId31" w:history="1">
        <w:r w:rsidRPr="007663DA">
          <w:rPr>
            <w:rStyle w:val="Hyperlink"/>
          </w:rPr>
          <w:t>https://thehill.com/homenews/senate/500809-calls-for-police-reform-sparks-divisions-in-congress</w:t>
        </w:r>
      </w:hyperlink>
    </w:p>
    <w:p w14:paraId="32D54771" w14:textId="77777777" w:rsidR="00B779D4" w:rsidRDefault="00B779D4" w:rsidP="002270BB"/>
    <w:p w14:paraId="47F020C0" w14:textId="572E05F3" w:rsidR="002270BB" w:rsidRDefault="002270BB" w:rsidP="002270BB">
      <w:r w:rsidRPr="00482BEA">
        <w:rPr>
          <w:rStyle w:val="StyleUnderline"/>
          <w:highlight w:val="yellow"/>
        </w:rPr>
        <w:t>Calls for law enforcement reforms</w:t>
      </w:r>
      <w:r w:rsidRPr="00FF44B0">
        <w:t xml:space="preserve"> in the wake of George Floyd’s death </w:t>
      </w:r>
      <w:r w:rsidRPr="00482BEA">
        <w:rPr>
          <w:rStyle w:val="StyleUnderline"/>
          <w:highlight w:val="yellow"/>
        </w:rPr>
        <w:t>are sparking divisions in Congress</w:t>
      </w:r>
      <w:r w:rsidRPr="00482BEA">
        <w:rPr>
          <w:highlight w:val="yellow"/>
        </w:rPr>
        <w:t>, raising</w:t>
      </w:r>
      <w:r w:rsidRPr="00FF44B0">
        <w:t xml:space="preserve"> early </w:t>
      </w:r>
      <w:r w:rsidRPr="00482BEA">
        <w:rPr>
          <w:rStyle w:val="StyleUnderline"/>
          <w:highlight w:val="yellow"/>
        </w:rPr>
        <w:t>questions about</w:t>
      </w:r>
      <w:r w:rsidRPr="00FF44B0">
        <w:t xml:space="preserve"> what, </w:t>
      </w:r>
      <w:r w:rsidRPr="00482BEA">
        <w:rPr>
          <w:rStyle w:val="StyleUnderline"/>
          <w:highlight w:val="yellow"/>
        </w:rPr>
        <w:t>if anything, will be able to make it to President Trump’s desk.</w:t>
      </w:r>
      <w:r w:rsidRPr="00FF44B0">
        <w:t xml:space="preserve"> Lawmakers are grappling with how to respond to days of protests fueled by the police killing of Floyd, an unarmed black man who died last week while detained by Minneapolis police, that revived the national conversation about lingering racial inequality and the use of force by police officers. Senate Majority Leader Mitch McConnell (R-Ky.) said “there may be a role” for lawmakers. “We’ll be talking to our colleagues about what, if anything, is appropriate for us to do,” McConnell told reporters on Tuesday. Other </w:t>
      </w:r>
      <w:r w:rsidRPr="00482BEA">
        <w:rPr>
          <w:rStyle w:val="StyleUnderline"/>
          <w:highlight w:val="yellow"/>
        </w:rPr>
        <w:t>GOP senators appeared</w:t>
      </w:r>
      <w:r w:rsidRPr="00FF44B0">
        <w:t xml:space="preserve"> more </w:t>
      </w:r>
      <w:r w:rsidRPr="00482BEA">
        <w:rPr>
          <w:rStyle w:val="StyleUnderline"/>
          <w:highlight w:val="yellow"/>
        </w:rPr>
        <w:t>skeptical about legislation</w:t>
      </w:r>
      <w:r w:rsidRPr="00FF44B0">
        <w:t>, underscoring potential roadblocks in the Republican-controlled chamber. “</w:t>
      </w:r>
      <w:r w:rsidRPr="00482BEA">
        <w:rPr>
          <w:rStyle w:val="StyleUnderline"/>
          <w:highlight w:val="yellow"/>
        </w:rPr>
        <w:t>I don’t think so</w:t>
      </w:r>
      <w:r w:rsidRPr="00FF44B0">
        <w:t xml:space="preserve">,” Sen. James </w:t>
      </w:r>
      <w:r w:rsidRPr="00482BEA">
        <w:rPr>
          <w:rStyle w:val="StyleUnderline"/>
          <w:highlight w:val="yellow"/>
        </w:rPr>
        <w:t>Inhofe</w:t>
      </w:r>
      <w:r w:rsidRPr="00FF44B0">
        <w:t xml:space="preserve"> (R-Okla.) </w:t>
      </w:r>
      <w:r w:rsidRPr="00482BEA">
        <w:rPr>
          <w:rStyle w:val="StyleUnderline"/>
          <w:highlight w:val="yellow"/>
        </w:rPr>
        <w:t>said,</w:t>
      </w:r>
      <w:r w:rsidRPr="00FF44B0">
        <w:t xml:space="preserve"> </w:t>
      </w:r>
      <w:r w:rsidRPr="00482BEA">
        <w:rPr>
          <w:rStyle w:val="StyleUnderline"/>
          <w:highlight w:val="yellow"/>
        </w:rPr>
        <w:t>asked if he thought Congress would pass reform legislation</w:t>
      </w:r>
      <w:r w:rsidRPr="00FF44B0">
        <w:t xml:space="preserve">. “I highly suspect it would be political.” Sen. John Cornyn (R-Texas), an adviser to McConnell, said that law enforcement reform legislation was “opportunistic” and “misses the point.” “This idea that we somehow are going to paint all of law enforcement with a brush of racism is outrageous in and of itself and it's obviously designed to divide the country further,” Cornyn said about the prospects for legislation. But </w:t>
      </w:r>
      <w:proofErr w:type="gramStart"/>
      <w:r w:rsidRPr="00FF44B0">
        <w:t>that’s</w:t>
      </w:r>
      <w:proofErr w:type="gramEnd"/>
      <w:r w:rsidRPr="00FF44B0">
        <w:t xml:space="preserve"> likely to be met with fierce pushback from Democrats, who want to pass legislation in roughly a month. </w:t>
      </w:r>
      <w:r w:rsidRPr="00482BEA">
        <w:rPr>
          <w:rStyle w:val="StyleUnderline"/>
          <w:highlight w:val="yellow"/>
        </w:rPr>
        <w:t>In the House</w:t>
      </w:r>
      <w:r w:rsidRPr="00482BEA">
        <w:rPr>
          <w:highlight w:val="yellow"/>
        </w:rPr>
        <w:t>,</w:t>
      </w:r>
      <w:r w:rsidRPr="00FF44B0">
        <w:t xml:space="preserve"> Majority Leader Steny Hoyer (D-Md.) estimated that up to </w:t>
      </w:r>
      <w:r w:rsidRPr="00482BEA">
        <w:rPr>
          <w:rStyle w:val="StyleUnderline"/>
          <w:highlight w:val="yellow"/>
        </w:rPr>
        <w:t>50 pieces of legislation were under discussion</w:t>
      </w:r>
      <w:r w:rsidRPr="00FF44B0">
        <w:t xml:space="preserve"> and that the Congressional Black Caucus will take the lead on proposing a package. While the House </w:t>
      </w:r>
      <w:proofErr w:type="gramStart"/>
      <w:r w:rsidRPr="00FF44B0">
        <w:t>isn’t</w:t>
      </w:r>
      <w:proofErr w:type="gramEnd"/>
      <w:r w:rsidRPr="00FF44B0">
        <w:t xml:space="preserve"> scheduled to hold votes until the end of the month, he didn’t rule out that they could return earlier if they come up with an agreement. “We'll be coming together in support of those initiatives, and I expect that to happen </w:t>
      </w:r>
      <w:proofErr w:type="gramStart"/>
      <w:r w:rsidRPr="00FF44B0">
        <w:t>in the near future</w:t>
      </w:r>
      <w:proofErr w:type="gramEnd"/>
      <w:r w:rsidRPr="00FF44B0">
        <w:t xml:space="preserve">. ... If, in fact, legislation is proposed by the CBC, the Congressional Black Caucus, and is considered by the committee and ready to go, we will then call all the members back to pass ... that legislation,” Hoyer told reporters. House Democrats held a call on Monday where they discussed various ideas and are expected to talk again on Thursday. Reps. Ro Khanna (D-Calif.) and Wm. Lacy Clay (D-Mo.) are pushing legislation to require federal officers to resort to force only as a last alternative. House Speaker Nancy Pelosi (D-Calif.) said Tuesday that rank-and-file Democrats disagree over whether the goal should be sweeping legislation or a piecemeal approach, which might have a better chance of becoming law. “In a matter of just a short time, those decisions will be </w:t>
      </w:r>
      <w:proofErr w:type="gramStart"/>
      <w:r w:rsidRPr="00FF44B0">
        <w:t>made</w:t>
      </w:r>
      <w:proofErr w:type="gramEnd"/>
      <w:r w:rsidRPr="00FF44B0">
        <w:t xml:space="preserve"> and I think the American people will be well-served," Pelosi said. Hoyer pointed specifically to legislation, sponsored by House Democratic Caucus Chairman Hakeem Jeffries (D-N.Y.), to ban police “chokeholds.” And Pelosi said efforts to root out racial profiling would be at the forefront. Rep. Adriano Espaillat (D-N.Y.) on Tuesday introduced a series of 10 proposals designed to rein in police brutality, particularly against African Americans. Dubbed the "Harlem Manifesto," the package includes measures to prohibit police departments from using military-grade weapons, mandate that all law enforcers wear body cameras and bar private prisons and jails. In the Senate, Minority Leader Charles Schumer (D-N.Y.) is publicly urging McConnell to vote on legislation before the two-week July 4 recess, but the GOP leader’s outline for the Senate’s agenda in June does not include police reform. Sen. Cory Booker (D-N.J.), one of three black senators, unveiled a framework for legislation that includes making changes to “qualified immunity,” which shields police officers from having their actions challenged in court unless an individual can prove that an officer violated a “clearly established” law when their rights were violated. Booker’s bill would also make changes to police training and create a national registry to track police misconduct and require state and local officials to report use-of-force incidents to the Justice Department. In addition to Booker, Schumer said several other senators, including Sens. Kamala Harris (D-Calif.) and Ben Cardin (D-Md.), are working on bills. Sen. Lindsey Graham (R-S.C.), the chairman of the Senate Judiciary Committee, has tentatively scheduled a hearing on the use of force by police officers for June 16, though he stopped short of pledging to offer legislation. “I don’t have anything in mind right now. But hopefully as part of the hearing we can find some things to do together,” he said. Sen. Lisa Murkowski (R-Alaska), one of the more moderate members of the GOP caucus, appeared undecided on what Congress's response should be. “I think these are conversations that we need to have. ... Is there a right legislative response? I don't know," she said. Sen. Roy Blunt (R-Mo.) said that he was urging the Justice Department to reinstitute a pattern and practice review of local police departments, which he noted would be easier than getting legislation passed in the Capitol. “I think it’s pretty hard to come up with national police reform measures,” Blunt said, “which is why I think it’s better that the Justice Department work with individual police departments ... to help them determine what they could be doing better.” The </w:t>
      </w:r>
      <w:r w:rsidRPr="00482BEA">
        <w:rPr>
          <w:rStyle w:val="StyleUnderline"/>
          <w:highlight w:val="yellow"/>
        </w:rPr>
        <w:t>partisan divisions were on display Tuesday when Schumer and McConnell blocked each other’s resolutions</w:t>
      </w:r>
      <w:r w:rsidRPr="00FF44B0">
        <w:t xml:space="preserve"> related to the protests. Schumer wanted to pass a resolution that, among other provisions, specifically condemned Trump for gas and rubber bullets being used on protesters near the White House on Monday night. McConnell, objecting, offered his own resolution supporting that the “legitimate grievances of peaceful protesters may be heard and considered” and the belief that “order must be immediately restored,” but Schumer blocked it. Sen. Tammy Duckworth (D-Ill.) also tried to pass a bill that would provide grants for police training and require an independent review of the use of force, but it was blocked by Graham. “With no animosity, I object at this time. I hope we can get it [as] part of a broader agenda,” he said. Democrats are planning to force the issue during the upcoming debate over the National Defense Authorization Act (NDAA). Sen. Brian Schatz (D-Hawaii) has said he will introduce an amendment to end a program that “transfers military weaponry to local police departments.” </w:t>
      </w:r>
    </w:p>
    <w:p w14:paraId="622544AF" w14:textId="77777777" w:rsidR="002270BB" w:rsidRDefault="002270BB" w:rsidP="002270BB">
      <w:pPr>
        <w:pStyle w:val="Heading4"/>
      </w:pPr>
      <w:r>
        <w:t xml:space="preserve">Police Reform is contentious </w:t>
      </w:r>
    </w:p>
    <w:p w14:paraId="4AC8CCBC" w14:textId="77777777" w:rsidR="002270BB" w:rsidRDefault="002270BB" w:rsidP="002270BB">
      <w:proofErr w:type="spellStart"/>
      <w:r w:rsidRPr="004D352E">
        <w:rPr>
          <w:rStyle w:val="Style13ptBold"/>
        </w:rPr>
        <w:t>Verbruggan</w:t>
      </w:r>
      <w:proofErr w:type="spellEnd"/>
      <w:r w:rsidRPr="004D352E">
        <w:rPr>
          <w:rStyle w:val="Style13ptBold"/>
        </w:rPr>
        <w:t xml:space="preserve"> 6/18</w:t>
      </w:r>
      <w:r>
        <w:t xml:space="preserve">/20 Robert </w:t>
      </w:r>
      <w:proofErr w:type="spellStart"/>
      <w:r>
        <w:t>VerBruggen</w:t>
      </w:r>
      <w:proofErr w:type="spellEnd"/>
      <w:r>
        <w:t xml:space="preserve"> is a policy writer for National Review., </w:t>
      </w:r>
      <w:proofErr w:type="gramStart"/>
      <w:r>
        <w:t>Don’t</w:t>
      </w:r>
      <w:proofErr w:type="gramEnd"/>
      <w:r>
        <w:t xml:space="preserve"> Count on the Feds to Fix Your Local Police Force</w:t>
      </w:r>
    </w:p>
    <w:p w14:paraId="14631600" w14:textId="57579CFA" w:rsidR="002270BB" w:rsidRDefault="002270BB" w:rsidP="002270BB">
      <w:r>
        <w:t xml:space="preserve">June 18, 2020, </w:t>
      </w:r>
      <w:hyperlink r:id="rId32" w:history="1">
        <w:r w:rsidR="00165047" w:rsidRPr="00922A79">
          <w:rPr>
            <w:rStyle w:val="Hyperlink"/>
          </w:rPr>
          <w:t>https://www.nationalreview.com/2020/06/police-reform-federal-government-has-limited-role/</w:t>
        </w:r>
      </w:hyperlink>
    </w:p>
    <w:p w14:paraId="4A2F59BC" w14:textId="77777777" w:rsidR="00165047" w:rsidRDefault="00165047" w:rsidP="002270BB"/>
    <w:p w14:paraId="763D8B9B" w14:textId="0B90E370" w:rsidR="002270BB" w:rsidRDefault="002270BB" w:rsidP="002926B2">
      <w:r w:rsidRPr="00482BEA">
        <w:rPr>
          <w:rStyle w:val="StyleUnderline"/>
          <w:highlight w:val="yellow"/>
        </w:rPr>
        <w:t>The federal government can</w:t>
      </w:r>
      <w:r w:rsidRPr="00482BEA">
        <w:rPr>
          <w:highlight w:val="yellow"/>
        </w:rPr>
        <w:t xml:space="preserve"> redress</w:t>
      </w:r>
      <w:r w:rsidRPr="004D352E">
        <w:t xml:space="preserve"> the constitutional violations of lower levels of government, and it can also </w:t>
      </w:r>
      <w:r w:rsidRPr="004D352E">
        <w:rPr>
          <w:rStyle w:val="StyleUnderline"/>
        </w:rPr>
        <w:t xml:space="preserve">provide grants that are conditioned on police departments’ being run in a certain way. But </w:t>
      </w:r>
      <w:proofErr w:type="gramStart"/>
      <w:r w:rsidRPr="004D352E">
        <w:rPr>
          <w:rStyle w:val="StyleUnderline"/>
        </w:rPr>
        <w:t>in order to</w:t>
      </w:r>
      <w:proofErr w:type="gramEnd"/>
      <w:r w:rsidRPr="004D352E">
        <w:rPr>
          <w:rStyle w:val="StyleUnderline"/>
        </w:rPr>
        <w:t xml:space="preserve"> do even that</w:t>
      </w:r>
      <w:r w:rsidRPr="00482BEA">
        <w:rPr>
          <w:rStyle w:val="StyleUnderline"/>
          <w:highlight w:val="yellow"/>
        </w:rPr>
        <w:t>, federal policymakers need a consensus of the House, the Senate (60 votes in the event of a filibuster), and the president.</w:t>
      </w:r>
      <w:r w:rsidRPr="004D352E">
        <w:rPr>
          <w:rStyle w:val="StyleUnderline"/>
        </w:rPr>
        <w:t xml:space="preserve"> </w:t>
      </w:r>
      <w:r w:rsidRPr="004D352E">
        <w:t xml:space="preserve">Since </w:t>
      </w:r>
      <w:r w:rsidRPr="00482BEA">
        <w:rPr>
          <w:rStyle w:val="StyleUnderline"/>
          <w:highlight w:val="yellow"/>
        </w:rPr>
        <w:t xml:space="preserve">many </w:t>
      </w:r>
      <w:r w:rsidRPr="00482BEA">
        <w:rPr>
          <w:rStyle w:val="Emphasis"/>
          <w:highlight w:val="yellow"/>
        </w:rPr>
        <w:t>specifics of police reform are controversial</w:t>
      </w:r>
      <w:r w:rsidRPr="004D352E">
        <w:t xml:space="preserve">, and since many lawmakers hesitate to have the federal government dictate policy to the states anyhow, </w:t>
      </w:r>
      <w:r w:rsidRPr="00482BEA">
        <w:rPr>
          <w:rStyle w:val="StyleUnderline"/>
          <w:highlight w:val="yellow"/>
        </w:rPr>
        <w:t>such a consensus is</w:t>
      </w:r>
      <w:r w:rsidRPr="004D352E">
        <w:t xml:space="preserve"> often </w:t>
      </w:r>
      <w:r w:rsidRPr="00482BEA">
        <w:rPr>
          <w:rStyle w:val="Emphasis"/>
          <w:highlight w:val="yellow"/>
        </w:rPr>
        <w:t>hard to come by</w:t>
      </w:r>
      <w:r w:rsidRPr="004D352E">
        <w:t>.</w:t>
      </w:r>
    </w:p>
    <w:p w14:paraId="5D99F1DF" w14:textId="184156A1" w:rsidR="0040042F" w:rsidRDefault="0040042F" w:rsidP="007170A3">
      <w:pPr>
        <w:pStyle w:val="Heading3"/>
      </w:pPr>
      <w:r>
        <w:t xml:space="preserve">L – </w:t>
      </w:r>
      <w:proofErr w:type="spellStart"/>
      <w:r>
        <w:t>decarceration</w:t>
      </w:r>
      <w:proofErr w:type="spellEnd"/>
    </w:p>
    <w:p w14:paraId="647D768F" w14:textId="5A0BFB3A" w:rsidR="0040042F" w:rsidRPr="00661295" w:rsidRDefault="0040042F" w:rsidP="0040042F">
      <w:pPr>
        <w:pStyle w:val="Heading4"/>
      </w:pPr>
      <w:r w:rsidRPr="00C3598F">
        <w:rPr>
          <w:u w:val="single"/>
        </w:rPr>
        <w:t>Prison gerrymandering</w:t>
      </w:r>
      <w:r>
        <w:t xml:space="preserve"> creates an </w:t>
      </w:r>
      <w:r w:rsidRPr="00C3598F">
        <w:rPr>
          <w:u w:val="single"/>
        </w:rPr>
        <w:t>incentive</w:t>
      </w:r>
      <w:r>
        <w:t xml:space="preserve"> for conservatives to </w:t>
      </w:r>
      <w:r w:rsidRPr="00C3598F">
        <w:rPr>
          <w:u w:val="single"/>
        </w:rPr>
        <w:t>deeply resist change</w:t>
      </w:r>
    </w:p>
    <w:p w14:paraId="3C3A3BBE" w14:textId="77777777" w:rsidR="0040042F" w:rsidRDefault="0040042F" w:rsidP="0040042F">
      <w:r w:rsidRPr="00C3598F">
        <w:rPr>
          <w:rStyle w:val="Style13ptBold"/>
        </w:rPr>
        <w:t>Pfaff 18</w:t>
      </w:r>
      <w:r>
        <w:t xml:space="preserve"> (John Pfaff, Professor of Law @ Fordham University, “Why today’s criminal justice reform efforts won’t end mass incarceration,” 12/21/18, American Magazine, </w:t>
      </w:r>
      <w:hyperlink r:id="rId33" w:history="1">
        <w:r w:rsidRPr="00EE6977">
          <w:rPr>
            <w:rStyle w:val="Hyperlink"/>
          </w:rPr>
          <w:t>https://www.americamagazine.org/politics-society/2018/12/21/why-todays-criminal-justice-reform-efforts-wont-end-mass-incarceration</w:t>
        </w:r>
      </w:hyperlink>
      <w:r>
        <w:t>, TM)</w:t>
      </w:r>
    </w:p>
    <w:p w14:paraId="2112C22A" w14:textId="77777777" w:rsidR="0040042F" w:rsidRDefault="0040042F" w:rsidP="0040042F"/>
    <w:p w14:paraId="67AF8C70" w14:textId="77777777" w:rsidR="0040042F" w:rsidRPr="00C3598F" w:rsidRDefault="0040042F" w:rsidP="0040042F">
      <w:r w:rsidRPr="00C3598F">
        <w:t xml:space="preserve">Or consider the </w:t>
      </w:r>
      <w:r w:rsidRPr="00C3598F">
        <w:rPr>
          <w:rStyle w:val="StyleUnderline"/>
        </w:rPr>
        <w:t>impact of “</w:t>
      </w:r>
      <w:r w:rsidRPr="00C3598F">
        <w:rPr>
          <w:rStyle w:val="Emphasis"/>
        </w:rPr>
        <w:t>prison gerrymandering</w:t>
      </w:r>
      <w:r w:rsidRPr="00C3598F">
        <w:t xml:space="preserve">.” When drawing legislative districts, </w:t>
      </w:r>
      <w:r w:rsidRPr="00482BEA">
        <w:rPr>
          <w:rStyle w:val="StyleUnderline"/>
          <w:highlight w:val="yellow"/>
        </w:rPr>
        <w:t>44 states count prisoners as</w:t>
      </w:r>
      <w:r w:rsidRPr="00C3598F">
        <w:rPr>
          <w:rStyle w:val="StyleUnderline"/>
        </w:rPr>
        <w:t xml:space="preserve"> residing </w:t>
      </w:r>
      <w:r w:rsidRPr="00482BEA">
        <w:rPr>
          <w:rStyle w:val="StyleUnderline"/>
          <w:highlight w:val="yellow"/>
        </w:rPr>
        <w:t>in their prison</w:t>
      </w:r>
      <w:r w:rsidRPr="00C3598F">
        <w:t>, not their prior home—</w:t>
      </w:r>
      <w:r w:rsidRPr="00482BEA">
        <w:rPr>
          <w:rStyle w:val="StyleUnderline"/>
          <w:highlight w:val="yellow"/>
        </w:rPr>
        <w:t>but do not let them vote</w:t>
      </w:r>
      <w:r w:rsidRPr="00C3598F">
        <w:t xml:space="preserve">. </w:t>
      </w:r>
      <w:proofErr w:type="gramStart"/>
      <w:r w:rsidRPr="00C3598F">
        <w:t>All across</w:t>
      </w:r>
      <w:proofErr w:type="gramEnd"/>
      <w:r w:rsidRPr="00C3598F">
        <w:t xml:space="preserve"> the country, state and local legislators know that a </w:t>
      </w:r>
      <w:r w:rsidRPr="00482BEA">
        <w:rPr>
          <w:rStyle w:val="StyleUnderline"/>
          <w:highlight w:val="yellow"/>
        </w:rPr>
        <w:t xml:space="preserve">decline in </w:t>
      </w:r>
      <w:r w:rsidRPr="00482BEA">
        <w:rPr>
          <w:rStyle w:val="Emphasis"/>
          <w:highlight w:val="yellow"/>
        </w:rPr>
        <w:t>prison pop</w:t>
      </w:r>
      <w:r w:rsidRPr="00C3598F">
        <w:rPr>
          <w:rStyle w:val="StyleUnderline"/>
        </w:rPr>
        <w:t xml:space="preserve">ulation </w:t>
      </w:r>
      <w:r w:rsidRPr="00482BEA">
        <w:rPr>
          <w:rStyle w:val="StyleUnderline"/>
          <w:highlight w:val="yellow"/>
        </w:rPr>
        <w:t xml:space="preserve">means a </w:t>
      </w:r>
      <w:r w:rsidRPr="00482BEA">
        <w:rPr>
          <w:rStyle w:val="Emphasis"/>
          <w:highlight w:val="yellow"/>
        </w:rPr>
        <w:t>decline</w:t>
      </w:r>
      <w:r w:rsidRPr="00482BEA">
        <w:rPr>
          <w:rStyle w:val="StyleUnderline"/>
          <w:highlight w:val="yellow"/>
        </w:rPr>
        <w:t xml:space="preserve"> in</w:t>
      </w:r>
      <w:r w:rsidRPr="00C3598F">
        <w:t xml:space="preserve"> their </w:t>
      </w:r>
      <w:r w:rsidRPr="00482BEA">
        <w:rPr>
          <w:rStyle w:val="Emphasis"/>
          <w:highlight w:val="yellow"/>
        </w:rPr>
        <w:t>district’s population</w:t>
      </w:r>
      <w:r w:rsidRPr="00482BEA">
        <w:rPr>
          <w:rStyle w:val="StyleUnderline"/>
          <w:highlight w:val="yellow"/>
        </w:rPr>
        <w:t xml:space="preserve"> for </w:t>
      </w:r>
      <w:r w:rsidRPr="00482BEA">
        <w:rPr>
          <w:rStyle w:val="Emphasis"/>
          <w:highlight w:val="yellow"/>
        </w:rPr>
        <w:t>election purposes</w:t>
      </w:r>
      <w:r w:rsidRPr="00482BEA">
        <w:rPr>
          <w:rStyle w:val="StyleUnderline"/>
          <w:highlight w:val="yellow"/>
        </w:rPr>
        <w:t>, putting</w:t>
      </w:r>
      <w:r w:rsidRPr="00C3598F">
        <w:rPr>
          <w:rStyle w:val="StyleUnderline"/>
        </w:rPr>
        <w:t xml:space="preserve"> their </w:t>
      </w:r>
      <w:r w:rsidRPr="00482BEA">
        <w:rPr>
          <w:rStyle w:val="Emphasis"/>
          <w:highlight w:val="yellow"/>
        </w:rPr>
        <w:t>seats</w:t>
      </w:r>
      <w:r w:rsidRPr="00482BEA">
        <w:rPr>
          <w:rStyle w:val="StyleUnderline"/>
          <w:highlight w:val="yellow"/>
        </w:rPr>
        <w:t xml:space="preserve"> at </w:t>
      </w:r>
      <w:r w:rsidRPr="00482BEA">
        <w:rPr>
          <w:rStyle w:val="Emphasis"/>
          <w:highlight w:val="yellow"/>
        </w:rPr>
        <w:t>risk of redistricting</w:t>
      </w:r>
      <w:r w:rsidRPr="00C3598F">
        <w:t>.</w:t>
      </w:r>
      <w:r>
        <w:t xml:space="preserve"> </w:t>
      </w:r>
      <w:r w:rsidRPr="00C3598F">
        <w:t xml:space="preserve">Moreover, </w:t>
      </w:r>
      <w:r w:rsidRPr="00482BEA">
        <w:rPr>
          <w:rStyle w:val="StyleUnderline"/>
          <w:highlight w:val="yellow"/>
        </w:rPr>
        <w:t>there is a</w:t>
      </w:r>
      <w:r w:rsidRPr="00C3598F">
        <w:rPr>
          <w:rStyle w:val="StyleUnderline"/>
        </w:rPr>
        <w:t xml:space="preserve"> particularly </w:t>
      </w:r>
      <w:r w:rsidRPr="00482BEA">
        <w:rPr>
          <w:rStyle w:val="Emphasis"/>
          <w:highlight w:val="yellow"/>
        </w:rPr>
        <w:t>stark partisan bent</w:t>
      </w:r>
      <w:r w:rsidRPr="00482BEA">
        <w:rPr>
          <w:rStyle w:val="StyleUnderline"/>
          <w:highlight w:val="yellow"/>
        </w:rPr>
        <w:t xml:space="preserve"> to</w:t>
      </w:r>
      <w:r w:rsidRPr="00C3598F">
        <w:rPr>
          <w:rStyle w:val="StyleUnderline"/>
        </w:rPr>
        <w:t xml:space="preserve"> this </w:t>
      </w:r>
      <w:r w:rsidRPr="00482BEA">
        <w:rPr>
          <w:rStyle w:val="StyleUnderline"/>
          <w:highlight w:val="yellow"/>
        </w:rPr>
        <w:t xml:space="preserve">distortion. Prisoners are disproportionately </w:t>
      </w:r>
      <w:r w:rsidRPr="00482BEA">
        <w:rPr>
          <w:rStyle w:val="Emphasis"/>
          <w:highlight w:val="yellow"/>
        </w:rPr>
        <w:t>p</w:t>
      </w:r>
      <w:r w:rsidRPr="00C3598F">
        <w:rPr>
          <w:rStyle w:val="StyleUnderline"/>
        </w:rPr>
        <w:t xml:space="preserve">eople </w:t>
      </w:r>
      <w:r w:rsidRPr="00482BEA">
        <w:rPr>
          <w:rStyle w:val="Emphasis"/>
          <w:highlight w:val="yellow"/>
        </w:rPr>
        <w:t>o</w:t>
      </w:r>
      <w:r w:rsidRPr="00C3598F">
        <w:rPr>
          <w:rStyle w:val="StyleUnderline"/>
        </w:rPr>
        <w:t xml:space="preserve">f </w:t>
      </w:r>
      <w:r w:rsidRPr="00482BEA">
        <w:rPr>
          <w:rStyle w:val="Emphasis"/>
          <w:highlight w:val="yellow"/>
        </w:rPr>
        <w:t>c</w:t>
      </w:r>
      <w:r w:rsidRPr="00C3598F">
        <w:rPr>
          <w:rStyle w:val="StyleUnderline"/>
        </w:rPr>
        <w:t>olor f</w:t>
      </w:r>
      <w:r w:rsidRPr="00482BEA">
        <w:rPr>
          <w:rStyle w:val="StyleUnderline"/>
          <w:highlight w:val="yellow"/>
        </w:rPr>
        <w:t>rom cities, which suggests they are</w:t>
      </w:r>
      <w:r w:rsidRPr="00C3598F">
        <w:rPr>
          <w:rStyle w:val="StyleUnderline"/>
        </w:rPr>
        <w:t xml:space="preserve"> disproportionately </w:t>
      </w:r>
      <w:r w:rsidRPr="00482BEA">
        <w:rPr>
          <w:rStyle w:val="StyleUnderline"/>
          <w:highlight w:val="yellow"/>
        </w:rPr>
        <w:t>Dem</w:t>
      </w:r>
      <w:r w:rsidRPr="00661295">
        <w:rPr>
          <w:rStyle w:val="StyleUnderline"/>
        </w:rPr>
        <w:t>ocrat</w:t>
      </w:r>
      <w:r w:rsidRPr="00482BEA">
        <w:rPr>
          <w:rStyle w:val="StyleUnderline"/>
          <w:highlight w:val="yellow"/>
        </w:rPr>
        <w:t>s</w:t>
      </w:r>
      <w:r w:rsidRPr="00661295">
        <w:rPr>
          <w:rStyle w:val="StyleUnderline"/>
        </w:rPr>
        <w:t xml:space="preserve">. </w:t>
      </w:r>
      <w:r w:rsidRPr="00482BEA">
        <w:rPr>
          <w:rStyle w:val="StyleUnderline"/>
          <w:highlight w:val="yellow"/>
        </w:rPr>
        <w:t>Prisons a</w:t>
      </w:r>
      <w:r w:rsidRPr="00C3598F">
        <w:rPr>
          <w:rStyle w:val="StyleUnderline"/>
        </w:rPr>
        <w:t>re</w:t>
      </w:r>
      <w:r w:rsidRPr="00C3598F">
        <w:t xml:space="preserve"> increasingly </w:t>
      </w:r>
      <w:r w:rsidRPr="00C3598F">
        <w:rPr>
          <w:rStyle w:val="StyleUnderline"/>
        </w:rPr>
        <w:t xml:space="preserve">located </w:t>
      </w:r>
      <w:r w:rsidRPr="00482BEA">
        <w:rPr>
          <w:rStyle w:val="StyleUnderline"/>
          <w:highlight w:val="yellow"/>
        </w:rPr>
        <w:t>in</w:t>
      </w:r>
      <w:r w:rsidRPr="00C3598F">
        <w:t xml:space="preserve"> more </w:t>
      </w:r>
      <w:r w:rsidRPr="00482BEA">
        <w:rPr>
          <w:rStyle w:val="StyleUnderline"/>
          <w:highlight w:val="yellow"/>
        </w:rPr>
        <w:t>conservative rural areas</w:t>
      </w:r>
      <w:r w:rsidRPr="00C3598F">
        <w:t>. This “</w:t>
      </w:r>
      <w:r w:rsidRPr="00482BEA">
        <w:rPr>
          <w:rStyle w:val="Emphasis"/>
          <w:highlight w:val="yellow"/>
        </w:rPr>
        <w:t>prison gerrymandering</w:t>
      </w:r>
      <w:r w:rsidRPr="00C3598F">
        <w:rPr>
          <w:rStyle w:val="StyleUnderline"/>
        </w:rPr>
        <w:t xml:space="preserve">” thus </w:t>
      </w:r>
      <w:r w:rsidRPr="00482BEA">
        <w:rPr>
          <w:rStyle w:val="Emphasis"/>
          <w:highlight w:val="yellow"/>
        </w:rPr>
        <w:t>inflates Republican statehouse</w:t>
      </w:r>
      <w:r w:rsidRPr="00482BEA">
        <w:rPr>
          <w:rStyle w:val="StyleUnderline"/>
          <w:highlight w:val="yellow"/>
        </w:rPr>
        <w:t xml:space="preserve"> representation while</w:t>
      </w:r>
      <w:r w:rsidRPr="00C3598F">
        <w:rPr>
          <w:rStyle w:val="StyleUnderline"/>
        </w:rPr>
        <w:t xml:space="preserve"> simultaneously </w:t>
      </w:r>
      <w:r w:rsidRPr="00482BEA">
        <w:rPr>
          <w:rStyle w:val="Emphasis"/>
          <w:highlight w:val="yellow"/>
        </w:rPr>
        <w:t>suppressing Dem</w:t>
      </w:r>
      <w:r w:rsidRPr="00C3598F">
        <w:rPr>
          <w:rStyle w:val="StyleUnderline"/>
        </w:rPr>
        <w:t xml:space="preserve">ocratic </w:t>
      </w:r>
      <w:r w:rsidRPr="00482BEA">
        <w:rPr>
          <w:rStyle w:val="Emphasis"/>
          <w:highlight w:val="yellow"/>
        </w:rPr>
        <w:t>turnout</w:t>
      </w:r>
      <w:r w:rsidRPr="00482BEA">
        <w:rPr>
          <w:rStyle w:val="StyleUnderline"/>
          <w:highlight w:val="yellow"/>
        </w:rPr>
        <w:t xml:space="preserve">, creating a </w:t>
      </w:r>
      <w:r w:rsidRPr="00482BEA">
        <w:rPr>
          <w:rStyle w:val="Emphasis"/>
          <w:highlight w:val="yellow"/>
        </w:rPr>
        <w:t>powerful partisan resistance</w:t>
      </w:r>
      <w:r w:rsidRPr="00482BEA">
        <w:rPr>
          <w:rStyle w:val="StyleUnderline"/>
          <w:highlight w:val="yellow"/>
        </w:rPr>
        <w:t xml:space="preserve"> to</w:t>
      </w:r>
      <w:r w:rsidRPr="00C3598F">
        <w:rPr>
          <w:rStyle w:val="StyleUnderline"/>
        </w:rPr>
        <w:t xml:space="preserve"> </w:t>
      </w:r>
      <w:r w:rsidRPr="00C3598F">
        <w:rPr>
          <w:rStyle w:val="Emphasis"/>
        </w:rPr>
        <w:t xml:space="preserve">deep </w:t>
      </w:r>
      <w:r w:rsidRPr="00482BEA">
        <w:rPr>
          <w:rStyle w:val="Emphasis"/>
          <w:highlight w:val="yellow"/>
        </w:rPr>
        <w:t>changes</w:t>
      </w:r>
      <w:r w:rsidRPr="00C3598F">
        <w:t>.</w:t>
      </w:r>
      <w:r>
        <w:t xml:space="preserve"> </w:t>
      </w:r>
      <w:proofErr w:type="gramStart"/>
      <w:r w:rsidRPr="00C3598F">
        <w:t>All of</w:t>
      </w:r>
      <w:proofErr w:type="gramEnd"/>
      <w:r w:rsidRPr="00C3598F">
        <w:t xml:space="preserve"> these responses are perfectly rational. Yet so far, no effort has been made to address these and other defects that politicians and various interest groups exploit. </w:t>
      </w:r>
      <w:r w:rsidRPr="00C3598F">
        <w:rPr>
          <w:rStyle w:val="StyleUnderline"/>
        </w:rPr>
        <w:t>Reform efforts have opted to capitalize on favorable conditions</w:t>
      </w:r>
      <w:r w:rsidRPr="00C3598F">
        <w:t xml:space="preserve"> (low crime, high prison populations, soaring costs) </w:t>
      </w:r>
      <w:r w:rsidRPr="00C3598F">
        <w:rPr>
          <w:rStyle w:val="StyleUnderline"/>
        </w:rPr>
        <w:t>to push reform bills through</w:t>
      </w:r>
      <w:r w:rsidRPr="00C3598F">
        <w:t xml:space="preserve"> the </w:t>
      </w:r>
      <w:r w:rsidRPr="00C3598F">
        <w:rPr>
          <w:rStyle w:val="StyleUnderline"/>
        </w:rPr>
        <w:t>same broken system</w:t>
      </w:r>
      <w:r w:rsidRPr="00C3598F">
        <w:t xml:space="preserve"> that gave us mass incarceration and </w:t>
      </w:r>
      <w:r w:rsidRPr="00661295">
        <w:t xml:space="preserve">mass punishment in the first place. </w:t>
      </w:r>
      <w:proofErr w:type="gramStart"/>
      <w:r w:rsidRPr="00661295">
        <w:rPr>
          <w:rStyle w:val="StyleUnderline"/>
        </w:rPr>
        <w:t>As long as</w:t>
      </w:r>
      <w:proofErr w:type="gramEnd"/>
      <w:r w:rsidRPr="00661295">
        <w:rPr>
          <w:rStyle w:val="StyleUnderline"/>
        </w:rPr>
        <w:t xml:space="preserve"> these </w:t>
      </w:r>
      <w:r w:rsidRPr="00661295">
        <w:rPr>
          <w:rStyle w:val="Emphasis"/>
        </w:rPr>
        <w:t>political incentives remain</w:t>
      </w:r>
      <w:r w:rsidRPr="00661295">
        <w:rPr>
          <w:rStyle w:val="StyleUnderline"/>
        </w:rPr>
        <w:t xml:space="preserve"> in place, it will </w:t>
      </w:r>
      <w:r w:rsidRPr="00661295">
        <w:rPr>
          <w:rStyle w:val="Emphasis"/>
        </w:rPr>
        <w:t>not take much</w:t>
      </w:r>
      <w:r w:rsidRPr="00661295">
        <w:rPr>
          <w:rStyle w:val="StyleUnderline"/>
        </w:rPr>
        <w:t xml:space="preserve"> of a </w:t>
      </w:r>
      <w:r w:rsidRPr="00661295">
        <w:rPr>
          <w:rStyle w:val="Emphasis"/>
        </w:rPr>
        <w:t>rise in crime</w:t>
      </w:r>
      <w:r w:rsidRPr="00661295">
        <w:rPr>
          <w:rStyle w:val="StyleUnderline"/>
        </w:rPr>
        <w:t xml:space="preserve">, whatever its causes, to </w:t>
      </w:r>
      <w:r w:rsidRPr="00661295">
        <w:rPr>
          <w:rStyle w:val="Emphasis"/>
        </w:rPr>
        <w:t>see reforms</w:t>
      </w:r>
      <w:r w:rsidRPr="00661295">
        <w:rPr>
          <w:rStyle w:val="StyleUnderline"/>
        </w:rPr>
        <w:t xml:space="preserve"> </w:t>
      </w:r>
      <w:r w:rsidRPr="00661295">
        <w:rPr>
          <w:rStyle w:val="Emphasis"/>
        </w:rPr>
        <w:t>start to crumble</w:t>
      </w:r>
      <w:r w:rsidRPr="00661295">
        <w:t>.</w:t>
      </w:r>
    </w:p>
    <w:p w14:paraId="1DA52B5E" w14:textId="77777777" w:rsidR="0040042F" w:rsidRPr="0040042F" w:rsidRDefault="0040042F" w:rsidP="0040042F"/>
    <w:p w14:paraId="6F195DFC" w14:textId="6B8F1E9B" w:rsidR="00E638AA" w:rsidRDefault="00E638AA" w:rsidP="007170A3">
      <w:pPr>
        <w:pStyle w:val="Heading3"/>
      </w:pPr>
      <w:r>
        <w:t>L – pot</w:t>
      </w:r>
    </w:p>
    <w:p w14:paraId="6C961F29" w14:textId="7744B6B8" w:rsidR="00E638AA" w:rsidRDefault="00E638AA" w:rsidP="00E638AA">
      <w:pPr>
        <w:pStyle w:val="Heading4"/>
      </w:pPr>
      <w:r>
        <w:t>Weed legislation crowds out the agenda</w:t>
      </w:r>
    </w:p>
    <w:p w14:paraId="563655AA" w14:textId="77777777" w:rsidR="00E638AA" w:rsidRPr="001D7EA5" w:rsidRDefault="00E638AA" w:rsidP="00E638AA">
      <w:r w:rsidRPr="001D7EA5">
        <w:rPr>
          <w:rStyle w:val="Style13ptBold"/>
        </w:rPr>
        <w:t>Jaeger, 19</w:t>
      </w:r>
      <w:r>
        <w:t xml:space="preserve"> [Kyle, M</w:t>
      </w:r>
      <w:r w:rsidRPr="001D7EA5">
        <w:t>arijuana Moment's Los Angeles-based associate editor</w:t>
      </w:r>
      <w:r>
        <w:t>, 4-4-19, “</w:t>
      </w:r>
      <w:r w:rsidRPr="001D7EA5">
        <w:t>Lawmakers Roll Out ‘Landmark’ Bill To Protect Legal Marijuana States From Federal Interference</w:t>
      </w:r>
      <w:r>
        <w:t xml:space="preserve">”, </w:t>
      </w:r>
      <w:hyperlink r:id="rId34" w:history="1">
        <w:r w:rsidRPr="00451E3E">
          <w:rPr>
            <w:rStyle w:val="Hyperlink"/>
          </w:rPr>
          <w:t>https://www.marijuanamoment.net/lawmakers-roll-out-landmark-bill-to-protect-legal-marijuana-states-from-federal-interference/</w:t>
        </w:r>
      </w:hyperlink>
      <w:r>
        <w:t>, BP]</w:t>
      </w:r>
    </w:p>
    <w:p w14:paraId="7D8138A4" w14:textId="214CC1D4" w:rsidR="00E638AA" w:rsidRDefault="00E638AA" w:rsidP="00E638AA">
      <w:r w:rsidRPr="001D7EA5">
        <w:rPr>
          <w:rStyle w:val="StyleUnderline"/>
        </w:rPr>
        <w:t>The</w:t>
      </w:r>
      <w:r w:rsidRPr="001D7EA5">
        <w:t xml:space="preserve"> </w:t>
      </w:r>
      <w:r w:rsidRPr="001D7EA5">
        <w:rPr>
          <w:rStyle w:val="StyleUnderline"/>
        </w:rPr>
        <w:t>legislation would amend the Controlled Substances Act to protect people complying with state legal cannabis laws from federal intervention</w:t>
      </w:r>
      <w:r w:rsidRPr="001D7EA5">
        <w:t xml:space="preserve">, and the sponsors are hoping that the bipartisan and bicameral nature of the bill will advance it through the 116th Congress. President Trump voiced support for a previous version of the legislation last year. “I’ve been working on this for four decades. I could not be more excited,” Blumenauer told Marijuana Moment in a phone interview. While other legislation under consideration such as bills to secure banking access for cannabis businesses or study the benefits of marijuana for veterans are “incremental steps that are going to make a huge difference,” the STATES Act is “a landmark,” he said. The </w:t>
      </w:r>
      <w:r w:rsidRPr="001D7EA5">
        <w:rPr>
          <w:rStyle w:val="StyleUnderline"/>
        </w:rPr>
        <w:t>congressman said it will take some time before the bill gets a full House vote</w:t>
      </w:r>
      <w:r w:rsidRPr="001D7EA5">
        <w:t xml:space="preserve">, however. Rep. Jim McGovern (D-MA) recently suggested that the </w:t>
      </w:r>
      <w:r w:rsidRPr="001D7EA5">
        <w:rPr>
          <w:rStyle w:val="StyleUnderline"/>
        </w:rPr>
        <w:t>legislation would advance within “weeks,” but Blumenauer said it will “</w:t>
      </w:r>
      <w:r w:rsidRPr="007E0E1F">
        <w:rPr>
          <w:rStyle w:val="Emphasis"/>
          <w:sz w:val="28"/>
          <w:szCs w:val="28"/>
        </w:rPr>
        <w:t xml:space="preserve">be a battle to get floor time” </w:t>
      </w:r>
      <w:r w:rsidRPr="001D7EA5">
        <w:rPr>
          <w:rStyle w:val="StyleUnderline"/>
        </w:rPr>
        <w:t>and he stressed the importance of ensuring that legislators get the chance to voice their concerns and get the answers they need</w:t>
      </w:r>
      <w:r w:rsidRPr="007E0E1F">
        <w:t xml:space="preserve"> before putting it before the full chamber. “We want to raise the comfort level that people have. We want to do it right,” he said. “There’s no reason that we have to make people feel like they’re crowded or rushed.”</w:t>
      </w:r>
    </w:p>
    <w:p w14:paraId="18B4B377" w14:textId="3E4F51D7" w:rsidR="00E638AA" w:rsidRPr="00E638AA" w:rsidRDefault="00E638AA" w:rsidP="00E638AA">
      <w:pPr>
        <w:pStyle w:val="Heading4"/>
      </w:pPr>
      <w:r w:rsidRPr="00E638AA">
        <w:t xml:space="preserve">Entrenched interests mean the plan moves </w:t>
      </w:r>
      <w:r w:rsidRPr="00E638AA">
        <w:rPr>
          <w:u w:val="single"/>
        </w:rPr>
        <w:t>glacially</w:t>
      </w:r>
    </w:p>
    <w:p w14:paraId="11C5C2A5" w14:textId="3ADB2918" w:rsidR="00E638AA" w:rsidRDefault="00E638AA" w:rsidP="00E638AA">
      <w:proofErr w:type="spellStart"/>
      <w:r w:rsidRPr="00F669D6">
        <w:rPr>
          <w:rStyle w:val="Style13ptBold"/>
        </w:rPr>
        <w:t>Laslo</w:t>
      </w:r>
      <w:proofErr w:type="spellEnd"/>
      <w:r w:rsidRPr="00F669D6">
        <w:rPr>
          <w:rStyle w:val="Style13ptBold"/>
        </w:rPr>
        <w:t>, 18</w:t>
      </w:r>
      <w:r w:rsidRPr="00F669D6">
        <w:t xml:space="preserve"> [Matt, reporter, 5-29-18, “Pot for All: How Congress Is Trying to Make Weed Legal</w:t>
      </w:r>
      <w:r>
        <w:t xml:space="preserve">”, </w:t>
      </w:r>
      <w:hyperlink r:id="rId35" w:history="1">
        <w:r w:rsidRPr="00451E3E">
          <w:rPr>
            <w:rStyle w:val="Hyperlink"/>
          </w:rPr>
          <w:t>https://www.rollingstone.com/politics/politics-features/pot-for-all-how-congress-is-trying-to-make-weed-legal-628538/</w:t>
        </w:r>
      </w:hyperlink>
      <w:r>
        <w:t>, BP]</w:t>
      </w:r>
    </w:p>
    <w:p w14:paraId="04C43EFC" w14:textId="77777777" w:rsidR="00E638AA" w:rsidRPr="00F669D6" w:rsidRDefault="00E638AA" w:rsidP="00E638AA"/>
    <w:p w14:paraId="6AC8F7E6" w14:textId="77777777" w:rsidR="00E638AA" w:rsidRPr="00F669D6" w:rsidRDefault="00E638AA" w:rsidP="00E638AA">
      <w:pPr>
        <w:rPr>
          <w:u w:val="single"/>
        </w:rPr>
      </w:pPr>
      <w:r w:rsidRPr="008E2204">
        <w:rPr>
          <w:u w:val="single"/>
        </w:rPr>
        <w:t>Over the past decade, marijuana legalization has happened at break-neck speed at the state and local level. And yet, pot-related reforms have moved glacially at the federal level, especially since prohibitionist</w:t>
      </w:r>
      <w:r w:rsidRPr="00F669D6">
        <w:t xml:space="preserve"> Jeff </w:t>
      </w:r>
      <w:r w:rsidRPr="008E2204">
        <w:rPr>
          <w:u w:val="single"/>
        </w:rPr>
        <w:t>Sessions was confirmed as attorney general</w:t>
      </w:r>
      <w:r w:rsidRPr="00F669D6">
        <w:t xml:space="preserve">. But his staunch opposition and attempt to roll back Obama-era protections for local marijuana businesses has </w:t>
      </w:r>
      <w:proofErr w:type="gramStart"/>
      <w:r w:rsidRPr="00F669D6">
        <w:t>actually attracted</w:t>
      </w:r>
      <w:proofErr w:type="gramEnd"/>
      <w:r w:rsidRPr="00F669D6">
        <w:t xml:space="preserve"> new support to a flurry of marijuana related bills that have been picking up support in this Congress. There are more than 40 cannabis-related bills floating around the House of Representatives alone in this Congress, along with countless others in the Senate. </w:t>
      </w:r>
      <w:proofErr w:type="gramStart"/>
      <w:r w:rsidRPr="00F669D6">
        <w:t>That’s</w:t>
      </w:r>
      <w:proofErr w:type="gramEnd"/>
      <w:r w:rsidRPr="00F669D6">
        <w:t xml:space="preserve"> a hard map to navigate, so below is Rolling Stone’s guide to the kinds of marijuana bills that have the most support from Democrats and Republicans alike. Straight Decriminalization Senate Minority Leader Chuck Schumer turned heads last month </w:t>
      </w:r>
      <w:hyperlink r:id="rId36" w:tgtFrame="_blank" w:history="1">
        <w:r w:rsidRPr="00F669D6">
          <w:t>when he endorsed marijuana decriminalization</w:t>
        </w:r>
      </w:hyperlink>
      <w:r w:rsidRPr="00F669D6">
        <w:t xml:space="preserve">, but he was slow to get to the party. Vermont’s Bernie Sanders was there before him, along with most every Democratic senator floated as a potential 2020 presidential contender, including Sens. Cory Booker (NJ), Kamala Harris (CA) and Kirsten Gillibrand (NY). Still, the statement from Schumer – who has long vocally opposed recreational marijuana – was witnessed as a dramatic move and is expected to trickle down the ballot to people running for Congress across the nation. “This is something that is long overdue, and I would hope to see it happen,” Senate Minority Leader Chuck Schumer told Rolling Stone when asked about his newfound support for decriminalization at a recent Capitol Hill press conference. While numerous decriminalization bills already exist, Schumer’s office says he plans to introduce his own legislation on it, which they said would </w:t>
      </w:r>
      <w:hyperlink r:id="rId37" w:tgtFrame="_blank" w:history="1">
        <w:r w:rsidRPr="00F669D6">
          <w:t>come on 4/20</w:t>
        </w:r>
      </w:hyperlink>
      <w:r w:rsidRPr="00F669D6">
        <w:t xml:space="preserve"> and now they say will come at an unknown date. But Schumer is in the minority party, and Senate Majority Leader Mitch </w:t>
      </w:r>
      <w:r w:rsidRPr="00F669D6">
        <w:rPr>
          <w:u w:val="single"/>
        </w:rPr>
        <w:t>McConnell, who currently controls floor time, isn’t budging on marijuana, even as he’s continuing</w:t>
      </w:r>
      <w:r>
        <w:rPr>
          <w:u w:val="single"/>
        </w:rPr>
        <w:t xml:space="preserve"> </w:t>
      </w:r>
      <w:hyperlink r:id="rId38" w:anchor="6d435ea75b5b" w:tgtFrame="_blank" w:history="1">
        <w:r w:rsidRPr="00F669D6">
          <w:rPr>
            <w:u w:val="single"/>
          </w:rPr>
          <w:t>his years-long push to legalize industrial hemp cultivation</w:t>
        </w:r>
      </w:hyperlink>
      <w:r>
        <w:rPr>
          <w:u w:val="single"/>
        </w:rPr>
        <w:t xml:space="preserve"> </w:t>
      </w:r>
      <w:r w:rsidRPr="00F669D6">
        <w:rPr>
          <w:u w:val="single"/>
        </w:rPr>
        <w:t>in the U.S.</w:t>
      </w:r>
      <w:r>
        <w:rPr>
          <w:u w:val="single"/>
        </w:rPr>
        <w:t xml:space="preserve"> </w:t>
      </w:r>
    </w:p>
    <w:p w14:paraId="04036852" w14:textId="77777777" w:rsidR="00E638AA" w:rsidRPr="00E638AA" w:rsidRDefault="00E638AA" w:rsidP="00E638AA"/>
    <w:p w14:paraId="41E6E622" w14:textId="77777777" w:rsidR="00E638AA" w:rsidRPr="00E638AA" w:rsidRDefault="00E638AA" w:rsidP="00E638AA"/>
    <w:p w14:paraId="6E6778BD" w14:textId="0CDF5700" w:rsidR="00EB1ABA" w:rsidRDefault="00EB1ABA" w:rsidP="007170A3">
      <w:pPr>
        <w:pStyle w:val="Heading3"/>
      </w:pPr>
      <w:r>
        <w:t>L - vagueness</w:t>
      </w:r>
    </w:p>
    <w:p w14:paraId="05661879" w14:textId="3FAB8D2A" w:rsidR="00EB1ABA" w:rsidRDefault="00EB1ABA" w:rsidP="00EB1ABA">
      <w:pPr>
        <w:pStyle w:val="Heading4"/>
      </w:pPr>
      <w:r>
        <w:t xml:space="preserve">Vagueness </w:t>
      </w:r>
      <w:r w:rsidRPr="00EB1ABA">
        <w:rPr>
          <w:u w:val="single"/>
        </w:rPr>
        <w:t>magnifies</w:t>
      </w:r>
      <w:r>
        <w:t xml:space="preserve"> the link---Congress would have to spend valuable time figuring out </w:t>
      </w:r>
      <w:proofErr w:type="gramStart"/>
      <w:r>
        <w:t>all of</w:t>
      </w:r>
      <w:proofErr w:type="gramEnd"/>
      <w:r>
        <w:t xml:space="preserve"> the stuff that </w:t>
      </w:r>
      <w:proofErr w:type="spellStart"/>
      <w:r>
        <w:t>aff</w:t>
      </w:r>
      <w:proofErr w:type="spellEnd"/>
      <w:r>
        <w:t xml:space="preserve"> refused to defend</w:t>
      </w:r>
    </w:p>
    <w:p w14:paraId="38C57FB9" w14:textId="77777777" w:rsidR="00EB1ABA" w:rsidRPr="00452D95" w:rsidRDefault="00EB1ABA" w:rsidP="00EB1ABA">
      <w:r w:rsidRPr="00452D95">
        <w:rPr>
          <w:rStyle w:val="Style13ptBold"/>
        </w:rPr>
        <w:t>Johnson, 15</w:t>
      </w:r>
      <w:r>
        <w:t xml:space="preserve"> [Carrie, </w:t>
      </w:r>
      <w:r w:rsidRPr="00452D95">
        <w:t>justice correspondent for the Washington Desk</w:t>
      </w:r>
      <w:r>
        <w:t xml:space="preserve"> of NPR, 12-31-15, “</w:t>
      </w:r>
      <w:r w:rsidRPr="00452D95">
        <w:t>Despite Bipartisan Effort, Window To Pass Sentencing Reform May Be Closing</w:t>
      </w:r>
      <w:r>
        <w:t xml:space="preserve">”, </w:t>
      </w:r>
      <w:hyperlink r:id="rId39" w:history="1">
        <w:r w:rsidRPr="00460A8A">
          <w:rPr>
            <w:rStyle w:val="Hyperlink"/>
          </w:rPr>
          <w:t>https://www.npr.org/2015/12/31/461607863/despite-bipartisan-effort-window-to-pass-sentencing-reform-may-be-closing</w:t>
        </w:r>
      </w:hyperlink>
      <w:r>
        <w:t>, BP]</w:t>
      </w:r>
    </w:p>
    <w:p w14:paraId="0BC1A4AB" w14:textId="77777777" w:rsidR="00EB1ABA" w:rsidRPr="00452D95" w:rsidRDefault="00EB1ABA" w:rsidP="00EB1ABA">
      <w:r w:rsidRPr="00452D95">
        <w:t xml:space="preserve">But </w:t>
      </w:r>
      <w:r w:rsidRPr="00351A11">
        <w:rPr>
          <w:rStyle w:val="StyleUnderline"/>
        </w:rPr>
        <w:t>the window for Congress to act on plans to reduce prison terms</w:t>
      </w:r>
      <w:r w:rsidRPr="00452D95">
        <w:t xml:space="preserve"> for nonviolent drug criminals </w:t>
      </w:r>
      <w:r w:rsidRPr="00351A11">
        <w:rPr>
          <w:rStyle w:val="StyleUnderline"/>
        </w:rPr>
        <w:t>may soon be closing</w:t>
      </w:r>
      <w:r w:rsidRPr="00452D95">
        <w:t xml:space="preserve">. And </w:t>
      </w:r>
      <w:r w:rsidRPr="00351A11">
        <w:rPr>
          <w:rStyle w:val="StyleUnderline"/>
        </w:rPr>
        <w:t>negotiations about the precise language of the proposals and the people they would help are a long way from done.</w:t>
      </w:r>
      <w:r>
        <w:rPr>
          <w:rStyle w:val="StyleUnderline"/>
        </w:rPr>
        <w:t xml:space="preserve"> </w:t>
      </w:r>
      <w:r w:rsidRPr="00452D95">
        <w:t xml:space="preserve">The </w:t>
      </w:r>
      <w:r w:rsidRPr="00351A11">
        <w:rPr>
          <w:rStyle w:val="StyleUnderline"/>
        </w:rPr>
        <w:t>Senate Judiciary Committee passed a bill</w:t>
      </w:r>
      <w:r w:rsidRPr="00452D95">
        <w:t xml:space="preserve"> by a vote of 15-5 </w:t>
      </w:r>
      <w:r w:rsidRPr="00351A11">
        <w:rPr>
          <w:rStyle w:val="StyleUnderline"/>
        </w:rPr>
        <w:t>that would reduce some</w:t>
      </w:r>
      <w:r w:rsidRPr="00452D95">
        <w:t xml:space="preserve"> federal mandatory minimum drug and gun </w:t>
      </w:r>
      <w:r w:rsidRPr="00351A11">
        <w:rPr>
          <w:rStyle w:val="StyleUnderline"/>
        </w:rPr>
        <w:t>sentences</w:t>
      </w:r>
      <w:r w:rsidRPr="00452D95">
        <w:t xml:space="preserve"> </w:t>
      </w:r>
      <w:r w:rsidRPr="00351A11">
        <w:rPr>
          <w:rStyle w:val="StyleUnderline"/>
        </w:rPr>
        <w:t>in October</w:t>
      </w:r>
      <w:r w:rsidRPr="00452D95">
        <w:t xml:space="preserve">. Committee Chairman Charles </w:t>
      </w:r>
      <w:r w:rsidRPr="00351A11">
        <w:rPr>
          <w:rStyle w:val="StyleUnderline"/>
        </w:rPr>
        <w:t>Grassley</w:t>
      </w:r>
      <w:r w:rsidRPr="00452D95">
        <w:t xml:space="preserve">, R-Iowa, </w:t>
      </w:r>
      <w:r w:rsidRPr="00351A11">
        <w:rPr>
          <w:rStyle w:val="StyleUnderline"/>
        </w:rPr>
        <w:t>recently ranked it as one of his priorities for the coming year, but the legislation still requires a vote by the full Senate.</w:t>
      </w:r>
      <w:r>
        <w:rPr>
          <w:rStyle w:val="StyleUnderline"/>
        </w:rPr>
        <w:t xml:space="preserve"> </w:t>
      </w:r>
      <w:r w:rsidRPr="00452D95">
        <w:t xml:space="preserve">Majority Leader Mitch </w:t>
      </w:r>
      <w:r w:rsidRPr="00351A11">
        <w:rPr>
          <w:rStyle w:val="StyleUnderline"/>
        </w:rPr>
        <w:t>McConnell</w:t>
      </w:r>
      <w:r w:rsidRPr="00452D95">
        <w:t xml:space="preserve">, R-Ky., </w:t>
      </w:r>
      <w:r w:rsidRPr="00351A11">
        <w:rPr>
          <w:rStyle w:val="StyleUnderline"/>
        </w:rPr>
        <w:t>demurred</w:t>
      </w:r>
      <w:r w:rsidRPr="00452D95">
        <w:t xml:space="preserve"> earlier this month </w:t>
      </w:r>
      <w:r w:rsidRPr="00351A11">
        <w:rPr>
          <w:rStyle w:val="StyleUnderline"/>
        </w:rPr>
        <w:t>about the schedule for 2016.</w:t>
      </w:r>
      <w:r>
        <w:rPr>
          <w:rStyle w:val="StyleUnderline"/>
        </w:rPr>
        <w:t xml:space="preserve"> </w:t>
      </w:r>
      <w:r w:rsidRPr="00452D95">
        <w:t xml:space="preserve">"I haven't announced whether we're going to give it floor time or </w:t>
      </w:r>
      <w:proofErr w:type="gramStart"/>
      <w:r w:rsidRPr="00452D95">
        <w:t>not</w:t>
      </w:r>
      <w:proofErr w:type="gramEnd"/>
      <w:r w:rsidRPr="00452D95">
        <w:t xml:space="preserve"> but it obviously enjoys pretty strong bipartisan support," McConnell said. "And it's a good candidate for being dealt with next year." </w:t>
      </w:r>
      <w:r w:rsidRPr="00351A11">
        <w:rPr>
          <w:rStyle w:val="StyleUnderline"/>
        </w:rPr>
        <w:t>There are only a few months to make that happen before lawmakers begin a series of breaks and before the presidential campaign intensifies.</w:t>
      </w:r>
      <w:r>
        <w:rPr>
          <w:rStyle w:val="StyleUnderline"/>
        </w:rPr>
        <w:t xml:space="preserve"> </w:t>
      </w:r>
      <w:r w:rsidRPr="00452D95">
        <w:t xml:space="preserve">"Hopefully they'll get it on the floor early in the year because </w:t>
      </w:r>
      <w:r w:rsidRPr="00351A11">
        <w:rPr>
          <w:rStyle w:val="StyleUnderline"/>
        </w:rPr>
        <w:t>when we get into a, particularly a presidential election year, a lot of other things can come in to distract Congress it seems,"</w:t>
      </w:r>
      <w:r w:rsidRPr="00452D95">
        <w:t xml:space="preserve"> said Mark Holden, the general counsel for Koch Industries and one of the people pushing for changes to the justice system.</w:t>
      </w:r>
    </w:p>
    <w:p w14:paraId="66DB4800" w14:textId="77777777" w:rsidR="00EB1ABA" w:rsidRPr="00EB1ABA" w:rsidRDefault="00EB1ABA" w:rsidP="00EB1ABA"/>
    <w:p w14:paraId="18485D43" w14:textId="4F90505A" w:rsidR="007170A3" w:rsidRPr="009C0640" w:rsidRDefault="007170A3" w:rsidP="007170A3">
      <w:pPr>
        <w:pStyle w:val="Heading3"/>
      </w:pPr>
      <w:r>
        <w:t xml:space="preserve">IL – </w:t>
      </w:r>
      <w:r w:rsidR="00A634A5">
        <w:t>causes NDAA delay</w:t>
      </w:r>
    </w:p>
    <w:p w14:paraId="413CADE1" w14:textId="34C9EC56" w:rsidR="00DE00DB" w:rsidRPr="00D5778F" w:rsidRDefault="00DE00DB" w:rsidP="00DE00DB">
      <w:pPr>
        <w:pStyle w:val="Heading4"/>
      </w:pPr>
      <w:r w:rsidRPr="00D5778F">
        <w:t>Empirically adding controversial issues delays passage</w:t>
      </w:r>
      <w:r w:rsidR="00D5778F" w:rsidRPr="00D5778F">
        <w:t xml:space="preserve"> of NDAA</w:t>
      </w:r>
      <w:r w:rsidRPr="00D5778F">
        <w:t xml:space="preserve"> </w:t>
      </w:r>
      <w:r w:rsidRPr="00D5778F">
        <w:rPr>
          <w:u w:val="single"/>
        </w:rPr>
        <w:t xml:space="preserve">for </w:t>
      </w:r>
      <w:r w:rsidR="007170A3" w:rsidRPr="00D5778F">
        <w:rPr>
          <w:u w:val="single"/>
        </w:rPr>
        <w:t>months</w:t>
      </w:r>
    </w:p>
    <w:p w14:paraId="4FE775AB" w14:textId="6C6BF0A1" w:rsidR="00DE00DB" w:rsidRDefault="00DE00DB" w:rsidP="00DE00DB">
      <w:pPr>
        <w:rPr>
          <w:rStyle w:val="Hyperlink"/>
        </w:rPr>
      </w:pPr>
      <w:r w:rsidRPr="00292F77">
        <w:rPr>
          <w:rStyle w:val="Style13ptBold"/>
        </w:rPr>
        <w:t>McIntyre 4/29</w:t>
      </w:r>
      <w:r>
        <w:t xml:space="preserve">/20 Jamie McIntyre joined the Washington Examiner in 2016 as senior writer covering defense and national security, Work begins on defense policy bill to address coronavirus readiness shortfalls at Pentagon, </w:t>
      </w:r>
      <w:hyperlink r:id="rId40" w:history="1">
        <w:r w:rsidRPr="007663DA">
          <w:rPr>
            <w:rStyle w:val="Hyperlink"/>
          </w:rPr>
          <w:t>https://www.washingtonexaminer.com/policy/defense-national-security/work-begins-on-defense-policy-bill-to-address-coronavirus-readiness-shortfalls-at-pentagon</w:t>
        </w:r>
      </w:hyperlink>
    </w:p>
    <w:p w14:paraId="03FB3A37" w14:textId="77777777" w:rsidR="007170A3" w:rsidRPr="00EA3DC8" w:rsidRDefault="007170A3" w:rsidP="00DE00DB">
      <w:pPr>
        <w:rPr>
          <w:b/>
          <w:bCs/>
          <w:sz w:val="26"/>
        </w:rPr>
      </w:pPr>
    </w:p>
    <w:p w14:paraId="61104E93" w14:textId="2DC1D6A8" w:rsidR="00DE00DB" w:rsidRDefault="00DE00DB" w:rsidP="00DE00DB">
      <w:r w:rsidRPr="009C252E">
        <w:t xml:space="preserve">NDAA IN THE TIME OF COVID-19: </w:t>
      </w:r>
      <w:r w:rsidRPr="00482BEA">
        <w:rPr>
          <w:rStyle w:val="StyleUnderline"/>
          <w:highlight w:val="yellow"/>
        </w:rPr>
        <w:t xml:space="preserve">The leaders of the House Armed Services committee are pledging that a spirit of bipartisanship will guide work on the </w:t>
      </w:r>
      <w:r w:rsidRPr="00174BCE">
        <w:rPr>
          <w:rStyle w:val="StyleUnderline"/>
        </w:rPr>
        <w:t>National Defense Authorization Act</w:t>
      </w:r>
      <w:r>
        <w:rPr>
          <w:rStyle w:val="StyleUnderline"/>
        </w:rPr>
        <w:t xml:space="preserve"> [</w:t>
      </w:r>
      <w:r w:rsidRPr="00482BEA">
        <w:rPr>
          <w:rStyle w:val="StyleUnderline"/>
          <w:highlight w:val="yellow"/>
        </w:rPr>
        <w:t>NDAA]</w:t>
      </w:r>
      <w:r w:rsidRPr="009C252E">
        <w:t xml:space="preserve"> of fiscal year 2021, the legislation that provides overall guidance for how the $740 billion defense budget will be allocated. </w:t>
      </w:r>
      <w:r w:rsidRPr="00482BEA">
        <w:rPr>
          <w:rStyle w:val="StyleUnderline"/>
          <w:highlight w:val="yellow"/>
        </w:rPr>
        <w:t xml:space="preserve">Last year, partisan wrangling </w:t>
      </w:r>
      <w:r w:rsidRPr="007170A3">
        <w:t>over the bill</w:t>
      </w:r>
      <w:r w:rsidRPr="007170A3">
        <w:rPr>
          <w:rStyle w:val="StyleUnderline"/>
        </w:rPr>
        <w:t xml:space="preserve"> </w:t>
      </w:r>
      <w:r w:rsidRPr="00482BEA">
        <w:rPr>
          <w:rStyle w:val="Emphasis"/>
          <w:highlight w:val="yellow"/>
        </w:rPr>
        <w:t>delayed its passage</w:t>
      </w:r>
      <w:r w:rsidRPr="007170A3">
        <w:t xml:space="preserve"> until late December, </w:t>
      </w:r>
      <w:r w:rsidRPr="009C252E">
        <w:t xml:space="preserve">but Chairman Rep. Adam Smith, a Democrat, and ranking member Rep. Mac Thornberry, a Republican, are vowing to get the bill passed for the 60th time. “This milestone has been made possible by decades of bipartisanship, regular order, and transparency,” the lawmakers said in a statement. </w:t>
      </w:r>
      <w:r w:rsidRPr="00482BEA">
        <w:rPr>
          <w:rStyle w:val="StyleUnderline"/>
          <w:highlight w:val="yellow"/>
        </w:rPr>
        <w:t>This year’s NDAA will be used to address</w:t>
      </w:r>
      <w:r w:rsidRPr="009C252E">
        <w:t xml:space="preserve"> the new budget needs of the Pentagon, including the </w:t>
      </w:r>
      <w:r w:rsidRPr="00482BEA">
        <w:rPr>
          <w:rStyle w:val="StyleUnderline"/>
          <w:highlight w:val="yellow"/>
        </w:rPr>
        <w:t>military support to civilian agencies battling COVID-19</w:t>
      </w:r>
      <w:r w:rsidRPr="009C252E">
        <w:t>, recruiting and training changes, and medical research and readiness issues associated with the impact the virus is having on military operations worldwide.</w:t>
      </w:r>
    </w:p>
    <w:p w14:paraId="0B44C6A1" w14:textId="77777777" w:rsidR="005721D3" w:rsidRDefault="005721D3" w:rsidP="005721D3">
      <w:pPr>
        <w:pStyle w:val="Heading4"/>
      </w:pPr>
      <w:r>
        <w:t xml:space="preserve">There are </w:t>
      </w:r>
      <w:r w:rsidRPr="005721D3">
        <w:rPr>
          <w:u w:val="single"/>
        </w:rPr>
        <w:t>very few</w:t>
      </w:r>
      <w:r>
        <w:t xml:space="preserve"> days available to vote in 2020</w:t>
      </w:r>
    </w:p>
    <w:p w14:paraId="6884C961" w14:textId="77777777" w:rsidR="005721D3" w:rsidRDefault="005721D3" w:rsidP="005721D3">
      <w:r w:rsidRPr="001D158C">
        <w:rPr>
          <w:rStyle w:val="Style13ptBold"/>
        </w:rPr>
        <w:t>McPherson 5/29</w:t>
      </w:r>
      <w:r>
        <w:t xml:space="preserve">/20 Lindsey McPherson is a Staff writer for Roll Call, May 29, 2020 Updated House calendar has only one voting day in </w:t>
      </w:r>
      <w:proofErr w:type="gramStart"/>
      <w:r>
        <w:t>June,</w:t>
      </w:r>
      <w:proofErr w:type="gramEnd"/>
      <w:r>
        <w:t xml:space="preserve"> 12 in July, https://www.rollcall.com/2020/05/29/updated-house-calendar-has-only-one-voting-day-in-june-12-in-july/</w:t>
      </w:r>
    </w:p>
    <w:p w14:paraId="06ABE38A" w14:textId="18C825FC" w:rsidR="005721D3" w:rsidRDefault="005721D3" w:rsidP="00DE00DB">
      <w:r w:rsidRPr="001D158C">
        <w:t xml:space="preserve">An updated </w:t>
      </w:r>
      <w:r w:rsidRPr="001D158C">
        <w:rPr>
          <w:rStyle w:val="StyleUnderline"/>
        </w:rPr>
        <w:t xml:space="preserve">House </w:t>
      </w:r>
      <w:r w:rsidRPr="00482BEA">
        <w:rPr>
          <w:rStyle w:val="StyleUnderline"/>
          <w:highlight w:val="yellow"/>
        </w:rPr>
        <w:t xml:space="preserve">legislative calendar for 2020 has only one scheduled voting day in </w:t>
      </w:r>
      <w:proofErr w:type="gramStart"/>
      <w:r w:rsidRPr="00482BEA">
        <w:rPr>
          <w:rStyle w:val="StyleUnderline"/>
          <w:highlight w:val="yellow"/>
        </w:rPr>
        <w:t>June,</w:t>
      </w:r>
      <w:proofErr w:type="gramEnd"/>
      <w:r w:rsidRPr="00482BEA">
        <w:rPr>
          <w:rStyle w:val="StyleUnderline"/>
          <w:highlight w:val="yellow"/>
        </w:rPr>
        <w:t xml:space="preserve"> 12 in July and none in August</w:t>
      </w:r>
      <w:r w:rsidRPr="00482BEA">
        <w:rPr>
          <w:highlight w:val="yellow"/>
        </w:rPr>
        <w:t>.</w:t>
      </w:r>
      <w:r w:rsidRPr="001D158C">
        <w:t xml:space="preserve"> The calendar House Majority Leader Steny H. Hoyer released Friday retains the previously scheduled </w:t>
      </w:r>
      <w:proofErr w:type="gramStart"/>
      <w:r w:rsidRPr="00482BEA">
        <w:rPr>
          <w:rStyle w:val="StyleUnderline"/>
          <w:highlight w:val="yellow"/>
        </w:rPr>
        <w:t>month long</w:t>
      </w:r>
      <w:proofErr w:type="gramEnd"/>
      <w:r w:rsidRPr="00482BEA">
        <w:rPr>
          <w:rStyle w:val="StyleUnderline"/>
          <w:highlight w:val="yellow"/>
        </w:rPr>
        <w:t xml:space="preserve"> August recess and the October break for members to campaign</w:t>
      </w:r>
      <w:r w:rsidRPr="001D158C">
        <w:rPr>
          <w:rStyle w:val="StyleUnderline"/>
        </w:rPr>
        <w:t xml:space="preserve"> ahead of the November general election</w:t>
      </w:r>
      <w:r w:rsidRPr="001D158C">
        <w:t>.</w:t>
      </w:r>
    </w:p>
    <w:p w14:paraId="49A34002" w14:textId="73E1E143" w:rsidR="00DE00DB" w:rsidRDefault="00DE00DB" w:rsidP="00DE00DB">
      <w:pPr>
        <w:pStyle w:val="Heading4"/>
      </w:pPr>
      <w:r>
        <w:t xml:space="preserve">Delay </w:t>
      </w:r>
      <w:r w:rsidR="005721D3">
        <w:t>kills the bill---election year politicking</w:t>
      </w:r>
    </w:p>
    <w:p w14:paraId="16DB6811" w14:textId="38654742" w:rsidR="00DE00DB" w:rsidRDefault="00DE00DB" w:rsidP="00DE00DB">
      <w:pPr>
        <w:rPr>
          <w:rStyle w:val="Hyperlink"/>
        </w:rPr>
      </w:pPr>
      <w:r w:rsidRPr="00FF3531">
        <w:rPr>
          <w:rStyle w:val="Style13ptBold"/>
        </w:rPr>
        <w:t>Politico 5/25</w:t>
      </w:r>
      <w:r>
        <w:t xml:space="preserve">/20 Pandemic jumbles House agenda </w:t>
      </w:r>
      <w:hyperlink r:id="rId41" w:history="1">
        <w:r w:rsidRPr="007663DA">
          <w:rPr>
            <w:rStyle w:val="Hyperlink"/>
          </w:rPr>
          <w:t>https://www.politico.com/news/2020/05/25/coronavirus-house-agenda-273819</w:t>
        </w:r>
      </w:hyperlink>
    </w:p>
    <w:p w14:paraId="206B733D" w14:textId="77777777" w:rsidR="005721D3" w:rsidRDefault="005721D3" w:rsidP="00DE00DB"/>
    <w:p w14:paraId="3F617A00" w14:textId="3AFA41FA" w:rsidR="00D5778F" w:rsidRDefault="00DE00DB" w:rsidP="00D5778F">
      <w:r w:rsidRPr="00A04FA7">
        <w:t xml:space="preserve">But </w:t>
      </w:r>
      <w:proofErr w:type="gramStart"/>
      <w:r w:rsidRPr="00A04FA7">
        <w:t>there’s</w:t>
      </w:r>
      <w:proofErr w:type="gramEnd"/>
      <w:r w:rsidRPr="00A04FA7">
        <w:t xml:space="preserve"> far more to do in the coming weeks, with </w:t>
      </w:r>
      <w:r w:rsidRPr="00A04FA7">
        <w:rPr>
          <w:rStyle w:val="StyleUnderline"/>
        </w:rPr>
        <w:t xml:space="preserve">annual </w:t>
      </w:r>
      <w:r w:rsidRPr="00482BEA">
        <w:rPr>
          <w:rStyle w:val="StyleUnderline"/>
          <w:highlight w:val="yellow"/>
        </w:rPr>
        <w:t>chores like</w:t>
      </w:r>
      <w:r w:rsidRPr="00A04FA7">
        <w:rPr>
          <w:rStyle w:val="StyleUnderline"/>
        </w:rPr>
        <w:t xml:space="preserve"> crafting</w:t>
      </w:r>
      <w:r w:rsidRPr="00A04FA7">
        <w:t xml:space="preserve"> spending legislation and </w:t>
      </w:r>
      <w:r w:rsidRPr="00482BEA">
        <w:rPr>
          <w:rStyle w:val="StyleUnderline"/>
          <w:highlight w:val="yellow"/>
        </w:rPr>
        <w:t>the Pentagon policy bill</w:t>
      </w:r>
      <w:r w:rsidRPr="00A04FA7">
        <w:t xml:space="preserve"> that </w:t>
      </w:r>
      <w:r w:rsidRPr="00482BEA">
        <w:rPr>
          <w:rStyle w:val="StyleUnderline"/>
          <w:highlight w:val="yellow"/>
        </w:rPr>
        <w:t>will become</w:t>
      </w:r>
      <w:r w:rsidRPr="00A04FA7">
        <w:t xml:space="preserve"> far thornier — if not </w:t>
      </w:r>
      <w:r w:rsidRPr="00482BEA">
        <w:rPr>
          <w:rStyle w:val="Emphasis"/>
          <w:highlight w:val="yellow"/>
        </w:rPr>
        <w:t>virtually impossible</w:t>
      </w:r>
      <w:r w:rsidRPr="00482BEA">
        <w:rPr>
          <w:rStyle w:val="StyleUnderline"/>
          <w:highlight w:val="yellow"/>
        </w:rPr>
        <w:t xml:space="preserve"> — in the</w:t>
      </w:r>
      <w:r w:rsidRPr="00A04FA7">
        <w:rPr>
          <w:rStyle w:val="StyleUnderline"/>
        </w:rPr>
        <w:t xml:space="preserve"> </w:t>
      </w:r>
      <w:r w:rsidRPr="00482BEA">
        <w:rPr>
          <w:rStyle w:val="StyleUnderline"/>
          <w:highlight w:val="yellow"/>
        </w:rPr>
        <w:t>middle of a heated presidential campaign</w:t>
      </w:r>
      <w:r w:rsidRPr="00A04FA7">
        <w:t>.</w:t>
      </w:r>
    </w:p>
    <w:p w14:paraId="199234FC" w14:textId="77777777" w:rsidR="00D5778F" w:rsidRPr="00DE00DB" w:rsidRDefault="00D5778F" w:rsidP="00D5778F"/>
    <w:p w14:paraId="385BD48B" w14:textId="22D593EF" w:rsidR="00DE00DB" w:rsidRDefault="00165047" w:rsidP="00DE00DB">
      <w:pPr>
        <w:pStyle w:val="Heading3"/>
      </w:pPr>
      <w:r>
        <w:t>IL – partisanship bad</w:t>
      </w:r>
    </w:p>
    <w:p w14:paraId="431EF1FF" w14:textId="77777777" w:rsidR="00DE00DB" w:rsidRDefault="00DE00DB" w:rsidP="00DE00DB">
      <w:pPr>
        <w:pStyle w:val="Heading4"/>
      </w:pPr>
      <w:r>
        <w:t>Keeping away from other controversial bills during the NDAA is the key to passage</w:t>
      </w:r>
    </w:p>
    <w:p w14:paraId="1536A413" w14:textId="6F65E5FA" w:rsidR="00DE00DB" w:rsidRDefault="00DE00DB" w:rsidP="00DE00DB">
      <w:proofErr w:type="spellStart"/>
      <w:r w:rsidRPr="00F050A1">
        <w:rPr>
          <w:rStyle w:val="Style13ptBold"/>
        </w:rPr>
        <w:t>Chuzi</w:t>
      </w:r>
      <w:proofErr w:type="spellEnd"/>
      <w:r w:rsidRPr="00F050A1">
        <w:rPr>
          <w:rStyle w:val="Style13ptBold"/>
        </w:rPr>
        <w:t xml:space="preserve"> 6/5</w:t>
      </w:r>
      <w:r>
        <w:t xml:space="preserve">/20 Amanda </w:t>
      </w:r>
      <w:proofErr w:type="spellStart"/>
      <w:r>
        <w:t>Chuzi</w:t>
      </w:r>
      <w:proofErr w:type="spellEnd"/>
      <w:r>
        <w:t xml:space="preserve"> is a 2020 graduate of Columbia Law School and a Political Partner with the Truman National Security Project.., CAN CONGRESS’ ‘MOST SUCCESSFUL BILL’ FIX THE LEGISLATIVE BRANCH?, </w:t>
      </w:r>
      <w:hyperlink r:id="rId42" w:history="1">
        <w:r w:rsidR="00B779D4" w:rsidRPr="00922A79">
          <w:rPr>
            <w:rStyle w:val="Hyperlink"/>
          </w:rPr>
          <w:t>https://warontherocks.com/2020/06/can-congress-most-successful-bill-fix-the-legislative-branch/</w:t>
        </w:r>
      </w:hyperlink>
    </w:p>
    <w:p w14:paraId="206404BF" w14:textId="77777777" w:rsidR="00B779D4" w:rsidRDefault="00B779D4" w:rsidP="00DE00DB"/>
    <w:p w14:paraId="6C41179C" w14:textId="77777777" w:rsidR="00DE00DB" w:rsidRDefault="00DE00DB" w:rsidP="00DE00DB">
      <w:r>
        <w:t>How Has the NDAA Survived?</w:t>
      </w:r>
    </w:p>
    <w:p w14:paraId="74462C50" w14:textId="110F30E8" w:rsidR="00DE00DB" w:rsidRPr="00DE00DB" w:rsidRDefault="00DE00DB" w:rsidP="00DE00DB">
      <w:r w:rsidRPr="00353369">
        <w:t xml:space="preserve">The NDAA stands as a striking exception to the two-step process’s decline. During my time as a policy staffer for Sen. Tim Kaine, from 2013-2017, the Senate meaningfully debated and enacted five iterations of the NDAA. As the Senate inched towards the NDAA’s sixty-year milestone, we knew that </w:t>
      </w:r>
      <w:r w:rsidRPr="00482BEA">
        <w:rPr>
          <w:rStyle w:val="StyleUnderline"/>
          <w:highlight w:val="yellow"/>
        </w:rPr>
        <w:t>the NDAA had become Congress’s most</w:t>
      </w:r>
      <w:r w:rsidRPr="00353369">
        <w:t xml:space="preserve"> regular and </w:t>
      </w:r>
      <w:r w:rsidRPr="00482BEA">
        <w:rPr>
          <w:rStyle w:val="StyleUnderline"/>
          <w:highlight w:val="yellow"/>
        </w:rPr>
        <w:t>bipartisan legislation</w:t>
      </w:r>
      <w:r w:rsidRPr="00353369">
        <w:t>. Despite Congress’s growing reputation for inaction and gridlock, the NDAA is routinely commended as “</w:t>
      </w:r>
      <w:proofErr w:type="spellStart"/>
      <w:r w:rsidRPr="00353369">
        <w:t>demonstrat</w:t>
      </w:r>
      <w:proofErr w:type="spellEnd"/>
      <w:r w:rsidRPr="00353369">
        <w:t>[</w:t>
      </w:r>
      <w:proofErr w:type="spellStart"/>
      <w:r w:rsidRPr="00353369">
        <w:t>ing</w:t>
      </w:r>
      <w:proofErr w:type="spellEnd"/>
      <w:r w:rsidRPr="00353369">
        <w:t xml:space="preserve">] how bipartisanship in Congress can work … to responsibly authorize expenditures” and “perhaps the last bill, the last legislative process, that still actually works.” Some scholars have called for Congress to use the two-step authorization-appropriations process </w:t>
      </w:r>
      <w:proofErr w:type="gramStart"/>
      <w:r w:rsidRPr="00353369">
        <w:t>as a way to</w:t>
      </w:r>
      <w:proofErr w:type="gramEnd"/>
      <w:r w:rsidRPr="00353369">
        <w:t xml:space="preserve"> rein in the administrative state. Constitutional law scholars Jonathan Adler and Christopher Walker, for example, propose that Congress revitalize the temporary authorization process to ensure that agencies’ broad powers only last for short periods of time before Congress revisits them and exercises critical oversight. As part of their argument, they highlight eight reauthorizations that Congress continues to enact –– including the Farm Bill and FAA reauthorization –– as examples that Congress might draw from if it were to reform the reauthorization process. This discussion and others bring much-needed attention to an important subject. That said, commentators have overlooked the most important reauthorization bill: the NDAA. The NDAA is important for several reasons. Most obviously, it passes every year and authorizes more than half of the government’s discretionary funding. Perhaps more importantly, the NDAA process that plays out between Congress and the executive branch paints a picture of how congressional operations would need to change if the regular reauthorization process were revitalized. Fewer Bills, More Structure For instance, the House and Senate Armed Services Committees consider relatively few standalone bills as compared to other committees, opting instead to include most worthwhile legislation into the NDAA. </w:t>
      </w:r>
      <w:r w:rsidRPr="00353369">
        <w:rPr>
          <w:rStyle w:val="StyleUnderline"/>
        </w:rPr>
        <w:t>With demand on congressional staff time increasing</w:t>
      </w:r>
      <w:r w:rsidRPr="00353369">
        <w:t xml:space="preserve"> and salaries flatlining, </w:t>
      </w:r>
      <w:r w:rsidRPr="00482BEA">
        <w:rPr>
          <w:rStyle w:val="StyleUnderline"/>
          <w:highlight w:val="yellow"/>
        </w:rPr>
        <w:t>this “</w:t>
      </w:r>
      <w:r w:rsidRPr="00482BEA">
        <w:rPr>
          <w:rStyle w:val="Emphasis"/>
          <w:highlight w:val="yellow"/>
        </w:rPr>
        <w:t>one bill at a time</w:t>
      </w:r>
      <w:r w:rsidRPr="00482BEA">
        <w:rPr>
          <w:rStyle w:val="StyleUnderline"/>
          <w:highlight w:val="yellow"/>
        </w:rPr>
        <w:t>” approach enables committee staff to devote themselves to a single process and be free of the pressure to act outside of the scheduled cycle</w:t>
      </w:r>
      <w:r w:rsidRPr="00353369">
        <w:t xml:space="preserve">. Another attribute of the NDAA is the Senate Armed Services Committee’s closed “markup,” or the meetings in which members vote on amendments. This tactic has earned criticism from activists who oppose the reduced transparency that comes with amending a bill behind closed doors. Proponents have argued that the closed markup process facilitates bipartisanship, enabling the bill to survive the committee process. Indeed, </w:t>
      </w:r>
      <w:r w:rsidRPr="00482BEA">
        <w:rPr>
          <w:rStyle w:val="StyleUnderline"/>
          <w:highlight w:val="yellow"/>
        </w:rPr>
        <w:t>bipartisanship might be the most critical element of the NDAA’s annual passage</w:t>
      </w:r>
      <w:r w:rsidRPr="00353369">
        <w:t xml:space="preserve"> over the last fifty-nine years. My experience observing and working on the NDAA always involved a collective effort by members and staff of both parties to craft a bill that would win broad bipartisan support. Perhaps the bipartisanship requirement stems from the examples historically set by committee leadership, or an understanding that the NDAA represents Congress’s “fulfill[</w:t>
      </w:r>
      <w:proofErr w:type="spellStart"/>
      <w:r w:rsidRPr="00353369">
        <w:t>ment</w:t>
      </w:r>
      <w:proofErr w:type="spellEnd"/>
      <w:r w:rsidRPr="00353369">
        <w:t xml:space="preserve">] of its constitutional responsibility to ‘provide for the common defense’.” In any event, </w:t>
      </w:r>
      <w:r w:rsidRPr="00482BEA">
        <w:rPr>
          <w:rStyle w:val="StyleUnderline"/>
          <w:highlight w:val="yellow"/>
        </w:rPr>
        <w:t>the bipartisan commitment remains essential to the NDAA’s passage</w:t>
      </w:r>
      <w:r w:rsidRPr="00353369">
        <w:t>. As Kaine told me recently: “Should other committees ever follow a similar model . . . they need to follow the Armed Services Committee’s bipartisan, all-input-welcome example and not write that sole authorization in a one-sided manner.”</w:t>
      </w:r>
    </w:p>
    <w:p w14:paraId="2BD05D63" w14:textId="77777777" w:rsidR="001E2372" w:rsidRDefault="001E2372" w:rsidP="001E2372">
      <w:pPr>
        <w:pStyle w:val="Heading3"/>
      </w:pPr>
      <w:r>
        <w:t xml:space="preserve">! – turns </w:t>
      </w:r>
      <w:proofErr w:type="spellStart"/>
      <w:r>
        <w:t>heg</w:t>
      </w:r>
      <w:proofErr w:type="spellEnd"/>
    </w:p>
    <w:p w14:paraId="739B635F" w14:textId="77777777" w:rsidR="001E2372" w:rsidRDefault="001E2372" w:rsidP="001E2372">
      <w:pPr>
        <w:pStyle w:val="Heading4"/>
      </w:pPr>
      <w:r>
        <w:t>NDAA is key to deterrence and preventing war with China</w:t>
      </w:r>
    </w:p>
    <w:p w14:paraId="2B402D7F" w14:textId="77777777" w:rsidR="001E2372" w:rsidRDefault="001E2372" w:rsidP="001E2372">
      <w:pPr>
        <w:rPr>
          <w:rStyle w:val="Hyperlink"/>
        </w:rPr>
      </w:pPr>
      <w:r w:rsidRPr="001E656D">
        <w:rPr>
          <w:rStyle w:val="Style13ptBold"/>
        </w:rPr>
        <w:t>Inhofe &amp; Reed 5/28</w:t>
      </w:r>
      <w:r>
        <w:t xml:space="preserve">/20 Jim Inhofe is a U.S. senator from Oklahoma and is the chairman of the U.S. Senate Armed Services Committee. Jack Reed is a U.S. senator from Rhode Island and is the ranking member of the U.S. Senate Armed Services Committee., THE PACIFIC DETERRENCE INITIATIVE: PEACE THROUGH STRENGTH IN THE INDO-PACIFIC, </w:t>
      </w:r>
      <w:hyperlink r:id="rId43" w:history="1">
        <w:r w:rsidRPr="007663DA">
          <w:rPr>
            <w:rStyle w:val="Hyperlink"/>
          </w:rPr>
          <w:t>https://warontherocks.com/2020/05/the-pacific-deterrence-initiative-peace-through-strength-in-the-indo-pacific/</w:t>
        </w:r>
      </w:hyperlink>
    </w:p>
    <w:p w14:paraId="581E2FE3" w14:textId="77777777" w:rsidR="001E2372" w:rsidRDefault="001E2372" w:rsidP="001E2372"/>
    <w:p w14:paraId="191FEDA3" w14:textId="77777777" w:rsidR="001E2372" w:rsidRPr="001E0A85" w:rsidRDefault="001E2372" w:rsidP="001E2372">
      <w:pPr>
        <w:rPr>
          <w:sz w:val="12"/>
        </w:rPr>
      </w:pPr>
      <w:r w:rsidRPr="00D62BEF">
        <w:rPr>
          <w:rStyle w:val="StyleUnderline"/>
        </w:rPr>
        <w:t>The credibility of American deterrence rests on a simple foundation. America prevents wars by convincing its adversaries they cannot win</w:t>
      </w:r>
      <w:r w:rsidRPr="001E0A85">
        <w:rPr>
          <w:sz w:val="12"/>
        </w:rPr>
        <w:t xml:space="preserve">. Secretary of Defense Jim Mattis said it succinctly: Deterrence is achieved when the enemy decides, “Not today. You, militarily, cannot win it, so don’t even try it.” </w:t>
      </w:r>
      <w:r w:rsidRPr="00482BEA">
        <w:rPr>
          <w:rStyle w:val="StyleUnderline"/>
          <w:highlight w:val="yellow"/>
        </w:rPr>
        <w:t>Currently</w:t>
      </w:r>
      <w:r w:rsidRPr="001E0A85">
        <w:rPr>
          <w:sz w:val="12"/>
        </w:rPr>
        <w:t xml:space="preserve">, </w:t>
      </w:r>
      <w:r w:rsidRPr="00641BE6">
        <w:rPr>
          <w:rStyle w:val="StyleUnderline"/>
        </w:rPr>
        <w:t>in the Indo-Pacific, that</w:t>
      </w:r>
      <w:r w:rsidRPr="00D62BEF">
        <w:rPr>
          <w:rStyle w:val="StyleUnderline"/>
        </w:rPr>
        <w:t xml:space="preserve"> foundation of </w:t>
      </w:r>
      <w:r w:rsidRPr="00482BEA">
        <w:rPr>
          <w:rStyle w:val="StyleUnderline"/>
          <w:highlight w:val="yellow"/>
        </w:rPr>
        <w:t>deterrence is crumbling</w:t>
      </w:r>
      <w:r w:rsidRPr="001E0A85">
        <w:rPr>
          <w:sz w:val="12"/>
        </w:rPr>
        <w:t xml:space="preserve"> as an increasingly aggressive China continues its comprehensive military modernization. This is not a partisan issue. Five years ago, Secretary of Defense Ash Carter warned that China was modernizing its military “to try to close the gap and erode our superiority in every domain.” Then, two years ago, Mattis assessed </w:t>
      </w:r>
      <w:proofErr w:type="gramStart"/>
      <w:r w:rsidRPr="001E0A85">
        <w:rPr>
          <w:sz w:val="12"/>
        </w:rPr>
        <w:t>that’s</w:t>
      </w:r>
      <w:proofErr w:type="gramEnd"/>
      <w:r w:rsidRPr="001E0A85">
        <w:rPr>
          <w:sz w:val="12"/>
        </w:rPr>
        <w:t xml:space="preserve"> exactly what happened, stating that America’s “competitive edge has eroded in every domain of warfare … and it is continuing to erode.” Even more bluntly, the bipartisan National Defense Strategy Commission report cautioned, “</w:t>
      </w:r>
      <w:r w:rsidRPr="00482BEA">
        <w:rPr>
          <w:rStyle w:val="StyleUnderline"/>
          <w:highlight w:val="yellow"/>
        </w:rPr>
        <w:t>America’s military superiority…has eroded</w:t>
      </w:r>
      <w:r w:rsidRPr="00D62BEF">
        <w:rPr>
          <w:rStyle w:val="StyleUnderline"/>
        </w:rPr>
        <w:t xml:space="preserve"> to a dangerous degree</w:t>
      </w:r>
      <w:r w:rsidRPr="001E0A85">
        <w:rPr>
          <w:sz w:val="12"/>
        </w:rPr>
        <w:t xml:space="preserve">” to the point that “the U.S. military could lose the next state-versus-state war it fights.” The best way to protect U.S. security and prosperity in Asia is to maintain a credible balance of military power. But America’s ability to do so is at risk. And </w:t>
      </w:r>
      <w:proofErr w:type="gramStart"/>
      <w:r w:rsidRPr="001E0A85">
        <w:rPr>
          <w:sz w:val="12"/>
        </w:rPr>
        <w:t>it’s</w:t>
      </w:r>
      <w:proofErr w:type="gramEnd"/>
      <w:r w:rsidRPr="001E0A85">
        <w:rPr>
          <w:sz w:val="12"/>
        </w:rPr>
        <w:t xml:space="preserve"> not just U.S. interests at stake. Allies and partners in the Indo-Pacific are watching </w:t>
      </w:r>
      <w:proofErr w:type="gramStart"/>
      <w:r w:rsidRPr="001E0A85">
        <w:rPr>
          <w:sz w:val="12"/>
        </w:rPr>
        <w:t>closely, and</w:t>
      </w:r>
      <w:proofErr w:type="gramEnd"/>
      <w:r w:rsidRPr="001E0A85">
        <w:rPr>
          <w:sz w:val="12"/>
        </w:rPr>
        <w:t xml:space="preserve"> wondering whether they will be able to count on America. With the stakes so high, the time for action is now. </w:t>
      </w:r>
      <w:proofErr w:type="gramStart"/>
      <w:r w:rsidRPr="001E0A85">
        <w:rPr>
          <w:sz w:val="12"/>
        </w:rPr>
        <w:t>That’s</w:t>
      </w:r>
      <w:proofErr w:type="gramEnd"/>
      <w:r w:rsidRPr="001E0A85">
        <w:rPr>
          <w:sz w:val="12"/>
        </w:rPr>
        <w:t xml:space="preserve"> why this year </w:t>
      </w:r>
      <w:r w:rsidRPr="00482BEA">
        <w:rPr>
          <w:rStyle w:val="StyleUnderline"/>
          <w:highlight w:val="yellow"/>
        </w:rPr>
        <w:t xml:space="preserve">we intend to establish a Pacific Deterrence Initiative in the </w:t>
      </w:r>
      <w:r w:rsidRPr="00921192">
        <w:rPr>
          <w:rStyle w:val="StyleUnderline"/>
        </w:rPr>
        <w:t>National Defense Authorization Act</w:t>
      </w:r>
      <w:r>
        <w:rPr>
          <w:rStyle w:val="StyleUnderline"/>
        </w:rPr>
        <w:t xml:space="preserve"> </w:t>
      </w:r>
      <w:r w:rsidRPr="00482BEA">
        <w:rPr>
          <w:rStyle w:val="StyleUnderline"/>
          <w:highlight w:val="yellow"/>
        </w:rPr>
        <w:t>[NDAA]</w:t>
      </w:r>
      <w:r w:rsidRPr="001E0A85">
        <w:rPr>
          <w:sz w:val="12"/>
        </w:rPr>
        <w:t xml:space="preserve"> for Fiscal Year 2021. </w:t>
      </w:r>
      <w:r w:rsidRPr="00D62BEF">
        <w:rPr>
          <w:rStyle w:val="StyleUnderline"/>
        </w:rPr>
        <w:t>The Pacific Deterrence Initiative will</w:t>
      </w:r>
      <w:r w:rsidRPr="001E0A85">
        <w:rPr>
          <w:sz w:val="12"/>
        </w:rPr>
        <w:t xml:space="preserve"> enhance budgetary transparency and oversight, and focus resources on key military capabilities to </w:t>
      </w:r>
      <w:r w:rsidRPr="00D62BEF">
        <w:rPr>
          <w:rStyle w:val="StyleUnderline"/>
        </w:rPr>
        <w:t>deter China</w:t>
      </w:r>
      <w:r w:rsidRPr="001E0A85">
        <w:rPr>
          <w:sz w:val="12"/>
        </w:rPr>
        <w:t xml:space="preserve">. The initiative will also </w:t>
      </w:r>
      <w:r w:rsidRPr="00D62BEF">
        <w:rPr>
          <w:rStyle w:val="StyleUnderline"/>
        </w:rPr>
        <w:t xml:space="preserve">reassure U.S. allies and </w:t>
      </w:r>
      <w:proofErr w:type="gramStart"/>
      <w:r w:rsidRPr="00D62BEF">
        <w:rPr>
          <w:rStyle w:val="StyleUnderline"/>
        </w:rPr>
        <w:t>partners</w:t>
      </w:r>
      <w:r w:rsidRPr="001E0A85">
        <w:rPr>
          <w:sz w:val="12"/>
        </w:rPr>
        <w:t>, and</w:t>
      </w:r>
      <w:proofErr w:type="gramEnd"/>
      <w:r w:rsidRPr="001E0A85">
        <w:rPr>
          <w:sz w:val="12"/>
        </w:rPr>
        <w:t xml:space="preserve"> send a strong signal to the Chinese Communist Party that the American people are committed to defending U.S. interests in the Indo-Pacific. What the Pacific Deterrence Initiative Will Do </w:t>
      </w:r>
      <w:proofErr w:type="gramStart"/>
      <w:r w:rsidRPr="001E0A85">
        <w:rPr>
          <w:sz w:val="12"/>
        </w:rPr>
        <w:t>The</w:t>
      </w:r>
      <w:proofErr w:type="gramEnd"/>
      <w:r w:rsidRPr="001E0A85">
        <w:rPr>
          <w:sz w:val="12"/>
        </w:rPr>
        <w:t xml:space="preserve"> Pentagon is taking challenges in the Indo-Pacific seriously, and has made some important progress implementing the National Defense Strategy in the region. </w:t>
      </w:r>
      <w:proofErr w:type="gramStart"/>
      <w:r w:rsidRPr="001E0A85">
        <w:rPr>
          <w:sz w:val="12"/>
        </w:rPr>
        <w:t>That’s</w:t>
      </w:r>
      <w:proofErr w:type="gramEnd"/>
      <w:r w:rsidRPr="001E0A85">
        <w:rPr>
          <w:sz w:val="12"/>
        </w:rPr>
        <w:t xml:space="preserve"> especially true when it comes to rebuilding readiness and investing in modernization. Unfortunately, the progress to date has been insufficient to achieve the “urgent change at significant scale” that is required. The Pacific Deterrence Initiative will improve the implementation of the National Defense Strategy in the Indo-</w:t>
      </w:r>
      <w:proofErr w:type="gramStart"/>
      <w:r w:rsidRPr="001E0A85">
        <w:rPr>
          <w:sz w:val="12"/>
        </w:rPr>
        <w:t>Pacific, and</w:t>
      </w:r>
      <w:proofErr w:type="gramEnd"/>
      <w:r w:rsidRPr="001E0A85">
        <w:rPr>
          <w:sz w:val="12"/>
        </w:rPr>
        <w:t xml:space="preserve"> incentivize the Pentagon to better prioritize the region in its annual budget process. First, the Pacific Deterrence Initiative will enhance budgetary transparency and congressional oversight. The National Defense Strategy refocused the Pentagon on strategic competition with China and Russia, elevating the priority of the Indo-Pacific and European theaters. But while translating regional priorities into budget priorities is a critical aspect of implementing the National Defense Strategy, </w:t>
      </w:r>
      <w:proofErr w:type="gramStart"/>
      <w:r w:rsidRPr="001E0A85">
        <w:rPr>
          <w:sz w:val="12"/>
        </w:rPr>
        <w:t>it’s</w:t>
      </w:r>
      <w:proofErr w:type="gramEnd"/>
      <w:r w:rsidRPr="001E0A85">
        <w:rPr>
          <w:sz w:val="12"/>
        </w:rPr>
        <w:t xml:space="preserve"> also a major challenge for the current Pentagon budget process. The one notable exception is Europe. The European Deterrence Initiative, created in 2014 to respond to rising threats from Russia, provides a snapshot of the key efforts the Defense Department is taking to deter aggression in the theater. The detailed budget justification materials for the European Deterrence Initiative allow Congress to track these efforts over time, assess their progress, and </w:t>
      </w:r>
      <w:proofErr w:type="gramStart"/>
      <w:r w:rsidRPr="001E0A85">
        <w:rPr>
          <w:sz w:val="12"/>
        </w:rPr>
        <w:t>make adjustments</w:t>
      </w:r>
      <w:proofErr w:type="gramEnd"/>
      <w:r w:rsidRPr="001E0A85">
        <w:rPr>
          <w:sz w:val="12"/>
        </w:rPr>
        <w:t xml:space="preserve"> when necessary. The Pacific Deterrence Initiative would serve the same purpose, allowing Congress and the Pentagon to view the defense budget through a regional warfighting lens while increasing the visibility of options to advance U.S. priorities in the Indo-Pacific. Second, the Pacific Deterrence Initiative will focus resources on key capability gaps to ensure U.S. forces have everything they need to compete, fight, and win in the Indo-Pacific. The current budget process has been heavily tilted towards investments in modernization and readiness. Both are </w:t>
      </w:r>
      <w:proofErr w:type="gramStart"/>
      <w:r w:rsidRPr="001E0A85">
        <w:rPr>
          <w:sz w:val="12"/>
        </w:rPr>
        <w:t>absolutely necessary</w:t>
      </w:r>
      <w:proofErr w:type="gramEnd"/>
      <w:r w:rsidRPr="001E0A85">
        <w:rPr>
          <w:sz w:val="12"/>
        </w:rPr>
        <w:t xml:space="preserve">, but ultimately insufficient on their own to achieve the goals of the National Defense Strategy. In particular, the Pentagon’s investments in modern platforms have not been sufficiently matched by investments in the joint and enabling capabilities those platforms require, especially as envisioned by new operational concepts. Posture and logistics remain serious weak spots for credible American deterrence in the Indo-Pacific region, a major point of emphasis in the National Defense Strategy, as well as a recent assessment submitted to Congress by the commander of Indo-Pacific Command, Admiral Phil Davidson. Investments in theater missile defense, expeditionary airfield and port infrastructure, fuel and munitions storage, and other areas will be key to America’s future force posture in the Indo-Pacific. As one example, it doesn’t matter how many F-35s the military buys if very few are stationed in the region, their primary bases have little defense against Chinese missiles, they don’t have secondary airfields to operate from, they can’t access prepositioned stocks of fuel and munitions, or they can’t be repaired in theater and get back in the fight when it counts. The Pacific Deterrence Initiative will incentivize increased focus on posture and </w:t>
      </w:r>
      <w:proofErr w:type="gramStart"/>
      <w:r w:rsidRPr="001E0A85">
        <w:rPr>
          <w:sz w:val="12"/>
        </w:rPr>
        <w:t>logistics, and</w:t>
      </w:r>
      <w:proofErr w:type="gramEnd"/>
      <w:r w:rsidRPr="001E0A85">
        <w:rPr>
          <w:sz w:val="12"/>
        </w:rPr>
        <w:t xml:space="preserve"> help measure whether these requirements are being matched with resources. More broadly, we hope that the Pacific Deterrence Initiative will help reorient the Pentagon’s approach to planning and budgeting. The United States needs to shift the balance from the current focus on platforms and programs toward the specific missions its warfighters may be called upon to perform. A mission-oriented approach will bring more attention to the joint and enabling capabilities that are essential to their success. Third, </w:t>
      </w:r>
      <w:r w:rsidRPr="00482BEA">
        <w:rPr>
          <w:rStyle w:val="StyleUnderline"/>
          <w:highlight w:val="yellow"/>
        </w:rPr>
        <w:t>the</w:t>
      </w:r>
      <w:r w:rsidRPr="00D62BEF">
        <w:rPr>
          <w:rStyle w:val="StyleUnderline"/>
        </w:rPr>
        <w:t xml:space="preserve"> Pacific Deterrence I</w:t>
      </w:r>
      <w:r w:rsidRPr="00482BEA">
        <w:rPr>
          <w:rStyle w:val="StyleUnderline"/>
          <w:highlight w:val="yellow"/>
        </w:rPr>
        <w:t>nitiative will reassure allies and partners of America’s commitment</w:t>
      </w:r>
      <w:r w:rsidRPr="00D62BEF">
        <w:rPr>
          <w:rStyle w:val="StyleUnderline"/>
        </w:rPr>
        <w:t xml:space="preserve"> to the Indo-Pacific region</w:t>
      </w:r>
      <w:r w:rsidRPr="001E0A85">
        <w:rPr>
          <w:sz w:val="12"/>
        </w:rPr>
        <w:t xml:space="preserve">. We hear </w:t>
      </w:r>
      <w:proofErr w:type="gramStart"/>
      <w:r w:rsidRPr="001E0A85">
        <w:rPr>
          <w:sz w:val="12"/>
        </w:rPr>
        <w:t>over and over again</w:t>
      </w:r>
      <w:proofErr w:type="gramEnd"/>
      <w:r w:rsidRPr="001E0A85">
        <w:rPr>
          <w:sz w:val="12"/>
        </w:rPr>
        <w:t xml:space="preserve"> from foreign counterparts that they are hedging their bets for the future because they don’t know if they can count on the United States. Congress took a major step forward with the Asia Reassurance Initiative Act, which clearly outlined U.S. policy and interests in the region on security, economics, and human rights and boosted resources for the State Department and U.S. Agency for International Development (USAID). The Pacific Deterrence Initiative will be a complementary effort focused on the Department of Defense to demonstrate that America’s commitment to the region is bipartisan and enduring. By increasing security assistance resources dedicated to the Indo-Pacific, the Pacific Deterrence Initiative will help U.S. allies and partners build the capabilities they need to protect their sovereignty. And the initiative will assure U.S. allies and partners that they will not face the threat of Chinese coercion or aggression alone. Fourth, and finally</w:t>
      </w:r>
      <w:r w:rsidRPr="00482BEA">
        <w:rPr>
          <w:sz w:val="12"/>
          <w:highlight w:val="yellow"/>
        </w:rPr>
        <w:t xml:space="preserve">, </w:t>
      </w:r>
      <w:r w:rsidRPr="00482BEA">
        <w:rPr>
          <w:rStyle w:val="StyleUnderline"/>
          <w:highlight w:val="yellow"/>
        </w:rPr>
        <w:t>the</w:t>
      </w:r>
      <w:r w:rsidRPr="00D62BEF">
        <w:rPr>
          <w:rStyle w:val="StyleUnderline"/>
        </w:rPr>
        <w:t xml:space="preserve"> Pacific Deterrence </w:t>
      </w:r>
      <w:r w:rsidRPr="00482BEA">
        <w:rPr>
          <w:rStyle w:val="StyleUnderline"/>
          <w:highlight w:val="yellow"/>
        </w:rPr>
        <w:t>Initiative will help deter Chinese aggression by strengthening the credibility of American deterrenc</w:t>
      </w:r>
      <w:r w:rsidRPr="00D62BEF">
        <w:rPr>
          <w:rStyle w:val="StyleUnderline"/>
        </w:rPr>
        <w:t>e</w:t>
      </w:r>
      <w:r w:rsidRPr="001E0A85">
        <w:rPr>
          <w:sz w:val="12"/>
        </w:rPr>
        <w:t>. The initiative will focus resources on efforts to convince the Chinese Communist Party that there is no quick, easy, or cheap victory to be had against the American military. A well-distributed posture will complicate Chinese targeting of U.S. forces and infrastructure. More capable missile defenses at American bases will make them more difficult and costly to strike. Greater numbers of combat-credible U.S. forces in the Indo-Pacific will make it harder for China to seize and maintain the advantage early in a conflict. More resilient logistics will make it harder to take U.S. forces out of the fight or delay reinforcements. New land-based, long-range strike capabilities will provide a new source of resilient and survivable U.S. power projection. The Pacific Deterrence Initiative will focus resources on these efforts and others with the aim of injecting uncertainty and risk into Beijing’s calculus, leaving just one conclusion: “Not today. You, militarily, cannot win it, so don’t even try it.”</w:t>
      </w:r>
    </w:p>
    <w:p w14:paraId="04464488" w14:textId="77777777" w:rsidR="001E2372" w:rsidRDefault="001E2372" w:rsidP="001E2372">
      <w:pPr>
        <w:pStyle w:val="Heading3"/>
      </w:pPr>
      <w:r>
        <w:t>! – turns climate</w:t>
      </w:r>
    </w:p>
    <w:p w14:paraId="16BFCD15" w14:textId="77777777" w:rsidR="001E2372" w:rsidRDefault="001E2372" w:rsidP="001E2372">
      <w:pPr>
        <w:pStyle w:val="Heading4"/>
      </w:pPr>
      <w:r>
        <w:t>NDAA is key to mitigate and adapt to climate change</w:t>
      </w:r>
    </w:p>
    <w:p w14:paraId="572B5088" w14:textId="77777777" w:rsidR="001E2372" w:rsidRDefault="001E2372" w:rsidP="001E2372">
      <w:r>
        <w:rPr>
          <w:rStyle w:val="Style13ptBold"/>
        </w:rPr>
        <w:t>Neal</w:t>
      </w:r>
      <w:r w:rsidRPr="003D29F7">
        <w:rPr>
          <w:rStyle w:val="Style13ptBold"/>
        </w:rPr>
        <w:t xml:space="preserve"> 6/5</w:t>
      </w:r>
      <w:r>
        <w:t xml:space="preserve">/20 Abby Neal is a Research Associate for the Environmental and Energy Study Institute, “Must-pass” National Defense Authorization Act Is an Opportunity for Environmental Policies, </w:t>
      </w:r>
      <w:hyperlink r:id="rId44" w:history="1">
        <w:r w:rsidRPr="00922A79">
          <w:rPr>
            <w:rStyle w:val="Hyperlink"/>
          </w:rPr>
          <w:t>https://www.eesi.org/articles/view/must-pass-national-defense-authorization-act-is-an-opportunity-for-environmental-policies</w:t>
        </w:r>
      </w:hyperlink>
    </w:p>
    <w:p w14:paraId="33BD4A33" w14:textId="77777777" w:rsidR="001E2372" w:rsidRDefault="001E2372" w:rsidP="001E2372"/>
    <w:p w14:paraId="7FD4435E" w14:textId="77777777" w:rsidR="001E2372" w:rsidRPr="002926B2" w:rsidRDefault="001E2372" w:rsidP="001E2372">
      <w:r w:rsidRPr="0039605A">
        <w:t xml:space="preserve">As Congress continues to focus on responding to the coronavirus crisis, deadlines for several “must-pass” pieces of legislation grow closer. Over a dozen bills authorizing federal agencies and programs must be passed by the end of the year, and many of these </w:t>
      </w:r>
      <w:r w:rsidRPr="00482BEA">
        <w:rPr>
          <w:rStyle w:val="StyleUnderline"/>
          <w:highlight w:val="yellow"/>
        </w:rPr>
        <w:t>upcoming bills show promise for improving the nation’s capacity to mitigate and respond to climate change. One bill that has historically included climate, resilience</w:t>
      </w:r>
      <w:r w:rsidRPr="0039605A">
        <w:t xml:space="preserve">, and environmental </w:t>
      </w:r>
      <w:r w:rsidRPr="00482BEA">
        <w:rPr>
          <w:rStyle w:val="StyleUnderline"/>
          <w:highlight w:val="yellow"/>
        </w:rPr>
        <w:t>provisions is the</w:t>
      </w:r>
      <w:r w:rsidRPr="0039605A">
        <w:t xml:space="preserve"> National Defense Authorization Act (</w:t>
      </w:r>
      <w:r w:rsidRPr="00482BEA">
        <w:rPr>
          <w:rStyle w:val="StyleUnderline"/>
          <w:highlight w:val="yellow"/>
        </w:rPr>
        <w:t>NDAA),</w:t>
      </w:r>
      <w:r w:rsidRPr="0039605A">
        <w:t xml:space="preserve"> which authorizes and details the annual appropriations for the Department of Defense (DOD). The DOD recognizes climate change as a threat multiplier, which worsens already existing security stress factors. Because of this intersection between climate and defense, the NDAA has in the past been “a magnet for environmental policy fights” (E&amp;E News). The coronavirus crisis has pushed the Senate and House Armed Services Committees behind schedule on finalizing the NDAA. The Senate Armed Services Committee is set to begin its markup of the bill the week of </w:t>
      </w:r>
      <w:proofErr w:type="gramStart"/>
      <w:r w:rsidRPr="0039605A">
        <w:t>June 8, and</w:t>
      </w:r>
      <w:proofErr w:type="gramEnd"/>
      <w:r w:rsidRPr="0039605A">
        <w:t xml:space="preserve"> has predicted that it will pass the full Senate before the Fourth of July. The committee plans to make the specific language of the NDAA for FY2021 public when it is released from the committee. The House Armed Services Committee initially scheduled its markup in </w:t>
      </w:r>
      <w:proofErr w:type="gramStart"/>
      <w:r w:rsidRPr="0039605A">
        <w:t>April, but</w:t>
      </w:r>
      <w:proofErr w:type="gramEnd"/>
      <w:r w:rsidRPr="0039605A">
        <w:t xml:space="preserve"> postponed the process due to COVID-19. Although the committee has not yet released an updated timeline, Chairman Adam Smith (D-Wash.) has indicated that language will be finalized within the month and that the bill will pass through the House by October. Majority Leader Steny Hoyer (D-Md.) has also said that the bill will come to the House floor in June or July. Little information has been released regarding what this year’s NDAA will contain. No text has been released by the Senate, and the bill introduced in the House at the end of March (H.R.6395) only contains guidelines for DOD and military construction projects. However, a bipartisan group of Representatives have called for provisions to build military bases’ resilience to climate impacts by lowering the risk of water shortages and reducing electric grid vulnerabilities. Indeed, if the reauthorization follows the precedent of previous years’ NDAAs, </w:t>
      </w:r>
      <w:r w:rsidRPr="00482BEA">
        <w:rPr>
          <w:rStyle w:val="StyleUnderline"/>
          <w:highlight w:val="yellow"/>
        </w:rPr>
        <w:t xml:space="preserve">there will likely be </w:t>
      </w:r>
      <w:proofErr w:type="gramStart"/>
      <w:r w:rsidRPr="00482BEA">
        <w:rPr>
          <w:rStyle w:val="StyleUnderline"/>
          <w:highlight w:val="yellow"/>
        </w:rPr>
        <w:t>a number of</w:t>
      </w:r>
      <w:proofErr w:type="gramEnd"/>
      <w:r w:rsidRPr="00482BEA">
        <w:rPr>
          <w:rStyle w:val="StyleUnderline"/>
          <w:highlight w:val="yellow"/>
        </w:rPr>
        <w:t xml:space="preserve"> climate and resilience provisions in the final bill</w:t>
      </w:r>
      <w:r w:rsidRPr="0039605A">
        <w:t xml:space="preserve">. For example, an EESI analysis of the NDAA for FY2019 identified six sections that directed the DOD to focus on the resilience of its energy resources, infrastructure, and installations. The NDAA for FY2020 also included </w:t>
      </w:r>
      <w:proofErr w:type="gramStart"/>
      <w:r w:rsidRPr="0039605A">
        <w:t>a number of</w:t>
      </w:r>
      <w:proofErr w:type="gramEnd"/>
      <w:r w:rsidRPr="0039605A">
        <w:t xml:space="preserve"> provisions directing the DOD to examine its contribution and vulnerability to climate change and other environmental impacts. Some highlights from last year’s NDAA include: Sec. 319 updated requirements for energy resilience programs and directed the Secretary of Defense to improve water conservation and management on DOD installations. Sec. 327 directed the Secretary of Defense to develop an adaptation plan, to be updated every four years, to address the impact of climate change on the DOD and identify potential actions to build resilience. Sec. 2402 authorized funds for energy conservation projects on DOD installations. Sec. 2801 required master plans for DOD installations to address risks from “extreme weather events, mean sea level fluctuation, wildfires, flooding, and other changes in environmental conditions.” Sec. 2806 required the DOD disclose when new installations will be affected by projected fluctuations in sea level. This was an update from requirements established in the 2019 NDAA, which required the DOD to disclose when installations are sited within 100-year floodplains. Title LXXIII sought to mitigate the issue of per- and polyfluoroalkyl substances (PFAS), which have been associated with adverse human health effects. Title LXXIII, along with other sections within the NDAA, required drinking water monitoring and detection, nationwide sampling, and guidelines for disposal of materials containing PFAS. Acknowledging environmental and energy issues and </w:t>
      </w:r>
      <w:r w:rsidRPr="00482BEA">
        <w:rPr>
          <w:rStyle w:val="StyleUnderline"/>
          <w:highlight w:val="yellow"/>
        </w:rPr>
        <w:t xml:space="preserve">continuing to fund programs aimed at mitigating impact and </w:t>
      </w:r>
      <w:r w:rsidRPr="00482BEA">
        <w:rPr>
          <w:rStyle w:val="Emphasis"/>
          <w:highlight w:val="yellow"/>
        </w:rPr>
        <w:t>building adaptive capacity</w:t>
      </w:r>
      <w:r w:rsidRPr="00482BEA">
        <w:rPr>
          <w:rStyle w:val="StyleUnderline"/>
          <w:highlight w:val="yellow"/>
        </w:rPr>
        <w:t xml:space="preserve"> is</w:t>
      </w:r>
      <w:r w:rsidRPr="0039605A">
        <w:t xml:space="preserve"> a </w:t>
      </w:r>
      <w:r w:rsidRPr="00482BEA">
        <w:rPr>
          <w:rStyle w:val="StyleUnderline"/>
          <w:highlight w:val="yellow"/>
        </w:rPr>
        <w:t>necessary</w:t>
      </w:r>
      <w:r w:rsidRPr="0039605A">
        <w:t xml:space="preserve"> step in the DOD appropriations process. The threat that climate change poses for national security is not going away, so lawmakers must continue strengthening the nation’s response. Despite the pandemic dominating much of the nation’s attention, the process of finalizing a series of must-pass bills continues. These bills have been, and continue to be, an opportunity for Congress to recognize the wide-reaching implications of climate change and the need to address the issue from a variety of angles.</w:t>
      </w:r>
    </w:p>
    <w:p w14:paraId="06698912" w14:textId="7AF21A33" w:rsidR="001E2372" w:rsidRDefault="001E2372" w:rsidP="001E2372">
      <w:pPr>
        <w:pStyle w:val="Heading2"/>
      </w:pPr>
      <w:r>
        <w:t>SECOND WAVE MECHANICS</w:t>
      </w:r>
    </w:p>
    <w:p w14:paraId="1CDFC4D1" w14:textId="77777777" w:rsidR="00EB1ABA" w:rsidRDefault="00EB1ABA" w:rsidP="00EB1ABA">
      <w:pPr>
        <w:pStyle w:val="Heading3"/>
      </w:pPr>
      <w:r>
        <w:t xml:space="preserve">IL – NDAA k2 </w:t>
      </w:r>
      <w:proofErr w:type="spellStart"/>
      <w:r>
        <w:t>covid</w:t>
      </w:r>
      <w:proofErr w:type="spellEnd"/>
    </w:p>
    <w:p w14:paraId="4F8E3CB3" w14:textId="77777777" w:rsidR="00EB1ABA" w:rsidRDefault="00EB1ABA" w:rsidP="00EB1ABA">
      <w:pPr>
        <w:pStyle w:val="Heading4"/>
      </w:pPr>
      <w:r>
        <w:t xml:space="preserve">NDAA is key to </w:t>
      </w:r>
      <w:proofErr w:type="spellStart"/>
      <w:r>
        <w:t>covid</w:t>
      </w:r>
      <w:proofErr w:type="spellEnd"/>
      <w:r>
        <w:t xml:space="preserve"> response---it includes </w:t>
      </w:r>
      <w:r w:rsidRPr="00D5778F">
        <w:rPr>
          <w:u w:val="single"/>
        </w:rPr>
        <w:t>defense production</w:t>
      </w:r>
      <w:r>
        <w:t xml:space="preserve"> and </w:t>
      </w:r>
      <w:r w:rsidRPr="00D5778F">
        <w:rPr>
          <w:u w:val="single"/>
        </w:rPr>
        <w:t>sourcing</w:t>
      </w:r>
      <w:r>
        <w:t xml:space="preserve"> of PPE, medical </w:t>
      </w:r>
      <w:proofErr w:type="gramStart"/>
      <w:r>
        <w:t>equipment</w:t>
      </w:r>
      <w:proofErr w:type="gramEnd"/>
      <w:r>
        <w:t xml:space="preserve"> and pharmaceutical---that’s Ebner.</w:t>
      </w:r>
    </w:p>
    <w:p w14:paraId="1EBB7067" w14:textId="77777777" w:rsidR="00EB1ABA" w:rsidRDefault="00EB1ABA" w:rsidP="00EB1ABA">
      <w:pPr>
        <w:pStyle w:val="Heading4"/>
      </w:pPr>
      <w:r>
        <w:t xml:space="preserve">NDAA will include </w:t>
      </w:r>
      <w:r w:rsidRPr="00E376E7">
        <w:rPr>
          <w:u w:val="single"/>
        </w:rPr>
        <w:t>billions</w:t>
      </w:r>
      <w:r>
        <w:t xml:space="preserve"> for </w:t>
      </w:r>
      <w:proofErr w:type="spellStart"/>
      <w:r>
        <w:t>covid</w:t>
      </w:r>
      <w:proofErr w:type="spellEnd"/>
      <w:r>
        <w:t xml:space="preserve"> to prevent a 2</w:t>
      </w:r>
      <w:r w:rsidRPr="0026737A">
        <w:rPr>
          <w:vertAlign w:val="superscript"/>
        </w:rPr>
        <w:t>nd</w:t>
      </w:r>
      <w:r>
        <w:t xml:space="preserve"> wave</w:t>
      </w:r>
    </w:p>
    <w:p w14:paraId="17D3DCF0" w14:textId="77777777" w:rsidR="00EB1ABA" w:rsidRDefault="00EB1ABA" w:rsidP="00EB1ABA">
      <w:r w:rsidRPr="00991DCF">
        <w:rPr>
          <w:rStyle w:val="Style13ptBold"/>
        </w:rPr>
        <w:t>Gould 6/10</w:t>
      </w:r>
      <w:r>
        <w:t xml:space="preserve">/20 Joe Gould is reporter for Defense News, Defense bill to include billion dollars for pandemic response and preparedness, </w:t>
      </w:r>
      <w:hyperlink r:id="rId45" w:history="1">
        <w:r w:rsidRPr="005A731C">
          <w:rPr>
            <w:rStyle w:val="Hyperlink"/>
          </w:rPr>
          <w:t>https://www.defensenews.com/congress/2020/06/10/defense-bill-to-include-billion-dollars-for-pandemic-response-and-preparedness/</w:t>
        </w:r>
      </w:hyperlink>
    </w:p>
    <w:p w14:paraId="35CF9B89" w14:textId="77777777" w:rsidR="00EB1ABA" w:rsidRDefault="00EB1ABA" w:rsidP="00EB1ABA"/>
    <w:p w14:paraId="788EA105" w14:textId="77777777" w:rsidR="00EB1ABA" w:rsidRPr="00E376E7" w:rsidRDefault="00EB1ABA" w:rsidP="00EB1ABA">
      <w:r w:rsidRPr="00991DCF">
        <w:t xml:space="preserve">A key House Democrat will propose </w:t>
      </w:r>
      <w:r w:rsidRPr="00482BEA">
        <w:rPr>
          <w:rStyle w:val="StyleUnderline"/>
          <w:highlight w:val="yellow"/>
        </w:rPr>
        <w:t>a billion-dollar pandemic response and preparedness fund</w:t>
      </w:r>
      <w:r w:rsidRPr="00991DCF">
        <w:t xml:space="preserve"> in the annual defense policy bill, Defense News has learned. The bill </w:t>
      </w:r>
      <w:r w:rsidRPr="00482BEA">
        <w:rPr>
          <w:rStyle w:val="StyleUnderline"/>
          <w:highlight w:val="yellow"/>
        </w:rPr>
        <w:t>would</w:t>
      </w:r>
      <w:r w:rsidRPr="0026737A">
        <w:rPr>
          <w:rStyle w:val="StyleUnderline"/>
        </w:rPr>
        <w:t xml:space="preserve"> </w:t>
      </w:r>
      <w:r w:rsidRPr="00991DCF">
        <w:t xml:space="preserve">help </w:t>
      </w:r>
      <w:r w:rsidRPr="00482BEA">
        <w:rPr>
          <w:rStyle w:val="StyleUnderline"/>
          <w:highlight w:val="yellow"/>
        </w:rPr>
        <w:t>boost production of key medical equipment</w:t>
      </w:r>
      <w:r w:rsidRPr="0026737A">
        <w:rPr>
          <w:rStyle w:val="StyleUnderline"/>
        </w:rPr>
        <w:t xml:space="preserve"> </w:t>
      </w:r>
      <w:r w:rsidRPr="00991DCF">
        <w:t xml:space="preserve">sought by states amid the country’s fight against the coronavirus pandemic. House Armed Services Committee Chairman Adam Smith, D-Wash., </w:t>
      </w:r>
      <w:r w:rsidRPr="0026737A">
        <w:rPr>
          <w:rStyle w:val="StyleUnderline"/>
        </w:rPr>
        <w:t xml:space="preserve">will include the measure </w:t>
      </w:r>
      <w:r w:rsidRPr="00482BEA">
        <w:rPr>
          <w:rStyle w:val="StyleUnderline"/>
          <w:highlight w:val="yellow"/>
        </w:rPr>
        <w:t>in</w:t>
      </w:r>
      <w:r w:rsidRPr="00991DCF">
        <w:t xml:space="preserve"> his committee’s version of </w:t>
      </w:r>
      <w:r w:rsidRPr="00482BEA">
        <w:rPr>
          <w:rStyle w:val="StyleUnderline"/>
          <w:highlight w:val="yellow"/>
        </w:rPr>
        <w:t>the</w:t>
      </w:r>
      <w:r w:rsidRPr="00991DCF">
        <w:t xml:space="preserve"> 2021 National Defense Authorization Act </w:t>
      </w:r>
      <w:r w:rsidRPr="00482BEA">
        <w:rPr>
          <w:rStyle w:val="StyleUnderline"/>
          <w:highlight w:val="yellow"/>
        </w:rPr>
        <w:t>[NDAA</w:t>
      </w:r>
      <w:r w:rsidRPr="00991DCF">
        <w:t xml:space="preserve">] as a means </w:t>
      </w:r>
      <w:r w:rsidRPr="00482BEA">
        <w:rPr>
          <w:rStyle w:val="StyleUnderline"/>
          <w:highlight w:val="yellow"/>
        </w:rPr>
        <w:t>to strengthen the</w:t>
      </w:r>
      <w:r w:rsidRPr="00991DCF">
        <w:t xml:space="preserve"> Department of Defense and the </w:t>
      </w:r>
      <w:r w:rsidRPr="00482BEA">
        <w:rPr>
          <w:rStyle w:val="StyleUnderline"/>
          <w:highlight w:val="yellow"/>
        </w:rPr>
        <w:t>country’s ability to respond to a potential COVID-19 resurgence</w:t>
      </w:r>
      <w:r w:rsidRPr="00991DCF">
        <w:t xml:space="preserve"> and other future infectious diseases, according to a House aide familiar with the proposal. The proposal comes as Smith and other Democrats have criticized President Donald Trump as neither sufficiently marshaling American industry to produce medical equipment like swabs, </w:t>
      </w:r>
      <w:proofErr w:type="gramStart"/>
      <w:r w:rsidRPr="00991DCF">
        <w:t>masks</w:t>
      </w:r>
      <w:proofErr w:type="gramEnd"/>
      <w:r w:rsidRPr="00991DCF">
        <w:t xml:space="preserve"> and ventilators, nor coordinating with states on their needs. Still, Trump has partially invoked the Defense Production Act, and the Pentagon has had a central role awarding millions of dollars in contracts to address shortages for these items. “Looking forward, I intend to include in this year’s National Defense Authorization Act an effort to proactively look beyond the response to COVID-19 and increase preparedness and resilience for future pandemics,” Smith said in prepared remarks for Wednesday’s HASC hearing on the DoD’s efforts to mitigate the effects of the coronavirus pandemic. </w:t>
      </w:r>
      <w:r w:rsidRPr="00482BEA">
        <w:rPr>
          <w:rStyle w:val="StyleUnderline"/>
          <w:highlight w:val="yellow"/>
        </w:rPr>
        <w:t>The</w:t>
      </w:r>
      <w:r w:rsidRPr="00991DCF">
        <w:t xml:space="preserve"> U.S. </w:t>
      </w:r>
      <w:r w:rsidRPr="00482BEA">
        <w:rPr>
          <w:rStyle w:val="StyleUnderline"/>
          <w:highlight w:val="yellow"/>
        </w:rPr>
        <w:t>military,</w:t>
      </w:r>
      <w:r w:rsidRPr="00991DCF">
        <w:t xml:space="preserve"> Smith said, “</w:t>
      </w:r>
      <w:r w:rsidRPr="00482BEA">
        <w:rPr>
          <w:rStyle w:val="StyleUnderline"/>
          <w:highlight w:val="yellow"/>
        </w:rPr>
        <w:t>has a unique ability to lead” in efforts to ramp up domestic production of key equipment,</w:t>
      </w:r>
      <w:r w:rsidRPr="00991DCF">
        <w:t xml:space="preserve"> “given its experience in acquisition and stockpile management that has already been a deep resource to </w:t>
      </w:r>
      <w:r w:rsidRPr="00991DCF">
        <w:rPr>
          <w:rStyle w:val="StyleUnderline"/>
        </w:rPr>
        <w:t>the</w:t>
      </w:r>
      <w:r w:rsidRPr="00991DCF">
        <w:t xml:space="preserve"> federal government response.”</w:t>
      </w:r>
    </w:p>
    <w:p w14:paraId="12C43D3F" w14:textId="77777777" w:rsidR="00EB1ABA" w:rsidRDefault="00EB1ABA" w:rsidP="00EB1ABA">
      <w:pPr>
        <w:pStyle w:val="Heading4"/>
      </w:pPr>
      <w:proofErr w:type="gramStart"/>
      <w:r>
        <w:t>It’s</w:t>
      </w:r>
      <w:proofErr w:type="gramEnd"/>
      <w:r>
        <w:t xml:space="preserve"> key to testing</w:t>
      </w:r>
    </w:p>
    <w:p w14:paraId="0D6E5A41" w14:textId="77777777" w:rsidR="00EB1ABA" w:rsidRPr="006A6505" w:rsidRDefault="00EB1ABA" w:rsidP="00EB1ABA">
      <w:r w:rsidRPr="00E376E7">
        <w:rPr>
          <w:rStyle w:val="Style13ptBold"/>
        </w:rPr>
        <w:t>ADC 20</w:t>
      </w:r>
      <w:r>
        <w:t xml:space="preserve"> (Association of Defense Communities, “Smith: NDAA to Prioritize COVID-19 Testing and Response,” Defense Communities, https://defensecommunities.org/2020/04/smith-ndaa-to-prioritize-covid-19-testing-and-response/)</w:t>
      </w:r>
    </w:p>
    <w:p w14:paraId="5D892436" w14:textId="77777777" w:rsidR="00EB1ABA" w:rsidRDefault="00EB1ABA" w:rsidP="00EB1ABA"/>
    <w:p w14:paraId="713F1916" w14:textId="7DD4B39E" w:rsidR="00EB1ABA" w:rsidRDefault="00EB1ABA" w:rsidP="00EB1ABA">
      <w:r w:rsidRPr="002513C4">
        <w:t xml:space="preserve">Chairman of the House Armed Services Committee Adam Smith said Tuesday that </w:t>
      </w:r>
      <w:r w:rsidRPr="002513C4">
        <w:rPr>
          <w:rStyle w:val="StyleUnderline"/>
        </w:rPr>
        <w:t>the</w:t>
      </w:r>
      <w:r w:rsidRPr="002513C4">
        <w:t xml:space="preserve"> National Defense Authorization Act (</w:t>
      </w:r>
      <w:r w:rsidRPr="00482BEA">
        <w:rPr>
          <w:rStyle w:val="StyleUnderline"/>
          <w:highlight w:val="yellow"/>
        </w:rPr>
        <w:t>NDAA) will</w:t>
      </w:r>
      <w:r w:rsidRPr="002513C4">
        <w:rPr>
          <w:rStyle w:val="StyleUnderline"/>
        </w:rPr>
        <w:t xml:space="preserve"> incorporate elements that </w:t>
      </w:r>
      <w:r w:rsidRPr="00482BEA">
        <w:rPr>
          <w:rStyle w:val="Emphasis"/>
          <w:highlight w:val="yellow"/>
        </w:rPr>
        <w:t>boost production of coronavirus testing materials</w:t>
      </w:r>
      <w:r w:rsidRPr="002513C4">
        <w:rPr>
          <w:rStyle w:val="StyleUnderline"/>
        </w:rPr>
        <w:t>,</w:t>
      </w:r>
      <w:r w:rsidRPr="002513C4">
        <w:t xml:space="preserve"> CQ reports. “</w:t>
      </w:r>
      <w:r w:rsidRPr="002513C4">
        <w:rPr>
          <w:rStyle w:val="StyleUnderline"/>
        </w:rPr>
        <w:t>It’s going to require a massive amount of testing before we can safely allow people to go back to work</w:t>
      </w:r>
      <w:r w:rsidRPr="002513C4">
        <w:t xml:space="preserve">,” said Smith. He pointed to </w:t>
      </w:r>
      <w:r w:rsidRPr="002513C4">
        <w:rPr>
          <w:rStyle w:val="StyleUnderline"/>
        </w:rPr>
        <w:t xml:space="preserve">the Department of Defense’s logistic capability and production scalability </w:t>
      </w:r>
      <w:r w:rsidRPr="00482BEA">
        <w:rPr>
          <w:rStyle w:val="StyleUnderline"/>
          <w:highlight w:val="yellow"/>
        </w:rPr>
        <w:t>to ramp up availability of COVID-19 tests, which currently are in low in supply</w:t>
      </w:r>
      <w:r w:rsidRPr="002513C4">
        <w:t>.</w:t>
      </w:r>
    </w:p>
    <w:p w14:paraId="492FB66C" w14:textId="77777777" w:rsidR="00EB1ABA" w:rsidRDefault="00EB1ABA" w:rsidP="00EB1ABA">
      <w:pPr>
        <w:pStyle w:val="Heading4"/>
      </w:pPr>
      <w:r>
        <w:t>NDAA is an integral part of restoring supply chains</w:t>
      </w:r>
    </w:p>
    <w:p w14:paraId="4676189D" w14:textId="77777777" w:rsidR="00EB1ABA" w:rsidRPr="00BE6375" w:rsidRDefault="00EB1ABA" w:rsidP="00EB1ABA">
      <w:r w:rsidRPr="00BE6375">
        <w:rPr>
          <w:rStyle w:val="Style13ptBold"/>
        </w:rPr>
        <w:t>Sisk 6/11,</w:t>
      </w:r>
      <w:r>
        <w:t xml:space="preserve"> (Richard Sisk,  “</w:t>
      </w:r>
      <w:r w:rsidRPr="00BE6375">
        <w:t>Senate's $740 Billion Defense Bill Includes Pay Raise, Controversial Changes</w:t>
      </w:r>
      <w:r>
        <w:t>”, June 11</w:t>
      </w:r>
      <w:r w:rsidRPr="00BE6375">
        <w:rPr>
          <w:vertAlign w:val="superscript"/>
        </w:rPr>
        <w:t>th</w:t>
      </w:r>
      <w:r>
        <w:t xml:space="preserve">, 2020, </w:t>
      </w:r>
      <w:hyperlink r:id="rId46" w:history="1">
        <w:r w:rsidRPr="005C6C52">
          <w:rPr>
            <w:rStyle w:val="Hyperlink"/>
          </w:rPr>
          <w:t>https://www.military.com/daily-news/2020/06/11/senates-740-billion-defense-bill-includes-pay-raise-controversial-changes.html</w:t>
        </w:r>
      </w:hyperlink>
      <w:r>
        <w:t xml:space="preserve">) </w:t>
      </w:r>
    </w:p>
    <w:p w14:paraId="63FBAD2E" w14:textId="33566B4B" w:rsidR="00EB1ABA" w:rsidRPr="00EB1ABA" w:rsidRDefault="00EB1ABA" w:rsidP="00EB1ABA">
      <w:pPr>
        <w:rPr>
          <w:sz w:val="22"/>
          <w:u w:val="single"/>
        </w:rPr>
      </w:pPr>
      <w:r w:rsidRPr="00BE6375">
        <w:rPr>
          <w:rStyle w:val="StyleUnderline"/>
        </w:rPr>
        <w:t xml:space="preserve">To combat COVID-19, the bill focuses on improving and modernizing DoD supply chains to </w:t>
      </w:r>
      <w:r w:rsidRPr="00D02745">
        <w:rPr>
          <w:rStyle w:val="Emphasis"/>
        </w:rPr>
        <w:t>enhance the timely delivery of personal protective equipment and gear</w:t>
      </w:r>
      <w:r w:rsidRPr="00BE6375">
        <w:rPr>
          <w:rStyle w:val="StyleUnderline"/>
        </w:rPr>
        <w:t>, and promote their manufacture in the U.S</w:t>
      </w:r>
      <w:r w:rsidRPr="00BE6375">
        <w:t xml:space="preserve">. "The ongoing pandemic exposed and exacerbated weaknesses in the supply chain, and </w:t>
      </w:r>
      <w:r w:rsidRPr="00BE6375">
        <w:rPr>
          <w:rStyle w:val="StyleUnderline"/>
        </w:rPr>
        <w:t>the NDAA works to repair these gaps, improve resiliency of the supply chain and strengthen the Defense Industrial Base as a whole</w:t>
      </w:r>
      <w:r w:rsidRPr="00BE6375">
        <w:t xml:space="preserve">," according to the summary. In testimony Wednesday to the House Armed Services Committee, Ellen Lord, the undersecretary of defense for acquisition and sustainment, said that </w:t>
      </w:r>
      <w:r w:rsidRPr="00BE6375">
        <w:rPr>
          <w:rStyle w:val="StyleUnderline"/>
        </w:rPr>
        <w:t xml:space="preserve">upward of </w:t>
      </w:r>
      <w:r w:rsidRPr="00D02745">
        <w:rPr>
          <w:rStyle w:val="Emphasis"/>
        </w:rPr>
        <w:t>$10 billion</w:t>
      </w:r>
      <w:r w:rsidRPr="00BE6375">
        <w:rPr>
          <w:rStyle w:val="StyleUnderline"/>
        </w:rPr>
        <w:t xml:space="preserve"> in separate supplemental funding would be needed to reimburse defense contractors for their COVID-related costs.</w:t>
      </w:r>
    </w:p>
    <w:p w14:paraId="1CB2494B" w14:textId="77777777" w:rsidR="00EB1ABA" w:rsidRDefault="00EB1ABA" w:rsidP="00EB1ABA">
      <w:pPr>
        <w:pStyle w:val="Heading4"/>
      </w:pPr>
      <w:r>
        <w:t>Defense production is key</w:t>
      </w:r>
    </w:p>
    <w:p w14:paraId="7EB29616" w14:textId="77777777" w:rsidR="00EB1ABA" w:rsidRDefault="00EB1ABA" w:rsidP="00EB1ABA">
      <w:r w:rsidRPr="002513C4">
        <w:rPr>
          <w:rStyle w:val="Style13ptBold"/>
        </w:rPr>
        <w:t>Clevenger</w:t>
      </w:r>
      <w:r>
        <w:t xml:space="preserve"> 4/7/</w:t>
      </w:r>
      <w:r w:rsidRPr="002513C4">
        <w:rPr>
          <w:rStyle w:val="Style13ptBold"/>
        </w:rPr>
        <w:t>20</w:t>
      </w:r>
      <w:r>
        <w:rPr>
          <w:rStyle w:val="Style13ptBold"/>
        </w:rPr>
        <w:t xml:space="preserve"> </w:t>
      </w:r>
      <w:r w:rsidRPr="002513C4">
        <w:t>Andrew Clevenger is reporter for Roll Call</w:t>
      </w:r>
      <w:r>
        <w:t xml:space="preserve"> </w:t>
      </w:r>
      <w:hyperlink r:id="rId47" w:history="1">
        <w:r w:rsidRPr="007663DA">
          <w:rPr>
            <w:rStyle w:val="Hyperlink"/>
          </w:rPr>
          <w:t>https://www.rollcall.com/2020/04/07/coronavirus-response-to-take-priority-in-ndaa-house-armed-services-chairman-says/</w:t>
        </w:r>
      </w:hyperlink>
      <w:r>
        <w:t xml:space="preserve"> </w:t>
      </w:r>
      <w:r w:rsidRPr="00482BEA">
        <w:rPr>
          <w:rStyle w:val="StyleUnderline"/>
          <w:highlight w:val="yellow"/>
        </w:rPr>
        <w:t>Coronavirus response to take priority in NDAA</w:t>
      </w:r>
      <w:r>
        <w:t xml:space="preserve">, House Armed Services chairman says, </w:t>
      </w:r>
    </w:p>
    <w:p w14:paraId="2434D403" w14:textId="77777777" w:rsidR="00EB1ABA" w:rsidRDefault="00EB1ABA" w:rsidP="00EB1ABA">
      <w:r w:rsidRPr="00482BEA">
        <w:rPr>
          <w:rStyle w:val="StyleUnderline"/>
          <w:highlight w:val="yellow"/>
        </w:rPr>
        <w:t>Ramping up production of testing materials for COVID</w:t>
      </w:r>
      <w:r w:rsidRPr="00AE2903">
        <w:t xml:space="preserve">-19 </w:t>
      </w:r>
      <w:r w:rsidRPr="00482BEA">
        <w:rPr>
          <w:rStyle w:val="StyleUnderline"/>
          <w:highlight w:val="yellow"/>
        </w:rPr>
        <w:t>will be a top priority for this year’s</w:t>
      </w:r>
      <w:r w:rsidRPr="00AE2903">
        <w:t xml:space="preserve"> annual </w:t>
      </w:r>
      <w:r w:rsidRPr="00482BEA">
        <w:rPr>
          <w:rStyle w:val="StyleUnderline"/>
          <w:highlight w:val="yellow"/>
        </w:rPr>
        <w:t>defense</w:t>
      </w:r>
      <w:r w:rsidRPr="002513C4">
        <w:rPr>
          <w:rStyle w:val="StyleUnderline"/>
        </w:rPr>
        <w:t xml:space="preserve"> policy </w:t>
      </w:r>
      <w:r w:rsidRPr="00482BEA">
        <w:rPr>
          <w:rStyle w:val="StyleUnderline"/>
          <w:highlight w:val="yellow"/>
        </w:rPr>
        <w:t>bill</w:t>
      </w:r>
      <w:r w:rsidRPr="00482BEA">
        <w:rPr>
          <w:highlight w:val="yellow"/>
        </w:rPr>
        <w:t>,</w:t>
      </w:r>
      <w:r w:rsidRPr="00AE2903">
        <w:t xml:space="preserve"> the chairman of the House Armed Services Committee said Tuesday. Widespread testing will play a major role in getting people back to work, Washington Democrat Adam Smith told reporters during a press call. And some </w:t>
      </w:r>
      <w:r w:rsidRPr="002513C4">
        <w:rPr>
          <w:rStyle w:val="StyleUnderline"/>
        </w:rPr>
        <w:t>components of testing, like swabs, are already in short supply</w:t>
      </w:r>
      <w:r w:rsidRPr="00AE2903">
        <w:t xml:space="preserve">. </w:t>
      </w:r>
      <w:r w:rsidRPr="00482BEA">
        <w:rPr>
          <w:rStyle w:val="StyleUnderline"/>
          <w:highlight w:val="yellow"/>
        </w:rPr>
        <w:t>The Defense Department</w:t>
      </w:r>
      <w:r w:rsidRPr="00AE2903">
        <w:t xml:space="preserve">, Smith </w:t>
      </w:r>
      <w:r w:rsidRPr="008006C0">
        <w:t xml:space="preserve">said, </w:t>
      </w:r>
      <w:r w:rsidRPr="008006C0">
        <w:rPr>
          <w:rStyle w:val="StyleUnderline"/>
        </w:rPr>
        <w:t>has</w:t>
      </w:r>
      <w:r w:rsidRPr="008006C0">
        <w:t xml:space="preserve"> a lot</w:t>
      </w:r>
      <w:r w:rsidRPr="00AE2903">
        <w:t xml:space="preserve"> of experience and </w:t>
      </w:r>
      <w:r w:rsidRPr="002513C4">
        <w:rPr>
          <w:rStyle w:val="StyleUnderline"/>
        </w:rPr>
        <w:t xml:space="preserve">expertise in logistics and contracting and </w:t>
      </w:r>
      <w:r w:rsidRPr="00482BEA">
        <w:rPr>
          <w:rStyle w:val="StyleUnderline"/>
          <w:highlight w:val="yellow"/>
        </w:rPr>
        <w:t>could lead government efforts to ensure the availability of extensive testing</w:t>
      </w:r>
      <w:r w:rsidRPr="002513C4">
        <w:rPr>
          <w:rStyle w:val="StyleUnderline"/>
        </w:rPr>
        <w:t xml:space="preserve">. </w:t>
      </w:r>
      <w:r w:rsidRPr="00AE2903">
        <w:t>And Smith wants to use his committee’s bill to push the Pentagon to drive that effort. “</w:t>
      </w:r>
      <w:r w:rsidRPr="00482BEA">
        <w:rPr>
          <w:rStyle w:val="StyleUnderline"/>
          <w:highlight w:val="yellow"/>
        </w:rPr>
        <w:t>It’s going to require a massive amount of testing before we can safely allow people to go back to work</w:t>
      </w:r>
      <w:r w:rsidRPr="00AE2903">
        <w:t>,” he said. Knowing who has COVID-19 — and, crucially, who might have developed immunity — will allow informed decisions about keeping people safe. “</w:t>
      </w:r>
      <w:r w:rsidRPr="00482BEA">
        <w:rPr>
          <w:rStyle w:val="StyleUnderline"/>
          <w:highlight w:val="yellow"/>
        </w:rPr>
        <w:t>We cannot get there if we don’t manufacture the components</w:t>
      </w:r>
      <w:r w:rsidRPr="002513C4">
        <w:rPr>
          <w:rStyle w:val="StyleUnderline"/>
        </w:rPr>
        <w:t xml:space="preserve"> of that test</w:t>
      </w:r>
      <w:r w:rsidRPr="00AE2903">
        <w:t>,” he said. “</w:t>
      </w:r>
      <w:r w:rsidRPr="00482BEA">
        <w:rPr>
          <w:rStyle w:val="StyleUnderline"/>
          <w:highlight w:val="yellow"/>
        </w:rPr>
        <w:t>Nobody in the United States of America is better at mass production in a crisis than the Department of Defense.”</w:t>
      </w:r>
      <w:r w:rsidRPr="00AE2903">
        <w:t xml:space="preserve"> From tanks to cotton swabs The Pentagon has stepped up quickly before in times of need to mass-produce ships and tanks or, more recently, heavily armored mine-resistant, ambush-protected vehicles after the use of improvised roadside bombs became more prevalent during the war in Iraq. But now the need is for cotton swabs. “I would love to use that logistical, innovative, problem-solving approach that DOD uses to solve this problem,” he said. “The scale that we’re dealing with here, DOD could be a big partner in that.” </w:t>
      </w:r>
      <w:r w:rsidRPr="002513C4">
        <w:rPr>
          <w:rStyle w:val="StyleUnderline"/>
        </w:rPr>
        <w:t>Readily available testing is central to moving beyond the social distancing restrictions</w:t>
      </w:r>
      <w:r w:rsidRPr="00AE2903">
        <w:t xml:space="preserve"> that are currently in place across the country, particularly with a vaccine still 12 to 18 months away.</w:t>
      </w:r>
    </w:p>
    <w:p w14:paraId="19B6410C" w14:textId="77777777" w:rsidR="00EB1ABA" w:rsidRDefault="00EB1ABA" w:rsidP="00EB1ABA">
      <w:pPr>
        <w:pStyle w:val="Heading4"/>
      </w:pPr>
      <w:r>
        <w:t>Supply-chain analysis [also listed in Ebner] solves shortages</w:t>
      </w:r>
    </w:p>
    <w:p w14:paraId="7FEA278C" w14:textId="77777777" w:rsidR="00EB1ABA" w:rsidRDefault="00EB1ABA" w:rsidP="00EB1ABA">
      <w:r w:rsidRPr="00D04243">
        <w:rPr>
          <w:rStyle w:val="Style13ptBold"/>
        </w:rPr>
        <w:t>Feldman</w:t>
      </w:r>
      <w:r>
        <w:t xml:space="preserve"> 3/28/</w:t>
      </w:r>
      <w:r w:rsidRPr="00D04243">
        <w:rPr>
          <w:rStyle w:val="Style13ptBold"/>
        </w:rPr>
        <w:t>20</w:t>
      </w:r>
      <w:r>
        <w:t xml:space="preserve"> Jonathan M. Feldman has been a Corliss Lamont Fellow in Economic Conversion and Disarmament at Columbia University and received a PhD in Regional Economic Development from Rutgers University and He is presently a Docent at the Department of Economic History, International Relations unit at Stockholm University, The Corona Virus and the Limits of the Market: Convert Defense and Other Industries to Fight New Security Threats, </w:t>
      </w:r>
      <w:hyperlink r:id="rId48" w:history="1">
        <w:r w:rsidRPr="005A731C">
          <w:rPr>
            <w:rStyle w:val="Hyperlink"/>
          </w:rPr>
          <w:t>https://portside.org/2020-03-28/corona-virus-and-limits-market-convert-defense-and-other-industries-fight-new-security</w:t>
        </w:r>
      </w:hyperlink>
    </w:p>
    <w:p w14:paraId="54FC1CEB" w14:textId="77777777" w:rsidR="00EB1ABA" w:rsidRDefault="00EB1ABA" w:rsidP="00EB1ABA"/>
    <w:p w14:paraId="66EE5556" w14:textId="77777777" w:rsidR="00EB1ABA" w:rsidRPr="00D5778F" w:rsidRDefault="00EB1ABA" w:rsidP="00EB1ABA">
      <w:r w:rsidRPr="00952127">
        <w:t xml:space="preserve">Cutting interest rates </w:t>
      </w:r>
      <w:proofErr w:type="gramStart"/>
      <w:r w:rsidRPr="00952127">
        <w:t>won’t</w:t>
      </w:r>
      <w:proofErr w:type="gramEnd"/>
      <w:r w:rsidRPr="00952127">
        <w:t xml:space="preserve"> provide a meaningful alternative to these supply and demand problems. Instead, we must ask basic questions about how resources are organized in society. The basic questions center on the role which security policies and globalization have played in diverting nations from priorities in health, </w:t>
      </w:r>
      <w:proofErr w:type="gramStart"/>
      <w:r w:rsidRPr="00952127">
        <w:t>welfare</w:t>
      </w:r>
      <w:proofErr w:type="gramEnd"/>
      <w:r w:rsidRPr="00952127">
        <w:t xml:space="preserve"> and equitable economic development</w:t>
      </w:r>
      <w:r w:rsidRPr="00B96775">
        <w:t xml:space="preserve">. </w:t>
      </w:r>
      <w:r w:rsidRPr="00482BEA">
        <w:rPr>
          <w:rStyle w:val="StyleUnderline"/>
          <w:highlight w:val="yellow"/>
        </w:rPr>
        <w:t>The health crisis is partially a production crisis</w:t>
      </w:r>
      <w:r w:rsidRPr="00B96775">
        <w:rPr>
          <w:rStyle w:val="StyleUnderline"/>
        </w:rPr>
        <w:t>.</w:t>
      </w:r>
      <w:r w:rsidRPr="00952127">
        <w:t xml:space="preserve"> On the one hand, governments have invested in obsolete “hard power” military missions that increasingly waste resources needed to combat environmental and health crises. On the other hand, a team of writers at The New York Times have explained how globalization and outsourcing sustain the production crisis: “</w:t>
      </w:r>
      <w:r w:rsidRPr="00482BEA">
        <w:rPr>
          <w:rStyle w:val="StyleUnderline"/>
          <w:highlight w:val="yellow"/>
        </w:rPr>
        <w:t xml:space="preserve">a shortage of masks has become a bottleneck slowing the rollout of testing, which experts say is </w:t>
      </w:r>
      <w:r w:rsidRPr="00482BEA">
        <w:rPr>
          <w:rStyle w:val="Emphasis"/>
          <w:highlight w:val="yellow"/>
        </w:rPr>
        <w:t>crucial to containing the virus.”</w:t>
      </w:r>
      <w:r w:rsidRPr="00482BEA">
        <w:rPr>
          <w:rStyle w:val="StyleUnderline"/>
          <w:highlight w:val="yellow"/>
        </w:rPr>
        <w:t xml:space="preserve"> </w:t>
      </w:r>
      <w:r w:rsidRPr="00B96775">
        <w:rPr>
          <w:rStyle w:val="StyleUnderline"/>
        </w:rPr>
        <w:t>Various “</w:t>
      </w:r>
      <w:r w:rsidRPr="00482BEA">
        <w:rPr>
          <w:rStyle w:val="StyleUnderline"/>
          <w:highlight w:val="yellow"/>
        </w:rPr>
        <w:t>companies are struggling to quickly expand</w:t>
      </w:r>
      <w:r w:rsidRPr="00B96775">
        <w:rPr>
          <w:rStyle w:val="StyleUnderline"/>
        </w:rPr>
        <w:t xml:space="preserve"> their </w:t>
      </w:r>
      <w:r w:rsidRPr="00482BEA">
        <w:rPr>
          <w:rStyle w:val="StyleUnderline"/>
          <w:highlight w:val="yellow"/>
        </w:rPr>
        <w:t>mask-making</w:t>
      </w:r>
      <w:r w:rsidRPr="00B96775">
        <w:rPr>
          <w:rStyle w:val="StyleUnderline"/>
        </w:rPr>
        <w:t xml:space="preserve"> capacities, in part </w:t>
      </w:r>
      <w:r w:rsidRPr="00482BEA">
        <w:rPr>
          <w:rStyle w:val="StyleUnderline"/>
          <w:highlight w:val="yellow"/>
        </w:rPr>
        <w:t>because o</w:t>
      </w:r>
      <w:r w:rsidRPr="00B96775">
        <w:rPr>
          <w:rStyle w:val="StyleUnderline"/>
        </w:rPr>
        <w:t xml:space="preserve">f broken </w:t>
      </w:r>
      <w:r w:rsidRPr="00482BEA">
        <w:rPr>
          <w:rStyle w:val="StyleUnderline"/>
          <w:highlight w:val="yellow"/>
        </w:rPr>
        <w:t>overseas supply chains</w:t>
      </w:r>
      <w:r w:rsidRPr="00B96775">
        <w:rPr>
          <w:rStyle w:val="StyleUnderline"/>
        </w:rPr>
        <w:t xml:space="preserve"> and some countries’ restrictions on exporting protective gear during the crisis</w:t>
      </w:r>
      <w:r w:rsidRPr="00B96775">
        <w:t>.”</w:t>
      </w:r>
    </w:p>
    <w:p w14:paraId="604CA8A5" w14:textId="77777777" w:rsidR="00EB1ABA" w:rsidRDefault="00EB1ABA" w:rsidP="00EB1ABA">
      <w:pPr>
        <w:pStyle w:val="Heading4"/>
      </w:pPr>
      <w:proofErr w:type="gramStart"/>
      <w:r>
        <w:t>It'll</w:t>
      </w:r>
      <w:proofErr w:type="gramEnd"/>
      <w:r>
        <w:t xml:space="preserve"> include test swabs, protecting masks and other PPE</w:t>
      </w:r>
    </w:p>
    <w:p w14:paraId="77EEAB10" w14:textId="77777777" w:rsidR="00EB1ABA" w:rsidRDefault="00EB1ABA" w:rsidP="00EB1ABA">
      <w:pPr>
        <w:rPr>
          <w:rStyle w:val="Hyperlink"/>
        </w:rPr>
      </w:pPr>
      <w:proofErr w:type="spellStart"/>
      <w:r w:rsidRPr="000030ED">
        <w:rPr>
          <w:rStyle w:val="Style13ptBold"/>
        </w:rPr>
        <w:t>Weisgerber</w:t>
      </w:r>
      <w:proofErr w:type="spellEnd"/>
      <w:r>
        <w:t xml:space="preserve"> 4/6/</w:t>
      </w:r>
      <w:r w:rsidRPr="000030ED">
        <w:rPr>
          <w:rStyle w:val="Style13ptBold"/>
        </w:rPr>
        <w:t xml:space="preserve">20 </w:t>
      </w:r>
      <w:r>
        <w:t xml:space="preserve">Marcus </w:t>
      </w:r>
      <w:proofErr w:type="spellStart"/>
      <w:r>
        <w:t>Weisgerber</w:t>
      </w:r>
      <w:proofErr w:type="spellEnd"/>
      <w:r>
        <w:t xml:space="preserve"> is the global business editor for Defense One, where he writes about the intersection of business and national security., US Military Can Do More to Help with Coronavirus, House Armed Services Chief Says, </w:t>
      </w:r>
      <w:hyperlink r:id="rId49" w:history="1">
        <w:r w:rsidRPr="007663DA">
          <w:rPr>
            <w:rStyle w:val="Hyperlink"/>
          </w:rPr>
          <w:t>https://www.defenseone.com/politics/2020/04/military-can-do-more-coronavirus-response-top-house-lawmaker-says/164452/</w:t>
        </w:r>
      </w:hyperlink>
    </w:p>
    <w:p w14:paraId="1A257EF3" w14:textId="77777777" w:rsidR="00EB1ABA" w:rsidRDefault="00EB1ABA" w:rsidP="00EB1ABA"/>
    <w:p w14:paraId="2B83E6C0" w14:textId="77777777" w:rsidR="00EB1ABA" w:rsidRPr="00DE00DB" w:rsidRDefault="00EB1ABA" w:rsidP="00EB1ABA">
      <w:r w:rsidRPr="00431C71">
        <w:t xml:space="preserve">The top House Democrat says the Pentagon needs to “get creative” in its response to the coronavirus pandemic. </w:t>
      </w:r>
      <w:proofErr w:type="gramStart"/>
      <w:r w:rsidRPr="00431C71">
        <w:t>In particular, Rep.</w:t>
      </w:r>
      <w:proofErr w:type="gramEnd"/>
      <w:r w:rsidRPr="00431C71">
        <w:t xml:space="preserve"> Adam Smith, D-Wash., wonders whether </w:t>
      </w:r>
      <w:r w:rsidRPr="00482BEA">
        <w:rPr>
          <w:rStyle w:val="StyleUnderline"/>
          <w:highlight w:val="yellow"/>
        </w:rPr>
        <w:t>the military could use its</w:t>
      </w:r>
      <w:r w:rsidRPr="00431C71">
        <w:t xml:space="preserve"> diverse set of </w:t>
      </w:r>
      <w:r w:rsidRPr="00482BEA">
        <w:rPr>
          <w:rStyle w:val="StyleUnderline"/>
          <w:highlight w:val="yellow"/>
        </w:rPr>
        <w:t>contractors to make desperately needed COVID-19 test swabs, protective masks and other equipment</w:t>
      </w:r>
      <w:r w:rsidRPr="00482BEA">
        <w:rPr>
          <w:highlight w:val="yellow"/>
        </w:rPr>
        <w:t>.</w:t>
      </w:r>
      <w:r w:rsidRPr="00431C71">
        <w:t xml:space="preserve"> Smith, who leads the House Armed Services Committee, said Tuesday that the military should respond to the novel coronavirus as it does when quickly </w:t>
      </w:r>
      <w:proofErr w:type="gramStart"/>
      <w:r w:rsidRPr="00431C71">
        <w:t>developing</w:t>
      </w:r>
      <w:proofErr w:type="gramEnd"/>
      <w:r w:rsidRPr="00431C71">
        <w:t xml:space="preserve"> new technology or weapons for unexpected situations on the battlefield. “I would love to use that logistical, innovative problem-solving approach that DoD uses to this problem,” Smith said. “We’re talking about a disease and theoretically, that’s more CDC and FEMA, but the scale that we’re dealing with here is something that DoD, I think, </w:t>
      </w:r>
      <w:proofErr w:type="gramStart"/>
      <w:r w:rsidRPr="00431C71">
        <w:t>could be could be</w:t>
      </w:r>
      <w:proofErr w:type="gramEnd"/>
      <w:r w:rsidRPr="00431C71">
        <w:t xml:space="preserve"> a big partner in that.” Smith pointed to the military’s rapid acquisition of tens of thousands of armored MRAP trucks in 2007 to better protect troops in Iraq from roadside bombs. “We don’t need to mass-produce an MRAP or a tank or an aircraft carrier; we need to mass-produce a cotton swab. We ought to be able to figure that out,” Smith said. “I would love to find ways to use existing structures within DoD to take a leadership role in that.” Smith said </w:t>
      </w:r>
      <w:r w:rsidRPr="00482BEA">
        <w:rPr>
          <w:rStyle w:val="StyleUnderline"/>
          <w:highlight w:val="yellow"/>
        </w:rPr>
        <w:t xml:space="preserve">the military could help </w:t>
      </w:r>
      <w:r w:rsidRPr="00482BEA">
        <w:rPr>
          <w:rStyle w:val="Emphasis"/>
          <w:highlight w:val="yellow"/>
        </w:rPr>
        <w:t>jumpstart production</w:t>
      </w:r>
      <w:r w:rsidRPr="00482BEA">
        <w:rPr>
          <w:rStyle w:val="StyleUnderline"/>
          <w:highlight w:val="yellow"/>
        </w:rPr>
        <w:t xml:space="preserve"> of </w:t>
      </w:r>
      <w:r w:rsidRPr="00774F2A">
        <w:rPr>
          <w:rStyle w:val="StyleUnderline"/>
        </w:rPr>
        <w:t>othe</w:t>
      </w:r>
      <w:r w:rsidRPr="00482BEA">
        <w:rPr>
          <w:rStyle w:val="StyleUnderline"/>
          <w:highlight w:val="yellow"/>
        </w:rPr>
        <w:t>r urgently needed supplies</w:t>
      </w:r>
      <w:r w:rsidRPr="00431C71">
        <w:t xml:space="preserve"> as well. He also said he’s exploring ways of legislating — </w:t>
      </w:r>
      <w:r w:rsidRPr="00482BEA">
        <w:rPr>
          <w:rStyle w:val="StyleUnderline"/>
          <w:highlight w:val="yellow"/>
        </w:rPr>
        <w:t>through the</w:t>
      </w:r>
      <w:r w:rsidRPr="00431C71">
        <w:t xml:space="preserve"> under-construction 2021 </w:t>
      </w:r>
      <w:r w:rsidRPr="000030ED">
        <w:rPr>
          <w:rStyle w:val="StyleUnderline"/>
        </w:rPr>
        <w:t xml:space="preserve">National Defense Authorization </w:t>
      </w:r>
      <w:proofErr w:type="gramStart"/>
      <w:r w:rsidRPr="000030ED">
        <w:rPr>
          <w:rStyle w:val="StyleUnderline"/>
        </w:rPr>
        <w:t>Act</w:t>
      </w:r>
      <w:r w:rsidRPr="00431C71">
        <w:t xml:space="preserve"> </w:t>
      </w:r>
      <w:r>
        <w:t xml:space="preserve"> </w:t>
      </w:r>
      <w:r w:rsidRPr="00482BEA">
        <w:rPr>
          <w:rStyle w:val="StyleUnderline"/>
          <w:highlight w:val="yellow"/>
        </w:rPr>
        <w:t>[</w:t>
      </w:r>
      <w:proofErr w:type="gramEnd"/>
      <w:r w:rsidRPr="00482BEA">
        <w:rPr>
          <w:rStyle w:val="StyleUnderline"/>
          <w:highlight w:val="yellow"/>
        </w:rPr>
        <w:t>NDAA</w:t>
      </w:r>
      <w:r>
        <w:t>]</w:t>
      </w:r>
      <w:r w:rsidRPr="00431C71">
        <w:t xml:space="preserve">— ways the military could do more in its coronavirus response. “DoD shouldn’t necessarily be producing this stuff for every civilian to use,” Smith said. “But </w:t>
      </w:r>
      <w:r w:rsidRPr="00482BEA">
        <w:rPr>
          <w:rStyle w:val="StyleUnderline"/>
          <w:highlight w:val="yellow"/>
        </w:rPr>
        <w:t>if they took the lead on producing it</w:t>
      </w:r>
      <w:r w:rsidRPr="00431C71">
        <w:t xml:space="preserve"> — [so] that the DoD has what they needed — </w:t>
      </w:r>
      <w:r w:rsidRPr="00482BEA">
        <w:rPr>
          <w:rStyle w:val="StyleUnderline"/>
          <w:highlight w:val="yellow"/>
        </w:rPr>
        <w:t>that could also spur” commercial “development</w:t>
      </w:r>
      <w:r w:rsidRPr="00431C71">
        <w:t xml:space="preserve"> later on.”</w:t>
      </w:r>
    </w:p>
    <w:p w14:paraId="61370C07" w14:textId="2B5D2017" w:rsidR="00F54C44" w:rsidRDefault="00F54C44" w:rsidP="001E2372">
      <w:pPr>
        <w:pStyle w:val="Heading3"/>
      </w:pPr>
      <w:r>
        <w:t>IL – delay bad</w:t>
      </w:r>
    </w:p>
    <w:p w14:paraId="2EA4D4AB" w14:textId="1A08B6E0" w:rsidR="00F54C44" w:rsidRDefault="00F54C44" w:rsidP="00F54C44">
      <w:pPr>
        <w:pStyle w:val="Heading4"/>
      </w:pPr>
      <w:r>
        <w:t xml:space="preserve">Any delay risks a second-wave catastrophe---that’s a narrow window to prepare, so even a </w:t>
      </w:r>
      <w:proofErr w:type="gramStart"/>
      <w:r>
        <w:t>weeks</w:t>
      </w:r>
      <w:proofErr w:type="gramEnd"/>
      <w:r>
        <w:t xml:space="preserve"> delay might be the difference between successful containment and a broad pandemic---that’s McIntyre.</w:t>
      </w:r>
    </w:p>
    <w:p w14:paraId="5B5C725C" w14:textId="7CD5D7EC" w:rsidR="00F54C44" w:rsidRDefault="00F54C44" w:rsidP="00F54C44">
      <w:pPr>
        <w:pStyle w:val="Heading4"/>
      </w:pPr>
      <w:r>
        <w:t>Even small delays have a significant impact</w:t>
      </w:r>
    </w:p>
    <w:p w14:paraId="1C6CBDA5" w14:textId="250202FD" w:rsidR="00F54C44" w:rsidRDefault="00F54C44" w:rsidP="00F54C44">
      <w:r w:rsidRPr="00F54C44">
        <w:rPr>
          <w:rStyle w:val="Style13ptBold"/>
        </w:rPr>
        <w:t>Taylor 6-19</w:t>
      </w:r>
      <w:r>
        <w:t xml:space="preserve">-2020 (Mark, “This math-trained Harvard professor is helping hospitals cope with a potential second wave of Covid-19,” Market Watch, </w:t>
      </w:r>
      <w:hyperlink r:id="rId50" w:history="1">
        <w:r w:rsidRPr="009E5350">
          <w:rPr>
            <w:rStyle w:val="Hyperlink"/>
          </w:rPr>
          <w:t>https://www.marketwatch.com/story/this-math-trained-harvard-professor-is-helping-hospitals-cope-with-a-potential-second-wave-of-covid-19-2020-06-16</w:t>
        </w:r>
      </w:hyperlink>
      <w:r>
        <w:t>)</w:t>
      </w:r>
    </w:p>
    <w:p w14:paraId="7833E9DB" w14:textId="77777777" w:rsidR="00F54C44" w:rsidRPr="00F54C44" w:rsidRDefault="00F54C44" w:rsidP="00F54C44"/>
    <w:p w14:paraId="4B3A88AB" w14:textId="77777777" w:rsidR="00F54C44" w:rsidRPr="00F54C44" w:rsidRDefault="00F54C44" w:rsidP="00F54C44">
      <w:pPr>
        <w:rPr>
          <w:rStyle w:val="Emphasis"/>
        </w:rPr>
      </w:pPr>
      <w:r w:rsidRPr="00F54C44">
        <w:rPr>
          <w:rStyle w:val="Emphasis"/>
        </w:rPr>
        <w:t>‘Narrow window’ to act</w:t>
      </w:r>
    </w:p>
    <w:p w14:paraId="09A6816F" w14:textId="50C51A0D" w:rsidR="00F54C44" w:rsidRDefault="00F54C44" w:rsidP="00F54C44">
      <w:r w:rsidRPr="00F54C44">
        <w:rPr>
          <w:rStyle w:val="StyleUnderline"/>
        </w:rPr>
        <w:t xml:space="preserve">The threat of a </w:t>
      </w:r>
      <w:proofErr w:type="spellStart"/>
      <w:r w:rsidRPr="00F54C44">
        <w:rPr>
          <w:rStyle w:val="StyleUnderline"/>
        </w:rPr>
        <w:t>Covid</w:t>
      </w:r>
      <w:proofErr w:type="spellEnd"/>
      <w:r w:rsidRPr="00F54C44">
        <w:rPr>
          <w:rStyle w:val="StyleUnderline"/>
        </w:rPr>
        <w:t xml:space="preserve"> resurgence means </w:t>
      </w:r>
      <w:r w:rsidRPr="00F54C44">
        <w:rPr>
          <w:rStyle w:val="Emphasis"/>
        </w:rPr>
        <w:t>now is the time to act</w:t>
      </w:r>
      <w:r>
        <w:t>, according to Litvak. “</w:t>
      </w:r>
      <w:r w:rsidRPr="00F54C44">
        <w:rPr>
          <w:rStyle w:val="StyleUnderline"/>
        </w:rPr>
        <w:t xml:space="preserve">In many places the pandemic is </w:t>
      </w:r>
      <w:proofErr w:type="gramStart"/>
      <w:r w:rsidRPr="00F54C44">
        <w:rPr>
          <w:rStyle w:val="StyleUnderline"/>
        </w:rPr>
        <w:t>waning</w:t>
      </w:r>
      <w:proofErr w:type="gramEnd"/>
      <w:r w:rsidRPr="00F54C44">
        <w:rPr>
          <w:rStyle w:val="StyleUnderline"/>
        </w:rPr>
        <w:t xml:space="preserve"> and hospitals</w:t>
      </w:r>
      <w:r>
        <w:t xml:space="preserve"> may </w:t>
      </w:r>
      <w:r w:rsidRPr="00F54C44">
        <w:rPr>
          <w:rStyle w:val="Emphasis"/>
        </w:rPr>
        <w:t>have a narrow window</w:t>
      </w:r>
      <w:r>
        <w:t xml:space="preserve"> to reduce their backlog of elective surgeries and strengthen their financial future </w:t>
      </w:r>
      <w:r w:rsidRPr="00F54C44">
        <w:rPr>
          <w:rStyle w:val="StyleUnderline"/>
        </w:rPr>
        <w:t>for a second surge this fall,</w:t>
      </w:r>
      <w:r>
        <w:t>” he said.</w:t>
      </w:r>
    </w:p>
    <w:p w14:paraId="34855112" w14:textId="1431881C" w:rsidR="003B5F9A" w:rsidRDefault="003B5F9A" w:rsidP="003B5F9A">
      <w:pPr>
        <w:pStyle w:val="Heading4"/>
      </w:pPr>
      <w:proofErr w:type="gramStart"/>
      <w:r>
        <w:t>We’re</w:t>
      </w:r>
      <w:proofErr w:type="gramEnd"/>
      <w:r>
        <w:t xml:space="preserve"> on the brink of a second wave</w:t>
      </w:r>
    </w:p>
    <w:p w14:paraId="59DFC4F4" w14:textId="77777777" w:rsidR="003B5F9A" w:rsidRDefault="003B5F9A" w:rsidP="003B5F9A">
      <w:r w:rsidRPr="00747249">
        <w:rPr>
          <w:rStyle w:val="Style13ptBold"/>
        </w:rPr>
        <w:t>Dunn and Fitzpatrick 6/12’</w:t>
      </w:r>
      <w:r>
        <w:t xml:space="preserve"> (</w:t>
      </w:r>
      <w:r w:rsidRPr="00747249">
        <w:t>Lauren Dunn and Sarah Fitzpatrick</w:t>
      </w:r>
      <w:r>
        <w:t>, “</w:t>
      </w:r>
      <w:r w:rsidRPr="00747249">
        <w:t>Few N95 masks, reused gowns: Dire PPE shortages reveal COVID-19's racial divide</w:t>
      </w:r>
      <w:r>
        <w:t xml:space="preserve">” </w:t>
      </w:r>
      <w:r w:rsidRPr="00747249">
        <w:t>June 12, 2020</w:t>
      </w:r>
      <w:r>
        <w:t xml:space="preserve">, </w:t>
      </w:r>
      <w:hyperlink r:id="rId51" w:history="1">
        <w:r w:rsidRPr="005C6C52">
          <w:rPr>
            <w:rStyle w:val="Hyperlink"/>
          </w:rPr>
          <w:t>https://www.nbcnews.com/health/health-care/few-n95-masks-reused-gowns-dire-ppe-shortages-reveal-covid-n1229546</w:t>
        </w:r>
      </w:hyperlink>
      <w:r>
        <w:t xml:space="preserve">) </w:t>
      </w:r>
    </w:p>
    <w:p w14:paraId="4B3F63AD" w14:textId="32B0FDD2" w:rsidR="003B5F9A" w:rsidRPr="003B5F9A" w:rsidRDefault="003B5F9A" w:rsidP="003B5F9A">
      <w:r w:rsidRPr="001F00D4">
        <w:t xml:space="preserve">“Whether it's the elderly, minority populations, populations affected by structural racism and historical injustice, those are the very groups that have the most difficult time getting adequate PPE for their workers,” </w:t>
      </w:r>
      <w:r w:rsidRPr="00747249">
        <w:rPr>
          <w:rStyle w:val="StyleUnderline"/>
        </w:rPr>
        <w:t xml:space="preserve">Dr. Megan Ranney, an ER physician at Brown Emergency Medicine in Rhode Island, said. Adding to the stress is the fear that the United States is </w:t>
      </w:r>
      <w:r w:rsidRPr="00373F68">
        <w:rPr>
          <w:rStyle w:val="Emphasis"/>
        </w:rPr>
        <w:t xml:space="preserve">on the brink </w:t>
      </w:r>
      <w:r w:rsidRPr="00747249">
        <w:rPr>
          <w:rStyle w:val="StyleUnderline"/>
        </w:rPr>
        <w:t>of a second wave of the virus.</w:t>
      </w:r>
      <w:r w:rsidRPr="001F00D4">
        <w:t xml:space="preserve"> Between some states perhaps reopening too soon, mass protests around the country and a possible </w:t>
      </w:r>
      <w:r w:rsidRPr="00747249">
        <w:rPr>
          <w:rStyle w:val="StyleUnderline"/>
        </w:rPr>
        <w:t xml:space="preserve">reemergence of the virus this fall, facilities are under pressure to build up their supplies. Dr. Patrice Harris, president of the American Medical Association, said she’s concerned that over the next few weeks, hospitals and </w:t>
      </w:r>
      <w:proofErr w:type="spellStart"/>
      <w:r w:rsidRPr="00747249">
        <w:rPr>
          <w:rStyle w:val="StyleUnderline"/>
        </w:rPr>
        <w:t>doctors</w:t>
      </w:r>
      <w:proofErr w:type="spellEnd"/>
      <w:r w:rsidRPr="00747249">
        <w:rPr>
          <w:rStyle w:val="StyleUnderline"/>
        </w:rPr>
        <w:t xml:space="preserve"> offices will see a surge of patients who were forced to delay care and those health care workers will need even more PPE</w:t>
      </w:r>
      <w:r w:rsidRPr="001F00D4">
        <w:t>.</w:t>
      </w:r>
      <w:r>
        <w:t xml:space="preserve"> </w:t>
      </w:r>
      <w:r w:rsidRPr="001F00D4">
        <w:t>“They delayed cancer and other screenings as well as surgeries, so it’s critical that practices reopen but we are hearing from our colleagues across the country that they are having challenges,” she said.</w:t>
      </w:r>
      <w:r>
        <w:t xml:space="preserve"> </w:t>
      </w:r>
      <w:r w:rsidRPr="001F00D4">
        <w:t>Ranney, who is also a co-founder of #GetUsPPE, a nonprofit dedicated to securing PPE for those in need, said getting more supplies is nearly impossible for many of these facilities.</w:t>
      </w:r>
      <w:r>
        <w:t xml:space="preserve"> </w:t>
      </w:r>
      <w:r w:rsidRPr="001F00D4">
        <w:t xml:space="preserve">“The biggest issue is that the </w:t>
      </w:r>
      <w:r w:rsidRPr="00747249">
        <w:rPr>
          <w:rStyle w:val="StyleUnderline"/>
        </w:rPr>
        <w:t>supply chain is still really broken,”</w:t>
      </w:r>
      <w:r w:rsidRPr="001F00D4">
        <w:t xml:space="preserve"> said Ranney, whose organization currently has close to 12,000 requests for PPE from around the country.</w:t>
      </w:r>
      <w:r>
        <w:t xml:space="preserve"> </w:t>
      </w:r>
      <w:r w:rsidRPr="001F00D4">
        <w:t xml:space="preserve">For example, she said, N95 respirators typically cost anywhere from 50 to 70 cents </w:t>
      </w:r>
      <w:proofErr w:type="spellStart"/>
      <w:r w:rsidRPr="001F00D4">
        <w:t>a piece</w:t>
      </w:r>
      <w:proofErr w:type="spellEnd"/>
      <w:r w:rsidRPr="001F00D4">
        <w:t>. Now, the cost for each respirator is between $3 and $5.</w:t>
      </w:r>
      <w:r>
        <w:t xml:space="preserve"> </w:t>
      </w:r>
      <w:r w:rsidRPr="001F00D4">
        <w:t>“</w:t>
      </w:r>
      <w:r w:rsidRPr="00747249">
        <w:rPr>
          <w:rStyle w:val="StyleUnderline"/>
        </w:rPr>
        <w:t>Few health care facilities have those kinds of financial resources,” she said. “We're in a scarcity situation.</w:t>
      </w:r>
      <w:r w:rsidRPr="001F00D4">
        <w:t xml:space="preserve"> When </w:t>
      </w:r>
      <w:proofErr w:type="gramStart"/>
      <w:r w:rsidRPr="001F00D4">
        <w:t>there's</w:t>
      </w:r>
      <w:proofErr w:type="gramEnd"/>
      <w:r w:rsidRPr="001F00D4">
        <w:t xml:space="preserve"> something that's in high demand, they're supposed to charge more for it. </w:t>
      </w:r>
      <w:proofErr w:type="gramStart"/>
      <w:r w:rsidRPr="001F00D4">
        <w:t>That's</w:t>
      </w:r>
      <w:proofErr w:type="gramEnd"/>
      <w:r w:rsidRPr="001F00D4">
        <w:t xml:space="preserve"> the whole idea of capitalism, but it doesn't work for something like this.”</w:t>
      </w:r>
    </w:p>
    <w:p w14:paraId="0A529D72" w14:textId="160069EC" w:rsidR="003B5F9A" w:rsidRDefault="003B5F9A" w:rsidP="003B5F9A">
      <w:pPr>
        <w:pStyle w:val="Heading4"/>
      </w:pPr>
      <w:proofErr w:type="gramStart"/>
      <w:r>
        <w:t>There’s</w:t>
      </w:r>
      <w:proofErr w:type="gramEnd"/>
      <w:r>
        <w:t xml:space="preserve"> a nation-wide scramble to secure PPE before the second wave</w:t>
      </w:r>
    </w:p>
    <w:p w14:paraId="0BB44717" w14:textId="77777777" w:rsidR="003B5F9A" w:rsidRDefault="003B5F9A" w:rsidP="003B5F9A">
      <w:r w:rsidRPr="00064623">
        <w:rPr>
          <w:rStyle w:val="Style13ptBold"/>
        </w:rPr>
        <w:t>Wan 6/8’,</w:t>
      </w:r>
      <w:r>
        <w:t xml:space="preserve"> (William Wan, Education: University of Chicago, BA in English literature; University of Maryland, MA in Journalism. William Wan is The Washington Post's health &amp; science correspondent, “</w:t>
      </w:r>
      <w:r w:rsidRPr="00064623">
        <w:t>America is running short on masks, gowns and gloves. Again.</w:t>
      </w:r>
      <w:r>
        <w:t xml:space="preserve">” Washington Post, </w:t>
      </w:r>
      <w:r w:rsidRPr="00064623">
        <w:t>July 8, 2020</w:t>
      </w:r>
      <w:r>
        <w:t xml:space="preserve">, </w:t>
      </w:r>
      <w:hyperlink r:id="rId52" w:history="1">
        <w:r w:rsidRPr="005C6C52">
          <w:rPr>
            <w:rStyle w:val="Hyperlink"/>
          </w:rPr>
          <w:t>https://www.washingtonpost.com/health/2020/07/08/ppe-shortage-masks-gloves-gowns/</w:t>
        </w:r>
      </w:hyperlink>
      <w:r>
        <w:t xml:space="preserve">) </w:t>
      </w:r>
    </w:p>
    <w:p w14:paraId="28EC48DE" w14:textId="18E07D25" w:rsidR="003B5F9A" w:rsidRPr="003B5F9A" w:rsidRDefault="003B5F9A" w:rsidP="003B5F9A">
      <w:r w:rsidRPr="00064623">
        <w:rPr>
          <w:rStyle w:val="StyleUnderline"/>
        </w:rPr>
        <w:t>Health-care workers on the front lines of the coronavirus pandemic are encountering shortages of masks, gowns, face shields and gloves — a frustrating recurrence of a struggle that haunted the first months of the crisis.</w:t>
      </w:r>
      <w:r w:rsidRPr="008236F6">
        <w:t xml:space="preserve"> Nurses say they are reusing N95 masks for days and even weeks at a time. Doctors say they </w:t>
      </w:r>
      <w:proofErr w:type="gramStart"/>
      <w:r w:rsidRPr="008236F6">
        <w:t>can’t</w:t>
      </w:r>
      <w:proofErr w:type="gramEnd"/>
      <w:r w:rsidRPr="008236F6">
        <w:t xml:space="preserve"> reopen offices because they lack personal protective equipment. </w:t>
      </w:r>
      <w:r w:rsidRPr="00064623">
        <w:rPr>
          <w:rStyle w:val="StyleUnderline"/>
        </w:rPr>
        <w:t>State officials say they have scoured U.S. and international suppliers for PPE and struggle to get orders filled. Experts worry the problem could worsen as coronavirus infections climb, straining medical systems.</w:t>
      </w:r>
      <w:r w:rsidRPr="008236F6">
        <w:t xml:space="preserve"> “A lot people thought once the alarm was sounded back in March surely the federal government would fix this, but that hasn’t happened,” said Deborah Burger, a California nurse and president of National Nurses United, a union representing registered nurses. Like many health-care workers, Burger blamed the Trump administration for the lack of equipment, noting the administration has insisted the responsibility falls to state and local officials, with the federal government playing only a supporting role. The specter of equipment shortages comes as other issues that plagued the country’s early response to the pandemic return: surging cases, overwhelmed hospitals, lagging testing and contradictory public health messages. </w:t>
      </w:r>
      <w:r w:rsidRPr="00064623">
        <w:rPr>
          <w:rStyle w:val="StyleUnderline"/>
        </w:rPr>
        <w:t xml:space="preserve">But the inability to secure PPE is especially frustrating, health-care workers say, because it is their main defense against catching the virus. </w:t>
      </w:r>
      <w:r w:rsidRPr="008236F6">
        <w:t xml:space="preserve">For weeks, nurses have posted online testimonials about a lack of PPE, with some given surgical masks instead of N95 masks because of shortages. In a video posted last week, a Florida nurse said she breaks the oath she took “to do no harm” every time she goes to work without protection and worries constantly she may be infecting her patients, co-workers and family. In interviews, White House officials said concerns over PPE shortages are overblown. They said U.S. manufacturing and stockpiles of protective equipment have improved dramatically and are adequate in most states. “I’m not going to tell you we’re able to meet all demand, but there’s significantly less unfulfilled orders today than in April,” said Rear Adm. John </w:t>
      </w:r>
      <w:proofErr w:type="spellStart"/>
      <w:r w:rsidRPr="008236F6">
        <w:t>Polowczyk</w:t>
      </w:r>
      <w:proofErr w:type="spellEnd"/>
      <w:r w:rsidRPr="008236F6">
        <w:t xml:space="preserve">, whom President Trump put in charge of coronavirus-related supplies. “I have not found a hospital system that is in threat of running out. … I don’t have the sense of there being severe shortages.” </w:t>
      </w:r>
      <w:proofErr w:type="spellStart"/>
      <w:r w:rsidRPr="008236F6">
        <w:t>Polowczyk</w:t>
      </w:r>
      <w:proofErr w:type="spellEnd"/>
      <w:r w:rsidRPr="008236F6">
        <w:t xml:space="preserve"> said the Trump administration has helped increase domestic manufacturing of PPE and that demand continues to outstrip supply because hospitals, states and the federal government are trying to stockpile supplies. He blamed some of the concern about shortages on outdated letters to Congress from March and April. But the administration’s reassurance contrasts with growing alarm from medical associations, governors, nursing homes and members of Congress — all of whom have pleaded for federal help within the past month. </w:t>
      </w:r>
      <w:r w:rsidRPr="008236F6">
        <w:rPr>
          <w:rStyle w:val="StyleUnderline"/>
        </w:rPr>
        <w:t>Demand for protective equipment has soared, but unlike in March, when efforts focused on getting PPE for major hospitals — especially in New York, Detroit and Chicago — supplies now are desperately needed by primary care offices, nursing homes, prisons and psychiatric and disability facilities.</w:t>
      </w:r>
      <w:r w:rsidRPr="008236F6">
        <w:t xml:space="preserve"> As many states continue to reopen their economies, demand has also surged from the construction industry and other sectors. With soaring demand, prices have skyrocketed. Some hospitals say much of the PPE they have acquired has been exorbitantly priced. At a legislative hearing, a hospital association executive detailed how one Maryland hospital that spent $600,000 on PPE last year expects to spend $10 million this year. The struggles have been especially acute for smaller and rural providers that </w:t>
      </w:r>
      <w:proofErr w:type="gramStart"/>
      <w:r w:rsidRPr="008236F6">
        <w:t>can’t</w:t>
      </w:r>
      <w:proofErr w:type="gramEnd"/>
      <w:r w:rsidRPr="008236F6">
        <w:t xml:space="preserve"> compete with bigger health systems on price and large-scale orders, experts say. In a letter last week, the American Medical Association told the Federal Emergency Management Agency that doctor’s offices outside big systems — including those providing primary care, chemotherapy and minor surgeries — have struggled to reopen because they are unable to secure PPE. The association, which pleaded for transparency and a coordinated national strategy, said it is unclear “whether </w:t>
      </w:r>
      <w:r w:rsidRPr="008236F6">
        <w:rPr>
          <w:rStyle w:val="StyleUnderline"/>
        </w:rPr>
        <w:t>the central problem is in the availability of raw material, production backlogs, gaps in the distribution systems, or some combination of all three</w:t>
      </w:r>
      <w:r w:rsidRPr="008236F6">
        <w:t xml:space="preserve">.” In a second letter, the medical association urged the White House to invoke the Defense Production Act to compel manufacturers to increase supplies of N95 masks and gowns. A Washington Post-Ipsos poll in May found two-thirds of front-line health-care workers were still experiencing insufficient supplies of face masks that filter out airborne particles. And </w:t>
      </w:r>
      <w:proofErr w:type="spellStart"/>
      <w:r w:rsidRPr="008236F6">
        <w:t>dmore</w:t>
      </w:r>
      <w:proofErr w:type="spellEnd"/>
      <w:r w:rsidRPr="008236F6">
        <w:t xml:space="preserve"> than 4 in 10 were seeing shortages of less protective surgical masks. National nurse unions and associations say their members are almost all asked to reuse masks designed for single use. In Washington state, Gov. Jay Inslee (D) said state officials have struggled to find domestic and international suppliers. In a letter to Trump last month, Inslee said he has tried to buy $400 million in equipment, but only 10 percent of orders have been fil</w:t>
      </w:r>
      <w:r w:rsidRPr="00373F68">
        <w:t xml:space="preserve">led. “It is clear that </w:t>
      </w:r>
      <w:r w:rsidRPr="00373F68">
        <w:rPr>
          <w:rStyle w:val="StyleUnderline"/>
        </w:rPr>
        <w:t>the status quo is</w:t>
      </w:r>
      <w:r w:rsidRPr="00373F68">
        <w:t xml:space="preserve"> not working,” Inslee said, pointing to an inadequate federal stockpile, reliance on foreign suppliers and limited domestic production. He described </w:t>
      </w:r>
      <w:r w:rsidRPr="00373F68">
        <w:rPr>
          <w:rStyle w:val="StyleUnderline"/>
        </w:rPr>
        <w:t>a</w:t>
      </w:r>
      <w:r w:rsidRPr="00373F68">
        <w:t xml:space="preserve"> counterproductive and “unnecessary, </w:t>
      </w:r>
      <w:r w:rsidRPr="00373F68">
        <w:rPr>
          <w:rStyle w:val="Emphasis"/>
        </w:rPr>
        <w:t>chaotic, 50-state scramble to secure badly needed PPE”</w:t>
      </w:r>
      <w:r w:rsidRPr="008236F6">
        <w:t xml:space="preserve"> and cited the continued lack of a coordinated federal response. “It is akin to fighting a war in which each state is responsible for procuring its own weapons and body armor.” </w:t>
      </w:r>
      <w:r w:rsidRPr="008236F6">
        <w:rPr>
          <w:rStyle w:val="StyleUnderline"/>
        </w:rPr>
        <w:t>As the virus has rampaged through America, it has pummeled the ranks of health-care workers, infecting at least 94,000 and killing at least 500, according to an incomplete count by the Centers for Disease Control and Prevention. The true number is believed to be much higher</w:t>
      </w:r>
      <w:r w:rsidRPr="008236F6">
        <w:t xml:space="preserve">. A study of U.S. and British </w:t>
      </w:r>
      <w:r w:rsidRPr="008236F6">
        <w:rPr>
          <w:rStyle w:val="StyleUnderline"/>
        </w:rPr>
        <w:t>medical workers found their risk of testing positive for the coronavirus was 12 times higher than the general public’s</w:t>
      </w:r>
      <w:r w:rsidRPr="008236F6">
        <w:t>. The researchers from Massachusetts General Hospital and King’s College London found that workers with inadequate PPE access were at even higher risk. “</w:t>
      </w:r>
      <w:r w:rsidRPr="008236F6">
        <w:rPr>
          <w:rStyle w:val="StyleUnderline"/>
        </w:rPr>
        <w:t xml:space="preserve">The limited availability of adequate PPE, such as masks, gowns and gloves, has raised concerns about whether our health care system is able to fully protect our health care workers,” </w:t>
      </w:r>
      <w:r w:rsidRPr="008236F6">
        <w:t xml:space="preserve">senior author Andrew T. Chan, chief of the Clinical and Translational Epidemiology Unit at Massachusetts General, said in a statement. Last month, Sen. Maggie Hassan (D-N.H.) successfully pressed FEMA to release an internal report that showed alarming shortages of medical gowns and no meaningful increase in their production since March, when nurses and doctors in New York resorted to wearing trash bags. The FEMA report states bluntly, “The demand for gowns outpaces current US manufacturing capabilities.” The report also suggests health-care workers will need to keep reusing N95 masks for months to come. </w:t>
      </w:r>
    </w:p>
    <w:p w14:paraId="34E41F0C" w14:textId="0E15464F" w:rsidR="001E2372" w:rsidRDefault="001E2372" w:rsidP="001E2372">
      <w:pPr>
        <w:pStyle w:val="Heading3"/>
      </w:pPr>
      <w:r>
        <w:t xml:space="preserve">IL </w:t>
      </w:r>
      <w:r w:rsidR="00EB1ABA">
        <w:t>– second wave coming – winter</w:t>
      </w:r>
    </w:p>
    <w:p w14:paraId="01AEFE8F" w14:textId="77777777" w:rsidR="00EB1ABA" w:rsidRDefault="00EB1ABA" w:rsidP="00EB1ABA">
      <w:pPr>
        <w:pStyle w:val="Heading4"/>
      </w:pPr>
      <w:r>
        <w:t>A second, more devastating wave is coming in the winter – only preparedness now solves.</w:t>
      </w:r>
    </w:p>
    <w:p w14:paraId="31686CE5" w14:textId="77777777" w:rsidR="00EB1ABA" w:rsidRPr="00055C87" w:rsidRDefault="00EB1ABA" w:rsidP="00EB1ABA">
      <w:r w:rsidRPr="00055C87">
        <w:rPr>
          <w:rStyle w:val="Style13ptBold"/>
        </w:rPr>
        <w:t>Sun, 20</w:t>
      </w:r>
      <w:r w:rsidRPr="00055C87">
        <w:t xml:space="preserve"> [Lena H., national reporter for the Washington Post, 4-21-20, “CDC director warns second wave of coronavirus is likely to be even more devastating”, </w:t>
      </w:r>
      <w:hyperlink r:id="rId53" w:history="1">
        <w:r w:rsidRPr="00055C87">
          <w:t>https://www.washingtonpost.com/health/2020/04/21/coronavirus-secondwave-cdcdirector/</w:t>
        </w:r>
      </w:hyperlink>
      <w:r w:rsidRPr="00055C87">
        <w:t>, BP]</w:t>
      </w:r>
    </w:p>
    <w:p w14:paraId="0E2668D6" w14:textId="436B0917" w:rsidR="00EB1ABA" w:rsidRDefault="00EB1ABA" w:rsidP="00EB1ABA">
      <w:r w:rsidRPr="00055C87">
        <w:rPr>
          <w:rStyle w:val="StyleUnderline"/>
        </w:rPr>
        <w:t>Even as states move ahead with plans to reopen their economies, the director of the Centers for Disease Control and Prevention</w:t>
      </w:r>
      <w:r w:rsidRPr="00055C87">
        <w:t xml:space="preserve"> </w:t>
      </w:r>
      <w:r w:rsidRPr="00055C87">
        <w:rPr>
          <w:rStyle w:val="StyleUnderline"/>
        </w:rPr>
        <w:t>warned</w:t>
      </w:r>
      <w:r w:rsidRPr="00055C87">
        <w:t xml:space="preserve"> Tuesday </w:t>
      </w:r>
      <w:r w:rsidRPr="00055C87">
        <w:rPr>
          <w:rStyle w:val="StyleUnderline"/>
        </w:rPr>
        <w:t>that a second wave of the</w:t>
      </w:r>
      <w:r w:rsidRPr="00055C87">
        <w:t xml:space="preserve"> novel </w:t>
      </w:r>
      <w:r w:rsidRPr="00055C87">
        <w:rPr>
          <w:rStyle w:val="StyleUnderline"/>
        </w:rPr>
        <w:t>coronavirus</w:t>
      </w:r>
      <w:r w:rsidRPr="00055C87">
        <w:t xml:space="preserve"> </w:t>
      </w:r>
      <w:r w:rsidRPr="00055C87">
        <w:rPr>
          <w:rStyle w:val="StyleUnderline"/>
        </w:rPr>
        <w:t>will be far more dire because it is likely to coincide with the start of flu season.</w:t>
      </w:r>
      <w:r>
        <w:rPr>
          <w:rStyle w:val="StyleUnderline"/>
        </w:rPr>
        <w:t xml:space="preserve"> </w:t>
      </w:r>
      <w:r w:rsidRPr="00055C87">
        <w:rPr>
          <w:rStyle w:val="StyleUnderline"/>
        </w:rPr>
        <w:t xml:space="preserve">“There’s a possibility that the assault of the virus on our nation </w:t>
      </w:r>
      <w:r w:rsidRPr="00EB1ABA">
        <w:rPr>
          <w:rStyle w:val="Emphasis"/>
        </w:rPr>
        <w:t>next winter</w:t>
      </w:r>
      <w:r w:rsidRPr="00055C87">
        <w:rPr>
          <w:rStyle w:val="StyleUnderline"/>
        </w:rPr>
        <w:t xml:space="preserve"> will actually be even more difficult than the one we just went through,” </w:t>
      </w:r>
      <w:r w:rsidRPr="00055C87">
        <w:t>CDC</w:t>
      </w:r>
      <w:r w:rsidRPr="00055C87">
        <w:rPr>
          <w:rStyle w:val="StyleUnderline"/>
        </w:rPr>
        <w:t xml:space="preserve"> </w:t>
      </w:r>
      <w:r w:rsidRPr="00055C87">
        <w:t>Director Robert Redfield said in an interview with The Washington Post. “And when I’ve said this to others, they kind of put their head back, they don’t understand what I mean.” “</w:t>
      </w:r>
      <w:r w:rsidRPr="00055C87">
        <w:rPr>
          <w:rStyle w:val="StyleUnderline"/>
        </w:rPr>
        <w:t>We’re going to have the flu epidemic and the coronavirus epidemic at the same time,”</w:t>
      </w:r>
      <w:r w:rsidRPr="00055C87">
        <w:t xml:space="preserve"> he said. </w:t>
      </w:r>
      <w:r w:rsidRPr="00055C87">
        <w:rPr>
          <w:rStyle w:val="StyleUnderline"/>
        </w:rPr>
        <w:t>Having two simultaneous respiratory outbreaks would put unimaginable strain on the health-care system</w:t>
      </w:r>
      <w:r w:rsidRPr="00055C87">
        <w:t xml:space="preserve">, he said. The first wave of covid-19, the disease caused by the coronavirus, has already killed more than 42,000 people across the country. It has overwhelmed hospitals and revealed gaping shortages in test kits, </w:t>
      </w:r>
      <w:proofErr w:type="gramStart"/>
      <w:r w:rsidRPr="00055C87">
        <w:t>ventilators</w:t>
      </w:r>
      <w:proofErr w:type="gramEnd"/>
      <w:r w:rsidRPr="00055C87">
        <w:t xml:space="preserve"> and protective equipment for health-care workers. In a wide-ranging interview, Redfield said </w:t>
      </w:r>
      <w:r w:rsidRPr="00055C87">
        <w:rPr>
          <w:rStyle w:val="StyleUnderline"/>
        </w:rPr>
        <w:t>federal and state officials need to use the coming months to prepare for what lies ahead</w:t>
      </w:r>
      <w:r w:rsidRPr="00055C87">
        <w:t xml:space="preserve">. As stay-at-home orders are lifted, </w:t>
      </w:r>
      <w:r w:rsidRPr="00055C87">
        <w:rPr>
          <w:rStyle w:val="StyleUnderline"/>
        </w:rPr>
        <w:t>officials</w:t>
      </w:r>
      <w:r w:rsidRPr="00055C87">
        <w:t xml:space="preserve"> need to stress the continued importance of social distancing, he said. They also </w:t>
      </w:r>
      <w:r w:rsidRPr="00055C87">
        <w:rPr>
          <w:rStyle w:val="StyleUnderline"/>
        </w:rPr>
        <w:t>need to massively scale up their ability to identify the infected through</w:t>
      </w:r>
      <w:r w:rsidRPr="00055C87">
        <w:t xml:space="preserve"> </w:t>
      </w:r>
      <w:r w:rsidRPr="00055C87">
        <w:rPr>
          <w:rStyle w:val="StyleUnderline"/>
        </w:rPr>
        <w:t>testing</w:t>
      </w:r>
      <w:r w:rsidRPr="00055C87">
        <w:t xml:space="preserve"> and find everyone they interact with through contact tracing. Doing so prevents new cases from becoming larger outbreaks.</w:t>
      </w:r>
      <w:r>
        <w:rPr>
          <w:rStyle w:val="StyleUnderline"/>
        </w:rPr>
        <w:t xml:space="preserve"> </w:t>
      </w:r>
      <w:r w:rsidRPr="00055C87">
        <w:t xml:space="preserve">Asked about </w:t>
      </w:r>
      <w:proofErr w:type="gramStart"/>
      <w:r w:rsidRPr="00055C87">
        <w:t>protests against</w:t>
      </w:r>
      <w:proofErr w:type="gramEnd"/>
      <w:r w:rsidRPr="00055C87">
        <w:t xml:space="preserve"> stay-at-home orders and calls on states to be “liberated” from restrictions, Redfield said: “It’s not helpful.” The president himself has tweeted encouragements of such protests, urging followers to “LIBERATE MINNESOTA!” and “LIBERATE MICHIGAN!” Redfield said that he, along with other members of the White House coronavirus task force, have emphasized the importance of social distancing “and the enormous impact that it’s had on this outbreak in our nation.”</w:t>
      </w:r>
    </w:p>
    <w:p w14:paraId="048FD884" w14:textId="77777777" w:rsidR="00EB1ABA" w:rsidRDefault="00EB1ABA" w:rsidP="00EB1ABA">
      <w:pPr>
        <w:pStyle w:val="Heading4"/>
      </w:pPr>
      <w:r>
        <w:t xml:space="preserve">Public health officials anticipate second wave in the winter </w:t>
      </w:r>
    </w:p>
    <w:p w14:paraId="1D71F288" w14:textId="77777777" w:rsidR="00EB1ABA" w:rsidRDefault="00EB1ABA" w:rsidP="00EB1ABA">
      <w:r w:rsidRPr="00022F3F">
        <w:rPr>
          <w:rStyle w:val="Style13ptBold"/>
        </w:rPr>
        <w:t>Khazan 4/24,</w:t>
      </w:r>
      <w:r>
        <w:t xml:space="preserve"> (Olga Khazan, </w:t>
      </w:r>
      <w:r w:rsidRPr="00022F3F">
        <w:t xml:space="preserve">staff writer at The Atlantic and the author of </w:t>
      </w:r>
      <w:r w:rsidRPr="00022F3F">
        <w:rPr>
          <w:i/>
          <w:iCs/>
        </w:rPr>
        <w:t>Weird: The Power of Being an Outsider in an Insider World</w:t>
      </w:r>
      <w:r>
        <w:t>,</w:t>
      </w:r>
      <w:r w:rsidRPr="00022F3F">
        <w:t xml:space="preserve"> </w:t>
      </w:r>
      <w:r>
        <w:t>“The Scariest Pandemic Timeline”, The Atlantic, April 24</w:t>
      </w:r>
      <w:r w:rsidRPr="00022F3F">
        <w:rPr>
          <w:vertAlign w:val="superscript"/>
        </w:rPr>
        <w:t>th</w:t>
      </w:r>
      <w:r>
        <w:t xml:space="preserve"> 2020, </w:t>
      </w:r>
      <w:hyperlink r:id="rId54" w:history="1">
        <w:r w:rsidRPr="00B8726D">
          <w:rPr>
            <w:rStyle w:val="Hyperlink"/>
          </w:rPr>
          <w:t>https://www.theatlantic.com/health/archive/2020/04/could-there-be-another-coronavirus-quarantine/610630/</w:t>
        </w:r>
      </w:hyperlink>
      <w:r>
        <w:t xml:space="preserve">) </w:t>
      </w:r>
    </w:p>
    <w:p w14:paraId="7C488128" w14:textId="7CEA2C22" w:rsidR="00EB1ABA" w:rsidRPr="00EB1ABA" w:rsidRDefault="00EB1ABA" w:rsidP="00EB1ABA">
      <w:pPr>
        <w:rPr>
          <w:sz w:val="22"/>
          <w:u w:val="single"/>
        </w:rPr>
      </w:pPr>
      <w:r w:rsidRPr="00022F3F">
        <w:t xml:space="preserve">If you held out a glimmer of hope about life returning to normal this year, that hope may have been thoroughly extinguished this week by the director of the Centers for Disease Control and Prevention, Robert Redfield.“ There’s a possibility that </w:t>
      </w:r>
      <w:r w:rsidRPr="00022F3F">
        <w:rPr>
          <w:rStyle w:val="StyleUnderline"/>
        </w:rPr>
        <w:t>the assault of the virus on our nation next winter will actually be even more difficult than the one we just went through,”</w:t>
      </w:r>
      <w:r w:rsidRPr="00022F3F">
        <w:t xml:space="preserve"> Redfield told The Washington Post on Tuesday. “We’re going to have the flu epidemic and the coronavirus epidemic at the same time.” President Trump later tried to claim that Redfield had been misquoted, but </w:t>
      </w:r>
      <w:r w:rsidRPr="00022F3F">
        <w:rPr>
          <w:rStyle w:val="StyleUnderline"/>
        </w:rPr>
        <w:t>Redfield</w:t>
      </w:r>
      <w:r w:rsidRPr="00022F3F">
        <w:t xml:space="preserve"> clarified that he was quoted accurately. </w:t>
      </w:r>
      <w:proofErr w:type="gramStart"/>
      <w:r w:rsidRPr="00022F3F">
        <w:t>He’s</w:t>
      </w:r>
      <w:proofErr w:type="gramEnd"/>
      <w:r w:rsidRPr="00022F3F">
        <w:t xml:space="preserve"> also far from the only person who</w:t>
      </w:r>
      <w:r w:rsidRPr="00022F3F">
        <w:rPr>
          <w:rStyle w:val="StyleUnderline"/>
        </w:rPr>
        <w:t xml:space="preserve"> believes that the United States is in for a bleak winter. Numerous public-health experts are concerned that COVID-19 might make a comeback </w:t>
      </w:r>
      <w:r w:rsidRPr="00022F3F">
        <w:t>this fall (</w:t>
      </w:r>
      <w:proofErr w:type="gramStart"/>
      <w:r w:rsidRPr="00022F3F">
        <w:t>assuming that</w:t>
      </w:r>
      <w:proofErr w:type="gramEnd"/>
      <w:r w:rsidRPr="00022F3F">
        <w:t xml:space="preserve"> total case numbers even drop to begin with). In combination with the normal, October-through-March flu season, the disease could strain hospital capacity even more than it did this spring, when flu season was petering out</w:t>
      </w:r>
      <w:r w:rsidRPr="00022F3F">
        <w:rPr>
          <w:rStyle w:val="StyleUnderline"/>
        </w:rPr>
        <w:t>. “It’s going to be a very difficult fall and winter this year coming up,” says Ashish Jha, the director of the Harvard Global Health Institute.</w:t>
      </w:r>
    </w:p>
    <w:p w14:paraId="0E95F72E" w14:textId="77777777" w:rsidR="00EB1ABA" w:rsidRDefault="00EB1ABA" w:rsidP="00EB1ABA">
      <w:pPr>
        <w:pStyle w:val="Heading4"/>
      </w:pPr>
      <w:r>
        <w:t>The US is ill-prepared for the second wave due to a lack of PPE now.</w:t>
      </w:r>
    </w:p>
    <w:p w14:paraId="2A385DAE" w14:textId="77777777" w:rsidR="00EB1ABA" w:rsidRPr="000734A7" w:rsidRDefault="00EB1ABA" w:rsidP="00EB1ABA">
      <w:r w:rsidRPr="000734A7">
        <w:rPr>
          <w:rStyle w:val="Style13ptBold"/>
        </w:rPr>
        <w:t>Dai and Tang, 20</w:t>
      </w:r>
      <w:r>
        <w:t xml:space="preserve"> [</w:t>
      </w:r>
      <w:proofErr w:type="spellStart"/>
      <w:r w:rsidRPr="000734A7">
        <w:t>Tinglong</w:t>
      </w:r>
      <w:proofErr w:type="spellEnd"/>
      <w:r w:rsidRPr="000734A7">
        <w:t xml:space="preserve"> Dai is an Associate Professor of Operations Management and Business Analytics at the Johns Hopk</w:t>
      </w:r>
      <w:r>
        <w:t xml:space="preserve">ins Carey Business School </w:t>
      </w:r>
      <w:r w:rsidRPr="000734A7">
        <w:t>with joint faculty appointments at the Johns Hopkins School of Nursing and Institute for Data-Intensive Engineering and Science</w:t>
      </w:r>
      <w:r>
        <w:t xml:space="preserve">, </w:t>
      </w:r>
      <w:r w:rsidRPr="000734A7">
        <w:t>Christopher S. Tang is a University Distinguished Professor and Edward W. Carter chair in business administration at the UCLA Anderson School of Management</w:t>
      </w:r>
      <w:r>
        <w:t>, 6-23-20, “</w:t>
      </w:r>
      <w:r w:rsidRPr="000734A7">
        <w:t>Opinion: The U.S. Medical Supply Chain Isn’t Ready for a Second Wave</w:t>
      </w:r>
      <w:r>
        <w:t xml:space="preserve">”, </w:t>
      </w:r>
      <w:hyperlink r:id="rId55" w:history="1">
        <w:r w:rsidRPr="00460A8A">
          <w:rPr>
            <w:rStyle w:val="Hyperlink"/>
          </w:rPr>
          <w:t>https://www.marketwatch.com/articles/the-u-s-medical-supply-chain-isnt-ready-for-a-second-wave-51592953230</w:t>
        </w:r>
      </w:hyperlink>
      <w:r>
        <w:t>, BP]</w:t>
      </w:r>
    </w:p>
    <w:p w14:paraId="72908379" w14:textId="60CA3641" w:rsidR="00EB1ABA" w:rsidRDefault="00EB1ABA" w:rsidP="00EB1ABA">
      <w:r w:rsidRPr="000734A7">
        <w:rPr>
          <w:rStyle w:val="StyleUnderline"/>
        </w:rPr>
        <w:t>If a second wave of the coronavirus emerges in the United States, the nation’s medical supply chain is not prepared to handle it,</w:t>
      </w:r>
      <w:r w:rsidRPr="000734A7">
        <w:t xml:space="preserve"> says Johns Hopkins Carey Business School Associate Professor </w:t>
      </w:r>
      <w:proofErr w:type="spellStart"/>
      <w:r w:rsidRPr="000734A7">
        <w:t>Tinglong</w:t>
      </w:r>
      <w:proofErr w:type="spellEnd"/>
      <w:r w:rsidRPr="000734A7">
        <w:t xml:space="preserve"> Dai in an op-ed that he co-authored for the business publication Barron’s. The June 23 op-ed notes evidence of a resurgence in the growing number of reported coronavirus cases in southeastern and southwestern states. While some debate whether this amounts to a second wave of COVID-19, “</w:t>
      </w:r>
      <w:r w:rsidRPr="000734A7">
        <w:rPr>
          <w:rStyle w:val="StyleUnderline"/>
        </w:rPr>
        <w:t>one thing is clear: The U.S. health care system is still struggling,”</w:t>
      </w:r>
      <w:r w:rsidRPr="000734A7">
        <w:t xml:space="preserve"> says Dai and co-writer Christopher Tang, a University Distinguished Professor and Edward W. Carter chair in business administration at the UCLA Anderson School of Management. Dai, a Carey faculty member since 2013, is an expert in operations management and business analytics. His research interests include health care, marketing-operations interfaces, and human-AI interaction. </w:t>
      </w:r>
      <w:r w:rsidRPr="000734A7">
        <w:rPr>
          <w:rStyle w:val="StyleUnderline"/>
        </w:rPr>
        <w:t xml:space="preserve">The lack of solid preparation for the pandemic “resulted in prolonged shortages of [personal protective equipment], </w:t>
      </w:r>
      <w:r w:rsidRPr="000734A7">
        <w:t>especially N95 masks</w:t>
      </w:r>
      <w:r w:rsidRPr="000734A7">
        <w:rPr>
          <w:rStyle w:val="StyleUnderline"/>
        </w:rPr>
        <w:t>, which have been linked to over 300 deaths and 60,000 infections among U.S. health care workers as well as nearly 120,000 COVID-19 deaths across the country as of this writing</w:t>
      </w:r>
      <w:r w:rsidRPr="000734A7">
        <w:t>,” Dai and Tang write. “</w:t>
      </w:r>
      <w:r w:rsidRPr="000734A7">
        <w:rPr>
          <w:rStyle w:val="StyleUnderline"/>
        </w:rPr>
        <w:t xml:space="preserve">Will the U.S. health care system have enough critical medical supplies to tame the first wave and prepare for the next pandemic (or the next wave of a pandemic)?” </w:t>
      </w:r>
      <w:r w:rsidRPr="000734A7">
        <w:t>they ask. “</w:t>
      </w:r>
      <w:r w:rsidRPr="000734A7">
        <w:rPr>
          <w:rStyle w:val="StyleUnderline"/>
        </w:rPr>
        <w:t>The answer is sadly no … “</w:t>
      </w:r>
      <w:r>
        <w:rPr>
          <w:rStyle w:val="StyleUnderline"/>
        </w:rPr>
        <w:t xml:space="preserve"> </w:t>
      </w:r>
      <w:r w:rsidRPr="000734A7">
        <w:t>Dai and Tang conclude their op-ed with a note of hope: A successful response to a second wave will depend on “creating better visibility at the provider level, while … improving supply chain transparency through information exchange among providers.”</w:t>
      </w:r>
    </w:p>
    <w:p w14:paraId="2D10BFD4" w14:textId="77777777" w:rsidR="00EB1ABA" w:rsidRDefault="00EB1ABA" w:rsidP="00EB1ABA">
      <w:pPr>
        <w:pStyle w:val="Heading4"/>
      </w:pPr>
      <w:r>
        <w:t xml:space="preserve">A second wave is inevitable later in the year – preparedness with PPE is key. </w:t>
      </w:r>
    </w:p>
    <w:p w14:paraId="769C000E" w14:textId="77777777" w:rsidR="00EB1ABA" w:rsidRPr="001B36F5" w:rsidRDefault="00EB1ABA" w:rsidP="00EB1ABA">
      <w:r w:rsidRPr="00FC33AD">
        <w:rPr>
          <w:rStyle w:val="Style13ptBold"/>
        </w:rPr>
        <w:t>Grey, 20</w:t>
      </w:r>
      <w:r w:rsidRPr="001C718A">
        <w:t xml:space="preserve"> [Heather, reporter for National Trust Magazine</w:t>
      </w:r>
      <w:r>
        <w:t xml:space="preserve"> and</w:t>
      </w:r>
      <w:r w:rsidRPr="001C718A">
        <w:t> Healthline</w:t>
      </w:r>
      <w:r>
        <w:t>, 5-20-20, “</w:t>
      </w:r>
      <w:r w:rsidRPr="001C718A">
        <w:t>What a Second Wave of Coronavirus in the Fall Could Look Like</w:t>
      </w:r>
      <w:r>
        <w:t xml:space="preserve">”, </w:t>
      </w:r>
      <w:hyperlink r:id="rId56" w:history="1">
        <w:r w:rsidRPr="00460A8A">
          <w:rPr>
            <w:rStyle w:val="Hyperlink"/>
          </w:rPr>
          <w:t>https://www.healthline.com/health-news/what-a-covid-19-wave-in-the-fall-could-look-like</w:t>
        </w:r>
      </w:hyperlink>
      <w:r>
        <w:t>, BP]</w:t>
      </w:r>
    </w:p>
    <w:p w14:paraId="59BB0355" w14:textId="77777777" w:rsidR="00EB1ABA" w:rsidRDefault="00EB1ABA" w:rsidP="00EB1ABA">
      <w:r w:rsidRPr="00ED4FD4">
        <w:rPr>
          <w:rStyle w:val="StyleUnderline"/>
        </w:rPr>
        <w:t>As temperatures and humidity levels rise, there are hopes that infection rates of the new coronavirus may drop in the spring and summer — following a similar seasonal pattern as the flu and common cold.</w:t>
      </w:r>
      <w:r>
        <w:rPr>
          <w:rStyle w:val="StyleUnderline"/>
        </w:rPr>
        <w:t xml:space="preserve"> </w:t>
      </w:r>
      <w:r w:rsidRPr="001B36F5">
        <w:t xml:space="preserve">However, experts are warning that the virus will continue to pose a public health threat throughout the spring and summer. Even </w:t>
      </w:r>
      <w:r w:rsidRPr="001B36F5">
        <w:rPr>
          <w:rStyle w:val="StyleUnderline"/>
        </w:rPr>
        <w:t xml:space="preserve">if we do see a drop in infection rates, history suggests the pandemic may surge again </w:t>
      </w:r>
      <w:proofErr w:type="gramStart"/>
      <w:r w:rsidRPr="001B36F5">
        <w:rPr>
          <w:rStyle w:val="StyleUnderline"/>
        </w:rPr>
        <w:t>later on</w:t>
      </w:r>
      <w:proofErr w:type="gramEnd"/>
      <w:r w:rsidRPr="001B36F5">
        <w:rPr>
          <w:rStyle w:val="StyleUnderline"/>
        </w:rPr>
        <w:t>.</w:t>
      </w:r>
      <w:r>
        <w:rPr>
          <w:rStyle w:val="StyleUnderline"/>
        </w:rPr>
        <w:t xml:space="preserve"> </w:t>
      </w:r>
      <w:r w:rsidRPr="001B36F5">
        <w:t xml:space="preserve">Dr. Robert </w:t>
      </w:r>
      <w:proofErr w:type="spellStart"/>
      <w:r w:rsidRPr="001B36F5">
        <w:t>Glatter</w:t>
      </w:r>
      <w:proofErr w:type="spellEnd"/>
      <w:r w:rsidRPr="001B36F5">
        <w:t xml:space="preserve">, an emergency physician at Lenox Hill Hospital in New York City, told Healthline that he </w:t>
      </w:r>
      <w:r w:rsidRPr="001B36F5">
        <w:rPr>
          <w:rStyle w:val="StyleUnderline"/>
        </w:rPr>
        <w:t>expects a second wave of infections to hit in the fall.</w:t>
      </w:r>
      <w:r>
        <w:rPr>
          <w:rStyle w:val="StyleUnderline"/>
        </w:rPr>
        <w:t xml:space="preserve"> </w:t>
      </w:r>
      <w:r w:rsidRPr="001B36F5">
        <w:rPr>
          <w:rStyle w:val="StyleUnderline"/>
        </w:rPr>
        <w:t>If</w:t>
      </w:r>
      <w:r w:rsidRPr="001B36F5">
        <w:t xml:space="preserve"> </w:t>
      </w:r>
      <w:r w:rsidRPr="001B36F5">
        <w:rPr>
          <w:rStyle w:val="StyleUnderline"/>
        </w:rPr>
        <w:t>that second wave arrives as he expects, it will coincide with flu season. That means there may be a lot of people who become sick in the fall and winter, compounding the pressure on the healthcare system.</w:t>
      </w:r>
      <w:r>
        <w:rPr>
          <w:rStyle w:val="StyleUnderline"/>
        </w:rPr>
        <w:t xml:space="preserve"> </w:t>
      </w:r>
      <w:r w:rsidRPr="001B36F5">
        <w:rPr>
          <w:rStyle w:val="StyleUnderline"/>
        </w:rPr>
        <w:t>“It will likely be worse than the initial wave we experienced this spring</w:t>
      </w:r>
      <w:r w:rsidRPr="001B36F5">
        <w:t xml:space="preserve">,” </w:t>
      </w:r>
      <w:proofErr w:type="spellStart"/>
      <w:r w:rsidRPr="001B36F5">
        <w:t>Glatter</w:t>
      </w:r>
      <w:proofErr w:type="spellEnd"/>
      <w:r w:rsidRPr="001B36F5">
        <w:t xml:space="preserve"> predicted. “</w:t>
      </w:r>
      <w:r w:rsidRPr="001B36F5">
        <w:rPr>
          <w:rStyle w:val="StyleUnderline"/>
        </w:rPr>
        <w:t>Combined with influenza, the intensity of both viruses combined could make our initial COVID-19 look benign.”</w:t>
      </w:r>
      <w:r>
        <w:rPr>
          <w:rStyle w:val="StyleUnderline"/>
        </w:rPr>
        <w:t xml:space="preserve"> </w:t>
      </w:r>
      <w:r w:rsidRPr="001B36F5">
        <w:t xml:space="preserve">Educated guesses about the future Scientists are just beginning to understand SARS-CoV-2, the new strain of coronavirus </w:t>
      </w:r>
      <w:proofErr w:type="gramStart"/>
      <w:r w:rsidRPr="001B36F5">
        <w:t>that’s</w:t>
      </w:r>
      <w:proofErr w:type="gramEnd"/>
      <w:r w:rsidRPr="001B36F5">
        <w:t xml:space="preserve"> responsible for COVID-19. A lot of questions remain about the virus’s transmission dynamics, which make it difficult to predict how the virus will behave. “Any projection is really more of a guess, going from pandemic experience in the past,” Dr. Eric </w:t>
      </w:r>
      <w:proofErr w:type="spellStart"/>
      <w:r w:rsidRPr="001B36F5">
        <w:t>Cioe</w:t>
      </w:r>
      <w:proofErr w:type="spellEnd"/>
      <w:r w:rsidRPr="001B36F5">
        <w:t xml:space="preserve">-Pena, an emergency physician and director of global health at Northwell Health in New Hyde Park, New York, told Healthline. “The big reason why I think a lot of people talk about two peaks — one being in the fall, one being in the spring — is that traditionally, that’s what happened with influenza,” he continued. When the 1918 flu </w:t>
      </w:r>
      <w:proofErr w:type="spellStart"/>
      <w:r w:rsidRPr="001B36F5">
        <w:t>pandemicTrusted</w:t>
      </w:r>
      <w:proofErr w:type="spellEnd"/>
      <w:r w:rsidRPr="001B36F5">
        <w:t xml:space="preserve"> Source hit the United States, the first wave of infections occurred in March. A second and more lethal wave followed in October, when most of the deaths from the disease occurred. Many respiratory viruses follow similar patterns, with infection rates peaking in the fall and winter. Those seasonal viruses include some but not all strains of coronavirus. Clues from other coronaviruses SARS-CoV-2 is related to other strains of coronavirus, including several viruses that cause the common cold and viruses that caused outbreaks of severe acute respiratory syndrome (SARS) in 2002 and Middle Eastern respiratory syndrome (MERS) in 2012. The coronavirus strains that cause the common cold are transmitted more readily at colder temperatures and lower humidity levels than in warm, dry conditions. As a result, they cause more illness in the fall and winter than the spring or summer. On the other hand, the coronavirus strains that caused </w:t>
      </w:r>
      <w:proofErr w:type="spellStart"/>
      <w:r w:rsidRPr="001B36F5">
        <w:t>outbreaksTrusted</w:t>
      </w:r>
      <w:proofErr w:type="spellEnd"/>
      <w:r w:rsidRPr="001B36F5">
        <w:t xml:space="preserve"> Source of SARS in 2002 and MERS in 2012 </w:t>
      </w:r>
      <w:proofErr w:type="gramStart"/>
      <w:r w:rsidRPr="001B36F5">
        <w:t>don’t</w:t>
      </w:r>
      <w:proofErr w:type="gramEnd"/>
      <w:r w:rsidRPr="001B36F5">
        <w:t xml:space="preserve"> appear to follow the same seasonal patterns. This variability makes it hard to know how SARS-CoV-2 will behave. “We’ve seen coronaviruses act in very different ways,” </w:t>
      </w:r>
      <w:proofErr w:type="spellStart"/>
      <w:r w:rsidRPr="001B36F5">
        <w:t>Cioe</w:t>
      </w:r>
      <w:proofErr w:type="spellEnd"/>
      <w:r w:rsidRPr="001B36F5">
        <w:t xml:space="preserve">-Pena said. “Some of them are very seasonal, some of them are not,” he continued, “so we don’t know what the pattern is going to be with this one.” Lessons from the Southern Hemisphere Although </w:t>
      </w:r>
      <w:proofErr w:type="gramStart"/>
      <w:r w:rsidRPr="001B36F5">
        <w:t>it’s</w:t>
      </w:r>
      <w:proofErr w:type="gramEnd"/>
      <w:r w:rsidRPr="001B36F5">
        <w:t xml:space="preserve"> possible that SARS-CoV-2 infections may ebb in the spring and summer, evidence from the Southern Hemisphere suggests the virus is readily transmissible in warm weather. “There’s a lot of discussion right now about how the virus will do with heat and humidity — but we’ve seen some evidence in the Southern Hemisphere that it’s replicating just fine at the equator and below the equator,” </w:t>
      </w:r>
      <w:proofErr w:type="spellStart"/>
      <w:r w:rsidRPr="001B36F5">
        <w:t>Cioe</w:t>
      </w:r>
      <w:proofErr w:type="spellEnd"/>
      <w:r w:rsidRPr="001B36F5">
        <w:t xml:space="preserve">-Pena said. Experts north of the equator are watching southern countries closely to learn how seasonal shifts may affect the spread of the virus here. The unfolding dynamics of the pandemic in southern countries may also shed light on how COVID-19 and influenza will interact in the fall. “We can learn many valuable lessons from the behavior of influenza with COVID-19 from our colleagues in the Southern Hemisphere, as they experience both of these entities with their winter approaching,” </w:t>
      </w:r>
      <w:proofErr w:type="spellStart"/>
      <w:r w:rsidRPr="001B36F5">
        <w:t>Glatter</w:t>
      </w:r>
      <w:proofErr w:type="spellEnd"/>
      <w:r w:rsidRPr="001B36F5">
        <w:t xml:space="preserve"> said. Questions about immunity </w:t>
      </w:r>
      <w:proofErr w:type="gramStart"/>
      <w:r w:rsidRPr="001B36F5">
        <w:t>The</w:t>
      </w:r>
      <w:proofErr w:type="gramEnd"/>
      <w:r w:rsidRPr="001B36F5">
        <w:t xml:space="preserve"> body’s immune response to SARS-CoV-2 will also influence how the pandemic affects Americans in coming months. Early studies have found that people who contract the new coronavirus begin to develop antibodies against it within about 12 days. However, questions remain about the strength and durability of that immune response. “There’s two questions,” </w:t>
      </w:r>
      <w:proofErr w:type="spellStart"/>
      <w:r w:rsidRPr="001B36F5">
        <w:t>Cioe</w:t>
      </w:r>
      <w:proofErr w:type="spellEnd"/>
      <w:r w:rsidRPr="001B36F5">
        <w:t xml:space="preserve">-Pena said. “Number one, are those antibodies effective in preventing another infection?” “And the second question,” he continued, “is how long do those antibodies last?” If the body’s immune response to the virus is strong and durable enough, a person may only be able to contract it once. As a result, infection rates may fall as more people become immune to the disease after contracting the virus. If the body’s immune response </w:t>
      </w:r>
      <w:proofErr w:type="gramStart"/>
      <w:r w:rsidRPr="001B36F5">
        <w:t>isn’t</w:t>
      </w:r>
      <w:proofErr w:type="gramEnd"/>
      <w:r w:rsidRPr="001B36F5">
        <w:t xml:space="preserve"> strong or durable enough, a person who’s already had an infection will be able to get it again. This may contribute to high rates of infection in the fall and winter. Preparing for what may come </w:t>
      </w:r>
      <w:proofErr w:type="gramStart"/>
      <w:r w:rsidRPr="001B36F5">
        <w:rPr>
          <w:rStyle w:val="StyleUnderline"/>
        </w:rPr>
        <w:t>To</w:t>
      </w:r>
      <w:proofErr w:type="gramEnd"/>
      <w:r w:rsidRPr="001B36F5">
        <w:rPr>
          <w:rStyle w:val="StyleUnderline"/>
        </w:rPr>
        <w:t xml:space="preserve"> prepare for a potential second wave of infections in the fall, </w:t>
      </w:r>
      <w:proofErr w:type="spellStart"/>
      <w:r w:rsidRPr="001B36F5">
        <w:rPr>
          <w:rStyle w:val="StyleUnderline"/>
        </w:rPr>
        <w:t>Glatter</w:t>
      </w:r>
      <w:proofErr w:type="spellEnd"/>
      <w:r w:rsidRPr="001B36F5">
        <w:rPr>
          <w:rStyle w:val="StyleUnderline"/>
        </w:rPr>
        <w:t xml:space="preserve"> emphasizes the importance of increasing healthcare capacity.</w:t>
      </w:r>
      <w:r>
        <w:rPr>
          <w:rStyle w:val="StyleUnderline"/>
        </w:rPr>
        <w:t xml:space="preserve"> </w:t>
      </w:r>
      <w:r w:rsidRPr="001B36F5">
        <w:t>“</w:t>
      </w:r>
      <w:r w:rsidRPr="001B36F5">
        <w:rPr>
          <w:rStyle w:val="StyleUnderline"/>
        </w:rPr>
        <w:t>We need to continue to prepare our hospitals for this reality, ramping up efforts to secure [personal protective equipment],</w:t>
      </w:r>
      <w:r w:rsidRPr="001B36F5">
        <w:t xml:space="preserve"> and making sure we have adequate staffing and [intensive care unit] capability,” he said. “A vaccine cannot arrive soon enough,” </w:t>
      </w:r>
      <w:proofErr w:type="spellStart"/>
      <w:r w:rsidRPr="001B36F5">
        <w:t>Glatter</w:t>
      </w:r>
      <w:proofErr w:type="spellEnd"/>
      <w:r w:rsidRPr="001B36F5">
        <w:t xml:space="preserve"> added. In the meantime, </w:t>
      </w:r>
      <w:proofErr w:type="spellStart"/>
      <w:r w:rsidRPr="001B36F5">
        <w:t>Cioe</w:t>
      </w:r>
      <w:proofErr w:type="spellEnd"/>
      <w:r w:rsidRPr="001B36F5">
        <w:t xml:space="preserve">-Pena encourages people to strike a safe balance between enjoying the warm weather while continuing to practice physical distancing. He </w:t>
      </w:r>
      <w:proofErr w:type="gramStart"/>
      <w:r w:rsidRPr="001B36F5">
        <w:t>doesn’t</w:t>
      </w:r>
      <w:proofErr w:type="gramEnd"/>
      <w:r w:rsidRPr="001B36F5">
        <w:t xml:space="preserve"> think it’s a good idea to gather in large groups to play games of soccer, for example. But he does think we should take advantage of the nice weather to build up our mental health reserves for a tough fall. “We have to maintain our social distancing to keep the virus at bay,” he said, “but I also think that we need to take a little bit of a mental health break, go outside, enjoy the weather, and enjoy being outdoors.”</w:t>
      </w:r>
    </w:p>
    <w:p w14:paraId="767BC398" w14:textId="77777777" w:rsidR="00EB1ABA" w:rsidRDefault="00EB1ABA" w:rsidP="00EB1ABA"/>
    <w:p w14:paraId="050B97C2" w14:textId="77777777" w:rsidR="00EB1ABA" w:rsidRDefault="00EB1ABA" w:rsidP="00EB1ABA">
      <w:pPr>
        <w:pStyle w:val="Heading4"/>
      </w:pPr>
      <w:r>
        <w:t>The next wave will be much harder to manage unless preparedness measures are taken now.</w:t>
      </w:r>
    </w:p>
    <w:p w14:paraId="28C99291" w14:textId="77777777" w:rsidR="00EB1ABA" w:rsidRPr="00FC33AD" w:rsidRDefault="00EB1ABA" w:rsidP="00EB1ABA">
      <w:proofErr w:type="spellStart"/>
      <w:r w:rsidRPr="00FC33AD">
        <w:rPr>
          <w:rStyle w:val="Style13ptBold"/>
        </w:rPr>
        <w:t>Specktor</w:t>
      </w:r>
      <w:proofErr w:type="spellEnd"/>
      <w:r w:rsidRPr="00FC33AD">
        <w:rPr>
          <w:rStyle w:val="Style13ptBold"/>
        </w:rPr>
        <w:t>, 20</w:t>
      </w:r>
      <w:r>
        <w:t xml:space="preserve"> {Brandon, senior writer for Live Science</w:t>
      </w:r>
      <w:r w:rsidRPr="00FC33AD">
        <w:t xml:space="preserve"> and previously for Reader's Digest</w:t>
      </w:r>
      <w:r>
        <w:t>, 4-23-20, “</w:t>
      </w:r>
      <w:r w:rsidRPr="00FC33AD">
        <w:t>Flu and coronavirus will launch dual 'assault' on America next winter if we don't prepare now, CDC chief warns</w:t>
      </w:r>
      <w:r>
        <w:t xml:space="preserve">”, </w:t>
      </w:r>
      <w:hyperlink r:id="rId57" w:history="1">
        <w:r w:rsidRPr="00460A8A">
          <w:rPr>
            <w:rStyle w:val="Hyperlink"/>
          </w:rPr>
          <w:t>https://www.livescience.com/covid-19-second-wave-flu-season.html</w:t>
        </w:r>
      </w:hyperlink>
      <w:r>
        <w:t>, BP]</w:t>
      </w:r>
    </w:p>
    <w:p w14:paraId="58089B24" w14:textId="77777777" w:rsidR="00EB1ABA" w:rsidRDefault="00EB1ABA" w:rsidP="00EB1ABA">
      <w:pPr>
        <w:rPr>
          <w:rStyle w:val="StyleUnderline"/>
        </w:rPr>
      </w:pPr>
      <w:r w:rsidRPr="00291C92">
        <w:rPr>
          <w:rStyle w:val="StyleUnderline"/>
        </w:rPr>
        <w:t xml:space="preserve">A resurgence of COVID-19 next winter could hit the United States health care system even harder than the original outbreak has, </w:t>
      </w:r>
      <w:r w:rsidRPr="00FC33AD">
        <w:t xml:space="preserve">the director of the Centers for Disease Control and Prevention (CDC) has warned. </w:t>
      </w:r>
      <w:r w:rsidRPr="00291C92">
        <w:rPr>
          <w:rStyle w:val="StyleUnderline"/>
        </w:rPr>
        <w:t xml:space="preserve">If the virus has a second wave that coincides with the start of flu season </w:t>
      </w:r>
      <w:r w:rsidRPr="00FC33AD">
        <w:t xml:space="preserve">— which is responsible for thousands of American deaths per year — </w:t>
      </w:r>
      <w:r w:rsidRPr="00291C92">
        <w:rPr>
          <w:rStyle w:val="StyleUnderline"/>
        </w:rPr>
        <w:t>then the nation's health care system will likely be even more overwhelmed and under-supplied than it has been during the current outbreak of coronavirus in the U.S.</w:t>
      </w:r>
      <w:r w:rsidRPr="00FC33AD">
        <w:t>, CDC Director Robert Redfield told The Washington Post on Tuesday (April 21). "</w:t>
      </w:r>
      <w:r w:rsidRPr="00291C92">
        <w:rPr>
          <w:rStyle w:val="StyleUnderline"/>
        </w:rPr>
        <w:t>There's a possibility that the assault of the virus on our nation next winter will actually be even more difficult than the one we just went through,"</w:t>
      </w:r>
      <w:r w:rsidRPr="00FC33AD">
        <w:t xml:space="preserve"> Redfield said. "We're going to have the flu epidemic and the coronavirus epidemic at the same time." </w:t>
      </w:r>
      <w:r w:rsidRPr="00291C92">
        <w:rPr>
          <w:rStyle w:val="StyleUnderline"/>
        </w:rPr>
        <w:t>The first wave of COVID-19,</w:t>
      </w:r>
      <w:r w:rsidRPr="00FC33AD">
        <w:t xml:space="preserve"> the disease caused by the novel coronavirus, SARS-CoV-2, </w:t>
      </w:r>
      <w:r w:rsidRPr="00291C92">
        <w:rPr>
          <w:rStyle w:val="StyleUnderline"/>
        </w:rPr>
        <w:t>has already killed nearly 46,000 people across the country</w:t>
      </w:r>
      <w:r w:rsidRPr="00FC33AD">
        <w:t xml:space="preserve"> since the first known U.S. case was reported in January. </w:t>
      </w:r>
      <w:r w:rsidRPr="00291C92">
        <w:rPr>
          <w:rStyle w:val="StyleUnderline"/>
        </w:rPr>
        <w:t>The outbreak has overwhelmed hospitals and exposed huge shortages of test kits and personal protective equipment like masks and gowns for health care workers.</w:t>
      </w:r>
      <w:r>
        <w:rPr>
          <w:rStyle w:val="StyleUnderline"/>
        </w:rPr>
        <w:t xml:space="preserve"> </w:t>
      </w:r>
      <w:r w:rsidRPr="00291C92">
        <w:rPr>
          <w:rStyle w:val="StyleUnderline"/>
        </w:rPr>
        <w:t>Fortunately</w:t>
      </w:r>
      <w:r w:rsidRPr="00FC33AD">
        <w:t xml:space="preserve">, Redfield </w:t>
      </w:r>
      <w:r w:rsidRPr="00291C92">
        <w:rPr>
          <w:rStyle w:val="StyleUnderline"/>
        </w:rPr>
        <w:t>said, the epidemic arrived toward the end of flu season</w:t>
      </w:r>
      <w:r w:rsidRPr="00FC33AD">
        <w:t xml:space="preserve">, </w:t>
      </w:r>
      <w:r w:rsidRPr="00291C92">
        <w:rPr>
          <w:rStyle w:val="StyleUnderline"/>
        </w:rPr>
        <w:t xml:space="preserve">which usually peaks between December and February, and creates an annual strain on the U.S. health care system. </w:t>
      </w:r>
      <w:r w:rsidRPr="00FC33AD">
        <w:t xml:space="preserve">According to official CDC estimates, the flu killed nearly 32,000 Americans in the 2018-2019 season and resulted in half a million hospitalizations. </w:t>
      </w:r>
      <w:r w:rsidRPr="00FC33AD">
        <w:rPr>
          <w:rStyle w:val="StyleUnderline"/>
        </w:rPr>
        <w:t>If flu season had peaked at the same time as the COVID-19 outbreak, "it could have been really, really, really, really difficult in terms of health [care] capacity,</w:t>
      </w:r>
      <w:r w:rsidRPr="00FC33AD">
        <w:t xml:space="preserve">" Redfield said. </w:t>
      </w:r>
      <w:r w:rsidRPr="00FC33AD">
        <w:rPr>
          <w:rStyle w:val="StyleUnderline"/>
        </w:rPr>
        <w:t>That may well be the case this winter</w:t>
      </w:r>
      <w:r w:rsidRPr="00FC33AD">
        <w:t xml:space="preserve">, he cautioned, if a second wave of coronavirus hits near the beginning of flu season. </w:t>
      </w:r>
      <w:r w:rsidRPr="00FC33AD">
        <w:rPr>
          <w:rStyle w:val="StyleUnderline"/>
        </w:rPr>
        <w:t xml:space="preserve">Because a widely available coronavirus vaccine is likely still 12 to 18 months away, preventing a deadly double-outbreak of respiratory viruses from ravaging the country will depend on </w:t>
      </w:r>
      <w:r w:rsidRPr="00FC33AD">
        <w:t>a combination of</w:t>
      </w:r>
      <w:r w:rsidRPr="00FC33AD">
        <w:rPr>
          <w:rStyle w:val="StyleUnderline"/>
        </w:rPr>
        <w:t xml:space="preserve"> other actions</w:t>
      </w:r>
      <w:r w:rsidRPr="00FC33AD">
        <w:t xml:space="preserve">. First, Redfield said, state and federal officials must continue to push for social distancing this summer as more businesses and public spaces reopen. Social distancing has had an "enormous impact … on this outbreak in our nation" since the pandemic began, Redfield said, and that will hold true until coronavirus vaccines are widely accessible. Second, </w:t>
      </w:r>
      <w:r w:rsidRPr="00706FBA">
        <w:rPr>
          <w:rStyle w:val="StyleUnderline"/>
        </w:rPr>
        <w:t>the country needs to massively scale up testing</w:t>
      </w:r>
      <w:r w:rsidRPr="00FC33AD">
        <w:t xml:space="preserve"> and contact tracing (individuals exposed to infected people) </w:t>
      </w:r>
      <w:r w:rsidRPr="00706FBA">
        <w:rPr>
          <w:rStyle w:val="StyleUnderline"/>
        </w:rPr>
        <w:t>so that new COVID-19 cases can be identified before they become larger outbreaks</w:t>
      </w:r>
      <w:r w:rsidRPr="00FC33AD">
        <w:t xml:space="preserve">. And finally, Redfield said, U.S. health officials must spend the summer months persuading citizens about the importance of getting flu shots in the fall, </w:t>
      </w:r>
      <w:proofErr w:type="gramStart"/>
      <w:r w:rsidRPr="00FC33AD">
        <w:t>in order to</w:t>
      </w:r>
      <w:proofErr w:type="gramEnd"/>
      <w:r w:rsidRPr="00FC33AD">
        <w:t xml:space="preserve"> minimize the number of flu-related hospitalizations. As Redfield puts it, getting a flu vaccination this year "may allow there to be a hospital bed available for your mother or grandmother that may get coronavirus." Updated April 22 at 8:00 p.m. ET: During the President's daily coronavirus briefing, director Redfield clarified his comments to the Post, saying: "I think it's really important to emphasize what I didn't say. I </w:t>
      </w:r>
      <w:proofErr w:type="gramStart"/>
      <w:r w:rsidRPr="00FC33AD">
        <w:t>didn't</w:t>
      </w:r>
      <w:proofErr w:type="gramEnd"/>
      <w:r w:rsidRPr="00FC33AD">
        <w:t xml:space="preserve"> say [the next wave of COVID-19] was going to be worse. I said it was going to be more </w:t>
      </w:r>
      <w:proofErr w:type="spellStart"/>
      <w:r w:rsidRPr="00FC33AD">
        <w:t>more</w:t>
      </w:r>
      <w:proofErr w:type="spellEnd"/>
      <w:r w:rsidRPr="00FC33AD">
        <w:t xml:space="preserve"> difficult and potentially complicated because </w:t>
      </w:r>
      <w:proofErr w:type="gramStart"/>
      <w:r w:rsidRPr="00FC33AD">
        <w:t>we'll</w:t>
      </w:r>
      <w:proofErr w:type="gramEnd"/>
      <w:r w:rsidRPr="00FC33AD">
        <w:t xml:space="preserve"> have flu and coronavirus circulating at the same time. I want to emphasize </w:t>
      </w:r>
      <w:r w:rsidRPr="00FC33AD">
        <w:rPr>
          <w:rStyle w:val="StyleUnderline"/>
        </w:rPr>
        <w:t>we continue to build the nation's public health infrastructure to ensure that we have the capacity to stay in the containment mode."</w:t>
      </w:r>
    </w:p>
    <w:p w14:paraId="5D34A571" w14:textId="77777777" w:rsidR="00EB1ABA" w:rsidRPr="009F5CC3" w:rsidRDefault="00EB1ABA" w:rsidP="00EB1ABA"/>
    <w:p w14:paraId="47BBD96F" w14:textId="77777777" w:rsidR="00EB1ABA" w:rsidRDefault="00EB1ABA" w:rsidP="00EB1ABA">
      <w:pPr>
        <w:pStyle w:val="Heading4"/>
      </w:pPr>
      <w:r w:rsidRPr="009F5CC3">
        <w:t xml:space="preserve">A </w:t>
      </w:r>
      <w:r>
        <w:t>vaccine is not in the books anytime soon – PPE is key to lessen the effects of the second wave</w:t>
      </w:r>
    </w:p>
    <w:p w14:paraId="0C915B0F" w14:textId="77777777" w:rsidR="00EB1ABA" w:rsidRPr="00F80F69" w:rsidRDefault="00EB1ABA" w:rsidP="00EB1ABA">
      <w:r w:rsidRPr="00F80F69">
        <w:rPr>
          <w:rStyle w:val="Style13ptBold"/>
        </w:rPr>
        <w:t>Chavez, 20</w:t>
      </w:r>
      <w:r w:rsidRPr="00F80F69">
        <w:t xml:space="preserve"> [Nicole, writer for CNN Digital, 5-2-20, “Another wave of coronavirus will likely hit the US in the fall. Here's why and what we can do to stop it”, </w:t>
      </w:r>
      <w:hyperlink r:id="rId58" w:history="1">
        <w:r w:rsidRPr="00F80F69">
          <w:t>https://www.cnn.com/2020/05/02/health/coronavirus-second-wave-fall-season/index.html</w:t>
        </w:r>
      </w:hyperlink>
      <w:r w:rsidRPr="00F80F69">
        <w:t xml:space="preserve">, BP] </w:t>
      </w:r>
    </w:p>
    <w:p w14:paraId="3F5EF8DC" w14:textId="77777777" w:rsidR="00EB1ABA" w:rsidRDefault="00EB1ABA" w:rsidP="00EB1ABA">
      <w:r w:rsidRPr="009F5CC3">
        <w:t xml:space="preserve">(CNN </w:t>
      </w:r>
      <w:proofErr w:type="gramStart"/>
      <w:r w:rsidRPr="00FC33AD">
        <w:rPr>
          <w:rStyle w:val="StyleUnderline"/>
        </w:rPr>
        <w:t>The</w:t>
      </w:r>
      <w:proofErr w:type="gramEnd"/>
      <w:r w:rsidRPr="00FC33AD">
        <w:rPr>
          <w:rStyle w:val="StyleUnderline"/>
        </w:rPr>
        <w:t xml:space="preserve"> coronavirus pandemic may have slowed down in many parts of the country because of social distancing efforts but don't plan your parties, vacations or trips to the office just yet.</w:t>
      </w:r>
      <w:r w:rsidRPr="009F5CC3">
        <w:t xml:space="preserve"> Experts say </w:t>
      </w:r>
      <w:r w:rsidRPr="00FC33AD">
        <w:rPr>
          <w:rStyle w:val="StyleUnderline"/>
        </w:rPr>
        <w:t xml:space="preserve">the virus </w:t>
      </w:r>
      <w:proofErr w:type="gramStart"/>
      <w:r w:rsidRPr="00FC33AD">
        <w:rPr>
          <w:rStyle w:val="StyleUnderline"/>
        </w:rPr>
        <w:t>won't</w:t>
      </w:r>
      <w:proofErr w:type="gramEnd"/>
      <w:r w:rsidRPr="00FC33AD">
        <w:rPr>
          <w:rStyle w:val="StyleUnderline"/>
        </w:rPr>
        <w:t xml:space="preserve"> be a thing of the past any time soon.</w:t>
      </w:r>
      <w:r>
        <w:rPr>
          <w:rStyle w:val="StyleUnderline"/>
        </w:rPr>
        <w:t xml:space="preserve"> </w:t>
      </w:r>
      <w:r w:rsidRPr="00FC33AD">
        <w:rPr>
          <w:rStyle w:val="StyleUnderline"/>
        </w:rPr>
        <w:t>A second round of Covid-19 cases is "inevitable" come fall</w:t>
      </w:r>
      <w:r w:rsidRPr="009F5CC3">
        <w:t xml:space="preserve">, the nation's top infectious disease doctor said, </w:t>
      </w:r>
      <w:r w:rsidRPr="00FC33AD">
        <w:rPr>
          <w:rStyle w:val="StyleUnderline"/>
        </w:rPr>
        <w:t>as people increasingly try to resume regular life and more states ease or lift their stay-at-home orders.</w:t>
      </w:r>
      <w:r>
        <w:rPr>
          <w:rStyle w:val="StyleUnderline"/>
        </w:rPr>
        <w:t xml:space="preserve"> </w:t>
      </w:r>
      <w:r w:rsidRPr="009F5CC3">
        <w:t>"</w:t>
      </w:r>
      <w:r w:rsidRPr="00FC33AD">
        <w:rPr>
          <w:rStyle w:val="StyleUnderline"/>
        </w:rPr>
        <w:t>I'm almost certain it will come back, because the virus is so transmissible and it's globally spread</w:t>
      </w:r>
      <w:r w:rsidRPr="009F5CC3">
        <w:t xml:space="preserve">," said Dr. Anthony </w:t>
      </w:r>
      <w:proofErr w:type="spellStart"/>
      <w:r w:rsidRPr="009F5CC3">
        <w:t>Fauci</w:t>
      </w:r>
      <w:proofErr w:type="spellEnd"/>
      <w:r w:rsidRPr="009F5CC3">
        <w:t xml:space="preserve"> during an Economic Club of Washington webinar earlier this week. </w:t>
      </w:r>
      <w:r w:rsidRPr="00FC33AD">
        <w:rPr>
          <w:rStyle w:val="StyleUnderline"/>
        </w:rPr>
        <w:t>Americans could be in for "a bad fall and a bad winter" if the country is unprepared</w:t>
      </w:r>
      <w:r w:rsidRPr="009F5CC3">
        <w:t xml:space="preserve">, said </w:t>
      </w:r>
      <w:proofErr w:type="spellStart"/>
      <w:r w:rsidRPr="009F5CC3">
        <w:t>Fauci</w:t>
      </w:r>
      <w:proofErr w:type="spellEnd"/>
      <w:r w:rsidRPr="009F5CC3">
        <w:t xml:space="preserve">, who is the director of the National Institute of Allergy and Infectious Diseases. </w:t>
      </w:r>
      <w:proofErr w:type="gramStart"/>
      <w:r w:rsidRPr="009F5CC3">
        <w:t>Here's</w:t>
      </w:r>
      <w:proofErr w:type="gramEnd"/>
      <w:r w:rsidRPr="009F5CC3">
        <w:t xml:space="preserve"> what we know about the possibility of a second wave of the virus and the reasoning behind it. Why in the fall? There are many aspects of the virus that remain unknown for </w:t>
      </w:r>
      <w:proofErr w:type="gramStart"/>
      <w:r w:rsidRPr="009F5CC3">
        <w:t>scientists</w:t>
      </w:r>
      <w:proofErr w:type="gramEnd"/>
      <w:r w:rsidRPr="009F5CC3">
        <w:t xml:space="preserve"> but older viruses are offering some clues. People usually get infected by four common coronaviruses that were first identified in the mid-1960s, according to the US Centers for Disease Control and Prevention. And those tend to peak in the winter months. Dr. Greg Poland, a professor of medicine and infectious diseases at the Mayo Clinic, said that SARS-CoV-2, the technical name for the novel coronavirus that causes Covid-19, is likely to follow that pattern. If that happens, </w:t>
      </w:r>
      <w:r w:rsidRPr="009F5CC3">
        <w:rPr>
          <w:rStyle w:val="StyleUnderline"/>
        </w:rPr>
        <w:t>a second wave of the virus would return just in time for the start of flu season</w:t>
      </w:r>
      <w:r w:rsidRPr="009F5CC3">
        <w:t xml:space="preserve">. The flu has been a constant threat for Americans and devastating in recent years. The CDC estimates there were at least 39 million cases of the flu in the US and at least 24,000 deaths during the 2019-2020 season. Poland, the director of the Mayo Clinic's Vaccine Research Group, says </w:t>
      </w:r>
      <w:r w:rsidRPr="009F5CC3">
        <w:rPr>
          <w:rStyle w:val="StyleUnderline"/>
        </w:rPr>
        <w:t>the combination of a second wave of Covid-19 with flu season could create "a lot of confusion" because of their overlap in symptoms and put a heavy strain on the health care system.</w:t>
      </w:r>
      <w:r>
        <w:rPr>
          <w:rStyle w:val="StyleUnderline"/>
        </w:rPr>
        <w:t xml:space="preserve"> </w:t>
      </w:r>
      <w:r w:rsidRPr="009F5CC3">
        <w:t xml:space="preserve">It </w:t>
      </w:r>
      <w:proofErr w:type="gramStart"/>
      <w:r w:rsidRPr="009F5CC3">
        <w:t>wouldn't</w:t>
      </w:r>
      <w:proofErr w:type="gramEnd"/>
      <w:r w:rsidRPr="009F5CC3">
        <w:t xml:space="preserve"> be the first pandemic to come back in force. In 2009, the US experienced a wave of cases of the H1N1 influenza virus, known as swine flu, in the spring. Months later, a second wave was reported in the fall and winter, the CDC says. "Often, not always ... </w:t>
      </w:r>
      <w:r w:rsidRPr="009F5CC3">
        <w:rPr>
          <w:rStyle w:val="StyleUnderline"/>
        </w:rPr>
        <w:t>often the second wave of a pandemic is worse</w:t>
      </w:r>
      <w:r w:rsidRPr="009F5CC3">
        <w:t xml:space="preserve">," Poland said, adding that the coronavirus pandemic spread in the US well into the flu season. Another example is the 1918 influenza pandemic, which killed 50 million people globally and about 675,000 Americans. At the time, there was an initial mild spring wave in the US but a lethal second wave hit the country in September. It appears that the novel coronavirus is likely to keep spreading for at least another 18 months. There are several possible scenarios for the course of the pandemic but the worst of them is a second wave of infections just like the 1918 influenza pandemic, according to a report by the Center for Infectious Disease Research and Policy at the University of Minnesota. "This thing's not going to stop until it infects 60 to 70 percent of people," said Mike </w:t>
      </w:r>
      <w:proofErr w:type="spellStart"/>
      <w:r w:rsidRPr="009F5CC3">
        <w:t>Osterholm</w:t>
      </w:r>
      <w:proofErr w:type="spellEnd"/>
      <w:r w:rsidRPr="009F5CC3">
        <w:t xml:space="preserve">, the CIDRAP director, in an interview with CNN. "The idea that this is going to be done soon defies microbiology." </w:t>
      </w:r>
      <w:proofErr w:type="spellStart"/>
      <w:r w:rsidRPr="009F5CC3">
        <w:t>Osterholm</w:t>
      </w:r>
      <w:proofErr w:type="spellEnd"/>
      <w:r w:rsidRPr="009F5CC3">
        <w:t xml:space="preserve"> coauthored a CIDRAP </w:t>
      </w:r>
      <w:r w:rsidRPr="009F5CC3">
        <w:rPr>
          <w:rStyle w:val="StyleUnderline"/>
        </w:rPr>
        <w:t>report</w:t>
      </w:r>
      <w:r w:rsidRPr="009F5CC3">
        <w:t xml:space="preserve"> released Thursday that </w:t>
      </w:r>
      <w:r w:rsidRPr="009F5CC3">
        <w:rPr>
          <w:rStyle w:val="StyleUnderline"/>
        </w:rPr>
        <w:t>recommended the US prepare for a worst-case scenario that includes a second big wave of coronavirus infections in the fall and winter.</w:t>
      </w:r>
      <w:r>
        <w:rPr>
          <w:rStyle w:val="StyleUnderline"/>
        </w:rPr>
        <w:t xml:space="preserve"> </w:t>
      </w:r>
      <w:r w:rsidRPr="009F5CC3">
        <w:t xml:space="preserve">What can be done about a second wave of infection? </w:t>
      </w:r>
      <w:r w:rsidRPr="009F5CC3">
        <w:rPr>
          <w:rStyle w:val="StyleUnderline"/>
        </w:rPr>
        <w:t>Health experts say the coming months would be a good time to prepare for a potential second outbreak of the virus.</w:t>
      </w:r>
      <w:r>
        <w:rPr>
          <w:rStyle w:val="StyleUnderline"/>
        </w:rPr>
        <w:t xml:space="preserve"> </w:t>
      </w:r>
      <w:r w:rsidRPr="009F5CC3">
        <w:rPr>
          <w:rStyle w:val="StyleUnderline"/>
        </w:rPr>
        <w:t>Hospitals and clinics should replenish their stocks of personal protective equipment and testing supplies</w:t>
      </w:r>
      <w:r w:rsidRPr="009F5CC3">
        <w:t xml:space="preserve">. People should try to get healthier if possible, continue using face masks for the time being and keep gatherings to no more than 10 people, several experts told CNN. As cities reopen, local officials should make plans to quickly reissue stay-at-home orders or other strict social distancing measures in the future if needed, Poland said Health officials across the country must continue focusing on expanding coronavirus testing, contact tracing and treatment, said Dr. Helen Boucher, chief of the geographic medicine and infectious diseases division at Tufts University Medical Center. "We hope we'll have more tools in our toolbox, maybe we'll have some treatments for Covid-19 by then, maybe we'll have better diagnostics," Boucher said. </w:t>
      </w:r>
      <w:r w:rsidRPr="009F5CC3">
        <w:rPr>
          <w:rStyle w:val="StyleUnderline"/>
        </w:rPr>
        <w:t>The Trump administration has estimated a vaccine is 12 to 18 months away, though some leaders in the field say that timeline could be too fast.</w:t>
      </w:r>
      <w:r>
        <w:rPr>
          <w:rStyle w:val="StyleUnderline"/>
        </w:rPr>
        <w:t xml:space="preserve"> </w:t>
      </w:r>
      <w:r w:rsidRPr="009F5CC3">
        <w:rPr>
          <w:rStyle w:val="StyleUnderline"/>
        </w:rPr>
        <w:t>Improving the way health workers handle the coronavirus pandemic will be key</w:t>
      </w:r>
      <w:r w:rsidRPr="009F5CC3">
        <w:t>, Boucher says</w:t>
      </w:r>
      <w:r w:rsidRPr="009F5CC3">
        <w:rPr>
          <w:rStyle w:val="StyleUnderline"/>
        </w:rPr>
        <w:t xml:space="preserve">, so the country is "as prepared as we can be" when </w:t>
      </w:r>
      <w:proofErr w:type="gramStart"/>
      <w:r w:rsidRPr="009F5CC3">
        <w:rPr>
          <w:rStyle w:val="StyleUnderline"/>
        </w:rPr>
        <w:t>it's</w:t>
      </w:r>
      <w:proofErr w:type="gramEnd"/>
      <w:r w:rsidRPr="009F5CC3">
        <w:rPr>
          <w:rStyle w:val="StyleUnderline"/>
        </w:rPr>
        <w:t xml:space="preserve"> time to face an outbreak of both the coronavirus and the flu.</w:t>
      </w:r>
      <w:r>
        <w:rPr>
          <w:rStyle w:val="StyleUnderline"/>
        </w:rPr>
        <w:t xml:space="preserve"> </w:t>
      </w:r>
      <w:r w:rsidRPr="009F5CC3">
        <w:t xml:space="preserve">While most experts believe that people who have recovered from the virus will have some sort of immunity, Poland says it's unclear how strong that immunity might be, how long it might last and the accuracy of antibody tests is inconsistent. "We are placing a lot of hope on </w:t>
      </w:r>
      <w:proofErr w:type="gramStart"/>
      <w:r w:rsidRPr="009F5CC3">
        <w:t>that</w:t>
      </w:r>
      <w:proofErr w:type="gramEnd"/>
      <w:r w:rsidRPr="009F5CC3">
        <w:t xml:space="preserve"> but we don't have answers yet," Poland said. "This (virus) is only 16 weeks old so there's a lot we don't know yet." The experimental anti-viral drug </w:t>
      </w:r>
      <w:proofErr w:type="spellStart"/>
      <w:r w:rsidRPr="009F5CC3">
        <w:t>remdesivir</w:t>
      </w:r>
      <w:proofErr w:type="spellEnd"/>
      <w:r w:rsidRPr="009F5CC3">
        <w:t xml:space="preserve"> was approved on Friday by the US Food and Drug Administration to treat hospitalized Covid-19 patients in severe condition. The drug, which is the first authorized treatment for Covid-19, is far from a cure, according to a government-funded study, but patients who took it recovered faster than patients who did not. "We have work to do. We are looking for other therapies. This trial is going to continue," Dr. Andre </w:t>
      </w:r>
      <w:proofErr w:type="spellStart"/>
      <w:r w:rsidRPr="009F5CC3">
        <w:t>Kalil</w:t>
      </w:r>
      <w:proofErr w:type="spellEnd"/>
      <w:r w:rsidRPr="009F5CC3">
        <w:t xml:space="preserve">, the principal investigation behind the clinical trial, told CNN's Elizabeth Cohen earlier this week. Has the virus </w:t>
      </w:r>
      <w:proofErr w:type="gramStart"/>
      <w:r w:rsidRPr="009F5CC3">
        <w:t>made</w:t>
      </w:r>
      <w:proofErr w:type="gramEnd"/>
      <w:r w:rsidRPr="009F5CC3">
        <w:t xml:space="preserve"> a comeback elsewhere? Yes. In recent weeks, Singapore has seen a dramatic spike in coronavirus infections, with thousands of new cases linked to clusters in foreign worker dormitories. Singapore had initially been praised for its response and apparent ability to suppress infections in the first three months of the coronavirus pandemic. Then the number of cases exploded in April. Since March 17, Singapore's total cases grew from 266 to more than 17,000, according to data from Johns Hopkins University. To control the spread, the government has attempted to isolate the dormitories, test </w:t>
      </w:r>
      <w:proofErr w:type="gramStart"/>
      <w:r w:rsidRPr="009F5CC3">
        <w:t>workers</w:t>
      </w:r>
      <w:proofErr w:type="gramEnd"/>
      <w:r w:rsidRPr="009F5CC3">
        <w:t xml:space="preserve"> and move symptomatic patients into quarantine facilities. </w:t>
      </w:r>
      <w:proofErr w:type="gramStart"/>
      <w:r w:rsidRPr="009F5CC3">
        <w:t>It's</w:t>
      </w:r>
      <w:proofErr w:type="gramEnd"/>
      <w:r w:rsidRPr="009F5CC3">
        <w:t xml:space="preserve"> a daunting task because workers live in cramped conditions that make social distancing near impossible. The government also instituted what it is calling a "circuit breaker," a package of restrictions and new rules, combined with harsh punishments. The semi-autonomous Chinese city of Hong Kong had a relatively small number of cases when it saw a spike after </w:t>
      </w:r>
      <w:proofErr w:type="gramStart"/>
      <w:r w:rsidRPr="009F5CC3">
        <w:t>it</w:t>
      </w:r>
      <w:proofErr w:type="gramEnd"/>
      <w:r w:rsidRPr="009F5CC3">
        <w:t xml:space="preserve"> relaxed restrictions in March. Many cases were imported from overseas as Hong Kong residents who had left -- either to work or study abroad, or to seek safety when the city seemed destined for a major outbreak earlier this year -- returned, bringing the virus back with them.</w:t>
      </w:r>
    </w:p>
    <w:p w14:paraId="397DE26B" w14:textId="77777777" w:rsidR="00EB1ABA" w:rsidRDefault="00EB1ABA" w:rsidP="00EB1ABA"/>
    <w:p w14:paraId="2D63FC30" w14:textId="77777777" w:rsidR="00EB1ABA" w:rsidRDefault="00EB1ABA" w:rsidP="00EB1ABA">
      <w:pPr>
        <w:pStyle w:val="Heading4"/>
      </w:pPr>
      <w:r>
        <w:t>All indicators point for a second wave in late fall – preparedness is the only way to solve</w:t>
      </w:r>
    </w:p>
    <w:p w14:paraId="6FCE84B1" w14:textId="77777777" w:rsidR="00EB1ABA" w:rsidRPr="00AC574B" w:rsidRDefault="00EB1ABA" w:rsidP="00EB1ABA">
      <w:r w:rsidRPr="00706FBA">
        <w:rPr>
          <w:rStyle w:val="Style13ptBold"/>
        </w:rPr>
        <w:t>Khan, 20</w:t>
      </w:r>
      <w:r>
        <w:t xml:space="preserve"> [Amina, staff writer for Los Angeles Times, 4-23-20, “</w:t>
      </w:r>
      <w:r w:rsidRPr="00706FBA">
        <w:t>How will we know whether the coronavirus will come back stronger in the winter?</w:t>
      </w:r>
      <w:r>
        <w:t xml:space="preserve">”, </w:t>
      </w:r>
      <w:hyperlink r:id="rId59" w:history="1">
        <w:r w:rsidRPr="00460A8A">
          <w:rPr>
            <w:rStyle w:val="Hyperlink"/>
          </w:rPr>
          <w:t>https://www.latimes.com/science/story/2020-04-23/will-there-be-a-coronavirus-second-wave-this-winter</w:t>
        </w:r>
      </w:hyperlink>
      <w:r>
        <w:t>, BP] ***edited for ableist language</w:t>
      </w:r>
    </w:p>
    <w:p w14:paraId="60C57089" w14:textId="77777777" w:rsidR="00EB1ABA" w:rsidRDefault="00EB1ABA" w:rsidP="00EB1ABA">
      <w:pPr>
        <w:rPr>
          <w:rStyle w:val="StyleUnderline"/>
        </w:rPr>
      </w:pPr>
      <w:r w:rsidRPr="00F80F69">
        <w:rPr>
          <w:rStyle w:val="StyleUnderline"/>
        </w:rPr>
        <w:t xml:space="preserve">Even as policymakers discuss potentially reopening </w:t>
      </w:r>
      <w:r w:rsidRPr="00AC574B">
        <w:t>state and local</w:t>
      </w:r>
      <w:r w:rsidRPr="00F80F69">
        <w:rPr>
          <w:rStyle w:val="StyleUnderline"/>
        </w:rPr>
        <w:t xml:space="preserve"> economies, </w:t>
      </w:r>
      <w:r w:rsidRPr="00AC574B">
        <w:t>state and federal</w:t>
      </w:r>
      <w:r w:rsidRPr="00F80F69">
        <w:rPr>
          <w:rStyle w:val="StyleUnderline"/>
        </w:rPr>
        <w:t xml:space="preserve"> officials are warning of the need to be prepared for a potential “second wave” of the coronavirus outbreak </w:t>
      </w:r>
      <w:r w:rsidRPr="00AC574B">
        <w:t xml:space="preserve">once the initial one dies down. </w:t>
      </w:r>
      <w:r w:rsidRPr="00F80F69">
        <w:rPr>
          <w:rStyle w:val="StyleUnderline"/>
        </w:rPr>
        <w:t xml:space="preserve">But is a second wave inevitable? The answer depends on the nature of the virus itself, our own </w:t>
      </w:r>
      <w:proofErr w:type="gramStart"/>
      <w:r w:rsidRPr="00F80F69">
        <w:rPr>
          <w:rStyle w:val="StyleUnderline"/>
        </w:rPr>
        <w:t>behavior</w:t>
      </w:r>
      <w:proofErr w:type="gramEnd"/>
      <w:r w:rsidRPr="00F80F69">
        <w:rPr>
          <w:rStyle w:val="StyleUnderline"/>
        </w:rPr>
        <w:t xml:space="preserve"> and the degree to which we prepare for another surge</w:t>
      </w:r>
      <w:r w:rsidRPr="00AC574B">
        <w:t xml:space="preserve">, experts said. While </w:t>
      </w:r>
      <w:r w:rsidRPr="00F80F69">
        <w:rPr>
          <w:rStyle w:val="StyleUnderline"/>
        </w:rPr>
        <w:t>scientists</w:t>
      </w:r>
      <w:r w:rsidRPr="00AC574B">
        <w:t xml:space="preserve"> are still trying to understand the ins and outs of the virus that has infected more than 2.6 million people around the world and caused more than 186,000 COVID-19 deaths, they </w:t>
      </w:r>
      <w:r w:rsidRPr="00F80F69">
        <w:rPr>
          <w:rStyle w:val="StyleUnderline"/>
        </w:rPr>
        <w:t>can make some educated guesses about how long it will remain a menace by studying the behavior of other coronaviruses.</w:t>
      </w:r>
      <w:r>
        <w:rPr>
          <w:rStyle w:val="StyleUnderline"/>
        </w:rPr>
        <w:t xml:space="preserve"> </w:t>
      </w:r>
      <w:r w:rsidRPr="00AC574B">
        <w:t xml:space="preserve">There are </w:t>
      </w:r>
      <w:proofErr w:type="gramStart"/>
      <w:r w:rsidRPr="00AC574B">
        <w:t>actually several</w:t>
      </w:r>
      <w:proofErr w:type="gramEnd"/>
      <w:r w:rsidRPr="00AC574B">
        <w:t xml:space="preserve"> types that can infect humans, including four that are responsible for about a quarter of our common colds. </w:t>
      </w:r>
      <w:r w:rsidRPr="00F80F69">
        <w:rPr>
          <w:rStyle w:val="StyleUnderline"/>
        </w:rPr>
        <w:t xml:space="preserve">Though the new SARS-CoV-2 variety is more dangerous, the fact that </w:t>
      </w:r>
      <w:proofErr w:type="gramStart"/>
      <w:r w:rsidRPr="00F80F69">
        <w:rPr>
          <w:rStyle w:val="StyleUnderline"/>
        </w:rPr>
        <w:t>it’s</w:t>
      </w:r>
      <w:proofErr w:type="gramEnd"/>
      <w:r w:rsidRPr="00F80F69">
        <w:rPr>
          <w:rStyle w:val="StyleUnderline"/>
        </w:rPr>
        <w:t xml:space="preserve"> a coronavirus suggests it may have characteristics in common with its older cousins.</w:t>
      </w:r>
      <w:r>
        <w:rPr>
          <w:rStyle w:val="StyleUnderline"/>
        </w:rPr>
        <w:t xml:space="preserve"> </w:t>
      </w:r>
      <w:r w:rsidRPr="00AC574B">
        <w:t>T</w:t>
      </w:r>
      <w:r w:rsidRPr="00AC574B">
        <w:rPr>
          <w:rStyle w:val="StyleUnderline"/>
        </w:rPr>
        <w:t xml:space="preserve">he cold-causing viruses are in fact </w:t>
      </w:r>
      <w:proofErr w:type="gramStart"/>
      <w:r w:rsidRPr="00AC574B">
        <w:rPr>
          <w:rStyle w:val="StyleUnderline"/>
        </w:rPr>
        <w:t>pretty seasonal</w:t>
      </w:r>
      <w:proofErr w:type="gramEnd"/>
      <w:r w:rsidRPr="00AC574B">
        <w:rPr>
          <w:rStyle w:val="StyleUnderline"/>
        </w:rPr>
        <w:t xml:space="preserve"> — the number of people they sicken spikes in the winter and spring,</w:t>
      </w:r>
      <w:r w:rsidRPr="00AC574B">
        <w:t xml:space="preserve"> then transmission declines during the summer, said Dr. </w:t>
      </w:r>
      <w:proofErr w:type="spellStart"/>
      <w:r w:rsidRPr="00AC574B">
        <w:t>Amesh</w:t>
      </w:r>
      <w:proofErr w:type="spellEnd"/>
      <w:r w:rsidRPr="00AC574B">
        <w:t xml:space="preserve"> Adalja, an infectious disease specialist at Johns Hopkins University. </w:t>
      </w:r>
      <w:proofErr w:type="gramStart"/>
      <w:r w:rsidRPr="00AC574B">
        <w:rPr>
          <w:rStyle w:val="StyleUnderline"/>
        </w:rPr>
        <w:t>There’s</w:t>
      </w:r>
      <w:proofErr w:type="gramEnd"/>
      <w:r w:rsidRPr="00AC574B">
        <w:rPr>
          <w:rStyle w:val="StyleUnderline"/>
        </w:rPr>
        <w:t xml:space="preserve"> no reason, at least biologically, to think that SARS-CoV-2 would buck that seasonal pattern</w:t>
      </w:r>
      <w:r w:rsidRPr="00AC574B">
        <w:t xml:space="preserve">. “I suspect this will come back [and] if we do get any kind of lull in the summer that this will likely pick up in the fall, just like other coronaviruses do,” Adalja said. One reason for those summer lulls is that coronaviruses are not all that hardy in the environment, he said. </w:t>
      </w:r>
      <w:proofErr w:type="gramStart"/>
      <w:r w:rsidRPr="00AC574B">
        <w:t>Generally speaking, they</w:t>
      </w:r>
      <w:proofErr w:type="gramEnd"/>
      <w:r w:rsidRPr="00AC574B">
        <w:t xml:space="preserve"> don’t do well in hotter, more humid, sunnier weather, in part because they’re vulnerable to ultraviolet light and wrapped in a lipid envelope that can dry out as the temperature climbs. That </w:t>
      </w:r>
      <w:proofErr w:type="gramStart"/>
      <w:r w:rsidRPr="00AC574B">
        <w:t>doesn’t</w:t>
      </w:r>
      <w:proofErr w:type="gramEnd"/>
      <w:r w:rsidRPr="00AC574B">
        <w:t xml:space="preserve"> necessarily mean COVID-19 cases will peter out to the same extent as coronavirus-induced colds, he added, since immunity would be more of a factor for viruses that have been in circulation for a long time. SARS-CoV-2 is so new that this kind of buffer </w:t>
      </w:r>
      <w:proofErr w:type="gramStart"/>
      <w:r w:rsidRPr="00AC574B">
        <w:t>doesn’t</w:t>
      </w:r>
      <w:proofErr w:type="gramEnd"/>
      <w:r w:rsidRPr="00AC574B">
        <w:t xml:space="preserve"> really exist — at least, not yet. When summer comes, “the environmental conditions might not be conducive to its spread,” but the virus is “not going to have a hard time finding people to infect,” Adalja said. Dr. George Rutherford, an epidemiologist and infectious disease expert at UC San Francisco, also warned against pinning too much hope on a sharp warm-weather slump. After all, he said, the virus was circulating in the Southern Hemisphere in January, which was the height of summer there. “So that’s one strike against it,” he said. A second strike, he added, comes from a report of likely coronavirus transmission at a bathhouse about 430 miles from Wuhan, China. A customer who had been to Wuhan visited the facility in January, a day before he developed symptoms of COVID-19. Seven other customers who used the same shower, sauna and swimming pool were subsequently infected, as was an employee. The virus seems to have been able to spread even though temperatures in the bathhouse ranged from 77 to nearly 106 degrees Fahrenheit, and humidity was as high as 60%, according to the report in the journal JAMA Open Network. “If it transmitted there, there’s not a lot of hope for the summer,” Rutherford said. Humans could make things even easier for the coronavirus if they relax social distancing measures and other restrictions too hastily, said Dr. Robert Kim-Farley, a medical epidemiologist and infectious disease expert at UCLA. “It’s possible that this second wave won’t even wait until the fall — it could be that simply we relax our physical distancing too soon,” said Kim-Farley, who led the Los Angeles County Department of Public Health’s Division of Communicable Disease Control and Prevention for 14 years. “We may have to, from time to time, reimpose a few physical distancing measures to make sure that we continue to beat it back,” he added. Keep in mind, the coronavirus outbreak began in the United States partway through a typical cold and flu season, which begins in the fall. If the virus resurges, it will have more time to spread under more hospitable conditions. That said, </w:t>
      </w:r>
      <w:r w:rsidRPr="00AC574B">
        <w:rPr>
          <w:rStyle w:val="StyleUnderline"/>
        </w:rPr>
        <w:t>the next seasonal peak for other coronaviruses is still several months away</w:t>
      </w:r>
      <w:r w:rsidRPr="00AC574B">
        <w:t>, experts said</w:t>
      </w:r>
      <w:r w:rsidRPr="00AC574B">
        <w:rPr>
          <w:rStyle w:val="StyleUnderline"/>
        </w:rPr>
        <w:t xml:space="preserve">. How we use those months could make all the difference between whether a second wave can be managed or will make the losses </w:t>
      </w:r>
      <w:proofErr w:type="gramStart"/>
      <w:r w:rsidRPr="00AC574B">
        <w:rPr>
          <w:rStyle w:val="StyleUnderline"/>
        </w:rPr>
        <w:t>we’ve</w:t>
      </w:r>
      <w:proofErr w:type="gramEnd"/>
      <w:r w:rsidRPr="00AC574B">
        <w:rPr>
          <w:rStyle w:val="StyleUnderline"/>
        </w:rPr>
        <w:t xml:space="preserve"> seen so far seem small by comparison.</w:t>
      </w:r>
      <w:r>
        <w:rPr>
          <w:rStyle w:val="StyleUnderline"/>
        </w:rPr>
        <w:t xml:space="preserve"> </w:t>
      </w:r>
      <w:r w:rsidRPr="00AC574B">
        <w:rPr>
          <w:u w:val="single"/>
        </w:rPr>
        <w:t>To prepare, health officials must make coronavirus testing</w:t>
      </w:r>
      <w:r w:rsidRPr="00AC574B">
        <w:t xml:space="preserve"> — both to diagnose active infections and to identify people who have recovered — </w:t>
      </w:r>
      <w:r w:rsidRPr="00AC574B">
        <w:rPr>
          <w:u w:val="single"/>
        </w:rPr>
        <w:t>more robust and widespread</w:t>
      </w:r>
      <w:r w:rsidRPr="00AC574B">
        <w:t xml:space="preserve">. With a better handle on how many people have survived the infection, scientists can more accurately determine SARS-CoV-2’s transmission patterns, the possible level of herd immunity and where communities are on the epidemic curve. </w:t>
      </w:r>
      <w:r w:rsidRPr="00AC574B">
        <w:rPr>
          <w:rStyle w:val="StyleUnderline"/>
        </w:rPr>
        <w:t>The national strategic stockpile of personal protective equipment will need to be replenished</w:t>
      </w:r>
      <w:r w:rsidRPr="00AC574B">
        <w:t xml:space="preserve">, as will states’ own stockpiles of ventilators and other necessary medical equipment. Hospitals must develop surge capacity plans and be ready to implement them. </w:t>
      </w:r>
      <w:r w:rsidRPr="00AC574B">
        <w:rPr>
          <w:rStyle w:val="StyleUnderline"/>
        </w:rPr>
        <w:t>The goal</w:t>
      </w:r>
      <w:r w:rsidRPr="00AC574B">
        <w:t xml:space="preserve">, Kim-Farley said, is </w:t>
      </w:r>
      <w:r w:rsidRPr="00AC574B">
        <w:rPr>
          <w:rStyle w:val="StyleUnderline"/>
        </w:rPr>
        <w:t>to ensure “that we don’t get</w:t>
      </w:r>
      <w:r w:rsidRPr="00AC574B">
        <w:t xml:space="preserve"> </w:t>
      </w:r>
      <w:r w:rsidRPr="00AC574B">
        <w:rPr>
          <w:strike/>
        </w:rPr>
        <w:t>blindsided</w:t>
      </w:r>
      <w:r w:rsidRPr="00AC574B">
        <w:t xml:space="preserve"> [</w:t>
      </w:r>
      <w:r w:rsidRPr="00AC574B">
        <w:rPr>
          <w:rStyle w:val="StyleUnderline"/>
        </w:rPr>
        <w:t>caught off guard] the second time around.”</w:t>
      </w:r>
      <w:r>
        <w:rPr>
          <w:rStyle w:val="StyleUnderline"/>
        </w:rPr>
        <w:t xml:space="preserve"> </w:t>
      </w:r>
    </w:p>
    <w:p w14:paraId="117B29E3" w14:textId="77777777" w:rsidR="00EB1ABA" w:rsidRDefault="00EB1ABA" w:rsidP="00EB1ABA">
      <w:pPr>
        <w:rPr>
          <w:rStyle w:val="StyleUnderline"/>
        </w:rPr>
      </w:pPr>
    </w:p>
    <w:p w14:paraId="6EF4069C" w14:textId="77777777" w:rsidR="00EB1ABA" w:rsidRDefault="00EB1ABA" w:rsidP="00EB1ABA"/>
    <w:p w14:paraId="22AE801E" w14:textId="77777777" w:rsidR="00EB1ABA" w:rsidRDefault="00EB1ABA" w:rsidP="00EB1ABA">
      <w:pPr>
        <w:pStyle w:val="Heading4"/>
      </w:pPr>
      <w:r>
        <w:t xml:space="preserve">Tons of health care leaders a calling for a stockpiling of PPE </w:t>
      </w:r>
      <w:proofErr w:type="gramStart"/>
      <w:r>
        <w:t>in order to</w:t>
      </w:r>
      <w:proofErr w:type="gramEnd"/>
      <w:r>
        <w:t xml:space="preserve"> prevent the second wave.</w:t>
      </w:r>
    </w:p>
    <w:p w14:paraId="1B75B2AD" w14:textId="77777777" w:rsidR="00EB1ABA" w:rsidRPr="003C0F35" w:rsidRDefault="00EB1ABA" w:rsidP="00EB1ABA">
      <w:r w:rsidRPr="003C0F35">
        <w:rPr>
          <w:rStyle w:val="Style13ptBold"/>
        </w:rPr>
        <w:t>Murphy, 20</w:t>
      </w:r>
      <w:r>
        <w:t xml:space="preserve"> [Matt, </w:t>
      </w:r>
      <w:r w:rsidRPr="003C0F35">
        <w:t>State House News Service</w:t>
      </w:r>
      <w:r>
        <w:t>, 6-30-20, “</w:t>
      </w:r>
      <w:r w:rsidRPr="003C0F35">
        <w:rPr>
          <w:rStyle w:val="StyleUnderline"/>
        </w:rPr>
        <w:t>Providers Urge</w:t>
      </w:r>
      <w:r w:rsidRPr="003C0F35">
        <w:t xml:space="preserve"> State To </w:t>
      </w:r>
      <w:r w:rsidRPr="003C0F35">
        <w:rPr>
          <w:rStyle w:val="StyleUnderline"/>
        </w:rPr>
        <w:t>Stock Up On PPE For Second Wave</w:t>
      </w:r>
      <w:r>
        <w:t xml:space="preserve">”, </w:t>
      </w:r>
      <w:hyperlink r:id="rId60" w:history="1">
        <w:r w:rsidRPr="00460A8A">
          <w:rPr>
            <w:rStyle w:val="Hyperlink"/>
          </w:rPr>
          <w:t>https://www.wbur.org/commonhealth/2020/06/30/senate-health-care-listening-protective-equipment-coronavirus</w:t>
        </w:r>
      </w:hyperlink>
      <w:r>
        <w:t>, BP]</w:t>
      </w:r>
    </w:p>
    <w:p w14:paraId="4C876809" w14:textId="13727464" w:rsidR="00EB1ABA" w:rsidRPr="00EB1ABA" w:rsidRDefault="00EB1ABA" w:rsidP="00EB1ABA">
      <w:r w:rsidRPr="003C0F35">
        <w:rPr>
          <w:rStyle w:val="StyleUnderline"/>
        </w:rPr>
        <w:t>Physician groups, hospitals and nurses told senators</w:t>
      </w:r>
      <w:r w:rsidRPr="003C0F35">
        <w:t xml:space="preserve"> Monday </w:t>
      </w:r>
      <w:r w:rsidRPr="003C0F35">
        <w:rPr>
          <w:rStyle w:val="StyleUnderline"/>
        </w:rPr>
        <w:t>that as policy leaders prepare for a possible second wave of the coronavirus in the fall the state should be thinking about how it can play a role in ensuring personal protective equipment isn't in short supply.</w:t>
      </w:r>
      <w:r>
        <w:rPr>
          <w:rStyle w:val="StyleUnderline"/>
        </w:rPr>
        <w:t xml:space="preserve"> </w:t>
      </w:r>
      <w:r w:rsidRPr="003C0F35">
        <w:rPr>
          <w:rStyle w:val="StyleUnderline"/>
        </w:rPr>
        <w:t>The health care leaders told legislators that in addition to the state developing a stockpile that could be bought into by providers if supplies run low, the state should also be thinking about securing a supply chain now to avoid the bidding wars that providers and states fought early in the pandemic.</w:t>
      </w:r>
      <w:r>
        <w:rPr>
          <w:rStyle w:val="StyleUnderline"/>
        </w:rPr>
        <w:t xml:space="preserve"> </w:t>
      </w:r>
      <w:r w:rsidRPr="003C0F35">
        <w:t>"</w:t>
      </w:r>
      <w:r w:rsidRPr="003C0F35">
        <w:rPr>
          <w:rStyle w:val="StyleUnderline"/>
        </w:rPr>
        <w:t>For medical practices right now, PPE is the utilities and although it's not what the state has done in the past, it's an important one</w:t>
      </w:r>
      <w:r w:rsidRPr="003C0F35">
        <w:t xml:space="preserve">," said Dr. David Rosman, president of the Massachusetts Medical Society. "This is our moment," Rosman said, pointing out the lull in the spread of the virus. The Senate convened a health care listening session on Monday to hear from providers, </w:t>
      </w:r>
      <w:proofErr w:type="gramStart"/>
      <w:r w:rsidRPr="003C0F35">
        <w:t>hospitals</w:t>
      </w:r>
      <w:proofErr w:type="gramEnd"/>
      <w:r w:rsidRPr="003C0F35">
        <w:t xml:space="preserve"> and others about the impact of COVID-19 and ways the Legislature could help. Lawmakers were told that making the expanded use of telehealth permanent and codifying an executive order that waived the need for prior authorization from insurers before doctors could treat patients were top priorities. But </w:t>
      </w:r>
      <w:r w:rsidRPr="003C0F35">
        <w:rPr>
          <w:rStyle w:val="StyleUnderline"/>
        </w:rPr>
        <w:t>at least a half dozen hospital executive and physicians all circled back to personal protective equipment.</w:t>
      </w:r>
      <w:r>
        <w:rPr>
          <w:rStyle w:val="StyleUnderline"/>
        </w:rPr>
        <w:t xml:space="preserve"> </w:t>
      </w:r>
      <w:proofErr w:type="gramStart"/>
      <w:r w:rsidRPr="003C0F35">
        <w:t xml:space="preserve">Dr. Steven </w:t>
      </w:r>
      <w:proofErr w:type="spellStart"/>
      <w:r w:rsidRPr="003C0F35">
        <w:t>Strongwater</w:t>
      </w:r>
      <w:proofErr w:type="spellEnd"/>
      <w:r w:rsidRPr="003C0F35">
        <w:t xml:space="preserve">, president and CEO of </w:t>
      </w:r>
      <w:proofErr w:type="spellStart"/>
      <w:r w:rsidRPr="003C0F35">
        <w:t>Atrius</w:t>
      </w:r>
      <w:proofErr w:type="spellEnd"/>
      <w:r w:rsidRPr="003C0F35">
        <w:t xml:space="preserve"> Health,</w:t>
      </w:r>
      <w:proofErr w:type="gramEnd"/>
      <w:r w:rsidRPr="003C0F35">
        <w:t xml:space="preserve"> said </w:t>
      </w:r>
      <w:r w:rsidRPr="003C0F35">
        <w:rPr>
          <w:rStyle w:val="StyleUnderline"/>
        </w:rPr>
        <w:t>smaller practices have a lot more trouble securing the PPE they need than larger hospitals.</w:t>
      </w:r>
      <w:r>
        <w:rPr>
          <w:rStyle w:val="StyleUnderline"/>
        </w:rPr>
        <w:t xml:space="preserve"> </w:t>
      </w:r>
      <w:r w:rsidRPr="003C0F35">
        <w:t>"</w:t>
      </w:r>
      <w:r w:rsidRPr="003C0F35">
        <w:rPr>
          <w:rStyle w:val="StyleUnderline"/>
        </w:rPr>
        <w:t>We need to move away from real time inventory management to having a reserve capacity and the ability to surge</w:t>
      </w:r>
      <w:r w:rsidRPr="003C0F35">
        <w:t xml:space="preserve">," </w:t>
      </w:r>
      <w:proofErr w:type="spellStart"/>
      <w:r w:rsidRPr="003C0F35">
        <w:t>Strongwater</w:t>
      </w:r>
      <w:proofErr w:type="spellEnd"/>
      <w:r w:rsidRPr="003C0F35">
        <w:t xml:space="preserve"> said. "I'd like to point out the state had as much trouble as you did </w:t>
      </w:r>
      <w:proofErr w:type="gramStart"/>
      <w:r w:rsidRPr="003C0F35">
        <w:t>finding</w:t>
      </w:r>
      <w:proofErr w:type="gramEnd"/>
      <w:r w:rsidRPr="003C0F35">
        <w:t xml:space="preserve"> PPE, and it's wasn't for lack of trying," said Sen. Cindy Friedman.</w:t>
      </w:r>
    </w:p>
    <w:p w14:paraId="63A789BB" w14:textId="09F02394" w:rsidR="00EB1ABA" w:rsidRDefault="00EB1ABA" w:rsidP="00EB1ABA">
      <w:pPr>
        <w:pStyle w:val="Heading3"/>
      </w:pPr>
      <w:r>
        <w:t>IL – PPE key</w:t>
      </w:r>
    </w:p>
    <w:p w14:paraId="5C918941" w14:textId="1660194A" w:rsidR="000E256F" w:rsidRDefault="000E256F" w:rsidP="000E256F">
      <w:pPr>
        <w:pStyle w:val="Heading4"/>
      </w:pPr>
      <w:r>
        <w:t>New PPE sourcing is key to the entire fight against coronavirus---without it, the entire frontline is eviscerated</w:t>
      </w:r>
    </w:p>
    <w:p w14:paraId="26CBB0C6" w14:textId="77777777" w:rsidR="000E256F" w:rsidRDefault="000E256F" w:rsidP="000E256F">
      <w:r w:rsidRPr="00064623">
        <w:rPr>
          <w:rStyle w:val="Style13ptBold"/>
        </w:rPr>
        <w:t>Wan 6/8’,</w:t>
      </w:r>
      <w:r>
        <w:t xml:space="preserve"> (William Wan, Education: University of Chicago, BA in English literature; University of Maryland, MA in Journalism. William Wan is The Washington Post's health &amp; science correspondent, “</w:t>
      </w:r>
      <w:r w:rsidRPr="00064623">
        <w:t>America is running short on masks, gowns and gloves. Again.</w:t>
      </w:r>
      <w:r>
        <w:t xml:space="preserve">” Washington Post, </w:t>
      </w:r>
      <w:r w:rsidRPr="00064623">
        <w:t>July 8, 2020</w:t>
      </w:r>
      <w:r>
        <w:t xml:space="preserve">, </w:t>
      </w:r>
      <w:hyperlink r:id="rId61" w:history="1">
        <w:r w:rsidRPr="005C6C52">
          <w:rPr>
            <w:rStyle w:val="Hyperlink"/>
          </w:rPr>
          <w:t>https://www.washingtonpost.com/health/2020/07/08/ppe-shortage-masks-gloves-gowns/</w:t>
        </w:r>
      </w:hyperlink>
      <w:r>
        <w:t xml:space="preserve">) </w:t>
      </w:r>
    </w:p>
    <w:p w14:paraId="7FB6E713" w14:textId="20F29F62" w:rsidR="000E256F" w:rsidRPr="000E256F" w:rsidRDefault="000E256F" w:rsidP="000E256F">
      <w:r w:rsidRPr="00064623">
        <w:rPr>
          <w:rStyle w:val="StyleUnderline"/>
        </w:rPr>
        <w:t>Health-care workers on the front lines of the coronavirus pandemic are encountering shortages of masks, gowns, face shields and gloves — a frustrating recurrence of a struggle that haunted the first months of the crisis.</w:t>
      </w:r>
      <w:r w:rsidRPr="008236F6">
        <w:t xml:space="preserve"> Nurses say they are reusing N95 masks for days and even weeks at a time. Doctors say they </w:t>
      </w:r>
      <w:proofErr w:type="gramStart"/>
      <w:r w:rsidRPr="008236F6">
        <w:t>can’t</w:t>
      </w:r>
      <w:proofErr w:type="gramEnd"/>
      <w:r w:rsidRPr="008236F6">
        <w:t xml:space="preserve"> reopen offices because they lack personal protective equipment. </w:t>
      </w:r>
      <w:r w:rsidRPr="00064623">
        <w:rPr>
          <w:rStyle w:val="StyleUnderline"/>
        </w:rPr>
        <w:t>State officials say they have scoured U.S. and international suppliers for PPE and struggle to get orders filled. Experts worry the problem could worsen as coronavirus infections climb, straining medical systems.</w:t>
      </w:r>
      <w:r w:rsidRPr="008236F6">
        <w:t xml:space="preserve"> “A lot people thought once the alarm was sounded back in March surely the federal government would fix this, but that hasn’t happened,” said Deborah Burger, a California nurse and president of National Nurses United, a union representing registered nurses. Like many health-care workers, Burger blamed the Trump administration for the lack of equipment, noting the administration has insisted the responsibility falls to state and local officials, with the federal government playing only a supporting role. The specter of equipment shortages comes as other issues that plagued the country’s early response to the pandemic return: surging cases, overwhelmed hospitals, lagging testing and contradictory public health messages. </w:t>
      </w:r>
      <w:r w:rsidRPr="00064623">
        <w:rPr>
          <w:rStyle w:val="StyleUnderline"/>
        </w:rPr>
        <w:t xml:space="preserve">But the inability to secure PPE is especially frustrating, health-care workers say, because it is their main defense against catching the virus. </w:t>
      </w:r>
      <w:r w:rsidRPr="008236F6">
        <w:t xml:space="preserve">For weeks, nurses have posted online testimonials about a lack of PPE, with some given surgical masks instead of N95 masks because of shortages. In a video posted last week, a Florida nurse said she breaks the oath she took “to do no harm” every time she goes to work without protection and worries constantly she may be infecting her patients, co-workers and family. In interviews, White House officials said concerns over PPE shortages are overblown. They said U.S. manufacturing and stockpiles of protective equipment have improved dramatically and are adequate in most states. “I’m not going to tell you we’re able to meet all demand, but there’s significantly less unfulfilled orders today than in April,” said Rear Adm. John </w:t>
      </w:r>
      <w:proofErr w:type="spellStart"/>
      <w:r w:rsidRPr="008236F6">
        <w:t>Polowczyk</w:t>
      </w:r>
      <w:proofErr w:type="spellEnd"/>
      <w:r w:rsidRPr="008236F6">
        <w:t xml:space="preserve">, whom President Trump put in charge of coronavirus-related supplies. “I have not found a hospital system that is in threat of running out. … I don’t have the sense of there being severe shortages.” </w:t>
      </w:r>
      <w:proofErr w:type="spellStart"/>
      <w:r w:rsidRPr="008236F6">
        <w:t>Polowczyk</w:t>
      </w:r>
      <w:proofErr w:type="spellEnd"/>
      <w:r w:rsidRPr="008236F6">
        <w:t xml:space="preserve"> said the Trump administration has helped increase domestic manufacturing of PPE and that demand continues to outstrip supply because hospitals, states and the federal government are trying to stockpile supplies. He blamed some of the concern about shortages on outdated letters to Congress from March and April. But the administration’s reassurance contrasts with growing alarm from medical associations, governors, nursing homes and members of Congress — all of whom have pleaded for federal help within the past month. </w:t>
      </w:r>
      <w:r w:rsidRPr="008236F6">
        <w:rPr>
          <w:rStyle w:val="StyleUnderline"/>
        </w:rPr>
        <w:t>Demand for protective equipment has soared, but unlike in March, when efforts focused on getting PPE for major hospitals — especially in New York, Detroit and Chicago — supplies now are desperately needed by primary care offices, nursing homes, prisons and psychiatric and disability facilities.</w:t>
      </w:r>
      <w:r w:rsidRPr="008236F6">
        <w:t xml:space="preserve"> As many states continue to reopen their economies, demand has also surged from the construction industry and other sectors. With soaring demand, prices have skyrocketed. Some hospitals say much of the PPE they have acquired has been exorbitantly priced. At a legislative hearing, a hospital association executive detailed how one Maryland hospital that spent $600,000 on PPE last year expects to spend $10 million this year. The struggles have been especially acute for smaller and rural providers that </w:t>
      </w:r>
      <w:proofErr w:type="gramStart"/>
      <w:r w:rsidRPr="008236F6">
        <w:t>can’t</w:t>
      </w:r>
      <w:proofErr w:type="gramEnd"/>
      <w:r w:rsidRPr="008236F6">
        <w:t xml:space="preserve"> compete with bigger health systems on price and large-scale orders, experts say. In a letter last week, the American Medical Association told the Federal Emergency Management Agency that doctor’s offices outside big systems — including those providing primary care, chemotherapy and minor surgeries — have struggled to reopen because they are unable to secure PPE. The association, which pleaded for transparency and a coordinated national strategy, said it is unclear “whether </w:t>
      </w:r>
      <w:r w:rsidRPr="008236F6">
        <w:rPr>
          <w:rStyle w:val="StyleUnderline"/>
        </w:rPr>
        <w:t>the central problem is in the availability of raw material, production backlogs, gaps in the distribution systems, or some combination of all three</w:t>
      </w:r>
      <w:r w:rsidRPr="008236F6">
        <w:t xml:space="preserve">.” In a second letter, the medical association urged the White House to invoke the Defense Production Act to compel manufacturers to increase supplies of N95 masks and gowns. A Washington Post-Ipsos poll in May found two-thirds of front-line health-care workers were still experiencing insufficient supplies of face masks that filter out airborne particles. And </w:t>
      </w:r>
      <w:proofErr w:type="spellStart"/>
      <w:r w:rsidRPr="008236F6">
        <w:t>dmore</w:t>
      </w:r>
      <w:proofErr w:type="spellEnd"/>
      <w:r w:rsidRPr="008236F6">
        <w:t xml:space="preserve"> than 4 in 10 were seeing shortages of less protective surgical masks. National nurse unions and associations say their members are almost all asked to reuse masks designed for single use. In Washington state, Gov. Jay Inslee (D) said state officials have struggled to find domestic and international suppliers. In a letter to Trump last month, Inslee said he has tried to buy $400 million in equipment, but only 10 percent of orders have been filled. </w:t>
      </w:r>
      <w:r w:rsidRPr="008236F6">
        <w:rPr>
          <w:rStyle w:val="StyleUnderline"/>
        </w:rPr>
        <w:t xml:space="preserve">“It is clear that the status quo is not working,” </w:t>
      </w:r>
      <w:r w:rsidRPr="008236F6">
        <w:t>Inslee said, pointing to an inadequate federal stockpile, reliance on foreign suppliers and limited domestic production. He described a counterproductive and “</w:t>
      </w:r>
      <w:r w:rsidRPr="008236F6">
        <w:rPr>
          <w:rStyle w:val="StyleUnderline"/>
        </w:rPr>
        <w:t>unnecessary, chaotic, 50-state scramble to secure badly needed PPE”</w:t>
      </w:r>
      <w:r w:rsidRPr="008236F6">
        <w:t xml:space="preserve"> and cited the continued lack of a coordinated federal response. “It is akin to fighting a war in which each state is responsible for procuring its own weapons and body armor.” </w:t>
      </w:r>
      <w:r w:rsidRPr="008236F6">
        <w:rPr>
          <w:rStyle w:val="StyleUnderline"/>
        </w:rPr>
        <w:t>As the virus has rampaged through America, it has pummeled the ranks of health-care workers, infecting at least 94,000 and killing at least 500, according to an incomplete count by the Centers for Disease Control and Prevention. The true number is believed to be much higher</w:t>
      </w:r>
      <w:r w:rsidRPr="008236F6">
        <w:t xml:space="preserve">. A study of U.S. and British </w:t>
      </w:r>
      <w:r w:rsidRPr="008236F6">
        <w:rPr>
          <w:rStyle w:val="StyleUnderline"/>
        </w:rPr>
        <w:t>medical workers found their risk of testing positive for the coronavirus was 12 times higher than the general public’s</w:t>
      </w:r>
      <w:r w:rsidRPr="008236F6">
        <w:t>. The researchers from Massachusetts General Hospital and King’s College London found that workers with inadequate PPE access were at even higher risk. “</w:t>
      </w:r>
      <w:r w:rsidRPr="008236F6">
        <w:rPr>
          <w:rStyle w:val="StyleUnderline"/>
        </w:rPr>
        <w:t xml:space="preserve">The limited availability of adequate PPE, such as masks, gowns and gloves, has raised concerns about whether our health care system is able to fully protect our health care workers,” </w:t>
      </w:r>
      <w:r w:rsidRPr="008236F6">
        <w:t xml:space="preserve">senior author Andrew T. Chan, chief of the Clinical and Translational Epidemiology Unit at Massachusetts General, said in a statement. Last month, Sen. Maggie Hassan (D-N.H.) successfully pressed FEMA to release an internal report that showed alarming shortages of medical gowns and no meaningful increase in their production since March, when nurses and doctors in New York resorted to wearing trash bags. The FEMA report states bluntly, “The demand for gowns outpaces current US manufacturing capabilities.” The report also suggests health-care workers will need to keep reusing N95 masks for months to come. </w:t>
      </w:r>
    </w:p>
    <w:p w14:paraId="2D5BB615" w14:textId="77777777" w:rsidR="00EB1ABA" w:rsidRDefault="00EB1ABA" w:rsidP="00EB1ABA">
      <w:pPr>
        <w:pStyle w:val="Heading4"/>
      </w:pPr>
      <w:r>
        <w:t>Increasing supplies of proper PPE are key to stop the virus</w:t>
      </w:r>
    </w:p>
    <w:p w14:paraId="326513BA" w14:textId="77777777" w:rsidR="00EB1ABA" w:rsidRDefault="00EB1ABA" w:rsidP="00EB1ABA">
      <w:pPr>
        <w:rPr>
          <w:rStyle w:val="Hyperlink"/>
        </w:rPr>
      </w:pPr>
      <w:r w:rsidRPr="004D0E54">
        <w:rPr>
          <w:rStyle w:val="Style13ptBold"/>
        </w:rPr>
        <w:t>Ballard 5/4/</w:t>
      </w:r>
      <w:r>
        <w:t xml:space="preserve">30 Madeleine Ballard, is an Assistant Professor at the Icahn School of Medicine at Mount Sinai. She holds a PhD in evaluation science (EBSI) from the University of Oxford as a Rhodes Scholar , She COVID-19: It </w:t>
      </w:r>
      <w:proofErr w:type="spellStart"/>
      <w:r>
        <w:t>Ain’t</w:t>
      </w:r>
      <w:proofErr w:type="spellEnd"/>
      <w:r>
        <w:t xml:space="preserve"> Over Until There’s PPE All Over, </w:t>
      </w:r>
      <w:hyperlink r:id="rId62" w:history="1">
        <w:r w:rsidRPr="007705E7">
          <w:rPr>
            <w:rStyle w:val="Hyperlink"/>
          </w:rPr>
          <w:t>https://www.thinkglobalhealth.org/article/covid-19-it-aint-over-until-theres-ppe-all-over</w:t>
        </w:r>
      </w:hyperlink>
    </w:p>
    <w:p w14:paraId="6AB2A713" w14:textId="77777777" w:rsidR="00EB1ABA" w:rsidRDefault="00EB1ABA" w:rsidP="00EB1ABA"/>
    <w:p w14:paraId="62C0824E" w14:textId="0E53D496" w:rsidR="00EB1ABA" w:rsidRDefault="00EB1ABA" w:rsidP="00EB1ABA">
      <w:r w:rsidRPr="00262A5C">
        <w:t xml:space="preserve">In a widely circulated white paper published in March, the Community Health Impact Coalition articulated priorities for the global COVID-19 response. We argued that </w:t>
      </w:r>
      <w:r w:rsidRPr="00262A5C">
        <w:rPr>
          <w:rStyle w:val="StyleUnderline"/>
        </w:rPr>
        <w:t xml:space="preserve">community </w:t>
      </w:r>
      <w:r w:rsidRPr="00482BEA">
        <w:rPr>
          <w:rStyle w:val="StyleUnderline"/>
          <w:highlight w:val="yellow"/>
        </w:rPr>
        <w:t>health workers</w:t>
      </w:r>
      <w:r w:rsidRPr="00262A5C">
        <w:t>—lay people who are trained to provide health services in their neighborhoods—</w:t>
      </w:r>
      <w:r w:rsidRPr="00482BEA">
        <w:rPr>
          <w:rStyle w:val="StyleUnderline"/>
          <w:highlight w:val="yellow"/>
        </w:rPr>
        <w:t xml:space="preserve">are poised to play a </w:t>
      </w:r>
      <w:r w:rsidRPr="00482BEA">
        <w:rPr>
          <w:rStyle w:val="Emphasis"/>
          <w:highlight w:val="yellow"/>
        </w:rPr>
        <w:t>pivotal role</w:t>
      </w:r>
      <w:r w:rsidRPr="00482BEA">
        <w:rPr>
          <w:rStyle w:val="StyleUnderline"/>
          <w:highlight w:val="yellow"/>
        </w:rPr>
        <w:t xml:space="preserve"> in fighting the pandemic</w:t>
      </w:r>
      <w:r w:rsidRPr="00262A5C">
        <w:t xml:space="preserve"> and outlined the targeted actions needed at different stages of the pandemic </w:t>
      </w:r>
      <w:r w:rsidRPr="00482BEA">
        <w:rPr>
          <w:rStyle w:val="StyleUnderline"/>
          <w:highlight w:val="yellow"/>
        </w:rPr>
        <w:t>to</w:t>
      </w:r>
      <w:r w:rsidRPr="00262A5C">
        <w:rPr>
          <w:rStyle w:val="StyleUnderline"/>
        </w:rPr>
        <w:t xml:space="preserve"> </w:t>
      </w:r>
      <w:r w:rsidRPr="00262A5C">
        <w:t>(</w:t>
      </w:r>
      <w:proofErr w:type="spellStart"/>
      <w:r w:rsidRPr="00262A5C">
        <w:t>i</w:t>
      </w:r>
      <w:proofErr w:type="spellEnd"/>
      <w:r w:rsidRPr="00262A5C">
        <w:t xml:space="preserve">) protect health-care workers, (ii) </w:t>
      </w:r>
      <w:r w:rsidRPr="00482BEA">
        <w:rPr>
          <w:rStyle w:val="StyleUnderline"/>
          <w:highlight w:val="yellow"/>
        </w:rPr>
        <w:t>interrupt the virus</w:t>
      </w:r>
      <w:r w:rsidRPr="00262A5C">
        <w:t xml:space="preserve">, (iii) maintain existing health-care services while surging their capacity, </w:t>
      </w:r>
      <w:r w:rsidRPr="00482BEA">
        <w:rPr>
          <w:rStyle w:val="StyleUnderline"/>
          <w:highlight w:val="yellow"/>
        </w:rPr>
        <w:t>and</w:t>
      </w:r>
      <w:r w:rsidRPr="00262A5C">
        <w:rPr>
          <w:rStyle w:val="StyleUnderline"/>
        </w:rPr>
        <w:t xml:space="preserve"> </w:t>
      </w:r>
      <w:r w:rsidRPr="00262A5C">
        <w:t xml:space="preserve">(iv) </w:t>
      </w:r>
      <w:r w:rsidRPr="00262A5C">
        <w:rPr>
          <w:rStyle w:val="StyleUnderline"/>
        </w:rPr>
        <w:t>shield the most vulnerable from socioeconomic shocks</w:t>
      </w:r>
      <w:r w:rsidRPr="00262A5C">
        <w:t xml:space="preserve">. It is now clear that </w:t>
      </w:r>
      <w:r w:rsidRPr="00262A5C">
        <w:rPr>
          <w:rStyle w:val="StyleUnderline"/>
        </w:rPr>
        <w:t xml:space="preserve">decisive action to </w:t>
      </w:r>
      <w:r w:rsidRPr="00482BEA">
        <w:rPr>
          <w:rStyle w:val="StyleUnderline"/>
          <w:highlight w:val="yellow"/>
        </w:rPr>
        <w:t>blunt the impact of the pandemic</w:t>
      </w:r>
      <w:r w:rsidRPr="00262A5C">
        <w:t xml:space="preserve"> in countries about to be hit the hardest is facing a critical bottleneck: community health workers—despite being a critical part of the response—</w:t>
      </w:r>
      <w:r w:rsidRPr="00262A5C">
        <w:rPr>
          <w:rStyle w:val="StyleUnderline"/>
        </w:rPr>
        <w:t>are not receiving</w:t>
      </w:r>
      <w:r w:rsidRPr="00262A5C">
        <w:t xml:space="preserve"> personal protective equipment (</w:t>
      </w:r>
      <w:r w:rsidRPr="00262A5C">
        <w:rPr>
          <w:rStyle w:val="StyleUnderline"/>
        </w:rPr>
        <w:t>PPE</w:t>
      </w:r>
      <w:r w:rsidRPr="00262A5C">
        <w:t xml:space="preserve">). COVID-19 spreads primarily through droplets emitted while coughing, sneezing, or even speaking. PPE (e.g., facemasks, goggles, gloves) is essential to keep health workers safe and prevent them from potentially spreading the disease to others. </w:t>
      </w:r>
      <w:r w:rsidRPr="00482BEA">
        <w:rPr>
          <w:rStyle w:val="StyleUnderline"/>
          <w:highlight w:val="yellow"/>
        </w:rPr>
        <w:t>Without PPE, community health workers can neither maintain</w:t>
      </w:r>
      <w:r w:rsidRPr="00262A5C">
        <w:t xml:space="preserve"> existing health services </w:t>
      </w:r>
      <w:r w:rsidRPr="00482BEA">
        <w:rPr>
          <w:rStyle w:val="StyleUnderline"/>
          <w:highlight w:val="yellow"/>
        </w:rPr>
        <w:t>nor conduct the</w:t>
      </w:r>
      <w:r w:rsidRPr="00262A5C">
        <w:t xml:space="preserve"> additional </w:t>
      </w:r>
      <w:r w:rsidRPr="00482BEA">
        <w:rPr>
          <w:rStyle w:val="StyleUnderline"/>
          <w:highlight w:val="yellow"/>
        </w:rPr>
        <w:t xml:space="preserve">services required to </w:t>
      </w:r>
      <w:r w:rsidRPr="00482BEA">
        <w:rPr>
          <w:rStyle w:val="Emphasis"/>
          <w:highlight w:val="yellow"/>
        </w:rPr>
        <w:t>interrupt and control the virus</w:t>
      </w:r>
      <w:r w:rsidRPr="00262A5C">
        <w:t xml:space="preserve">. Since the COVID-19 outbreak began, global demand for PPE has grown by a factor of twenty. While a global shortage of PPE is affecting all health workers, the brunt has fallen on low- and middle-income countries and community health </w:t>
      </w:r>
      <w:proofErr w:type="gramStart"/>
      <w:r w:rsidRPr="00262A5C">
        <w:t>workers in particular</w:t>
      </w:r>
      <w:proofErr w:type="gramEnd"/>
      <w:r w:rsidRPr="00262A5C">
        <w:t xml:space="preserve">. In a time when every nation that has planked the curve has recruited community health workers to conduct aggressive community testing and contact tracing, the collective failure to provide adequate PPE to community health workers in emerging COVID-19 hotspots will be catastrophic. The alternatives are grim. community health workers in many countries are receiving instructions from the health system to either stay home, stop working, and cease providing essential health-care services to their communities—or keep working with no protection, putting themselves, their families, and the people they serve at risk. COVID-19 is not over for anyone until it is over for everyone. Community health workers are ready for the fight, but they quickly need to be equipped with the proper quantity and quality of PPE. Quantity: Counting the Uncounted Community health workers cannot get PPE if they are not included in national planning and projections. Several countries have excluded or deprioritized community health workers in PPE projections because the “COVID-19 Critical Items” guidance from the World Health Organization (WHO) advises, “Priority for PPE provision is given to health-care workers treating critical and severe COVID-19 patients only.” This is a disconnect. Community health workers encounter the critically ill as part of their routine service delivery, and all it takes is one such encounter to get infected and potentially spread the infection to others. In fact, recent estimates indicate that 44 percent of secondary transmission could occur in </w:t>
      </w:r>
      <w:proofErr w:type="spellStart"/>
      <w:r w:rsidRPr="00262A5C">
        <w:t>presymptomatic</w:t>
      </w:r>
      <w:proofErr w:type="spellEnd"/>
      <w:r w:rsidRPr="00262A5C">
        <w:t xml:space="preserve"> patients. Without PPE, community health workers must attempt to treat patients from six feet away. For many services (e.g., malaria testing, immunizations, screening for malnutrition) this is impossible. Limiting the care community health workers provide also has the potential to increase the burden on health facilities with cases that could otherwise be managed at home. This additional pressure to already-stressed health systems places patients and other health cadres at further risk. For community health workers to continue to provide lifesaving care face to face, PPE is required. Critically, this is true of all community health workers—formal or informal. Although the WHO COVID-19 Essential Supplies Forecasting Tool used by many ministries of health to quantify PPE includes community health workers, its use of International Standard Classification of Occupations (ISCO) codes excludes the hundreds of thousands of hidden volunteer community health workers who do not meet the ISCO criteria but are nonetheless tasked with delivering health-care services in homes and communities. Ministries and partners should therefore act quickly to adjust their PPE forecasts, effectively counting the </w:t>
      </w:r>
      <w:r w:rsidRPr="00721C1C">
        <w:t xml:space="preserve">uncounted so all community health workers can be equipped. If community health workers' rolls are inaccurate or nonexistent, funders, civil society, and norm-setting institutions should support ministries to make the best estimates possible of community health workers numbers, services, and distribution so that none are left behind. Quality: Same Standards for All Not all PPE is the same, and community health workers deserve quality PPE just like any other health worker. </w:t>
      </w:r>
      <w:r w:rsidRPr="00721C1C">
        <w:rPr>
          <w:rStyle w:val="StyleUnderline"/>
        </w:rPr>
        <w:t>Cloth masks</w:t>
      </w:r>
      <w:r w:rsidRPr="00721C1C">
        <w:t xml:space="preserve">, for example, </w:t>
      </w:r>
      <w:r w:rsidRPr="00721C1C">
        <w:rPr>
          <w:rStyle w:val="StyleUnderline"/>
        </w:rPr>
        <w:t>are not equivalent to respirators (N95s) and surgical masks: rigorous studies show that cloth masks do not provide adequate protection for health-care workers</w:t>
      </w:r>
      <w:r w:rsidRPr="00721C1C">
        <w:t>, yet</w:t>
      </w:r>
      <w:r w:rsidRPr="00262A5C">
        <w:t xml:space="preserve"> around the world community health workers are being asked to use them.</w:t>
      </w:r>
    </w:p>
    <w:p w14:paraId="023E6344" w14:textId="77777777" w:rsidR="00EB1ABA" w:rsidRDefault="00EB1ABA" w:rsidP="00EB1ABA">
      <w:pPr>
        <w:pStyle w:val="Heading4"/>
      </w:pPr>
      <w:r>
        <w:t xml:space="preserve">Shortage of PPE equipment now </w:t>
      </w:r>
    </w:p>
    <w:p w14:paraId="2E72D4E3" w14:textId="77777777" w:rsidR="00EB1ABA" w:rsidRPr="002C36DB" w:rsidRDefault="00EB1ABA" w:rsidP="00EB1ABA">
      <w:r>
        <w:t xml:space="preserve">Martin, 20 [Naomi, </w:t>
      </w:r>
      <w:r w:rsidRPr="002C36DB">
        <w:t>Globe Sta</w:t>
      </w:r>
      <w:r>
        <w:t>ff, 6-21-20, “</w:t>
      </w:r>
      <w:r w:rsidRPr="002C36DB">
        <w:t>‘It’s like pulling teeth’: There’s still a PPE shortage — and a second wave could send medical workers into crisis mode</w:t>
      </w:r>
      <w:r>
        <w:t xml:space="preserve">”, </w:t>
      </w:r>
      <w:hyperlink r:id="rId63" w:history="1">
        <w:r w:rsidRPr="00460A8A">
          <w:rPr>
            <w:rStyle w:val="Hyperlink"/>
          </w:rPr>
          <w:t>https://www.bostonglobe.com/2020/06/21/nation/dangerous-shortages-protective-gear-persist-mass-hospitals-clinicians-say/</w:t>
        </w:r>
      </w:hyperlink>
      <w:r>
        <w:t>, BP]</w:t>
      </w:r>
    </w:p>
    <w:p w14:paraId="410F47B3" w14:textId="1E19090C" w:rsidR="00EB1ABA" w:rsidRPr="00EB1ABA" w:rsidRDefault="00EB1ABA" w:rsidP="00EB1ABA">
      <w:pPr>
        <w:rPr>
          <w:sz w:val="22"/>
          <w:u w:val="single"/>
        </w:rPr>
      </w:pPr>
      <w:r w:rsidRPr="00167B76">
        <w:rPr>
          <w:rStyle w:val="StyleUnderline"/>
        </w:rPr>
        <w:t>Even as the rate of new coronavirus cases has ebbed</w:t>
      </w:r>
      <w:r w:rsidRPr="002C36DB">
        <w:t xml:space="preserve"> across Massachusetts, </w:t>
      </w:r>
      <w:r w:rsidRPr="00167B76">
        <w:rPr>
          <w:rStyle w:val="StyleUnderline"/>
        </w:rPr>
        <w:t>medical workers say they still face shortages of gear to protect themselves,</w:t>
      </w:r>
      <w:r w:rsidRPr="002C36DB">
        <w:t xml:space="preserve"> their families, </w:t>
      </w:r>
      <w:r w:rsidRPr="00167B76">
        <w:rPr>
          <w:rStyle w:val="StyleUnderline"/>
        </w:rPr>
        <w:t>and their patients</w:t>
      </w:r>
      <w:r w:rsidRPr="002C36DB">
        <w:t xml:space="preserve">. </w:t>
      </w:r>
      <w:r w:rsidRPr="00167B76">
        <w:rPr>
          <w:rStyle w:val="StyleUnderline"/>
        </w:rPr>
        <w:t>Many are taking matters into their own hands, while worrying that a second wave of infections, which some experts consider likely, would again send them into crisis mode.</w:t>
      </w:r>
      <w:r>
        <w:rPr>
          <w:rStyle w:val="StyleUnderline"/>
        </w:rPr>
        <w:t xml:space="preserve"> </w:t>
      </w:r>
      <w:r w:rsidRPr="002C36DB">
        <w:t>“</w:t>
      </w:r>
      <w:r w:rsidRPr="00167B76">
        <w:rPr>
          <w:rStyle w:val="StyleUnderline"/>
        </w:rPr>
        <w:t>There truly was a supply chain crisis in March. ... But that was March and this is June, and me and my co-workers are still working in substandard equipment that we’re using multiple times that were supposed to be used only once,</w:t>
      </w:r>
      <w:r w:rsidRPr="002C36DB">
        <w:t xml:space="preserve">” said Jillian Brelsford, a nurse at Cambridge Health Alliance, where she says colleagues must wear face masks designed for single use for five shifts before receiving a new one. “Our health and safety and lives have been made expendable.” </w:t>
      </w:r>
      <w:r w:rsidRPr="00A01C53">
        <w:rPr>
          <w:rStyle w:val="StyleUnderline"/>
        </w:rPr>
        <w:t>The problem seems worse at smaller community hospitals,</w:t>
      </w:r>
      <w:r w:rsidRPr="002C36DB">
        <w:t xml:space="preserve"> doctors say, </w:t>
      </w:r>
      <w:r w:rsidRPr="00A01C53">
        <w:rPr>
          <w:rStyle w:val="StyleUnderline"/>
        </w:rPr>
        <w:t>but even the most well-funded systems are struggling. Hospitals say supply chains remain unreliable amid unprecedented worldwide demand, with vendors often delivering late or sometimes just a small fraction of the order.</w:t>
      </w:r>
      <w:r>
        <w:rPr>
          <w:rStyle w:val="StyleUnderline"/>
        </w:rPr>
        <w:t xml:space="preserve"> </w:t>
      </w:r>
      <w:r w:rsidRPr="002C36DB">
        <w:rPr>
          <w:rStyle w:val="StyleUnderline"/>
        </w:rPr>
        <w:t>Materials managers</w:t>
      </w:r>
      <w:r w:rsidRPr="002C36DB">
        <w:t xml:space="preserve"> at Mass. General Brigham </w:t>
      </w:r>
      <w:r w:rsidRPr="002C36DB">
        <w:rPr>
          <w:rStyle w:val="StyleUnderline"/>
        </w:rPr>
        <w:t>have “literally scoured the world,” and “no penny has been spared</w:t>
      </w:r>
      <w:r w:rsidRPr="002C36DB">
        <w:t xml:space="preserve">,” said Ann </w:t>
      </w:r>
      <w:proofErr w:type="spellStart"/>
      <w:r w:rsidRPr="002C36DB">
        <w:t>Prestipino</w:t>
      </w:r>
      <w:proofErr w:type="spellEnd"/>
      <w:r w:rsidRPr="002C36DB">
        <w:t>, a senior vice president who helps oversee the pandemic response for the 14-hospital system</w:t>
      </w:r>
      <w:r w:rsidRPr="002C36DB">
        <w:rPr>
          <w:rStyle w:val="StyleUnderline"/>
        </w:rPr>
        <w:t>. But the supply lines are still “a little fragile, as they are for everybody.”</w:t>
      </w:r>
      <w:r>
        <w:rPr>
          <w:rStyle w:val="StyleUnderline"/>
        </w:rPr>
        <w:t xml:space="preserve"> </w:t>
      </w:r>
      <w:r w:rsidRPr="002C36DB">
        <w:t xml:space="preserve">As the state continues to gradually reopen the economy, </w:t>
      </w:r>
      <w:r w:rsidRPr="002C36DB">
        <w:rPr>
          <w:rStyle w:val="StyleUnderline"/>
        </w:rPr>
        <w:t>doctors and nurses worry that non-health-care industries will buy the coveted personal protective equipment, or PPE, for employees, or that it will be used up by medical personnel performing elective procedures, now that such surgeries have resumed. They fear, too, that leaders may not see the problem as urgent now that</w:t>
      </w:r>
      <w:r w:rsidRPr="002C36DB">
        <w:t xml:space="preserve"> the state’s</w:t>
      </w:r>
      <w:r w:rsidRPr="002C36DB">
        <w:rPr>
          <w:rStyle w:val="StyleUnderline"/>
        </w:rPr>
        <w:t xml:space="preserve"> coronavirus case numbers have fallen.</w:t>
      </w:r>
    </w:p>
    <w:p w14:paraId="39A480B3" w14:textId="0D2959DF" w:rsidR="00DE00DB" w:rsidRDefault="00DE00DB" w:rsidP="007C4AD4">
      <w:pPr>
        <w:pStyle w:val="Heading3"/>
      </w:pPr>
      <w:r>
        <w:t xml:space="preserve">! – </w:t>
      </w:r>
      <w:proofErr w:type="spellStart"/>
      <w:r>
        <w:t>covid</w:t>
      </w:r>
      <w:proofErr w:type="spellEnd"/>
      <w:r w:rsidR="00EC3F18">
        <w:t xml:space="preserve"> – 200 million</w:t>
      </w:r>
    </w:p>
    <w:p w14:paraId="069C2D66" w14:textId="77777777" w:rsidR="00DE00DB" w:rsidRDefault="00DE00DB" w:rsidP="00DE00DB">
      <w:pPr>
        <w:pStyle w:val="Heading4"/>
      </w:pPr>
      <w:r>
        <w:t>2</w:t>
      </w:r>
      <w:r w:rsidRPr="000B666D">
        <w:rPr>
          <w:vertAlign w:val="superscript"/>
        </w:rPr>
        <w:t>nd</w:t>
      </w:r>
      <w:r>
        <w:t xml:space="preserve"> wave will directly kill 200 million people</w:t>
      </w:r>
    </w:p>
    <w:p w14:paraId="3086530F" w14:textId="2B395181" w:rsidR="00DE00DB" w:rsidRDefault="00DE00DB" w:rsidP="00DE00DB">
      <w:pPr>
        <w:rPr>
          <w:rStyle w:val="Hyperlink"/>
        </w:rPr>
      </w:pPr>
      <w:r w:rsidRPr="00665282">
        <w:rPr>
          <w:rStyle w:val="Style13ptBold"/>
        </w:rPr>
        <w:t xml:space="preserve">Harden &amp; </w:t>
      </w:r>
      <w:proofErr w:type="spellStart"/>
      <w:r w:rsidRPr="00665282">
        <w:rPr>
          <w:rStyle w:val="Style13ptBold"/>
        </w:rPr>
        <w:t>Ivers</w:t>
      </w:r>
      <w:proofErr w:type="spellEnd"/>
      <w:r w:rsidRPr="00665282">
        <w:rPr>
          <w:rStyle w:val="Style13ptBold"/>
        </w:rPr>
        <w:t xml:space="preserve"> </w:t>
      </w:r>
      <w:r w:rsidRPr="00EC3F18">
        <w:t>3/29/</w:t>
      </w:r>
      <w:r w:rsidRPr="00EC3F18">
        <w:rPr>
          <w:rStyle w:val="Style13ptBold"/>
        </w:rPr>
        <w:t>20</w:t>
      </w:r>
      <w:r>
        <w:t xml:space="preserve"> R. David Harden is managing director of the Georgetown Strategy Group and former assistant administrator at USAID’s Bureau for Democracy, Conflict and Humanitarian Assistance, where he oversaw U.S. assistance to all global crises. Louise C. </w:t>
      </w:r>
      <w:proofErr w:type="spellStart"/>
      <w:r>
        <w:t>Ivers</w:t>
      </w:r>
      <w:proofErr w:type="spellEnd"/>
      <w:r>
        <w:t xml:space="preserve"> MD, MPH, DTM&amp;H is the executive director of Massachusetts General Hospital Center for Global Health, associate professor of Global Health and Social Medicine at Harvard Medical School, Anticipating the next waves of COVID-19, </w:t>
      </w:r>
      <w:hyperlink r:id="rId64" w:history="1">
        <w:r w:rsidRPr="00593304">
          <w:rPr>
            <w:rStyle w:val="Hyperlink"/>
          </w:rPr>
          <w:t>https://thehill.com/opinion/healthcare/490028-anticipating-the-next-waves-of-covid-19</w:t>
        </w:r>
      </w:hyperlink>
    </w:p>
    <w:p w14:paraId="50F88539" w14:textId="77777777" w:rsidR="00EC3F18" w:rsidRDefault="00EC3F18" w:rsidP="00DE00DB"/>
    <w:p w14:paraId="5DD77643" w14:textId="64E96ADA" w:rsidR="00DE00DB" w:rsidRDefault="00DE00DB" w:rsidP="00DE00DB">
      <w:r w:rsidRPr="0029749C">
        <w:t xml:space="preserve">Today politicians, public health officials, and </w:t>
      </w:r>
      <w:proofErr w:type="gramStart"/>
      <w:r w:rsidRPr="0029749C">
        <w:t>economists</w:t>
      </w:r>
      <w:proofErr w:type="gramEnd"/>
      <w:r w:rsidRPr="0029749C">
        <w:t xml:space="preserve"> debate whether to roll back social distancing and other containment measures by Easter in order to open the economy. Our nation faced similar challenges </w:t>
      </w:r>
      <w:r w:rsidRPr="00482BEA">
        <w:rPr>
          <w:rStyle w:val="StyleUnderline"/>
          <w:highlight w:val="yellow"/>
        </w:rPr>
        <w:t>in 1918</w:t>
      </w:r>
      <w:r w:rsidRPr="0029749C">
        <w:t xml:space="preserve">. The start of </w:t>
      </w:r>
      <w:r w:rsidRPr="00482BEA">
        <w:rPr>
          <w:rStyle w:val="StyleUnderline"/>
          <w:highlight w:val="yellow"/>
        </w:rPr>
        <w:t>the influenza pandemic</w:t>
      </w:r>
      <w:r w:rsidRPr="0029749C">
        <w:t xml:space="preserve"> began in March 1918, with more than 100 reported cases at Camp Funston in Fort Riley, Kansas. That pandemic, the worst in modern history, </w:t>
      </w:r>
      <w:r w:rsidRPr="00482BEA">
        <w:rPr>
          <w:rStyle w:val="StyleUnderline"/>
          <w:highlight w:val="yellow"/>
        </w:rPr>
        <w:t xml:space="preserve">occurred in three waves, </w:t>
      </w:r>
      <w:r w:rsidRPr="000B666D">
        <w:rPr>
          <w:rStyle w:val="StyleUnderline"/>
        </w:rPr>
        <w:t xml:space="preserve">infecting a third of the world’s population and killing </w:t>
      </w:r>
      <w:r w:rsidRPr="000B666D">
        <w:rPr>
          <w:rStyle w:val="Emphasis"/>
        </w:rPr>
        <w:t>50 million</w:t>
      </w:r>
      <w:r w:rsidRPr="000B666D">
        <w:rPr>
          <w:rStyle w:val="StyleUnderline"/>
        </w:rPr>
        <w:t xml:space="preserve"> people</w:t>
      </w:r>
      <w:r w:rsidRPr="000B666D">
        <w:t xml:space="preserve">, including 675,000 in the United States alone. The movement of troops at the end of World War I contributed to the spread of influenza, with the second wave in the fall of 1918 being the </w:t>
      </w:r>
      <w:proofErr w:type="gramStart"/>
      <w:r w:rsidRPr="000B666D">
        <w:t>most deadly</w:t>
      </w:r>
      <w:proofErr w:type="gramEnd"/>
      <w:r w:rsidRPr="000B666D">
        <w:t xml:space="preserve">. The third wave subsided in the summer of 1919, 15 months later. </w:t>
      </w:r>
      <w:r w:rsidRPr="000B666D">
        <w:rPr>
          <w:rStyle w:val="StyleUnderline"/>
        </w:rPr>
        <w:t>The lessons of the 1918 influenza pandemic remain relevant to a COVID-19 response</w:t>
      </w:r>
      <w:r w:rsidRPr="000B666D">
        <w:t xml:space="preserve"> today </w:t>
      </w:r>
      <w:r w:rsidRPr="000B666D">
        <w:rPr>
          <w:rStyle w:val="StyleUnderline"/>
        </w:rPr>
        <w:t>for three reasons</w:t>
      </w:r>
      <w:r w:rsidRPr="000B666D">
        <w:t xml:space="preserve">. </w:t>
      </w:r>
      <w:r w:rsidRPr="000B666D">
        <w:rPr>
          <w:rStyle w:val="StyleUnderline"/>
        </w:rPr>
        <w:t>First,</w:t>
      </w:r>
      <w:r w:rsidRPr="000B666D">
        <w:t xml:space="preserve"> the costs of an unmitigated pandemic </w:t>
      </w:r>
      <w:proofErr w:type="gramStart"/>
      <w:r w:rsidRPr="000B666D">
        <w:t>overwhelms</w:t>
      </w:r>
      <w:proofErr w:type="gramEnd"/>
      <w:r w:rsidRPr="000B666D">
        <w:t xml:space="preserve">. </w:t>
      </w:r>
      <w:r w:rsidRPr="000B666D">
        <w:rPr>
          <w:rStyle w:val="StyleUnderline"/>
        </w:rPr>
        <w:t>More people died</w:t>
      </w:r>
      <w:r w:rsidRPr="000B666D">
        <w:t xml:space="preserve"> of the 1918 pandemic in 15 months </w:t>
      </w:r>
      <w:r w:rsidRPr="000B666D">
        <w:rPr>
          <w:rStyle w:val="StyleUnderline"/>
        </w:rPr>
        <w:t>than from four years of conflict in World War I.</w:t>
      </w:r>
      <w:r w:rsidRPr="000B666D">
        <w:t xml:space="preserve"> To put that early</w:t>
      </w:r>
      <w:r w:rsidRPr="0029749C">
        <w:t xml:space="preserve"> 20th Century pandemic in perspective, </w:t>
      </w:r>
      <w:r w:rsidRPr="00482BEA">
        <w:rPr>
          <w:rStyle w:val="StyleUnderline"/>
          <w:highlight w:val="yellow"/>
        </w:rPr>
        <w:t xml:space="preserve">a proportionally rough equivalent pandemic today would kill </w:t>
      </w:r>
      <w:r w:rsidRPr="00482BEA">
        <w:rPr>
          <w:rStyle w:val="Emphasis"/>
          <w:highlight w:val="yellow"/>
        </w:rPr>
        <w:t>200 million people, including 2 million in the United States</w:t>
      </w:r>
      <w:r w:rsidRPr="0029749C">
        <w:t xml:space="preserve">. </w:t>
      </w:r>
      <w:r w:rsidRPr="0029749C">
        <w:rPr>
          <w:rStyle w:val="StyleUnderline"/>
        </w:rPr>
        <w:t>Second, pandemics may have multiple waves</w:t>
      </w:r>
      <w:r w:rsidRPr="0029749C">
        <w:t xml:space="preserve"> until </w:t>
      </w:r>
      <w:proofErr w:type="gramStart"/>
      <w:r w:rsidRPr="0029749C">
        <w:t>a sufficient number of</w:t>
      </w:r>
      <w:proofErr w:type="gramEnd"/>
      <w:r w:rsidRPr="0029749C">
        <w:t xml:space="preserve"> individuals become immune, either by surviving infection or through effective vaccination. How the global community’s current approach to slowing the novel coronavirus pandemic will result in future waves remains to be seen, but the risk is real. China, for example, has reported their caseload shift from sustained community transmission to ongoing imported cases, requiring continued high-level alertness to detect, contain and prevent a large second wave. Having initially been considered a model for containment efforts, Hong Kong recently reported an increase in cases, largely the result of imported cases from overseas. </w:t>
      </w:r>
      <w:r w:rsidRPr="00482BEA">
        <w:rPr>
          <w:rStyle w:val="StyleUnderline"/>
          <w:highlight w:val="yellow"/>
        </w:rPr>
        <w:t>Waves of pandemic disease are typical</w:t>
      </w:r>
      <w:r w:rsidRPr="0029749C">
        <w:t xml:space="preserve"> in many infections. The seventh pandemic of cholera, for instance, began in 1961 and continues to cause outbreaks today, sometimes with devastating consequences as was the case in Haiti in 2010 and Yemen in 2017-2018. </w:t>
      </w:r>
      <w:r w:rsidRPr="0029749C">
        <w:rPr>
          <w:rStyle w:val="StyleUnderline"/>
        </w:rPr>
        <w:t>Third, a domestic approach to blunt pandemic disease must align with international containment and mitigation efforts</w:t>
      </w:r>
      <w:r w:rsidRPr="0029749C">
        <w:t xml:space="preserve"> more broadly; not only is this the right thing to do, but subsequent waves can be more deadly than the first, as America experienced in 1918. In other infectious diseases, this is often the case. Studies of the genomic lineage of cholera in Africa, for example, demonstrate that since the infection was introduced to the continent in 1969, it is not inherently entrenched there, but has </w:t>
      </w:r>
      <w:r w:rsidRPr="000B666D">
        <w:t xml:space="preserve">been repeatedly re-introduced from Asia. As a result, public health interventions in Asia are essential to cholera control in Africa and, likely, globally. It is nearly impossible to contain a pandemic by addressing an outbreak in only one nation. </w:t>
      </w:r>
      <w:r w:rsidRPr="000B666D">
        <w:rPr>
          <w:rStyle w:val="StyleUnderline"/>
        </w:rPr>
        <w:t>There are significant structural deficits in global public health that will accelerate transmission of COVID-19 and put the U.S. at risk of future waves</w:t>
      </w:r>
      <w:r w:rsidRPr="000B666D">
        <w:t xml:space="preserve">. First, like the 1918 influenza, war will continue to facilitate the transmission of today’s pandemic. The grinding conflicts in Syria, Yemen, Libya, Afghanistan, and the Democratic Republic of the Congo represent potential unmitigated hot spots for innocents caught in the war zones. These countries do not have central governments or functional health systems. There is often damaged health infrastructure, a lack of laboratory capacity, and few skilled health workers serving populations with low literacy rates and pervasive food and water insecurity. Second, social distancing is not feasible for any prolonged </w:t>
      </w:r>
      <w:proofErr w:type="gramStart"/>
      <w:r w:rsidRPr="000B666D">
        <w:t>period of time</w:t>
      </w:r>
      <w:proofErr w:type="gramEnd"/>
      <w:r w:rsidRPr="000B666D">
        <w:t xml:space="preserve"> in many instances. As a result of war and insecurity, millions of people are forced to migrate to internal displacement camps or to cross borders as refugees. Turkey, Lebanon, Jordan, Bangladesh, and Ethiopia for example, all host large refugee populations. These refugees, living in dense, insecure camps and temporary shelters will find it materially impossible to self-quarantine or socially distance themselves to mitigate the spread of COVID-19. The undomiciled and incarcerated face similar challenges to self-quarantine and social distancing. Approximately 1.4 million Americans will</w:t>
      </w:r>
      <w:r w:rsidRPr="0029749C">
        <w:t xml:space="preserve"> spend some time in a shelter </w:t>
      </w:r>
      <w:proofErr w:type="gramStart"/>
      <w:r w:rsidRPr="0029749C">
        <w:t>in a given year</w:t>
      </w:r>
      <w:proofErr w:type="gramEnd"/>
      <w:r w:rsidRPr="0029749C">
        <w:t xml:space="preserve">. Worse yet, given the economic collapse, there may well be a surge in homelessness in the months ahead. Third, health care systems and public health systems in most low- and middle-income countries will be unable to cope with the capacity demands of the pandemic because of chronic neglect of surveillance and outbreak response infrastructure, and a major deficit in both the built environment and the health workforce. While some progress has been made in creating platforms for diagnosing and treating HIV globally, other pandemic diseases like tuberculosis (TB) demonstrate the failures of public health delivery, despite longstanding diagnosis and treatment protocols. This failure has consequences: 1.5 million people die from TB each year – making it the world’s top infectious killer. India, China, Indonesia, Philippines, Pakistan, Nigeria, </w:t>
      </w:r>
      <w:proofErr w:type="gramStart"/>
      <w:r w:rsidRPr="0029749C">
        <w:t>Bangladesh</w:t>
      </w:r>
      <w:proofErr w:type="gramEnd"/>
      <w:r w:rsidRPr="0029749C">
        <w:t xml:space="preserve"> and South Africa account for two thirds of these new tuberculosis cases, illustrating the limitations of existing global health systems. COVID-19 could devastate many countries in Africa and South Asia, creating massive and unmitigated hotspots across continents and much of humanity. Military not accepting new recruits </w:t>
      </w:r>
      <w:proofErr w:type="gramStart"/>
      <w:r w:rsidRPr="0029749C">
        <w:t>who've</w:t>
      </w:r>
      <w:proofErr w:type="gramEnd"/>
      <w:r w:rsidRPr="0029749C">
        <w:t xml:space="preserve"> recovered from COVID-19 Walla Walla County officials warn against COVID-19 parties to expose... Given the likelihood of emerging hotspots and the lack of aggressive containment measures, </w:t>
      </w:r>
      <w:r w:rsidRPr="0029749C">
        <w:rPr>
          <w:rStyle w:val="StyleUnderline"/>
        </w:rPr>
        <w:t xml:space="preserve">there is a real risk that </w:t>
      </w:r>
      <w:r w:rsidRPr="00482BEA">
        <w:rPr>
          <w:rStyle w:val="StyleUnderline"/>
          <w:highlight w:val="yellow"/>
        </w:rPr>
        <w:t>multiple waves of COVID-19 could extend throughout this year and into 2021. The United States has become the</w:t>
      </w:r>
      <w:r w:rsidRPr="0029749C">
        <w:t xml:space="preserve"> current </w:t>
      </w:r>
      <w:r w:rsidRPr="00482BEA">
        <w:rPr>
          <w:rStyle w:val="StyleUnderline"/>
          <w:highlight w:val="yellow"/>
        </w:rPr>
        <w:t>epicenter of the pandemic</w:t>
      </w:r>
      <w:r w:rsidRPr="0029749C">
        <w:t xml:space="preserve"> with the world’s highest caseload. </w:t>
      </w:r>
      <w:r w:rsidRPr="000901F7">
        <w:rPr>
          <w:rStyle w:val="StyleUnderline"/>
        </w:rPr>
        <w:t>The administration must better</w:t>
      </w:r>
      <w:r w:rsidRPr="005C32DF">
        <w:rPr>
          <w:rStyle w:val="StyleUnderline"/>
        </w:rPr>
        <w:t xml:space="preserve"> control the current spread, reduce the risk of subsequent waves, and help lead a global response</w:t>
      </w:r>
      <w:r w:rsidRPr="0029749C">
        <w:t xml:space="preserve"> not only to alleviate the suffering of the world’s most vulnerable but also to protect the homeland.</w:t>
      </w:r>
    </w:p>
    <w:p w14:paraId="643350F9" w14:textId="77777777" w:rsidR="00EB1ABA" w:rsidRDefault="00EB1ABA" w:rsidP="00EB1ABA">
      <w:pPr>
        <w:pStyle w:val="Heading3"/>
      </w:pPr>
      <w:r>
        <w:t xml:space="preserve">! – </w:t>
      </w:r>
      <w:proofErr w:type="spellStart"/>
      <w:r>
        <w:t>covid</w:t>
      </w:r>
      <w:proofErr w:type="spellEnd"/>
      <w:r>
        <w:t xml:space="preserve"> – war</w:t>
      </w:r>
    </w:p>
    <w:p w14:paraId="1FB63CD9" w14:textId="77777777" w:rsidR="00EB1ABA" w:rsidRDefault="00EB1ABA" w:rsidP="00EB1ABA">
      <w:pPr>
        <w:pStyle w:val="Heading4"/>
      </w:pPr>
      <w:r>
        <w:t>A 2</w:t>
      </w:r>
      <w:r w:rsidRPr="00721C1C">
        <w:rPr>
          <w:vertAlign w:val="superscript"/>
        </w:rPr>
        <w:t>nd</w:t>
      </w:r>
      <w:r>
        <w:t xml:space="preserve"> wave would trigger a global war—the </w:t>
      </w:r>
      <w:r w:rsidRPr="00BF7E98">
        <w:rPr>
          <w:u w:val="single"/>
        </w:rPr>
        <w:t>time frame</w:t>
      </w:r>
      <w:r>
        <w:t xml:space="preserve"> is quick</w:t>
      </w:r>
    </w:p>
    <w:p w14:paraId="2D4902E3" w14:textId="77777777" w:rsidR="00EB1ABA" w:rsidRDefault="00EB1ABA" w:rsidP="00EB1ABA">
      <w:pPr>
        <w:rPr>
          <w:rStyle w:val="Hyperlink"/>
        </w:rPr>
      </w:pPr>
      <w:proofErr w:type="spellStart"/>
      <w:r w:rsidRPr="004B031E">
        <w:rPr>
          <w:rStyle w:val="Style13ptBold"/>
        </w:rPr>
        <w:t>Gopman</w:t>
      </w:r>
      <w:proofErr w:type="spellEnd"/>
      <w:r w:rsidRPr="004B031E">
        <w:rPr>
          <w:rStyle w:val="Style13ptBold"/>
        </w:rPr>
        <w:t xml:space="preserve"> 4/16</w:t>
      </w:r>
      <w:r>
        <w:t>/</w:t>
      </w:r>
      <w:proofErr w:type="gramStart"/>
      <w:r>
        <w:t>20  Gregory</w:t>
      </w:r>
      <w:proofErr w:type="gramEnd"/>
      <w:r>
        <w:t xml:space="preserve"> </w:t>
      </w:r>
      <w:proofErr w:type="spellStart"/>
      <w:r>
        <w:t>Gopman</w:t>
      </w:r>
      <w:proofErr w:type="spellEnd"/>
      <w:r>
        <w:t xml:space="preserve"> is the founder of </w:t>
      </w:r>
      <w:proofErr w:type="spellStart"/>
      <w:r>
        <w:t>AngelHack</w:t>
      </w:r>
      <w:proofErr w:type="spellEnd"/>
      <w:r>
        <w:t xml:space="preserve">, VR Worldwide, and the Akash Network. He started the A Better San Francisco community organization, which brought </w:t>
      </w:r>
      <w:proofErr w:type="spellStart"/>
      <w:r>
        <w:t>ShelterTech</w:t>
      </w:r>
      <w:proofErr w:type="spellEnd"/>
      <w:r>
        <w:t xml:space="preserve"> and The Downtown Streets Team to San Francisco. Preparing for the Global Great Depression, </w:t>
      </w:r>
      <w:hyperlink r:id="rId65" w:history="1">
        <w:r w:rsidRPr="00593304">
          <w:rPr>
            <w:rStyle w:val="Hyperlink"/>
          </w:rPr>
          <w:t>https://medium.com/@GregGopman/preparing-for-the-global-great-depression-d365fdc482cd</w:t>
        </w:r>
      </w:hyperlink>
    </w:p>
    <w:p w14:paraId="65007ED4" w14:textId="77777777" w:rsidR="00EB1ABA" w:rsidRDefault="00EB1ABA" w:rsidP="00EB1ABA"/>
    <w:p w14:paraId="5F0E65FA" w14:textId="77777777" w:rsidR="00EB1ABA" w:rsidRDefault="00EB1ABA" w:rsidP="00EB1ABA">
      <w:r w:rsidRPr="004B031E">
        <w:t xml:space="preserve">When </w:t>
      </w:r>
      <w:r w:rsidRPr="00482BEA">
        <w:rPr>
          <w:rStyle w:val="StyleUnderline"/>
          <w:highlight w:val="yellow"/>
        </w:rPr>
        <w:t>COVID-19</w:t>
      </w:r>
      <w:r w:rsidRPr="004B031E">
        <w:t xml:space="preserve"> first struck America, I knew we were headed for a recession level event. However, I thought it would be a black swan event, allowing the economy to quickly recover. However, it is quite clear now that social distancing will last until months after a vaccine </w:t>
      </w:r>
      <w:r w:rsidRPr="00DE10B2">
        <w:t xml:space="preserve">is out. Meaning </w:t>
      </w:r>
      <w:r w:rsidRPr="00DE10B2">
        <w:rPr>
          <w:rStyle w:val="StyleUnderline"/>
        </w:rPr>
        <w:t xml:space="preserve">the global economy </w:t>
      </w:r>
      <w:proofErr w:type="gramStart"/>
      <w:r w:rsidRPr="00DE10B2">
        <w:rPr>
          <w:rStyle w:val="StyleUnderline"/>
        </w:rPr>
        <w:t>won’t</w:t>
      </w:r>
      <w:proofErr w:type="gramEnd"/>
      <w:r w:rsidRPr="00DE10B2">
        <w:rPr>
          <w:rStyle w:val="StyleUnderline"/>
        </w:rPr>
        <w:t xml:space="preserve"> recover until at least 2022</w:t>
      </w:r>
      <w:r w:rsidRPr="00DE10B2">
        <w:t xml:space="preserve">. And </w:t>
      </w:r>
      <w:proofErr w:type="gramStart"/>
      <w:r w:rsidRPr="00DE10B2">
        <w:t>that’s</w:t>
      </w:r>
      <w:proofErr w:type="gramEnd"/>
      <w:r w:rsidRPr="00DE10B2">
        <w:t xml:space="preserve"> assuming things don’t start to break, which they will. Even if the US economy opens back up again, consumers will not be spending like they used to. Bars/Restaurants sales will be down 50%, as well as business working in tourism, travel, and entertainment (down 80%). </w:t>
      </w:r>
      <w:r w:rsidRPr="00DE10B2">
        <w:rPr>
          <w:rStyle w:val="StyleUnderline"/>
        </w:rPr>
        <w:t>A growing lack of consumer confidence will affect all companies</w:t>
      </w:r>
      <w:r w:rsidRPr="00DE10B2">
        <w:t xml:space="preserve">, even those in tech who will see double-digit drops in customers and revenue. No one will be shopping, so retail sales will drop more than 50% and discretionary spending will be cut out from most budgets. Companies will stop hiring, additional large layoffs will begin, and then </w:t>
      </w:r>
      <w:r w:rsidRPr="00DE10B2">
        <w:rPr>
          <w:rStyle w:val="StyleUnderline"/>
        </w:rPr>
        <w:t>people will start defaulting on rents and mortgages, causing residential and commercial real estate to plummet</w:t>
      </w:r>
      <w:r w:rsidRPr="00DE10B2">
        <w:t xml:space="preserve">. And this is under the assumption is that we can </w:t>
      </w:r>
      <w:proofErr w:type="gramStart"/>
      <w:r w:rsidRPr="00DE10B2">
        <w:t>open up</w:t>
      </w:r>
      <w:proofErr w:type="gramEnd"/>
      <w:r w:rsidRPr="00DE10B2">
        <w:t xml:space="preserve"> the economy again in May, albeit with everyone wearing masks. Somehow, stock market investors </w:t>
      </w:r>
      <w:proofErr w:type="gramStart"/>
      <w:r w:rsidRPr="00DE10B2">
        <w:t>haven’t</w:t>
      </w:r>
      <w:proofErr w:type="gramEnd"/>
      <w:r w:rsidRPr="00DE10B2">
        <w:t xml:space="preserve"> thought this through and are expecting some form of an economic recovery. I expect by June it will be clear there is no going back to the normal we all </w:t>
      </w:r>
      <w:proofErr w:type="gramStart"/>
      <w:r w:rsidRPr="00DE10B2">
        <w:t>knew</w:t>
      </w:r>
      <w:proofErr w:type="gramEnd"/>
      <w:r w:rsidRPr="00DE10B2">
        <w:t xml:space="preserve"> and the true recession cycle will begin. Now, </w:t>
      </w:r>
      <w:proofErr w:type="gramStart"/>
      <w:r w:rsidRPr="00DE10B2">
        <w:t>that’s</w:t>
      </w:r>
      <w:proofErr w:type="gramEnd"/>
      <w:r w:rsidRPr="00DE10B2">
        <w:t xml:space="preserve"> an optimistic scenario. Under a worst-case scenario, the Wuhan Coronavirus has </w:t>
      </w:r>
      <w:r w:rsidRPr="00482BEA">
        <w:rPr>
          <w:rStyle w:val="StyleUnderline"/>
          <w:highlight w:val="yellow"/>
        </w:rPr>
        <w:t>another big outbreak</w:t>
      </w:r>
      <w:r w:rsidRPr="00482BEA">
        <w:rPr>
          <w:highlight w:val="yellow"/>
        </w:rPr>
        <w:t xml:space="preserve">, </w:t>
      </w:r>
      <w:r w:rsidRPr="00482BEA">
        <w:rPr>
          <w:rStyle w:val="StyleUnderline"/>
          <w:highlight w:val="yellow"/>
        </w:rPr>
        <w:t xml:space="preserve">and we </w:t>
      </w:r>
      <w:proofErr w:type="gramStart"/>
      <w:r w:rsidRPr="00482BEA">
        <w:rPr>
          <w:rStyle w:val="StyleUnderline"/>
          <w:highlight w:val="yellow"/>
        </w:rPr>
        <w:t>have to</w:t>
      </w:r>
      <w:proofErr w:type="gramEnd"/>
      <w:r w:rsidRPr="00482BEA">
        <w:rPr>
          <w:rStyle w:val="StyleUnderline"/>
          <w:highlight w:val="yellow"/>
        </w:rPr>
        <w:t xml:space="preserve"> completely shut the economy down</w:t>
      </w:r>
      <w:r w:rsidRPr="00DE10B2">
        <w:t xml:space="preserve"> again with another 2T</w:t>
      </w:r>
      <w:r w:rsidRPr="004B031E">
        <w:t xml:space="preserve">+ stimulus to try and hold off the </w:t>
      </w:r>
      <w:r w:rsidRPr="00721C1C">
        <w:t xml:space="preserve">inevitable. </w:t>
      </w:r>
      <w:r w:rsidRPr="00721C1C">
        <w:rPr>
          <w:rStyle w:val="StyleUnderline"/>
        </w:rPr>
        <w:t>This could happen in June/July/August</w:t>
      </w:r>
      <w:r w:rsidRPr="00721C1C">
        <w:t xml:space="preserve"> or</w:t>
      </w:r>
      <w:r w:rsidRPr="004B031E">
        <w:t xml:space="preserve"> </w:t>
      </w:r>
      <w:proofErr w:type="gramStart"/>
      <w:r w:rsidRPr="004B031E">
        <w:t xml:space="preserve">really </w:t>
      </w:r>
      <w:proofErr w:type="spellStart"/>
      <w:r w:rsidRPr="004B031E">
        <w:t>anytime</w:t>
      </w:r>
      <w:proofErr w:type="spellEnd"/>
      <w:proofErr w:type="gramEnd"/>
      <w:r w:rsidRPr="004B031E">
        <w:t xml:space="preserve"> before a vaccine is found. The absolute worst-case scenario is that we create a vaccine, and the virus mutates again, causing this recession cycle to last even </w:t>
      </w:r>
      <w:r w:rsidRPr="00DE10B2">
        <w:t xml:space="preserve">longer. </w:t>
      </w:r>
      <w:r w:rsidRPr="00DE10B2">
        <w:rPr>
          <w:rStyle w:val="StyleUnderline"/>
        </w:rPr>
        <w:t>The only glimmer of hope we have is that we find an effective treatment measure</w:t>
      </w:r>
      <w:r w:rsidRPr="00DE10B2">
        <w:t xml:space="preserve"> that will allow people to go back to consuming goods without fear again. Or something that would allow us t</w:t>
      </w:r>
      <w:r w:rsidRPr="004B031E">
        <w:t xml:space="preserve">o socialize in public again. That would help a lot! But it still </w:t>
      </w:r>
      <w:proofErr w:type="gramStart"/>
      <w:r w:rsidRPr="004B031E">
        <w:t>won’t</w:t>
      </w:r>
      <w:proofErr w:type="gramEnd"/>
      <w:r w:rsidRPr="004B031E">
        <w:t xml:space="preserve"> give people back the savings and confidence they used to have pre-coronavirus. Pretty much any way you look at it, the economy is completely </w:t>
      </w:r>
      <w:proofErr w:type="gramStart"/>
      <w:r w:rsidRPr="004B031E">
        <w:t>fucked</w:t>
      </w:r>
      <w:proofErr w:type="gramEnd"/>
      <w:r w:rsidRPr="004B031E">
        <w:t xml:space="preserve">. What we had in 2019, we will never have again. And if you think </w:t>
      </w:r>
      <w:proofErr w:type="gramStart"/>
      <w:r w:rsidRPr="004B031E">
        <w:t>it’s</w:t>
      </w:r>
      <w:proofErr w:type="gramEnd"/>
      <w:r w:rsidRPr="004B031E">
        <w:t xml:space="preserve"> bad for America, things will almost certainly be worst for almost every other country in the world. In the coming years </w:t>
      </w:r>
      <w:r w:rsidRPr="00482BEA">
        <w:rPr>
          <w:rStyle w:val="StyleUnderline"/>
          <w:highlight w:val="yellow"/>
        </w:rPr>
        <w:t>you can expect the Euro to fail, the CCP to self-destruct, and a new global war to come</w:t>
      </w:r>
      <w:r w:rsidRPr="004B031E">
        <w:t xml:space="preserve"> as countries struggle with limited resources, unimaginable unemployment, and economic hardships that will cripple most nations.</w:t>
      </w:r>
    </w:p>
    <w:p w14:paraId="466B154A" w14:textId="77777777" w:rsidR="00EB1ABA" w:rsidRDefault="00EB1ABA" w:rsidP="00EB1ABA">
      <w:pPr>
        <w:pStyle w:val="Heading4"/>
      </w:pPr>
      <w:r>
        <w:t>Superpower war--The second wave this fall may generate conflict between the U.S. Russia and China</w:t>
      </w:r>
    </w:p>
    <w:p w14:paraId="151CA030" w14:textId="77777777" w:rsidR="00EB1ABA" w:rsidRDefault="00EB1ABA" w:rsidP="00EB1ABA">
      <w:proofErr w:type="spellStart"/>
      <w:r w:rsidRPr="00772C08">
        <w:rPr>
          <w:rStyle w:val="Style13ptBold"/>
        </w:rPr>
        <w:t>Kitfield</w:t>
      </w:r>
      <w:proofErr w:type="spellEnd"/>
      <w:r w:rsidRPr="00772C08">
        <w:rPr>
          <w:rStyle w:val="Style13ptBold"/>
        </w:rPr>
        <w:t xml:space="preserve"> 5/22/20</w:t>
      </w:r>
      <w:r>
        <w:t xml:space="preserve"> James </w:t>
      </w:r>
      <w:proofErr w:type="spellStart"/>
      <w:r>
        <w:t>Kitfield</w:t>
      </w:r>
      <w:proofErr w:type="spellEnd"/>
      <w:r>
        <w:t xml:space="preserve"> is a senior fellow at the Center for the Study of the Presidency and Congress. Previously he was a senior correspondent for National Journal. A three-time winner of the Gerald R. Ford Prize for Distinguished Reporting on National Defense, Will COVID-19 Kill </w:t>
      </w:r>
      <w:proofErr w:type="gramStart"/>
      <w:r>
        <w:t>The</w:t>
      </w:r>
      <w:proofErr w:type="gramEnd"/>
      <w:r>
        <w:t xml:space="preserve"> Liberal World Order? </w:t>
      </w:r>
      <w:hyperlink r:id="rId66" w:history="1">
        <w:r>
          <w:rPr>
            <w:rStyle w:val="Hyperlink"/>
          </w:rPr>
          <w:t>https://breakingdefense.com/2020/05/will-covid-19-kill-the-liberal-world-order/</w:t>
        </w:r>
      </w:hyperlink>
    </w:p>
    <w:p w14:paraId="0639FEEC" w14:textId="77777777" w:rsidR="00EB1ABA" w:rsidRPr="00A34516" w:rsidRDefault="00EB1ABA" w:rsidP="00EB1ABA">
      <w:r w:rsidRPr="00A34516">
        <w:t xml:space="preserve">For </w:t>
      </w:r>
      <w:proofErr w:type="gramStart"/>
      <w:r w:rsidRPr="00A34516">
        <w:t>a brief moment</w:t>
      </w:r>
      <w:proofErr w:type="gramEnd"/>
      <w:r w:rsidRPr="00A34516">
        <w:t xml:space="preserve"> it seemed that the worst global pandemic in a century might lead to increased comity between the United </w:t>
      </w:r>
      <w:r w:rsidRPr="00A34516">
        <w:rPr>
          <w:rStyle w:val="Style13ptBold"/>
          <w:sz w:val="16"/>
        </w:rPr>
        <w:t>States</w:t>
      </w:r>
      <w:r w:rsidRPr="00A34516">
        <w:t>, China and Russia after years of geopolitical eye-gouging. As the virus spread there were early signs of a pause in the escalating cycle of military brinksmanship, cyberattacks, disinformation campaigns and trade wars that has badly shaken the rules-based international order in this era of great power competition. Beijing seemed to initially embrace a spirit of cooperation when it donated protective gear and testing equipment to hard hit countries in Europe. President Trump for months was uncharacteristically effusive in his praise of Chinese President Xi Jinping’s efforts to combat the virus. Russian President Vladimir Putin got into the soft power act in early April when he dispatched an An-</w:t>
      </w:r>
      <w:r w:rsidRPr="00A34516">
        <w:rPr>
          <w:rStyle w:val="Style13ptBold"/>
          <w:sz w:val="16"/>
        </w:rPr>
        <w:t>124</w:t>
      </w:r>
      <w:r w:rsidRPr="00A34516">
        <w:t xml:space="preserve"> military transport to New York filled with donated masks and ventilators. (Of course, you can also argue it was a highly effective information operation designed to undermine U.S. standing in the world.) That moment was short lived. “</w:t>
      </w:r>
      <w:r w:rsidRPr="00721C1C">
        <w:t xml:space="preserve">Unfortunately, </w:t>
      </w:r>
      <w:r w:rsidRPr="00721C1C">
        <w:rPr>
          <w:rStyle w:val="StyleUnderline"/>
        </w:rPr>
        <w:t>this crisis is likely to unfold in three consecutive waves, with a public health crisis followed by an economic crisis,</w:t>
      </w:r>
      <w:r w:rsidRPr="00721C1C">
        <w:t xml:space="preserve"> quite possibly </w:t>
      </w:r>
      <w:r w:rsidRPr="00721C1C">
        <w:rPr>
          <w:rStyle w:val="StyleUnderline"/>
        </w:rPr>
        <w:t>followed by a security crisis,”</w:t>
      </w:r>
      <w:r w:rsidRPr="00721C1C">
        <w:t xml:space="preserve"> said David Kilcullen, author of the recent book “The Dragons and Snakes: How the Rest Learned to Fight the West,” and a former special adviser to Gen. David Petraeus in Iraq, and the U.S. Secretary of State. The United States is already experiencing high levels of domestic unrest at a time of paralyzing partisan rancor, he noted, and the discord will certainly increase as the presidential election nears in November. </w:t>
      </w:r>
      <w:r w:rsidRPr="00721C1C">
        <w:rPr>
          <w:rStyle w:val="StyleUnderline"/>
        </w:rPr>
        <w:t xml:space="preserve">Adding to that combustible mixture is likely to be </w:t>
      </w:r>
      <w:r w:rsidRPr="00482BEA">
        <w:rPr>
          <w:rStyle w:val="StyleUnderline"/>
          <w:highlight w:val="yellow"/>
        </w:rPr>
        <w:t>a second wave of the virus expected to hit in the fall</w:t>
      </w:r>
      <w:r w:rsidRPr="00A34516">
        <w:t xml:space="preserve">, and foreign actors like Russian and China determined to use disinformation to stoke domestic divisions during the election. “Given the likelihood of internal instability and anti-government anger here and around the world, </w:t>
      </w:r>
      <w:r w:rsidRPr="00482BEA">
        <w:rPr>
          <w:rStyle w:val="StyleUnderline"/>
          <w:highlight w:val="yellow"/>
        </w:rPr>
        <w:t>there will be a huge incentive for leaders who personalize politics like Trump</w:t>
      </w:r>
      <w:r w:rsidRPr="00772C08">
        <w:rPr>
          <w:rStyle w:val="StyleUnderline"/>
        </w:rPr>
        <w:t>,</w:t>
      </w:r>
      <w:r w:rsidRPr="00A34516">
        <w:t xml:space="preserve"> [Russian President Vladimir] </w:t>
      </w:r>
      <w:r w:rsidRPr="00482BEA">
        <w:rPr>
          <w:rStyle w:val="StyleUnderline"/>
          <w:highlight w:val="yellow"/>
        </w:rPr>
        <w:t>Putin and</w:t>
      </w:r>
      <w:r w:rsidRPr="00A34516">
        <w:t xml:space="preserve"> [Chinese President] </w:t>
      </w:r>
      <w:r w:rsidRPr="00482BEA">
        <w:rPr>
          <w:rStyle w:val="StyleUnderline"/>
          <w:highlight w:val="yellow"/>
        </w:rPr>
        <w:t>Xi</w:t>
      </w:r>
      <w:r w:rsidRPr="00A34516">
        <w:t xml:space="preserve"> Jinping </w:t>
      </w:r>
      <w:r w:rsidRPr="00482BEA">
        <w:rPr>
          <w:rStyle w:val="StyleUnderline"/>
          <w:highlight w:val="yellow"/>
        </w:rPr>
        <w:t>to look for external scapegoats for their domestic troubles, which has already started to happen,</w:t>
      </w:r>
      <w:r w:rsidRPr="00772C08">
        <w:rPr>
          <w:rStyle w:val="StyleUnderline"/>
        </w:rPr>
        <w:t xml:space="preserve">” </w:t>
      </w:r>
      <w:r w:rsidRPr="00A34516">
        <w:t xml:space="preserve">said Kilcullen. “This crisis also comes at a point when the international system that we’ve known since the end of World War II was already rotting and weaker than it appears. It may only take one big shock to bring that whole structure down, and, if </w:t>
      </w:r>
      <w:proofErr w:type="gramStart"/>
      <w:r w:rsidRPr="00A34516">
        <w:t>we’re</w:t>
      </w:r>
      <w:proofErr w:type="gramEnd"/>
      <w:r w:rsidRPr="00A34516">
        <w:t xml:space="preserve"> not very careful, the pandemic could be that shock. </w:t>
      </w:r>
      <w:proofErr w:type="gramStart"/>
      <w:r w:rsidRPr="00A34516">
        <w:t>So</w:t>
      </w:r>
      <w:proofErr w:type="gramEnd"/>
      <w:r w:rsidRPr="00A34516">
        <w:t xml:space="preserve"> </w:t>
      </w:r>
      <w:r w:rsidRPr="00482BEA">
        <w:rPr>
          <w:rStyle w:val="StyleUnderline"/>
          <w:highlight w:val="yellow"/>
        </w:rPr>
        <w:t>this is the most dangerous geopolitical dynamic I have seen</w:t>
      </w:r>
      <w:r w:rsidRPr="00772C08">
        <w:rPr>
          <w:rStyle w:val="StyleUnderline"/>
        </w:rPr>
        <w:t xml:space="preserve"> </w:t>
      </w:r>
      <w:r w:rsidRPr="00A34516">
        <w:t>in my entire career.”</w:t>
      </w:r>
    </w:p>
    <w:p w14:paraId="79F56106" w14:textId="77777777" w:rsidR="00EB1ABA" w:rsidRDefault="00EB1ABA" w:rsidP="00EB1ABA"/>
    <w:p w14:paraId="55981359" w14:textId="77777777" w:rsidR="00EB1ABA" w:rsidRDefault="00EB1ABA" w:rsidP="00EB1ABA">
      <w:pPr>
        <w:pStyle w:val="Heading4"/>
      </w:pPr>
      <w:r>
        <w:t xml:space="preserve">It can escalate to inadvertent war among the </w:t>
      </w:r>
      <w:proofErr w:type="spellStart"/>
      <w:r>
        <w:t>worlds</w:t>
      </w:r>
      <w:proofErr w:type="spellEnd"/>
      <w:r>
        <w:t xml:space="preserve"> 3 largest nuclear power</w:t>
      </w:r>
    </w:p>
    <w:p w14:paraId="462B1406" w14:textId="77777777" w:rsidR="00EB1ABA" w:rsidRDefault="00EB1ABA" w:rsidP="00EB1ABA">
      <w:proofErr w:type="spellStart"/>
      <w:r w:rsidRPr="00772C08">
        <w:rPr>
          <w:rStyle w:val="Style13ptBold"/>
        </w:rPr>
        <w:t>Kitfield</w:t>
      </w:r>
      <w:proofErr w:type="spellEnd"/>
      <w:r w:rsidRPr="00772C08">
        <w:rPr>
          <w:rStyle w:val="Style13ptBold"/>
        </w:rPr>
        <w:t xml:space="preserve"> 5/22/20</w:t>
      </w:r>
      <w:r>
        <w:t xml:space="preserve"> James </w:t>
      </w:r>
      <w:proofErr w:type="spellStart"/>
      <w:r>
        <w:t>Kitfield</w:t>
      </w:r>
      <w:proofErr w:type="spellEnd"/>
      <w:r>
        <w:t xml:space="preserve"> is a senior fellow at the Center for the Study of the Presidency and Congress. Previously he was a senior correspondent for National Journal. A three-time winner of the Gerald R. Ford Prize for Distinguished Reporting on National Defense, Will COVID-19 Kill </w:t>
      </w:r>
      <w:proofErr w:type="gramStart"/>
      <w:r>
        <w:t>The</w:t>
      </w:r>
      <w:proofErr w:type="gramEnd"/>
      <w:r>
        <w:t xml:space="preserve"> Liberal World Order? </w:t>
      </w:r>
      <w:hyperlink r:id="rId67" w:history="1">
        <w:r>
          <w:rPr>
            <w:rStyle w:val="Hyperlink"/>
          </w:rPr>
          <w:t>https://breakingdefense.com/2020/05/will-covid-19-kill-the-liberal-world-order/</w:t>
        </w:r>
      </w:hyperlink>
    </w:p>
    <w:p w14:paraId="7DAC0A16" w14:textId="77777777" w:rsidR="00EB1ABA" w:rsidRPr="00EC3F18" w:rsidRDefault="00EB1ABA" w:rsidP="00EB1ABA">
      <w:pPr>
        <w:rPr>
          <w:sz w:val="22"/>
          <w:u w:val="single"/>
        </w:rPr>
      </w:pPr>
      <w:r w:rsidRPr="00EC3F18">
        <w:rPr>
          <w:rStyle w:val="StyleUnderline"/>
        </w:rPr>
        <w:t>History is rife with cautionary examples of natural disasters or economic crises conflating with geopolitical tensions, with cataclysmic results. The</w:t>
      </w:r>
      <w:r w:rsidRPr="00EC3F18">
        <w:t xml:space="preserve"> catastrophic </w:t>
      </w:r>
      <w:r w:rsidRPr="00EC3F18">
        <w:rPr>
          <w:rStyle w:val="StyleUnderline"/>
        </w:rPr>
        <w:t>1918</w:t>
      </w:r>
      <w:r w:rsidRPr="00EC3F18">
        <w:t xml:space="preserve"> Spanish flu </w:t>
      </w:r>
      <w:r w:rsidRPr="00EC3F18">
        <w:rPr>
          <w:rStyle w:val="StyleUnderline"/>
        </w:rPr>
        <w:t>pandemic,</w:t>
      </w:r>
      <w:r w:rsidRPr="00EC3F18">
        <w:t xml:space="preserve"> which </w:t>
      </w:r>
      <w:r w:rsidRPr="00EC3F18">
        <w:rPr>
          <w:rStyle w:val="StyleUnderline"/>
        </w:rPr>
        <w:t>killed more than 20 million</w:t>
      </w:r>
      <w:r w:rsidRPr="00EC3F18">
        <w:t xml:space="preserve"> victims worldwide, was accelerated and spread by troop movements during World War I. With many Americans disillusioned by the war and loss, the United States turned insular and isolationist during the 1920s, rejecting the League of Nations, dramatically curtailing immigration and erecting steep tariff barriers to trade. Much of the rest of the world followed suit. </w:t>
      </w:r>
      <w:r w:rsidRPr="00EC3F18">
        <w:rPr>
          <w:rStyle w:val="StyleUnderline"/>
        </w:rPr>
        <w:t>The U.S. stock market crash of 1929</w:t>
      </w:r>
      <w:r w:rsidRPr="00EC3F18">
        <w:t xml:space="preserve"> was compounded the next year by one of the worst droughts in history. When the Japanese invaded China two years later, and Adolf Hitler became German chancellor soon after, there was no League of Nations nor stabilizing trading systems to contain the war fever that swept the globe </w:t>
      </w:r>
      <w:r w:rsidRPr="00EC3F18">
        <w:rPr>
          <w:rStyle w:val="StyleUnderline"/>
        </w:rPr>
        <w:t>and became World War II.</w:t>
      </w:r>
      <w:r w:rsidRPr="00EC3F18">
        <w:t xml:space="preserve"> “When you think back to 1918 and the Spanish flu, it’s worth remembering that more people died in the second wave than the first, and the Great Depression and the 1930s taught us that bad economic conditions can be transformative,” said Joseph Nye, a professor emeritus and former Dean of the Harvard’s Kennedy School of Government, speaking recently on a videoconference organized by The National Interest. “The point is, in the current pandemic we’re likely only in Act 1 of a multi-act play.” Combustible Leadership </w:t>
      </w:r>
      <w:r w:rsidRPr="00EC3F18">
        <w:rPr>
          <w:rStyle w:val="StyleUnderline"/>
        </w:rPr>
        <w:t>The very real potential for the pandemic crisis to propel the major powers towards outright military conflict</w:t>
      </w:r>
      <w:r w:rsidRPr="00EC3F18">
        <w:t xml:space="preserve"> was noted recently by the Chinese Ministry of State Security, Beijing’s top intelligence agency. In a report for Xi Jinping and the senior Chinese leadership it reportedly concluded that global anti-China sentiment being stoked by the Trump administration has reached its highest peak since the 1989 Tiananmen Square crackdown, and as a result China needs to be prepared for a worst-case scenario of armed confrontation with the United States. Despite the warnings, </w:t>
      </w:r>
      <w:r w:rsidRPr="00EC3F18">
        <w:rPr>
          <w:rStyle w:val="StyleUnderline"/>
        </w:rPr>
        <w:t xml:space="preserve">Xi </w:t>
      </w:r>
      <w:r w:rsidRPr="00EC3F18">
        <w:t xml:space="preserve">Jinping </w:t>
      </w:r>
      <w:r w:rsidRPr="00EC3F18">
        <w:rPr>
          <w:rStyle w:val="StyleUnderline"/>
        </w:rPr>
        <w:t>has doubled down in recent months on provocative military maneuvers</w:t>
      </w:r>
      <w:r w:rsidRPr="00EC3F18">
        <w:t xml:space="preserve"> in its neighboring seas, sending its Liaoning carrier battle group and military flights off the coast of Taiwan; conducting anti-submarine exercises in contested areas of the South China Sea; ramming and sinking a Vietnamese fishing boat near the disputed Paracel Islands; dispatching a fishing boat “militia” to harass Philippine counterparts near the contested Spratly Islands; and harassing a Malaysian drillship. The littoral combat ship USS Montgomery conducts operations near drillship, the West Capella, in Malaysian waters. Some analysts see those moves as an attempt by Xi Jinping to show strength and bolster his image at home among a Chinese populace wearied by the pandemic shutdowns and economic disruptions. Those provocations are exactly the kind of saber-rattling that can escalate dangerously in a time of crisis. George </w:t>
      </w:r>
      <w:r w:rsidRPr="00EC3F18">
        <w:rPr>
          <w:rStyle w:val="StyleUnderline"/>
        </w:rPr>
        <w:t>Beebe</w:t>
      </w:r>
      <w:r w:rsidRPr="00EC3F18">
        <w:t xml:space="preserve"> is a </w:t>
      </w:r>
      <w:r w:rsidRPr="00EC3F18">
        <w:rPr>
          <w:rStyle w:val="StyleUnderline"/>
        </w:rPr>
        <w:t>former director of the CIA’s Russia analysis section</w:t>
      </w:r>
      <w:r w:rsidRPr="00EC3F18">
        <w:t xml:space="preserve">, and author of the book “The Russia Trap: How Our Shadow War with Russia Could Spiral into Catastrophe.” “My concern is that </w:t>
      </w:r>
      <w:r w:rsidRPr="00EC3F18">
        <w:rPr>
          <w:rStyle w:val="StyleUnderline"/>
        </w:rPr>
        <w:t>the major power leaders Putin, Xi and Trump all tend to personalize international relations and politics</w:t>
      </w:r>
      <w:r w:rsidRPr="00EC3F18">
        <w:t xml:space="preserve">. They are all going through severe economic and political distress. </w:t>
      </w:r>
      <w:r w:rsidRPr="00EC3F18">
        <w:rPr>
          <w:rStyle w:val="StyleUnderline"/>
        </w:rPr>
        <w:t>Each of them is convinced that their rivals are trying to exploit the pandemic crisis, and not one of them is dealing from a position of strength and confidence</w:t>
      </w:r>
      <w:r w:rsidRPr="00EC3F18">
        <w:t xml:space="preserve">,” he told me. Putin has long felt betrayed and threatened by the United States, Beebe noted, and Xi Jinping is convinced that America is trying to thwart China’s rise. One of the few constants in Trump’s worldview is the conviction that China has taken advantage of the United States with trade going back decades. “So there’s a lot of fear and emotion and very little trust in the relationships between these leaders during a time of great strain, and their communications and diplomatic mechanisms to manage a crisis if one occurs have atrophied,” said Beebe. “Given that personalities and personal relationships among national leaders are far more important in international affairs than a lot of people appreciate, I do worry that </w:t>
      </w:r>
      <w:r w:rsidRPr="00EC3F18">
        <w:rPr>
          <w:rStyle w:val="StyleUnderline"/>
        </w:rPr>
        <w:t>we’re entering a very dangerous period when cooler heads may not prevail among the great power leaders.”</w:t>
      </w:r>
    </w:p>
    <w:p w14:paraId="28F36486" w14:textId="154EF4D8" w:rsidR="00EB1ABA" w:rsidRDefault="00EB1ABA" w:rsidP="00EB1ABA">
      <w:pPr>
        <w:pStyle w:val="Heading3"/>
      </w:pPr>
      <w:r>
        <w:t xml:space="preserve">! – </w:t>
      </w:r>
      <w:proofErr w:type="spellStart"/>
      <w:r>
        <w:t>covid</w:t>
      </w:r>
      <w:proofErr w:type="spellEnd"/>
      <w:r>
        <w:t xml:space="preserve"> – turns protests</w:t>
      </w:r>
    </w:p>
    <w:p w14:paraId="3E823C34" w14:textId="77777777" w:rsidR="00EB1ABA" w:rsidRPr="00BE6375" w:rsidRDefault="00EB1ABA" w:rsidP="00EB1ABA">
      <w:pPr>
        <w:pStyle w:val="Heading4"/>
      </w:pPr>
      <w:r>
        <w:t xml:space="preserve">Activists halt protests due to increased infections </w:t>
      </w:r>
    </w:p>
    <w:p w14:paraId="254C7394" w14:textId="77777777" w:rsidR="00EB1ABA" w:rsidRDefault="00EB1ABA" w:rsidP="00EB1ABA">
      <w:r w:rsidRPr="00BE6375">
        <w:rPr>
          <w:rStyle w:val="Style13ptBold"/>
        </w:rPr>
        <w:t>Shammas et al. 6/22’</w:t>
      </w:r>
      <w:r>
        <w:t xml:space="preserve"> (</w:t>
      </w:r>
      <w:r w:rsidRPr="00BE6375">
        <w:t xml:space="preserve">Brittany Shammas, Chelsea Janes, </w:t>
      </w:r>
      <w:proofErr w:type="spellStart"/>
      <w:r w:rsidRPr="00BE6375">
        <w:t>Lateshia</w:t>
      </w:r>
      <w:proofErr w:type="spellEnd"/>
      <w:r w:rsidRPr="00BE6375">
        <w:t xml:space="preserve"> </w:t>
      </w:r>
      <w:proofErr w:type="spellStart"/>
      <w:r w:rsidRPr="00BE6375">
        <w:t>Beachum</w:t>
      </w:r>
      <w:proofErr w:type="spellEnd"/>
      <w:r w:rsidRPr="00BE6375">
        <w:t xml:space="preserve"> and Lenny Bernstein</w:t>
      </w:r>
      <w:r>
        <w:t>, “</w:t>
      </w:r>
      <w:r w:rsidRPr="00BE6375">
        <w:rPr>
          <w:rStyle w:val="Emphasis"/>
        </w:rPr>
        <w:t>Activists halt street protests in South Carolina as some demonstrators become infected”</w:t>
      </w:r>
      <w:r>
        <w:t xml:space="preserve">, The Washington Post, June 22, </w:t>
      </w:r>
      <w:proofErr w:type="gramStart"/>
      <w:r>
        <w:t xml:space="preserve">2020,  </w:t>
      </w:r>
      <w:r w:rsidRPr="00BE6375">
        <w:t>https://www.washingtonpost.com/nation/2020/06/22/coronavirus-live-updates-us/</w:t>
      </w:r>
      <w:proofErr w:type="gramEnd"/>
      <w:r>
        <w:t>)</w:t>
      </w:r>
    </w:p>
    <w:p w14:paraId="00FAC2B2" w14:textId="77777777" w:rsidR="00EB1ABA" w:rsidRPr="00C442F1" w:rsidRDefault="00EB1ABA" w:rsidP="00EB1ABA">
      <w:r w:rsidRPr="00567F3A">
        <w:t xml:space="preserve">South Carolina </w:t>
      </w:r>
      <w:r w:rsidRPr="00567F3A">
        <w:rPr>
          <w:rStyle w:val="StyleUnderline"/>
        </w:rPr>
        <w:t>racial justice activists said they would postpone future demonstrations or move them online after at least 13 people who took part in previous protests tested positive for the coronavirus.</w:t>
      </w:r>
      <w:r w:rsidRPr="00567F3A">
        <w:t xml:space="preserve"> As the number of cases across the country continued to climb ominously Monday, organizers of “I Can’t Breathe” protests in South Carolina </w:t>
      </w:r>
      <w:r w:rsidRPr="00567F3A">
        <w:rPr>
          <w:rStyle w:val="StyleUnderline"/>
        </w:rPr>
        <w:t>urged participants to get tested for the virus.</w:t>
      </w:r>
      <w:r w:rsidRPr="00567F3A">
        <w:t xml:space="preserve"> In a video posted Sunday on Facebook, organizer Lawrence Nathaniel said demonstrators who marched in Columbia, S.C., between May 30 and June 17 have tested positive.</w:t>
      </w:r>
      <w:r w:rsidRPr="00567F3A">
        <w:rPr>
          <w:rStyle w:val="StyleUnderline"/>
        </w:rPr>
        <w:t xml:space="preserve"> He said four organizers were confirmed infected, along with three photographers and six protesters.</w:t>
      </w:r>
    </w:p>
    <w:p w14:paraId="1113C53C" w14:textId="1CFC48FB" w:rsidR="00EB1ABA" w:rsidRDefault="00E638AA" w:rsidP="00E638AA">
      <w:pPr>
        <w:pStyle w:val="Heading3"/>
      </w:pPr>
      <w:r>
        <w:t xml:space="preserve">! – </w:t>
      </w:r>
      <w:proofErr w:type="spellStart"/>
      <w:r>
        <w:t>covid</w:t>
      </w:r>
      <w:proofErr w:type="spellEnd"/>
      <w:r>
        <w:t xml:space="preserve"> – turns inequality</w:t>
      </w:r>
    </w:p>
    <w:p w14:paraId="158880FB" w14:textId="1A5588F9" w:rsidR="00E638AA" w:rsidRPr="00E638AA" w:rsidRDefault="00E638AA" w:rsidP="00E638AA">
      <w:pPr>
        <w:pStyle w:val="Heading4"/>
      </w:pPr>
      <w:r>
        <w:t>2</w:t>
      </w:r>
      <w:r w:rsidRPr="00E638AA">
        <w:rPr>
          <w:vertAlign w:val="superscript"/>
        </w:rPr>
        <w:t>nd</w:t>
      </w:r>
      <w:r>
        <w:t xml:space="preserve"> wave expands racial inequality</w:t>
      </w:r>
    </w:p>
    <w:p w14:paraId="6B44DD24" w14:textId="77777777" w:rsidR="00E638AA" w:rsidRPr="00E55805" w:rsidRDefault="00E638AA" w:rsidP="00E638AA">
      <w:proofErr w:type="spellStart"/>
      <w:r w:rsidRPr="00E55805">
        <w:rPr>
          <w:rStyle w:val="Style13ptBold"/>
        </w:rPr>
        <w:t>Picchi</w:t>
      </w:r>
      <w:proofErr w:type="spellEnd"/>
      <w:r w:rsidRPr="00E55805">
        <w:rPr>
          <w:rStyle w:val="Style13ptBold"/>
        </w:rPr>
        <w:t>, 20</w:t>
      </w:r>
      <w:r w:rsidRPr="00E55805">
        <w:t xml:space="preserve"> [Aimee, CBS News, 7-7-20, “Unemployment could worsen in a COVID-19 second wave</w:t>
      </w:r>
      <w:r>
        <w:t xml:space="preserve">”, </w:t>
      </w:r>
      <w:hyperlink r:id="rId68" w:history="1">
        <w:r w:rsidRPr="00451E3E">
          <w:rPr>
            <w:rStyle w:val="Hyperlink"/>
          </w:rPr>
          <w:t>https://www.cbsnews.com/news/unemployment-covid-coronavirus-economic-hit-second-wave-oecd/</w:t>
        </w:r>
      </w:hyperlink>
      <w:r>
        <w:t>, BP]</w:t>
      </w:r>
    </w:p>
    <w:p w14:paraId="4BE4A0DE" w14:textId="77777777" w:rsidR="00E638AA" w:rsidRPr="007E0E1F" w:rsidRDefault="00E638AA" w:rsidP="00E638AA">
      <w:pPr>
        <w:rPr>
          <w:sz w:val="14"/>
        </w:rPr>
      </w:pPr>
      <w:r w:rsidRPr="007E0E1F">
        <w:rPr>
          <w:sz w:val="22"/>
          <w:u w:val="single"/>
        </w:rPr>
        <w:t>Employers are rehiring furloughed workers</w:t>
      </w:r>
      <w:r w:rsidRPr="007E0E1F">
        <w:rPr>
          <w:sz w:val="14"/>
        </w:rPr>
        <w:t xml:space="preserve">, </w:t>
      </w:r>
      <w:r w:rsidRPr="007E0E1F">
        <w:rPr>
          <w:sz w:val="22"/>
          <w:u w:val="single"/>
        </w:rPr>
        <w:t xml:space="preserve">helping </w:t>
      </w:r>
      <w:hyperlink r:id="rId69" w:history="1">
        <w:r w:rsidRPr="007E0E1F">
          <w:rPr>
            <w:sz w:val="22"/>
            <w:u w:val="single"/>
          </w:rPr>
          <w:t xml:space="preserve">reduce </w:t>
        </w:r>
      </w:hyperlink>
      <w:r w:rsidRPr="007E0E1F">
        <w:rPr>
          <w:sz w:val="22"/>
          <w:u w:val="single"/>
        </w:rPr>
        <w:t>the double-digit unemployment rate in May and June</w:t>
      </w:r>
      <w:r w:rsidRPr="007E0E1F">
        <w:rPr>
          <w:sz w:val="14"/>
        </w:rPr>
        <w:t xml:space="preserve">. </w:t>
      </w:r>
      <w:r w:rsidRPr="007E0E1F">
        <w:rPr>
          <w:sz w:val="22"/>
          <w:u w:val="single"/>
        </w:rPr>
        <w:t xml:space="preserve">But those gains are at risk if a second wave of the </w:t>
      </w:r>
      <w:hyperlink r:id="rId70" w:history="1">
        <w:r w:rsidRPr="007E0E1F">
          <w:rPr>
            <w:sz w:val="22"/>
            <w:u w:val="single"/>
          </w:rPr>
          <w:t>coronavirus pandemic</w:t>
        </w:r>
      </w:hyperlink>
      <w:r w:rsidRPr="007E0E1F">
        <w:rPr>
          <w:sz w:val="22"/>
          <w:u w:val="single"/>
        </w:rPr>
        <w:t xml:space="preserve"> hits the U.S. this year</w:t>
      </w:r>
      <w:r w:rsidRPr="007E0E1F">
        <w:rPr>
          <w:sz w:val="14"/>
        </w:rPr>
        <w:t xml:space="preserve">, according to the Organization for Economic Cooperation and Development. Still, there is some good news: </w:t>
      </w:r>
      <w:r w:rsidRPr="007E0E1F">
        <w:rPr>
          <w:sz w:val="22"/>
          <w:u w:val="single"/>
        </w:rPr>
        <w:t>A second wave — and its economic impact — could be minimized or even avoided if the nation relies on widespread use of masks</w:t>
      </w:r>
      <w:r w:rsidRPr="007E0E1F">
        <w:rPr>
          <w:sz w:val="14"/>
        </w:rPr>
        <w:t>, banning large gatherings and increasing testing until a vaccine becomes available later this year or next year, the OECD said. "</w:t>
      </w:r>
      <w:r w:rsidRPr="007E0E1F">
        <w:rPr>
          <w:sz w:val="22"/>
          <w:u w:val="single"/>
        </w:rPr>
        <w:t>Countries can prevent a second pandemic wave, and a consequent lockdown, if they implement comprehensive packages of public health interventions</w:t>
      </w:r>
      <w:r w:rsidRPr="007E0E1F">
        <w:rPr>
          <w:sz w:val="14"/>
        </w:rPr>
        <w:t xml:space="preserve">," the OECD said in a report issued Tuesday. Among those are "enhancement of hygienic measures such as frequent handwashing and deep cleaning to decrease the probability of being infected by contaminated objects, and use of masks," it added. </w:t>
      </w:r>
      <w:r w:rsidRPr="007E0E1F">
        <w:rPr>
          <w:sz w:val="22"/>
          <w:u w:val="single"/>
        </w:rPr>
        <w:t>Globally, the jobs hit of the COVID-19 crisis has been 10 times larger than the first few months of the Great Recession in 2008,</w:t>
      </w:r>
      <w:r w:rsidRPr="007E0E1F">
        <w:rPr>
          <w:sz w:val="14"/>
        </w:rPr>
        <w:t xml:space="preserve"> based on the drop in employment and the reduction in hours worked among people who kept their jobs, the OECD said. </w:t>
      </w:r>
      <w:r w:rsidRPr="007E0E1F">
        <w:rPr>
          <w:sz w:val="22"/>
          <w:u w:val="single"/>
        </w:rPr>
        <w:t>The intergovernmental group called the numbers "stark" and its projections "bleak</w:t>
      </w:r>
      <w:r w:rsidRPr="007E0E1F">
        <w:rPr>
          <w:sz w:val="14"/>
        </w:rPr>
        <w:t xml:space="preserve">." Even if the nation avoids a second wave, unemployment in the U.S. will remain high in 2020, ending the year at 10.4% compared with 11.1% in June, the OECD forecast in a Tuesday report. </w:t>
      </w:r>
      <w:r w:rsidRPr="007E0E1F">
        <w:rPr>
          <w:sz w:val="22"/>
          <w:u w:val="single"/>
        </w:rPr>
        <w:t>The warning about the economic damage from a second wave comes as coronavirus cases are rising in dozens of states,</w:t>
      </w:r>
      <w:r w:rsidRPr="007E0E1F">
        <w:rPr>
          <w:sz w:val="14"/>
        </w:rPr>
        <w:t xml:space="preserve"> with Texas and Florida each surpassing 200,000 cases on Sunday. Already, there are signs that states now seeing explosive growth in coronavirus cases </w:t>
      </w:r>
      <w:hyperlink r:id="rId71" w:tgtFrame="_blank" w:history="1">
        <w:r w:rsidRPr="007E0E1F">
          <w:rPr>
            <w:sz w:val="14"/>
          </w:rPr>
          <w:t xml:space="preserve">are taking an economic </w:t>
        </w:r>
        <w:proofErr w:type="spellStart"/>
        <w:r w:rsidRPr="007E0E1F">
          <w:rPr>
            <w:sz w:val="14"/>
          </w:rPr>
          <w:t>hit,</w:t>
        </w:r>
      </w:hyperlink>
      <w:r w:rsidRPr="007E0E1F">
        <w:rPr>
          <w:sz w:val="14"/>
        </w:rPr>
        <w:t>with</w:t>
      </w:r>
      <w:proofErr w:type="spellEnd"/>
      <w:r w:rsidRPr="007E0E1F">
        <w:rPr>
          <w:sz w:val="14"/>
        </w:rPr>
        <w:t xml:space="preserve"> slowdowns in restaurant bookings and consumer spending. </w:t>
      </w:r>
      <w:r w:rsidRPr="007E0E1F">
        <w:rPr>
          <w:sz w:val="22"/>
          <w:u w:val="single"/>
        </w:rPr>
        <w:t>A second wave could reduce U.S. employment at the end of 2020 by 15% compared with a year earlier, or almost double the 8% hit to employment from the initial wave,</w:t>
      </w:r>
      <w:r w:rsidRPr="007E0E1F">
        <w:rPr>
          <w:sz w:val="14"/>
        </w:rPr>
        <w:t xml:space="preserve"> the OECD projects. "</w:t>
      </w:r>
      <w:r w:rsidRPr="007E0E1F">
        <w:rPr>
          <w:sz w:val="22"/>
          <w:u w:val="single"/>
        </w:rPr>
        <w:t>Countries now need to do everything they can to avoid this jobs crisis turning into a full-blown social crisis</w:t>
      </w:r>
      <w:r w:rsidRPr="007E0E1F">
        <w:rPr>
          <w:sz w:val="14"/>
        </w:rPr>
        <w:t xml:space="preserve">," said OECD Secretary-General Angel Gurría in a statement. The U.S. and other countries should maintain supportive macroeconomic policies "to minimize the risk of a prolonged slump and a lost generation of young people whose labor market prospects are durably harmed," he added. "Low-cost opportunities" </w:t>
      </w:r>
      <w:r w:rsidRPr="007E0E1F">
        <w:rPr>
          <w:sz w:val="22"/>
          <w:u w:val="single"/>
        </w:rPr>
        <w:t xml:space="preserve">The crisis could hurt already </w:t>
      </w:r>
      <w:r w:rsidRPr="007E0E1F">
        <w:rPr>
          <w:rStyle w:val="Emphasis"/>
        </w:rPr>
        <w:t>marginalized workers</w:t>
      </w:r>
      <w:r w:rsidRPr="007E0E1F">
        <w:rPr>
          <w:sz w:val="22"/>
          <w:u w:val="single"/>
        </w:rPr>
        <w:t xml:space="preserve"> more than those in positions of privilege, such as higher-earning workers and men, who are more likely to work in jobs that can be done remotely</w:t>
      </w:r>
      <w:r w:rsidRPr="007E0E1F">
        <w:rPr>
          <w:sz w:val="14"/>
        </w:rPr>
        <w:t xml:space="preserve">. </w:t>
      </w:r>
      <w:r w:rsidRPr="007E0E1F">
        <w:rPr>
          <w:sz w:val="22"/>
          <w:u w:val="single"/>
        </w:rPr>
        <w:t xml:space="preserve">Self-employed workers, young Americans, </w:t>
      </w:r>
      <w:proofErr w:type="gramStart"/>
      <w:r w:rsidRPr="007E0E1F">
        <w:rPr>
          <w:rStyle w:val="Emphasis"/>
        </w:rPr>
        <w:t>women</w:t>
      </w:r>
      <w:proofErr w:type="gramEnd"/>
      <w:r w:rsidRPr="007E0E1F">
        <w:rPr>
          <w:rStyle w:val="Emphasis"/>
        </w:rPr>
        <w:t xml:space="preserve"> and minorities are among those feeling the brunt of the crisis, which could spiral into greater inequalities</w:t>
      </w:r>
      <w:r w:rsidRPr="007E0E1F">
        <w:rPr>
          <w:sz w:val="14"/>
        </w:rPr>
        <w:t xml:space="preserve">, the OECD said. Almost 6 in 10 U.S. workers in the top earnings quartile could work from home in April, compared with about 3 in 10 workers in the bottom income quartile, the report noted. </w:t>
      </w:r>
      <w:r w:rsidRPr="007E0E1F">
        <w:rPr>
          <w:sz w:val="22"/>
          <w:u w:val="single"/>
        </w:rPr>
        <w:t>Masks are one of the "fairly low-cost opportunities for the U.S. to eventually achieve both a reduction in virus spread and further reopening of the economy</w:t>
      </w:r>
      <w:r w:rsidRPr="007E0E1F">
        <w:rPr>
          <w:sz w:val="14"/>
        </w:rPr>
        <w:t xml:space="preserve">," Goldman Sachs analysts said in a Saturday note to clients, pointing out that only about half of U.S. states have put a masks mandate into effect. Texas joined those states last week, which Goldman noted indicates "that state authorities are willing to making politically controversial policy changes to address the current health crisis." </w:t>
      </w:r>
    </w:p>
    <w:p w14:paraId="348B9E4E" w14:textId="77777777" w:rsidR="00E638AA" w:rsidRPr="00E638AA" w:rsidRDefault="00E638AA" w:rsidP="00E638AA"/>
    <w:p w14:paraId="5306CB22" w14:textId="4C0BDB03" w:rsidR="00EB1ABA" w:rsidRDefault="00EB1ABA" w:rsidP="00EB1ABA">
      <w:pPr>
        <w:pStyle w:val="Heading3"/>
      </w:pPr>
      <w:r>
        <w:t xml:space="preserve">! – </w:t>
      </w:r>
      <w:proofErr w:type="spellStart"/>
      <w:r>
        <w:t>covid</w:t>
      </w:r>
      <w:proofErr w:type="spellEnd"/>
      <w:r>
        <w:t xml:space="preserve"> – turns economy</w:t>
      </w:r>
    </w:p>
    <w:p w14:paraId="46ABC100" w14:textId="77777777" w:rsidR="00EB1ABA" w:rsidRDefault="00EB1ABA" w:rsidP="00EB1ABA">
      <w:pPr>
        <w:pStyle w:val="Heading4"/>
      </w:pPr>
      <w:r>
        <w:t>A 2</w:t>
      </w:r>
      <w:r w:rsidRPr="0063096B">
        <w:rPr>
          <w:vertAlign w:val="superscript"/>
        </w:rPr>
        <w:t>nd</w:t>
      </w:r>
      <w:r>
        <w:t xml:space="preserve"> wave will lead to a </w:t>
      </w:r>
      <w:proofErr w:type="gramStart"/>
      <w:r>
        <w:t>Long term</w:t>
      </w:r>
      <w:proofErr w:type="gramEnd"/>
      <w:r>
        <w:t xml:space="preserve"> depression</w:t>
      </w:r>
    </w:p>
    <w:p w14:paraId="4617FB2F" w14:textId="77777777" w:rsidR="00EB1ABA" w:rsidRDefault="00EB1ABA" w:rsidP="00EB1ABA">
      <w:r w:rsidRPr="005F5F23">
        <w:rPr>
          <w:rStyle w:val="Style13ptBold"/>
        </w:rPr>
        <w:t>Simmons 4/7</w:t>
      </w:r>
      <w:r>
        <w:t xml:space="preserve">/20 Mitchell E. Simmons Ph.D. MSA MSME, Lieutenant Colonel, United States Air Force (Retired) is the Program Director in the School of Science and Technology Intelligence at the National Intelligence University in Bethesda, Maryland. COVID-19: The Economic Impact, Possibility of Second Wave, and Culture Shift, </w:t>
      </w:r>
      <w:hyperlink r:id="rId72" w:history="1">
        <w:r w:rsidRPr="00593304">
          <w:rPr>
            <w:rStyle w:val="Hyperlink"/>
          </w:rPr>
          <w:t>https://www.hstoday.us/subject-matter-areas/pandemic-biohazard/covid-19-the-economic-impact-possibility-of-second-wave-and-culture-shift/</w:t>
        </w:r>
      </w:hyperlink>
    </w:p>
    <w:p w14:paraId="210C2047" w14:textId="5FECB893" w:rsidR="00EB1ABA" w:rsidRDefault="00EB1ABA" w:rsidP="00EB1ABA">
      <w:r w:rsidRPr="00136BA5">
        <w:t xml:space="preserve">On March 31, President Trump in a COVID-19 briefing stated that </w:t>
      </w:r>
      <w:proofErr w:type="gramStart"/>
      <w:r w:rsidRPr="00136BA5">
        <w:t>it’s</w:t>
      </w:r>
      <w:proofErr w:type="gramEnd"/>
      <w:r w:rsidRPr="00136BA5">
        <w:t xml:space="preserve"> going to be a “very, very painful two weeks” before we see “some real light at the end of the tunnel.” </w:t>
      </w:r>
      <w:r w:rsidRPr="005F5F23">
        <w:rPr>
          <w:rStyle w:val="StyleUnderline"/>
        </w:rPr>
        <w:t>The U.S. has now become the epicenter of the worst pandemic in a hundred years</w:t>
      </w:r>
      <w:r w:rsidRPr="00136BA5">
        <w:t xml:space="preserve">. His comments were centered on simulations and analysis that </w:t>
      </w:r>
      <w:r w:rsidRPr="00721C1C">
        <w:t xml:space="preserve">indicated </w:t>
      </w:r>
      <w:r w:rsidRPr="00721C1C">
        <w:rPr>
          <w:rStyle w:val="StyleUnderline"/>
        </w:rPr>
        <w:t xml:space="preserve">between 100,000 to 240,000 people in the U.S. may die </w:t>
      </w:r>
      <w:proofErr w:type="gramStart"/>
      <w:r w:rsidRPr="00721C1C">
        <w:rPr>
          <w:rStyle w:val="StyleUnderline"/>
        </w:rPr>
        <w:t>as a result of</w:t>
      </w:r>
      <w:proofErr w:type="gramEnd"/>
      <w:r w:rsidRPr="00721C1C">
        <w:rPr>
          <w:rStyle w:val="StyleUnderline"/>
        </w:rPr>
        <w:t xml:space="preserve"> COVID-19 by the end of the year</w:t>
      </w:r>
      <w:r w:rsidRPr="00721C1C">
        <w:t xml:space="preserve">. COVID-19 has established a foothold in the U.S. population, and </w:t>
      </w:r>
      <w:r w:rsidRPr="00721C1C">
        <w:rPr>
          <w:rStyle w:val="StyleUnderline"/>
        </w:rPr>
        <w:t>it has the potential to become far more explosive.</w:t>
      </w:r>
      <w:r w:rsidRPr="00721C1C">
        <w:t xml:space="preserve"> </w:t>
      </w:r>
      <w:r w:rsidRPr="00721C1C">
        <w:rPr>
          <w:rStyle w:val="StyleUnderline"/>
        </w:rPr>
        <w:t>The human and economic toll occurring in the U.S. is almost incalculable</w:t>
      </w:r>
      <w:r w:rsidRPr="00721C1C">
        <w:t xml:space="preserve">. Most concerning is the already strained healthcare system, which now </w:t>
      </w:r>
      <w:proofErr w:type="gramStart"/>
      <w:r w:rsidRPr="00721C1C">
        <w:t>has to</w:t>
      </w:r>
      <w:proofErr w:type="gramEnd"/>
      <w:r w:rsidRPr="00721C1C">
        <w:t xml:space="preserve"> stand up against what is anticipated to be a growing tidal wave of more cases and patient fatalities in certain parts of the country. Faced with near depletion of personal protective equipment, orders of magnitudes fewer ventilators than needed, and a healthcare system that has already been running at a marathon pace and now is asked to run wind-sprints, this tidal wave is going to sweep over our healthcare clinicians, nurses, and administrative staffs in profound ways. In the coming weeks, the U.S. is likely to see thousands of people dying daily on top of the typical morality. Sadly, the light at the end of the tunnel that President Trump mentioned is still very far away for many. Briefings by the administration’s task force indicate that it hopes the fatality curve will flatten, and it’s likely to in time – however, not widely discussed is research indicating COVID-19 is likely to be a persistent issue through the summer.[1] Even though research has shown that temperature increases lower case rates of other coronaviruses[2], it is still uncertain how COVID-19 will react. So far, the U.S. has tried to manage the COVID-19 pandemic on many fronts with the most obvious being stay-at-home orders and social distancing. A growing problem from an economic perspective is that the U.S. needs to get back to work to stave off a major economic recession predicted to be worse than the 2008 global financial crisis, which could even lead to a depression not unlike the decade-long depression brought on by the 1929 stock market crash.[3] A modern society like the U.S. simply cannot be shut down for months at a time as we rage a medical war against COVID-19. Those within the medical community advise that the population should be isolated until this pandemic runs its course, but they aren’t economists, and this isn’t a feasible long-term approach as illustrated by the historical unemployment rates we are experiencing and the threat of a devastating global recession or depression. The U.S. and world are suffering an economic crisis and many industries are being impacted directly and others through the ripple effects. Guidance to allow the U.S. population to go back to work may come from President Trump in May or June depending on the states’ governors and severity of COVID-19. But going back to work will have its challenges and costs. The harsh reality is that mass transit buses, subways, rideshares, taxis, pedestrian traffic, elevators, office space, workplace collaboration, and customer interface </w:t>
      </w:r>
      <w:proofErr w:type="gramStart"/>
      <w:r w:rsidRPr="00721C1C">
        <w:t>don’t</w:t>
      </w:r>
      <w:proofErr w:type="gramEnd"/>
      <w:r w:rsidRPr="00721C1C">
        <w:t xml:space="preserve"> always lend themselves easily to social distancing. Furthermore, even if personal protective equipment like masks were made available and workers were educated on their use, many would not wear them, not wear them correctly, or would inadvertently contaminate them. What would give the U.S. a greater handle on what is occurring is an accurate and fast blood antibody test to determine if someone has already been infected and recovered from COVID-19. That would not only allow the U.S. to send back those workers, hopefully now immune to the disease, but also identify the uninfected so they can take extra precaution. In the context of the U.S. population going back to work, recent research has shown that approximately 40-45 percent of people infected with COVID-19 may be asymptomatic.[4] [5] This is highly problematic as those who return to work and become newly infected during the summer months, but asymptomatic, will begin to spend more time indoors as cooler temperatures begin in September. Most viruses thrive indoors due to cooler and dryer air, and the reduced social distancing of a home environment will drive person-to-person transmission</w:t>
      </w:r>
      <w:r w:rsidRPr="00136BA5">
        <w:t xml:space="preserve">. Assuming that the U.S population must return to work to prevent a disastrous economic recession or depression, assuming persistent transmission of COVID-19 during the summer will occur, and assuming a lack of significant respite of an overly strained healthcare system in certain parts of the country, </w:t>
      </w:r>
      <w:r w:rsidRPr="00136BA5">
        <w:rPr>
          <w:rStyle w:val="StyleUnderline"/>
        </w:rPr>
        <w:t>we are likely to experience a second pronounced wave of mortality in the fall</w:t>
      </w:r>
      <w:r w:rsidRPr="00136BA5">
        <w:t xml:space="preserve">. Many have likened the fight against COVID-19 as being at war with a determined adversary. To put it bluntly, all wars have casualties and fatalities but </w:t>
      </w:r>
      <w:proofErr w:type="gramStart"/>
      <w:r w:rsidRPr="00136BA5">
        <w:t>it’s</w:t>
      </w:r>
      <w:proofErr w:type="gramEnd"/>
      <w:r w:rsidRPr="00136BA5">
        <w:t xml:space="preserve"> a strong working economy that has allowed the U.S. to emerge from the turmoil of war. In addition to the blood antibody test, and until a vaccine is developed and administered to the U.S. population, what is needed are antivirals to prevent infection, and treatments to lessen the impact on those infected. A viable vaccine with tested efficacy that can be administered is unlikely to occur for the next 12-18 months unless a breakthrough occurs. Bottom line is that </w:t>
      </w:r>
      <w:r w:rsidRPr="00482BEA">
        <w:rPr>
          <w:rStyle w:val="StyleUnderline"/>
          <w:highlight w:val="yellow"/>
        </w:rPr>
        <w:t>this scourge is probably going to return in a pronounced second wave this fall and then continue to wreak havoc well into 2021</w:t>
      </w:r>
      <w:r w:rsidRPr="00136BA5">
        <w:t xml:space="preserve">. But a U.S. workforce can’t sit idle at home for another two months struggling to get by on mortgage deferments, unemployment benefits, or stimulus checks because continued economic stagnation will result in more shuttered businesses, increasing unemployment rates, bankrupted industries, delayed capital investments, greater logistical lags, lost jobs/careers, lost retirement savings, increased mental health issues and suicides, increased domestic violence, greater alcoholism and illegal drug use, greater foreclosures and homelessness, primary/secondary school closures and corresponding home-school and child-care burdens (see graphic), postponed life events (e.g. graduations, birthday parties, family trips, weddings, job changes, retirements, etc.), closed vocational schools and universities, and </w:t>
      </w:r>
      <w:r w:rsidRPr="00482BEA">
        <w:rPr>
          <w:rStyle w:val="StyleUnderline"/>
          <w:highlight w:val="yellow"/>
        </w:rPr>
        <w:t>a depressed economy across most all infrastructure sectors</w:t>
      </w:r>
      <w:r w:rsidRPr="00136BA5">
        <w:t xml:space="preserve"> that </w:t>
      </w:r>
      <w:r w:rsidRPr="00482BEA">
        <w:rPr>
          <w:rStyle w:val="StyleUnderline"/>
          <w:highlight w:val="yellow"/>
        </w:rPr>
        <w:t>will last years</w:t>
      </w:r>
      <w:r w:rsidRPr="00136BA5">
        <w:t xml:space="preserve"> and potentially hurt our national security. The calculus of lives lost in the U.S. versus the economic devastation of putting the U.S. workforce back to work is exceptionally difficult. The premature loss of hundreds of thousands of lives in the U.S. is unfathomable and would be a national tragedy; however, a 2008-like global recession would be devasting and </w:t>
      </w:r>
      <w:r w:rsidRPr="00482BEA">
        <w:rPr>
          <w:rStyle w:val="StyleUnderline"/>
          <w:highlight w:val="yellow"/>
        </w:rPr>
        <w:t>a 21st century repeat of the</w:t>
      </w:r>
      <w:r w:rsidRPr="00136BA5">
        <w:t xml:space="preserve"> 20th century </w:t>
      </w:r>
      <w:r w:rsidRPr="00482BEA">
        <w:rPr>
          <w:rStyle w:val="StyleUnderline"/>
          <w:highlight w:val="yellow"/>
        </w:rPr>
        <w:t>Great Depression could cause a lasting U.S. economic catastrophe that might be generational</w:t>
      </w:r>
      <w:r w:rsidRPr="00136BA5">
        <w:t xml:space="preserve">. It is unknown how quickly the U.S. would recover from prolonged economic stagnation, but it is noteworthy to say that the ripple effects of the Great Depression are still being felt today. The </w:t>
      </w:r>
      <w:proofErr w:type="gramStart"/>
      <w:r w:rsidRPr="00136BA5">
        <w:t>counter-argument</w:t>
      </w:r>
      <w:proofErr w:type="gramEnd"/>
      <w:r w:rsidRPr="00136BA5">
        <w:t xml:space="preserve"> is that as a global society we should not turn our backs on humanity in their darkest hour and trade away their lives for economic prosperity. Either way, at the end of the day, our elected leaders will be forced to make difficult decisions in which there are no win-win solutions.</w:t>
      </w:r>
    </w:p>
    <w:p w14:paraId="04ADA53A" w14:textId="45F86C70" w:rsidR="00E638AA" w:rsidRDefault="00E638AA" w:rsidP="00E638AA">
      <w:pPr>
        <w:pStyle w:val="Heading4"/>
      </w:pPr>
      <w:r>
        <w:t>2</w:t>
      </w:r>
      <w:r w:rsidRPr="00E638AA">
        <w:rPr>
          <w:vertAlign w:val="superscript"/>
        </w:rPr>
        <w:t>nd</w:t>
      </w:r>
      <w:r>
        <w:t xml:space="preserve"> wave devastates the economy</w:t>
      </w:r>
    </w:p>
    <w:p w14:paraId="14A86762" w14:textId="77777777" w:rsidR="00E638AA" w:rsidRPr="00745B5E" w:rsidRDefault="00E638AA" w:rsidP="00E638AA">
      <w:proofErr w:type="spellStart"/>
      <w:r w:rsidRPr="00745B5E">
        <w:rPr>
          <w:rStyle w:val="Style13ptBold"/>
        </w:rPr>
        <w:t>Reinicke</w:t>
      </w:r>
      <w:proofErr w:type="spellEnd"/>
      <w:r w:rsidRPr="00745B5E">
        <w:rPr>
          <w:rStyle w:val="Style13ptBold"/>
        </w:rPr>
        <w:t>, 20</w:t>
      </w:r>
      <w:r w:rsidRPr="00745B5E">
        <w:t xml:space="preserve"> [Carmen, is a reporter covering the US economy and markets at Business Insider, 6-8-20, “A 2nd wave of COVID-19 infections poses the biggest threat to the US economy this year, economist survey shows</w:t>
      </w:r>
      <w:r>
        <w:t xml:space="preserve">”, </w:t>
      </w:r>
      <w:hyperlink r:id="rId73" w:history="1">
        <w:r w:rsidRPr="00451E3E">
          <w:rPr>
            <w:rStyle w:val="Hyperlink"/>
          </w:rPr>
          <w:t>https://www.businessinsider.com/economy-biggest-threat-second-wave-coronavirus-infections-us-covid19-survey-2020-6</w:t>
        </w:r>
      </w:hyperlink>
      <w:r>
        <w:t>, BP]</w:t>
      </w:r>
    </w:p>
    <w:p w14:paraId="1771D2B8" w14:textId="6A1285C5" w:rsidR="00E638AA" w:rsidRPr="00E638AA" w:rsidRDefault="00E638AA" w:rsidP="00EB1ABA">
      <w:pPr>
        <w:rPr>
          <w:sz w:val="14"/>
        </w:rPr>
      </w:pPr>
      <w:r w:rsidRPr="00E638AA">
        <w:rPr>
          <w:sz w:val="22"/>
          <w:u w:val="single"/>
        </w:rPr>
        <w:t xml:space="preserve">Even as the US reopens from sweeping lockdowns to contain the spread of coronavirus, economists worry about what a second wave of the illness would do to the economy. </w:t>
      </w:r>
      <w:proofErr w:type="spellStart"/>
      <w:r w:rsidRPr="00E638AA">
        <w:rPr>
          <w:sz w:val="14"/>
        </w:rPr>
        <w:t>Tha</w:t>
      </w:r>
      <w:proofErr w:type="spellEnd"/>
      <w:r w:rsidRPr="00E638AA">
        <w:rPr>
          <w:sz w:val="14"/>
        </w:rPr>
        <w:t xml:space="preserve"> National Association for Business Economics June Outlook </w:t>
      </w:r>
      <w:hyperlink r:id="rId74" w:history="1">
        <w:r w:rsidRPr="00E638AA">
          <w:rPr>
            <w:sz w:val="14"/>
          </w:rPr>
          <w:t>survey released Monday</w:t>
        </w:r>
      </w:hyperlink>
      <w:r w:rsidRPr="00E638AA">
        <w:rPr>
          <w:sz w:val="14"/>
        </w:rPr>
        <w:t xml:space="preserve"> showed that </w:t>
      </w:r>
      <w:r w:rsidRPr="00E638AA">
        <w:rPr>
          <w:sz w:val="22"/>
          <w:u w:val="single"/>
        </w:rPr>
        <w:t>87% of economists said a second wave of COVID-19 infections is the top risk for the US economy this year</w:t>
      </w:r>
      <w:r w:rsidRPr="00E638AA">
        <w:rPr>
          <w:sz w:val="14"/>
        </w:rPr>
        <w:t xml:space="preserve">. In addition, 80% of the 48 panelists said that risks to the outlook are tilted to the downside, the survey showed. </w:t>
      </w:r>
      <w:r w:rsidRPr="00E638AA">
        <w:rPr>
          <w:sz w:val="22"/>
          <w:u w:val="single"/>
        </w:rPr>
        <w:t>In just a few months</w:t>
      </w:r>
      <w:r w:rsidRPr="00E638AA">
        <w:rPr>
          <w:sz w:val="14"/>
        </w:rPr>
        <w:t xml:space="preserve">, more than 100,000 Americans have died from </w:t>
      </w:r>
      <w:r w:rsidRPr="00E638AA">
        <w:rPr>
          <w:sz w:val="22"/>
          <w:u w:val="single"/>
        </w:rPr>
        <w:t xml:space="preserve">COVID-19. </w:t>
      </w:r>
      <w:r w:rsidRPr="00E638AA">
        <w:rPr>
          <w:sz w:val="14"/>
        </w:rPr>
        <w:t xml:space="preserve">In addition, it's </w:t>
      </w:r>
      <w:r w:rsidRPr="00E638AA">
        <w:rPr>
          <w:sz w:val="22"/>
          <w:u w:val="single"/>
        </w:rPr>
        <w:t xml:space="preserve">wreaked havoc on the labor market </w:t>
      </w:r>
      <w:r w:rsidRPr="00E638AA">
        <w:rPr>
          <w:sz w:val="14"/>
        </w:rPr>
        <w:t xml:space="preserve">— </w:t>
      </w:r>
      <w:hyperlink r:id="rId75" w:history="1">
        <w:r w:rsidRPr="00E638AA">
          <w:rPr>
            <w:sz w:val="22"/>
            <w:u w:val="single"/>
          </w:rPr>
          <w:t>more than 40 million Americans</w:t>
        </w:r>
      </w:hyperlink>
      <w:r w:rsidRPr="00E638AA">
        <w:rPr>
          <w:sz w:val="22"/>
          <w:u w:val="single"/>
        </w:rPr>
        <w:t xml:space="preserve"> have applied for unemployment insurance as layoffs persist, and US employers erased a record 20.7 million jobs in April. </w:t>
      </w:r>
      <w:proofErr w:type="gramStart"/>
      <w:r w:rsidRPr="00E638AA">
        <w:rPr>
          <w:sz w:val="22"/>
          <w:u w:val="single"/>
        </w:rPr>
        <w:t>Since,</w:t>
      </w:r>
      <w:proofErr w:type="gramEnd"/>
      <w:r w:rsidRPr="00E638AA">
        <w:rPr>
          <w:sz w:val="22"/>
          <w:u w:val="single"/>
        </w:rPr>
        <w:t xml:space="preserve"> the economy appears to have rebounded slightly</w:t>
      </w:r>
      <w:r w:rsidRPr="00E638AA">
        <w:rPr>
          <w:sz w:val="14"/>
        </w:rPr>
        <w:t xml:space="preserve">. The </w:t>
      </w:r>
      <w:hyperlink r:id="rId76" w:history="1">
        <w:r w:rsidRPr="00E638AA">
          <w:rPr>
            <w:sz w:val="14"/>
          </w:rPr>
          <w:t>May jobs report Friday</w:t>
        </w:r>
      </w:hyperlink>
      <w:r w:rsidRPr="00E638AA">
        <w:rPr>
          <w:sz w:val="14"/>
        </w:rPr>
        <w:t xml:space="preserve"> showed that the US added 2.5 million jobs in the month, and the unemployment rate declined to 13.3% from 14.7% a month earlier. </w:t>
      </w:r>
      <w:r w:rsidRPr="00E638AA">
        <w:rPr>
          <w:sz w:val="22"/>
          <w:u w:val="single"/>
        </w:rPr>
        <w:t xml:space="preserve">Still, rushing to reopen could increase chances of a second wave of COVID-19 and lead to another lockdown, which would have further devastating </w:t>
      </w:r>
      <w:proofErr w:type="spellStart"/>
      <w:r w:rsidRPr="00E638AA">
        <w:rPr>
          <w:sz w:val="22"/>
          <w:u w:val="single"/>
        </w:rPr>
        <w:t>affects</w:t>
      </w:r>
      <w:proofErr w:type="spellEnd"/>
      <w:r w:rsidRPr="00E638AA">
        <w:rPr>
          <w:sz w:val="22"/>
          <w:u w:val="single"/>
        </w:rPr>
        <w:t xml:space="preserve"> on the economy</w:t>
      </w:r>
      <w:r w:rsidRPr="00E638AA">
        <w:rPr>
          <w:sz w:val="14"/>
        </w:rPr>
        <w:t xml:space="preserve">. For the entire year, NABE </w:t>
      </w:r>
      <w:r w:rsidRPr="00E638AA">
        <w:rPr>
          <w:sz w:val="22"/>
          <w:u w:val="single"/>
        </w:rPr>
        <w:t>economists expect that US gross domestic product will slump 5.9%, the sharpest annual decline in economic output since World War II</w:t>
      </w:r>
      <w:r w:rsidRPr="00E638AA">
        <w:rPr>
          <w:sz w:val="14"/>
        </w:rPr>
        <w:t xml:space="preserve">. The </w:t>
      </w:r>
      <w:hyperlink r:id="rId77" w:history="1">
        <w:r w:rsidRPr="00E638AA">
          <w:rPr>
            <w:sz w:val="14"/>
          </w:rPr>
          <w:t>revised GDP slump of 5% from January to March</w:t>
        </w:r>
      </w:hyperlink>
      <w:r w:rsidRPr="00E638AA">
        <w:rPr>
          <w:sz w:val="14"/>
        </w:rPr>
        <w:t xml:space="preserve"> is expected to be followed by a record 33.5% plunge in the second quarter of this year, reflecting the worst months of the coronavirus pandemic, according to the survey. </w:t>
      </w:r>
    </w:p>
    <w:p w14:paraId="066CE179" w14:textId="0B95341C" w:rsidR="009276FB" w:rsidRDefault="009276FB" w:rsidP="009276FB">
      <w:pPr>
        <w:pStyle w:val="Heading2"/>
      </w:pPr>
      <w:r>
        <w:t>AFFIRMATIVE</w:t>
      </w:r>
    </w:p>
    <w:p w14:paraId="71620B3B" w14:textId="0789C5A8" w:rsidR="001E2372" w:rsidRDefault="001E2372" w:rsidP="007C4AD4">
      <w:pPr>
        <w:pStyle w:val="Heading3"/>
      </w:pPr>
      <w:r>
        <w:t>2ac---theory</w:t>
      </w:r>
    </w:p>
    <w:p w14:paraId="4B706D9C" w14:textId="6182BE61" w:rsidR="001E2372" w:rsidRDefault="001E2372" w:rsidP="00DD06AD">
      <w:pPr>
        <w:pStyle w:val="Heading4"/>
      </w:pPr>
      <w:r>
        <w:t>Plan is immediate no debate. Solves the link</w:t>
      </w:r>
    </w:p>
    <w:p w14:paraId="6FCE7849" w14:textId="09F02D5D" w:rsidR="001E2372" w:rsidRDefault="001E2372" w:rsidP="00DD06AD">
      <w:pPr>
        <w:pStyle w:val="Heading4"/>
      </w:pPr>
      <w:r>
        <w:t>“Floor time” DAs are bad --- they contrive fiat to maximize neg link. They get other politics DAs, which solves any education warrant.</w:t>
      </w:r>
    </w:p>
    <w:p w14:paraId="5E0910A4" w14:textId="1CD044D6" w:rsidR="001E2372" w:rsidRDefault="001E2372" w:rsidP="00EB1ABA"/>
    <w:p w14:paraId="7CED96BC" w14:textId="2791DA29" w:rsidR="001E2372" w:rsidRPr="001E2372" w:rsidRDefault="001E2372" w:rsidP="00DD06AD">
      <w:pPr>
        <w:pStyle w:val="Heading4"/>
      </w:pPr>
      <w:r>
        <w:t xml:space="preserve">OR, plan </w:t>
      </w:r>
      <w:proofErr w:type="gramStart"/>
      <w:r>
        <w:t>isn’t</w:t>
      </w:r>
      <w:proofErr w:type="gramEnd"/>
      <w:r>
        <w:t xml:space="preserve"> immediate, which means it’s after the NDAA. Their UQ argument proves McConnell is pushing off other issues to prioritize the NDAA, </w:t>
      </w:r>
      <w:proofErr w:type="gramStart"/>
      <w:r>
        <w:t>it’s</w:t>
      </w:r>
      <w:proofErr w:type="gramEnd"/>
      <w:r>
        <w:t xml:space="preserve"> reasonable he would do that with the plan.</w:t>
      </w:r>
    </w:p>
    <w:p w14:paraId="40E34D4F" w14:textId="1BCF0E3D" w:rsidR="007C4AD4" w:rsidRDefault="004D607B" w:rsidP="007C4AD4">
      <w:pPr>
        <w:pStyle w:val="Heading3"/>
      </w:pPr>
      <w:r>
        <w:t>2ac---</w:t>
      </w:r>
      <w:r w:rsidR="001E2372">
        <w:t>NU---</w:t>
      </w:r>
      <w:r>
        <w:t>delay now</w:t>
      </w:r>
    </w:p>
    <w:p w14:paraId="0463B453" w14:textId="7832E120" w:rsidR="00C2499D" w:rsidRDefault="00C2499D" w:rsidP="00C2499D">
      <w:pPr>
        <w:pStyle w:val="Heading4"/>
      </w:pPr>
      <w:proofErr w:type="spellStart"/>
      <w:r>
        <w:t>Aff</w:t>
      </w:r>
      <w:proofErr w:type="spellEnd"/>
      <w:r>
        <w:t xml:space="preserve"> --- </w:t>
      </w:r>
      <w:proofErr w:type="gramStart"/>
      <w:r>
        <w:t>it’s</w:t>
      </w:r>
      <w:proofErr w:type="gramEnd"/>
      <w:r>
        <w:t xml:space="preserve"> already delayed until November</w:t>
      </w:r>
    </w:p>
    <w:p w14:paraId="52F37CB0" w14:textId="3620C68E" w:rsidR="004D607B" w:rsidRDefault="004D607B" w:rsidP="004D607B">
      <w:r w:rsidRPr="004D607B">
        <w:rPr>
          <w:rStyle w:val="Style13ptBold"/>
        </w:rPr>
        <w:t>Weingarten 7-2</w:t>
      </w:r>
      <w:r>
        <w:t xml:space="preserve">-2020 (Dwight, “House NDAA Advances Out of Committee; Senate to Vote after July Recess,” </w:t>
      </w:r>
      <w:hyperlink r:id="rId78" w:history="1">
        <w:r w:rsidRPr="00922A79">
          <w:rPr>
            <w:rStyle w:val="Hyperlink"/>
          </w:rPr>
          <w:t>https://www.meritalk.com/articles/house-ndaa-advances-out-of-committee-senate-to-vote-after-july-recess/)//BB</w:t>
        </w:r>
      </w:hyperlink>
    </w:p>
    <w:p w14:paraId="11897704" w14:textId="77777777" w:rsidR="004D607B" w:rsidRPr="004D607B" w:rsidRDefault="004D607B" w:rsidP="004D607B"/>
    <w:p w14:paraId="40728164" w14:textId="180AFA59" w:rsidR="00C2499D" w:rsidRDefault="00C2499D" w:rsidP="00C2499D">
      <w:r>
        <w:t>The House Armed Services Committee advanced their version of the National Defense Authorization Act (NDAA) out of committee shortly before midnight July 1, in a unanimous 56-0 vote. The bill heads to the House floor after the July recess.</w:t>
      </w:r>
      <w:r w:rsidR="004D607B">
        <w:t xml:space="preserve"> </w:t>
      </w:r>
      <w:r>
        <w:t>In a nod to the bipartisan work of the committee, the bill will be named after Ranking Member Rep. Mac Thornberry, R-Texas, who is retiring from Congress at the end of the session.</w:t>
      </w:r>
      <w:r w:rsidR="004D607B">
        <w:t xml:space="preserve"> </w:t>
      </w:r>
      <w:r>
        <w:t>“It is only fitting that we name this year’s defense bill after [Rep. Thornberry] to commemorate his service on the House Armed Services Committee and his more than 20 years of dedication to his constituents,” said Rep. Adam Smith, D-Wash., the committee’s chairman, in a statement.</w:t>
      </w:r>
      <w:r w:rsidR="004D607B">
        <w:t xml:space="preserve"> </w:t>
      </w:r>
      <w:r>
        <w:t>The Senate NDAA, which advanced out of committee last month, will be picked up with additional amendments for a vote on the Senate floor after the July 4 recess, according to Sen. Jim Inhofe, R-Okla., the chairman of the Senate Armed Services Committee.</w:t>
      </w:r>
      <w:r w:rsidR="004D607B">
        <w:t xml:space="preserve"> </w:t>
      </w:r>
      <w:r>
        <w:t xml:space="preserve">“I’m glad </w:t>
      </w:r>
      <w:r w:rsidRPr="004D607B">
        <w:rPr>
          <w:rStyle w:val="StyleUnderline"/>
        </w:rPr>
        <w:t>we were able to reach a bipartisan path forward to complete consideration of this bill right after recess</w:t>
      </w:r>
      <w:r>
        <w:t>,” said Sen. Inhofe, on the Senate floor July 2.</w:t>
      </w:r>
      <w:r w:rsidR="004D607B">
        <w:t xml:space="preserve"> </w:t>
      </w:r>
      <w:r w:rsidRPr="004D607B">
        <w:rPr>
          <w:rStyle w:val="StyleUnderline"/>
        </w:rPr>
        <w:t>The final bills passed by the two chambers will then enter a reconciliation process</w:t>
      </w:r>
      <w:r>
        <w:t xml:space="preserve">. “Very likely </w:t>
      </w:r>
      <w:r w:rsidRPr="004D607B">
        <w:rPr>
          <w:rStyle w:val="Emphasis"/>
        </w:rPr>
        <w:t xml:space="preserve">it </w:t>
      </w:r>
      <w:r w:rsidRPr="004D607B">
        <w:rPr>
          <w:rStyle w:val="Emphasis"/>
          <w:sz w:val="30"/>
          <w:szCs w:val="30"/>
        </w:rPr>
        <w:t>could be November</w:t>
      </w:r>
      <w:r w:rsidRPr="004D607B">
        <w:rPr>
          <w:rStyle w:val="Emphasis"/>
        </w:rPr>
        <w:t xml:space="preserve"> before we actually end up passing this bill</w:t>
      </w:r>
      <w:r>
        <w:t>,” said Sen. Inhofe, on Thursday.</w:t>
      </w:r>
      <w:r w:rsidR="004D607B">
        <w:t xml:space="preserve"> </w:t>
      </w:r>
      <w:r w:rsidRPr="004D607B">
        <w:rPr>
          <w:rStyle w:val="Emphasis"/>
        </w:rPr>
        <w:t>Last year’s NDAA was not signed into law until December 20</w:t>
      </w:r>
      <w:r>
        <w:t>.</w:t>
      </w:r>
    </w:p>
    <w:p w14:paraId="3D1A1B98" w14:textId="4AD597F6" w:rsidR="00B41084" w:rsidRDefault="004D607B" w:rsidP="00B41084">
      <w:pPr>
        <w:pStyle w:val="Heading4"/>
      </w:pPr>
      <w:r>
        <w:t xml:space="preserve">The bill will be </w:t>
      </w:r>
      <w:r w:rsidRPr="004D607B">
        <w:rPr>
          <w:u w:val="single"/>
        </w:rPr>
        <w:t>delayed now</w:t>
      </w:r>
    </w:p>
    <w:p w14:paraId="74B3D1DA" w14:textId="41182E78" w:rsidR="00B41084" w:rsidRDefault="00B41084" w:rsidP="00B41084">
      <w:r w:rsidRPr="004D607B">
        <w:rPr>
          <w:rStyle w:val="Style13ptBold"/>
        </w:rPr>
        <w:t>Carney 7-7</w:t>
      </w:r>
      <w:r>
        <w:t>-2020 (</w:t>
      </w:r>
      <w:proofErr w:type="spellStart"/>
      <w:r>
        <w:t>Jordain</w:t>
      </w:r>
      <w:proofErr w:type="spellEnd"/>
      <w:r>
        <w:t xml:space="preserve">, “Grassley: Senate would 'probably' override Trump veto of defense bill amid base renaming fight,” The Hill, </w:t>
      </w:r>
      <w:hyperlink r:id="rId79" w:history="1">
        <w:r w:rsidR="004D607B" w:rsidRPr="00922A79">
          <w:rPr>
            <w:rStyle w:val="Hyperlink"/>
          </w:rPr>
          <w:t>https://thehill.com/homenews/senate/506167-grassley-senate-would-probably-override-trump-veto-of-defense-bill-amid-base)//BB</w:t>
        </w:r>
      </w:hyperlink>
    </w:p>
    <w:p w14:paraId="5C354353" w14:textId="77777777" w:rsidR="004D607B" w:rsidRPr="00B41084" w:rsidRDefault="004D607B" w:rsidP="00B41084"/>
    <w:p w14:paraId="4CB39FC1" w14:textId="144ED5D1" w:rsidR="00B41084" w:rsidRDefault="00B41084" w:rsidP="00B41084">
      <w:r>
        <w:t xml:space="preserve">Sen. Chuck Grassley (R-Iowa) is warning that Congress </w:t>
      </w:r>
      <w:proofErr w:type="gramStart"/>
      <w:r>
        <w:t>would</w:t>
      </w:r>
      <w:proofErr w:type="gramEnd"/>
      <w:r>
        <w:t xml:space="preserve"> likely override President Trump if he vetoes a mammoth defense policy bill amid the fight over a plan to rename Army bases named after Confederate figures.</w:t>
      </w:r>
      <w:r w:rsidR="004D607B">
        <w:t xml:space="preserve"> </w:t>
      </w:r>
      <w:r w:rsidRPr="004D607B">
        <w:rPr>
          <w:rStyle w:val="StyleUnderline"/>
        </w:rPr>
        <w:t>Grassley</w:t>
      </w:r>
      <w:r>
        <w:t xml:space="preserve">, during a call with Iowa reporters on Monday, </w:t>
      </w:r>
      <w:r w:rsidRPr="004D607B">
        <w:rPr>
          <w:rStyle w:val="StyleUnderline"/>
        </w:rPr>
        <w:t xml:space="preserve">said he hoped Trump </w:t>
      </w:r>
      <w:proofErr w:type="gramStart"/>
      <w:r w:rsidRPr="004D607B">
        <w:rPr>
          <w:rStyle w:val="StyleUnderline"/>
        </w:rPr>
        <w:t>wouldn't</w:t>
      </w:r>
      <w:proofErr w:type="gramEnd"/>
      <w:r w:rsidRPr="004D607B">
        <w:rPr>
          <w:rStyle w:val="StyleUnderline"/>
        </w:rPr>
        <w:t xml:space="preserve"> veto the</w:t>
      </w:r>
      <w:r>
        <w:t xml:space="preserve"> National Defense Authorization Act (</w:t>
      </w:r>
      <w:r w:rsidRPr="004D607B">
        <w:rPr>
          <w:rStyle w:val="StyleUnderline"/>
        </w:rPr>
        <w:t>NDAA</w:t>
      </w:r>
      <w:r>
        <w:t>), which is set to pass the Senate later this month, over the base renaming.</w:t>
      </w:r>
      <w:r w:rsidR="004D607B">
        <w:t xml:space="preserve"> </w:t>
      </w:r>
      <w:r>
        <w:t>"If it came to overriding a veto, we’d probably override the veto," Grassley told Iowa reporters on a conference call this week.</w:t>
      </w:r>
      <w:r w:rsidR="004D607B">
        <w:t xml:space="preserve"> </w:t>
      </w:r>
      <w:r>
        <w:t>A spokesman for Grassley confirmed the remarks, which were reported by the Des Moines Register and the Waterloo-Cedar Falls Courier.</w:t>
      </w:r>
      <w:r w:rsidR="004D607B">
        <w:t xml:space="preserve"> </w:t>
      </w:r>
      <w:r>
        <w:t>Trump has issued eight vetoes since taking over the White House in 2017. Neither the House nor Senate has been able to successfully override one.</w:t>
      </w:r>
      <w:r w:rsidR="004D607B">
        <w:t xml:space="preserve"> </w:t>
      </w:r>
      <w:r w:rsidRPr="004D607B">
        <w:rPr>
          <w:rStyle w:val="StyleUnderline"/>
        </w:rPr>
        <w:t>Trump has warned that he will veto the bill</w:t>
      </w:r>
      <w:r>
        <w:t>, which has passed Congress for 59 consecutive years, if it includes a provision, which is currently in the Senate version, on renaming military installations named after Confederate figures.</w:t>
      </w:r>
      <w:r w:rsidR="004D607B">
        <w:t xml:space="preserve"> </w:t>
      </w:r>
      <w:r>
        <w:t>“I will Veto the Defense Authorization Bill if the Elizabeth ‘Pocahontas’ Warren (of all people!) Amendment, which will lead to the renaming (plus other bad things!) of Fort Bragg, Fort Robert E. Lee, and many other Military Bases from which we won Two World Wars, is in the Bill!” Trump tweeted last week.</w:t>
      </w:r>
      <w:r w:rsidR="004D607B">
        <w:t xml:space="preserve"> </w:t>
      </w:r>
      <w:r>
        <w:t>The Senate's bill includes a provision that states that within three years the Defense secretary "shall implement the plan submitted by the commission ... and remove all names, symbols, displays, monuments, and paraphernalia that honor or commemorate the Confederate States of America ... or any person who served voluntarily with the Confederate States of America from all assets of the Department of Defense."</w:t>
      </w:r>
      <w:r w:rsidR="004D607B">
        <w:t xml:space="preserve"> </w:t>
      </w:r>
      <w:r>
        <w:t xml:space="preserve">The House Armed Services Committee separately voted to include a provision in its NDAA requiring the names to be changed within a year. Once the House and Senate pass their versions of the defense bill, </w:t>
      </w:r>
      <w:proofErr w:type="gramStart"/>
      <w:r>
        <w:t>they'll</w:t>
      </w:r>
      <w:proofErr w:type="gramEnd"/>
      <w:r>
        <w:t xml:space="preserve"> need to hash out an agreement on a final version of the legislation.</w:t>
      </w:r>
      <w:r w:rsidR="004D607B">
        <w:t xml:space="preserve"> </w:t>
      </w:r>
      <w:r>
        <w:t>Ernst: Renaming Confederate bases is the 'right thing to do' despite...</w:t>
      </w:r>
      <w:r w:rsidR="004D607B">
        <w:t xml:space="preserve"> </w:t>
      </w:r>
      <w:r>
        <w:t>Overnight Defense: Top general says military must take 'hard look' at...</w:t>
      </w:r>
      <w:r w:rsidR="004D607B">
        <w:t xml:space="preserve"> </w:t>
      </w:r>
      <w:r w:rsidRPr="004D607B">
        <w:rPr>
          <w:rStyle w:val="StyleUnderline"/>
        </w:rPr>
        <w:t>GOP senators, including</w:t>
      </w:r>
      <w:r>
        <w:t xml:space="preserve"> Majority Leader Mitch </w:t>
      </w:r>
      <w:r w:rsidRPr="004D607B">
        <w:rPr>
          <w:rStyle w:val="StyleUnderline"/>
        </w:rPr>
        <w:t>McConnell</w:t>
      </w:r>
      <w:r>
        <w:t xml:space="preserve"> (Ky.), </w:t>
      </w:r>
      <w:r w:rsidRPr="004D607B">
        <w:rPr>
          <w:rStyle w:val="StyleUnderline"/>
        </w:rPr>
        <w:t xml:space="preserve">have urged Trump to back down from his veto threat of the defense bill, which </w:t>
      </w:r>
      <w:r w:rsidRPr="004D607B">
        <w:rPr>
          <w:rStyle w:val="Emphasis"/>
          <w:sz w:val="30"/>
          <w:szCs w:val="30"/>
        </w:rPr>
        <w:t>isn't expected to reach his desk until after the November election</w:t>
      </w:r>
      <w:r>
        <w:t xml:space="preserve">. </w:t>
      </w:r>
    </w:p>
    <w:p w14:paraId="1A62780B" w14:textId="020C7171" w:rsidR="000C3986" w:rsidRDefault="000C3986" w:rsidP="00DE00DB">
      <w:pPr>
        <w:pStyle w:val="Heading3"/>
      </w:pPr>
      <w:r>
        <w:t>2ac---NU---second stimulus</w:t>
      </w:r>
    </w:p>
    <w:p w14:paraId="760B753D" w14:textId="77777777" w:rsidR="000C3986" w:rsidRPr="00490E95" w:rsidRDefault="000C3986" w:rsidP="000C3986">
      <w:pPr>
        <w:pStyle w:val="Heading4"/>
      </w:pPr>
      <w:r w:rsidRPr="00490E95">
        <w:t>Ideological divides ensure there will be heated debates over second stimulus bill</w:t>
      </w:r>
    </w:p>
    <w:p w14:paraId="309DA105" w14:textId="77777777" w:rsidR="000C3986" w:rsidRPr="00C96A78" w:rsidRDefault="000C3986" w:rsidP="000C3986">
      <w:pPr>
        <w:rPr>
          <w:rStyle w:val="Style13ptBold"/>
        </w:rPr>
      </w:pPr>
      <w:r w:rsidRPr="00C96A78">
        <w:rPr>
          <w:rStyle w:val="Style13ptBold"/>
        </w:rPr>
        <w:t>Elis 6/16</w:t>
      </w:r>
    </w:p>
    <w:p w14:paraId="2A36FA09" w14:textId="77777777" w:rsidR="000C3986" w:rsidRDefault="000C3986" w:rsidP="000C3986">
      <w:proofErr w:type="spellStart"/>
      <w:r>
        <w:t>Niv</w:t>
      </w:r>
      <w:proofErr w:type="spellEnd"/>
      <w:r>
        <w:t xml:space="preserve">, and Naomi </w:t>
      </w:r>
      <w:proofErr w:type="spellStart"/>
      <w:r>
        <w:t>Jagoda</w:t>
      </w:r>
      <w:proofErr w:type="spellEnd"/>
      <w:r>
        <w:t xml:space="preserve">, The Hill “Congress set for fight over expiring unemployment relief” June 16, 2020 </w:t>
      </w:r>
      <w:hyperlink r:id="rId80" w:history="1">
        <w:r w:rsidRPr="00BB62B7">
          <w:rPr>
            <w:rStyle w:val="Hyperlink"/>
          </w:rPr>
          <w:t>https://thehill.com/policy/finance/502832-congress-set-for-fight-over-expiring-unemployment-relief</w:t>
        </w:r>
      </w:hyperlink>
    </w:p>
    <w:p w14:paraId="3268B599" w14:textId="49155C8C" w:rsidR="000C3986" w:rsidRPr="000C3986" w:rsidRDefault="000C3986" w:rsidP="000C3986">
      <w:r w:rsidRPr="00490E95">
        <w:rPr>
          <w:rStyle w:val="StyleUnderline"/>
        </w:rPr>
        <w:t>Congress is under pressure to extend expiring unemployment benefits</w:t>
      </w:r>
      <w:r w:rsidRPr="00490E95">
        <w:t xml:space="preserve"> as COVID-19 infections continue to rise in some states and as jobless rates remain at levels not seen in decades. The expanded benefits included in March's CARES Act helped tens of millions of workers get through coronavirus-related lockdowns but are set to go away in August. </w:t>
      </w:r>
      <w:r w:rsidRPr="00490E95">
        <w:rPr>
          <w:rStyle w:val="StyleUnderline"/>
        </w:rPr>
        <w:t>Republicans object to continuing to add an extra $600 to weekly benefits for all unemployment recipients</w:t>
      </w:r>
      <w:r w:rsidRPr="00490E95">
        <w:t xml:space="preserve">, noting that it could make unemployment more lucrative than working for a large percentage of recipients. That, </w:t>
      </w:r>
      <w:r w:rsidRPr="00490E95">
        <w:rPr>
          <w:rStyle w:val="StyleUnderline"/>
        </w:rPr>
        <w:t>they say, could provide a disincentive for people to return to work as the economy reopens.</w:t>
      </w:r>
      <w:r>
        <w:rPr>
          <w:rStyle w:val="StyleUnderline"/>
        </w:rPr>
        <w:t xml:space="preserve"> </w:t>
      </w:r>
      <w:r w:rsidRPr="00490E95">
        <w:rPr>
          <w:rStyle w:val="StyleUnderline"/>
        </w:rPr>
        <w:t>But Democrats are worried that cutting</w:t>
      </w:r>
      <w:r w:rsidRPr="00490E95">
        <w:t xml:space="preserve"> or reducing </w:t>
      </w:r>
      <w:r w:rsidRPr="00490E95">
        <w:rPr>
          <w:rStyle w:val="StyleUnderline"/>
        </w:rPr>
        <w:t>the benefit would leave poor people without a safety net.</w:t>
      </w:r>
      <w:r>
        <w:rPr>
          <w:rStyle w:val="StyleUnderline"/>
        </w:rPr>
        <w:t xml:space="preserve"> </w:t>
      </w:r>
      <w:r w:rsidRPr="00490E95">
        <w:t xml:space="preserve">A Friday report from the Federal Reserve noted that recipients could find themselves in a dire situation without the expanded benefits. "The supplementary UI [unemployment insurance] will end this summer. At that point, it will be difficult for many families to meet their financial commitments — rent, food, utilities, and other payments — if the economic downturn continues and the benefits are not renewed," the report said. They also argue that if Republicans curb the enhanced unemployment benefits, low-wage workers will feel like they </w:t>
      </w:r>
      <w:proofErr w:type="gramStart"/>
      <w:r w:rsidRPr="00490E95">
        <w:t>have to</w:t>
      </w:r>
      <w:proofErr w:type="gramEnd"/>
      <w:r w:rsidRPr="00490E95">
        <w:t xml:space="preserve"> return to working, regardless of whether it’s safe to do so. Lawmakers agreed to increase weekly unemployment benefits by $600 across the board in the CARES Act because that amount is the difference between the average weekly wage and the average weekly state unemployment benefit. Lawmakers increased benefits by a flat dollar amount rather than limiting them to a percentage of prior earnings so that states could easily administer the change. But some </w:t>
      </w:r>
      <w:r w:rsidRPr="00490E95">
        <w:rPr>
          <w:rStyle w:val="StyleUnderline"/>
        </w:rPr>
        <w:t>Republicans have been criticizing the boost as too generous since before the CARES Act became law. The $600 per week increase is currently scheduled to expire on July 31, and its fate is set to be one of the key questions facing lawmakers and the administration when they negotiate a subsequent coronavirus relief package</w:t>
      </w:r>
      <w:r w:rsidRPr="00490E95">
        <w:t xml:space="preserve">. Recent health and economic developments could shape the response. Although the unemployment rate fell in May, it is still very high, at 13.3 percent, levels not seen since World War II. At the same time, the number of Americans who permanently lost their jobs increased in May. Many states, including some such as Texas and Florida that began reopening their economies earlier on, are seeing COVID-19 infections rise dramatically, raising the prospect of potential new restrictions and another wave of unemployment. The increase in coronavirus cases in </w:t>
      </w:r>
      <w:proofErr w:type="gramStart"/>
      <w:r w:rsidRPr="00490E95">
        <w:t>a number of</w:t>
      </w:r>
      <w:proofErr w:type="gramEnd"/>
      <w:r w:rsidRPr="00490E95">
        <w:t xml:space="preserve"> states has rattled investors, with stocks falling last week after steady gains in April and May, though the Dow Jones Industrial Average rose 158 points on Monday. White House economic adviser Larry Kudlow said Sunday on CNN that the $600 weekly boost to unemployment benefits is a “disincentive.” He predicted that the enhanced benefits </w:t>
      </w:r>
      <w:proofErr w:type="gramStart"/>
      <w:r w:rsidRPr="00490E95">
        <w:t>will</w:t>
      </w:r>
      <w:proofErr w:type="gramEnd"/>
      <w:r w:rsidRPr="00490E95">
        <w:t xml:space="preserve"> end in July but that President Trump is looking at some type of bonus for people who go back to work. </w:t>
      </w:r>
      <w:r w:rsidRPr="00490E95">
        <w:rPr>
          <w:rStyle w:val="StyleUnderline"/>
        </w:rPr>
        <w:t>GOP lawmakers also say that the economy has been improving</w:t>
      </w:r>
      <w:r w:rsidRPr="00490E95">
        <w:t xml:space="preserve">, requiring a different approach to unemployment benefits. “States are reopening, employment recently turned positive, and we need to shift our focus to helping people safely return to work, making sure businesses are able to come back quickly and put the country back on a path to economic growth,” Senate Finance Committee Chairman Chuck Grassley (R-Iowa) said during a hearing last week. He also called the $600 per week boost “poorly targeted.” Doug Holtz-Eakin, a former Congressional Budget Office director who is now president of the right-leaning American Action Forum, said that policymakers should let individuals drive decisions about going back to work as much as possible, since some groups are more at risk from the coronavirus than others and people have varying tolerance levels for risk. “The $600 benefit gets in the way of that” because </w:t>
      </w:r>
      <w:proofErr w:type="gramStart"/>
      <w:r w:rsidRPr="00490E95">
        <w:t>it’s</w:t>
      </w:r>
      <w:proofErr w:type="gramEnd"/>
      <w:r w:rsidRPr="00490E95">
        <w:t xml:space="preserve"> too large, he said. He predicted that Congress would provide some type of enhanced unemployment benefit after July 31 </w:t>
      </w:r>
      <w:proofErr w:type="gramStart"/>
      <w:r w:rsidRPr="00490E95">
        <w:t>that’s</w:t>
      </w:r>
      <w:proofErr w:type="gramEnd"/>
      <w:r w:rsidRPr="00490E95">
        <w:t xml:space="preserve"> less than $600 a week. </w:t>
      </w:r>
      <w:r w:rsidRPr="00490E95">
        <w:rPr>
          <w:rStyle w:val="StyleUnderline"/>
        </w:rPr>
        <w:t xml:space="preserve">But Democrats say that now </w:t>
      </w:r>
      <w:proofErr w:type="gramStart"/>
      <w:r w:rsidRPr="00490E95">
        <w:rPr>
          <w:rStyle w:val="StyleUnderline"/>
        </w:rPr>
        <w:t>isn’t</w:t>
      </w:r>
      <w:proofErr w:type="gramEnd"/>
      <w:r w:rsidRPr="00490E95">
        <w:rPr>
          <w:rStyle w:val="StyleUnderline"/>
        </w:rPr>
        <w:t xml:space="preserve"> the time to let up on federal assistance</w:t>
      </w:r>
      <w:r w:rsidRPr="00490E95">
        <w:t xml:space="preserve">. House Democrats last month passed a bill that would extend the $600 weekly increase until Jan. 31. “It would be extremely irresponsible for Congress to take a step back at the first sign of improvement,” House Ways and Means Committee Chairman Richard Neal (D-Mass.) said in a statement on the day the May unemployment report came out. “If they dial back [unemployment insurance] support, these folks will have to go back to work, even in unsafe workplaces,” said Jared Bernstein, a senior fellow at the left-leaning Center on Budget and Policy Priorities who is informally advising former Vice President Joe Biden’s presidential campaign. The recent increase in coronavirus cases in some states “just increases the risks,” Bernstein added. </w:t>
      </w:r>
      <w:r w:rsidRPr="00490E95">
        <w:rPr>
          <w:rStyle w:val="StyleUnderline"/>
        </w:rPr>
        <w:t xml:space="preserve">There are </w:t>
      </w:r>
      <w:r w:rsidRPr="00490E95">
        <w:rPr>
          <w:rStyle w:val="Emphasis"/>
        </w:rPr>
        <w:t xml:space="preserve">several policy questions lawmakers </w:t>
      </w:r>
      <w:proofErr w:type="gramStart"/>
      <w:r w:rsidRPr="00490E95">
        <w:rPr>
          <w:rStyle w:val="Emphasis"/>
        </w:rPr>
        <w:t>have to</w:t>
      </w:r>
      <w:proofErr w:type="gramEnd"/>
      <w:r w:rsidRPr="00490E95">
        <w:rPr>
          <w:rStyle w:val="Emphasis"/>
        </w:rPr>
        <w:t xml:space="preserve"> wrestle with</w:t>
      </w:r>
      <w:r w:rsidRPr="00490E95">
        <w:rPr>
          <w:rStyle w:val="StyleUnderline"/>
        </w:rPr>
        <w:t xml:space="preserve"> beyond whether to provide some type of boost to weekly unemployment benefits after July 31</w:t>
      </w:r>
      <w:r w:rsidRPr="00490E95">
        <w:t>.</w:t>
      </w:r>
    </w:p>
    <w:p w14:paraId="3C1DB628" w14:textId="76439971" w:rsidR="00DE00DB" w:rsidRDefault="00400F92" w:rsidP="00DE00DB">
      <w:pPr>
        <w:pStyle w:val="Heading3"/>
      </w:pPr>
      <w:r>
        <w:t>2ac---NU---police debates</w:t>
      </w:r>
    </w:p>
    <w:p w14:paraId="306F545D" w14:textId="77777777" w:rsidR="0040042F" w:rsidRDefault="0040042F" w:rsidP="0040042F">
      <w:pPr>
        <w:pStyle w:val="Heading4"/>
      </w:pPr>
      <w:r>
        <w:t xml:space="preserve">Police reform debates thump </w:t>
      </w:r>
    </w:p>
    <w:p w14:paraId="3A0445D5" w14:textId="77777777" w:rsidR="0040042F" w:rsidRPr="00680564" w:rsidRDefault="0040042F" w:rsidP="0040042F">
      <w:proofErr w:type="spellStart"/>
      <w:r w:rsidRPr="00903429">
        <w:rPr>
          <w:rStyle w:val="Style13ptBold"/>
        </w:rPr>
        <w:t>Touchberry</w:t>
      </w:r>
      <w:proofErr w:type="spellEnd"/>
      <w:r w:rsidRPr="00903429">
        <w:rPr>
          <w:rStyle w:val="Style13ptBold"/>
        </w:rPr>
        <w:t xml:space="preserve"> 7/7</w:t>
      </w:r>
      <w:r>
        <w:t xml:space="preserve"> (Ramsey </w:t>
      </w:r>
      <w:proofErr w:type="spellStart"/>
      <w:r>
        <w:t>Touchberry</w:t>
      </w:r>
      <w:proofErr w:type="spellEnd"/>
      <w:r>
        <w:t>, Washington Correspondent for Newsweek, “</w:t>
      </w:r>
      <w:r w:rsidRPr="007A2FD3">
        <w:rPr>
          <w:rStyle w:val="Emphasis"/>
        </w:rPr>
        <w:t>Could Democrats' Push for Police Reform Force a Government Shutdown</w:t>
      </w:r>
      <w:r>
        <w:t xml:space="preserve">,” 07/07/20, Newsweek, </w:t>
      </w:r>
      <w:hyperlink r:id="rId81" w:history="1">
        <w:r w:rsidRPr="00EE6977">
          <w:rPr>
            <w:rStyle w:val="Hyperlink"/>
          </w:rPr>
          <w:t>https://www.newsweek.com/could-democrats-push-police-reform-force-government-shutdown-1516035</w:t>
        </w:r>
      </w:hyperlink>
      <w:r>
        <w:t>, TM)</w:t>
      </w:r>
    </w:p>
    <w:p w14:paraId="4C9CA4E9" w14:textId="29056CAE" w:rsidR="0040042F" w:rsidRPr="0040042F" w:rsidRDefault="0040042F" w:rsidP="0040042F">
      <w:r w:rsidRPr="00903429">
        <w:rPr>
          <w:rStyle w:val="StyleUnderline"/>
        </w:rPr>
        <w:t>Fresh off Congress' crushing failure to overhaul</w:t>
      </w:r>
      <w:r w:rsidRPr="00EE6BC2">
        <w:t xml:space="preserve"> the </w:t>
      </w:r>
      <w:r w:rsidRPr="00903429">
        <w:rPr>
          <w:rStyle w:val="StyleUnderline"/>
        </w:rPr>
        <w:t xml:space="preserve">country's policing practices, </w:t>
      </w:r>
      <w:r w:rsidRPr="00482BEA">
        <w:rPr>
          <w:rStyle w:val="StyleUnderline"/>
          <w:highlight w:val="yellow"/>
        </w:rPr>
        <w:t>Dem</w:t>
      </w:r>
      <w:r w:rsidRPr="00EE6BC2">
        <w:t>ocrat</w:t>
      </w:r>
      <w:r w:rsidRPr="00482BEA">
        <w:rPr>
          <w:rStyle w:val="StyleUnderline"/>
          <w:highlight w:val="yellow"/>
        </w:rPr>
        <w:t xml:space="preserve">s are about to </w:t>
      </w:r>
      <w:r w:rsidRPr="00482BEA">
        <w:rPr>
          <w:rStyle w:val="Emphasis"/>
          <w:highlight w:val="yellow"/>
        </w:rPr>
        <w:t>force another debate</w:t>
      </w:r>
      <w:r w:rsidRPr="00482BEA">
        <w:rPr>
          <w:rStyle w:val="StyleUnderline"/>
          <w:highlight w:val="yellow"/>
        </w:rPr>
        <w:t xml:space="preserve"> on </w:t>
      </w:r>
      <w:r w:rsidRPr="00482BEA">
        <w:rPr>
          <w:rStyle w:val="Emphasis"/>
          <w:highlight w:val="yellow"/>
        </w:rPr>
        <w:t>racial injustice</w:t>
      </w:r>
      <w:r w:rsidRPr="00EE6BC2">
        <w:t xml:space="preserve">. But this time, the </w:t>
      </w:r>
      <w:r w:rsidRPr="00482BEA">
        <w:rPr>
          <w:rStyle w:val="Emphasis"/>
          <w:highlight w:val="yellow"/>
        </w:rPr>
        <w:t>stakes</w:t>
      </w:r>
      <w:r w:rsidRPr="00482BEA">
        <w:rPr>
          <w:rStyle w:val="StyleUnderline"/>
          <w:highlight w:val="yellow"/>
        </w:rPr>
        <w:t xml:space="preserve"> are</w:t>
      </w:r>
      <w:r w:rsidRPr="00EE6BC2">
        <w:t xml:space="preserve"> much </w:t>
      </w:r>
      <w:r w:rsidRPr="00482BEA">
        <w:rPr>
          <w:rStyle w:val="Emphasis"/>
          <w:highlight w:val="yellow"/>
        </w:rPr>
        <w:t>higher</w:t>
      </w:r>
      <w:r w:rsidRPr="00EE6BC2">
        <w:rPr>
          <w:rStyle w:val="StyleUnderline"/>
        </w:rPr>
        <w:t xml:space="preserve">: a potential </w:t>
      </w:r>
      <w:r w:rsidRPr="00482BEA">
        <w:rPr>
          <w:rStyle w:val="Emphasis"/>
          <w:highlight w:val="yellow"/>
        </w:rPr>
        <w:t>government shutdown</w:t>
      </w:r>
      <w:r w:rsidRPr="00EE6BC2">
        <w:t xml:space="preserve">. </w:t>
      </w:r>
      <w:r w:rsidRPr="00EE6BC2">
        <w:rPr>
          <w:rStyle w:val="StyleUnderline"/>
        </w:rPr>
        <w:t xml:space="preserve">House </w:t>
      </w:r>
      <w:r w:rsidRPr="00482BEA">
        <w:rPr>
          <w:rStyle w:val="StyleUnderline"/>
          <w:highlight w:val="yellow"/>
        </w:rPr>
        <w:t>Dem</w:t>
      </w:r>
      <w:r w:rsidRPr="00EE6BC2">
        <w:t>ocrat</w:t>
      </w:r>
      <w:r w:rsidRPr="00482BEA">
        <w:rPr>
          <w:rStyle w:val="StyleUnderline"/>
          <w:highlight w:val="yellow"/>
        </w:rPr>
        <w:t>s are</w:t>
      </w:r>
      <w:r w:rsidRPr="00EE6BC2">
        <w:rPr>
          <w:rStyle w:val="StyleUnderline"/>
        </w:rPr>
        <w:t xml:space="preserve"> attempting to </w:t>
      </w:r>
      <w:r w:rsidRPr="00EE6BC2">
        <w:rPr>
          <w:rStyle w:val="Emphasis"/>
        </w:rPr>
        <w:t>curb police brutality</w:t>
      </w:r>
      <w:r w:rsidRPr="00EE6BC2">
        <w:rPr>
          <w:rStyle w:val="StyleUnderline"/>
        </w:rPr>
        <w:t xml:space="preserve"> by </w:t>
      </w:r>
      <w:r w:rsidRPr="00482BEA">
        <w:rPr>
          <w:rStyle w:val="StyleUnderline"/>
          <w:highlight w:val="yellow"/>
        </w:rPr>
        <w:t xml:space="preserve">including </w:t>
      </w:r>
      <w:r w:rsidRPr="00482BEA">
        <w:rPr>
          <w:rStyle w:val="Emphasis"/>
          <w:highlight w:val="yellow"/>
        </w:rPr>
        <w:t>provisions</w:t>
      </w:r>
      <w:r w:rsidRPr="00482BEA">
        <w:rPr>
          <w:rStyle w:val="StyleUnderline"/>
          <w:highlight w:val="yellow"/>
        </w:rPr>
        <w:t xml:space="preserve"> of</w:t>
      </w:r>
      <w:r w:rsidRPr="00EE6BC2">
        <w:rPr>
          <w:rStyle w:val="StyleUnderline"/>
        </w:rPr>
        <w:t xml:space="preserve"> </w:t>
      </w:r>
      <w:r w:rsidRPr="00EE6BC2">
        <w:t xml:space="preserve">its </w:t>
      </w:r>
      <w:r w:rsidRPr="00482BEA">
        <w:rPr>
          <w:rStyle w:val="Emphasis"/>
          <w:highlight w:val="yellow"/>
        </w:rPr>
        <w:t>police reform</w:t>
      </w:r>
      <w:r w:rsidRPr="00EE6BC2">
        <w:rPr>
          <w:rStyle w:val="StyleUnderline"/>
        </w:rPr>
        <w:t xml:space="preserve"> legislation </w:t>
      </w:r>
      <w:r w:rsidRPr="00482BEA">
        <w:rPr>
          <w:rStyle w:val="StyleUnderline"/>
          <w:highlight w:val="yellow"/>
        </w:rPr>
        <w:t>in</w:t>
      </w:r>
      <w:r w:rsidRPr="00EE6BC2">
        <w:rPr>
          <w:rStyle w:val="StyleUnderline"/>
        </w:rPr>
        <w:t xml:space="preserve"> the federal government's </w:t>
      </w:r>
      <w:r w:rsidRPr="00EE6BC2">
        <w:rPr>
          <w:rStyle w:val="Emphasis"/>
        </w:rPr>
        <w:t xml:space="preserve">yearly </w:t>
      </w:r>
      <w:r w:rsidRPr="00482BEA">
        <w:rPr>
          <w:rStyle w:val="Emphasis"/>
          <w:highlight w:val="yellow"/>
        </w:rPr>
        <w:t>budget proposal</w:t>
      </w:r>
      <w:r w:rsidRPr="00EE6BC2">
        <w:t xml:space="preserve">—a back-door strategy frequently used by both political parties </w:t>
      </w:r>
      <w:r w:rsidRPr="00482BEA">
        <w:rPr>
          <w:rStyle w:val="StyleUnderline"/>
          <w:highlight w:val="yellow"/>
        </w:rPr>
        <w:t xml:space="preserve">to </w:t>
      </w:r>
      <w:r w:rsidRPr="00482BEA">
        <w:rPr>
          <w:rStyle w:val="Emphasis"/>
          <w:highlight w:val="yellow"/>
        </w:rPr>
        <w:t>force negotiations</w:t>
      </w:r>
      <w:r w:rsidRPr="00482BEA">
        <w:rPr>
          <w:rStyle w:val="StyleUnderline"/>
          <w:highlight w:val="yellow"/>
        </w:rPr>
        <w:t xml:space="preserve"> over </w:t>
      </w:r>
      <w:r w:rsidRPr="00482BEA">
        <w:rPr>
          <w:rStyle w:val="Emphasis"/>
          <w:highlight w:val="yellow"/>
        </w:rPr>
        <w:t>divisive issues</w:t>
      </w:r>
      <w:r w:rsidRPr="00EE6BC2">
        <w:t xml:space="preserve">. However, the </w:t>
      </w:r>
      <w:r w:rsidRPr="00482BEA">
        <w:rPr>
          <w:rStyle w:val="StyleUnderline"/>
          <w:highlight w:val="yellow"/>
        </w:rPr>
        <w:t>move to tie</w:t>
      </w:r>
      <w:r w:rsidRPr="00EE6BC2">
        <w:t xml:space="preserve"> the </w:t>
      </w:r>
      <w:r w:rsidRPr="00482BEA">
        <w:rPr>
          <w:rStyle w:val="StyleUnderline"/>
          <w:highlight w:val="yellow"/>
        </w:rPr>
        <w:t>appropriations</w:t>
      </w:r>
      <w:r w:rsidRPr="00EE6BC2">
        <w:rPr>
          <w:rStyle w:val="StyleUnderline"/>
        </w:rPr>
        <w:t xml:space="preserve"> process </w:t>
      </w:r>
      <w:r w:rsidRPr="00482BEA">
        <w:rPr>
          <w:rStyle w:val="StyleUnderline"/>
          <w:highlight w:val="yellow"/>
        </w:rPr>
        <w:t>to police reform could exacerbate</w:t>
      </w:r>
      <w:r w:rsidRPr="00EE6BC2">
        <w:rPr>
          <w:rStyle w:val="StyleUnderline"/>
        </w:rPr>
        <w:t xml:space="preserve"> lawmakers' </w:t>
      </w:r>
      <w:r w:rsidRPr="00482BEA">
        <w:rPr>
          <w:rStyle w:val="StyleUnderline"/>
          <w:highlight w:val="yellow"/>
        </w:rPr>
        <w:t>ability to avoid a gov</w:t>
      </w:r>
      <w:r w:rsidRPr="00EE6BC2">
        <w:rPr>
          <w:rStyle w:val="StyleUnderline"/>
        </w:rPr>
        <w:t xml:space="preserve">ernment </w:t>
      </w:r>
      <w:r w:rsidRPr="00482BEA">
        <w:rPr>
          <w:rStyle w:val="StyleUnderline"/>
          <w:highlight w:val="yellow"/>
        </w:rPr>
        <w:t>shutdown</w:t>
      </w:r>
      <w:r w:rsidRPr="00EE6BC2">
        <w:rPr>
          <w:rStyle w:val="StyleUnderline"/>
        </w:rPr>
        <w:t xml:space="preserve"> and reach an agreement on annual spending</w:t>
      </w:r>
      <w:r w:rsidRPr="00EE6BC2">
        <w:t xml:space="preserve"> that runs dry October 1. </w:t>
      </w:r>
      <w:r w:rsidRPr="00482BEA">
        <w:rPr>
          <w:rStyle w:val="StyleUnderline"/>
          <w:highlight w:val="yellow"/>
        </w:rPr>
        <w:t>Congress has repeatedly struggled</w:t>
      </w:r>
      <w:r w:rsidRPr="00EE6BC2">
        <w:rPr>
          <w:rStyle w:val="StyleUnderline"/>
        </w:rPr>
        <w:t xml:space="preserve"> in recent years under</w:t>
      </w:r>
      <w:r w:rsidRPr="00EE6BC2">
        <w:t xml:space="preserve"> President Donald </w:t>
      </w:r>
      <w:r w:rsidRPr="00EE6BC2">
        <w:rPr>
          <w:rStyle w:val="StyleUnderline"/>
        </w:rPr>
        <w:t xml:space="preserve">Trump to keep money flowing and federal agencies running </w:t>
      </w:r>
      <w:r w:rsidRPr="00482BEA">
        <w:rPr>
          <w:rStyle w:val="StyleUnderline"/>
          <w:highlight w:val="yellow"/>
        </w:rPr>
        <w:t xml:space="preserve">amid </w:t>
      </w:r>
      <w:r w:rsidRPr="00482BEA">
        <w:rPr>
          <w:rStyle w:val="Emphasis"/>
          <w:highlight w:val="yellow"/>
        </w:rPr>
        <w:t>contentious policy disagreements</w:t>
      </w:r>
      <w:r w:rsidRPr="00EE6BC2">
        <w:t xml:space="preserve">, a procedure </w:t>
      </w:r>
      <w:r w:rsidRPr="00482BEA">
        <w:rPr>
          <w:rStyle w:val="StyleUnderline"/>
          <w:highlight w:val="yellow"/>
        </w:rPr>
        <w:t>that will</w:t>
      </w:r>
      <w:r w:rsidRPr="00EE6BC2">
        <w:rPr>
          <w:rStyle w:val="StyleUnderline"/>
        </w:rPr>
        <w:t xml:space="preserve"> only </w:t>
      </w:r>
      <w:r w:rsidRPr="00482BEA">
        <w:rPr>
          <w:rStyle w:val="StyleUnderline"/>
          <w:highlight w:val="yellow"/>
        </w:rPr>
        <w:t xml:space="preserve">become </w:t>
      </w:r>
      <w:r w:rsidRPr="00482BEA">
        <w:rPr>
          <w:rStyle w:val="Emphasis"/>
          <w:highlight w:val="yellow"/>
        </w:rPr>
        <w:t>more strenuous</w:t>
      </w:r>
      <w:r w:rsidRPr="00482BEA">
        <w:rPr>
          <w:rStyle w:val="StyleUnderline"/>
          <w:highlight w:val="yellow"/>
        </w:rPr>
        <w:t xml:space="preserve"> in</w:t>
      </w:r>
      <w:r w:rsidRPr="00EE6BC2">
        <w:rPr>
          <w:rStyle w:val="StyleUnderline"/>
        </w:rPr>
        <w:t xml:space="preserve"> the </w:t>
      </w:r>
      <w:r w:rsidRPr="00482BEA">
        <w:rPr>
          <w:rStyle w:val="Emphasis"/>
          <w:highlight w:val="yellow"/>
        </w:rPr>
        <w:t>shadow</w:t>
      </w:r>
      <w:r w:rsidRPr="00482BEA">
        <w:rPr>
          <w:rStyle w:val="StyleUnderline"/>
          <w:highlight w:val="yellow"/>
        </w:rPr>
        <w:t xml:space="preserve"> of the</w:t>
      </w:r>
      <w:r w:rsidRPr="00EE6BC2">
        <w:rPr>
          <w:rStyle w:val="StyleUnderline"/>
        </w:rPr>
        <w:t xml:space="preserve"> </w:t>
      </w:r>
      <w:r w:rsidRPr="00EE6BC2">
        <w:rPr>
          <w:rStyle w:val="Emphasis"/>
        </w:rPr>
        <w:t xml:space="preserve">looming </w:t>
      </w:r>
      <w:r w:rsidRPr="00482BEA">
        <w:rPr>
          <w:rStyle w:val="Emphasis"/>
          <w:highlight w:val="yellow"/>
        </w:rPr>
        <w:t>election</w:t>
      </w:r>
      <w:r w:rsidRPr="00EE6BC2">
        <w:t>. "If Republicans want to shut down the government so police can choke people to death, they would have to explain that to the American people," Evan Hollander, a spokesperson for Democrats on the House Appropriations Committee, told Newsweek. The funding bill, which is for fiscal year 2021 for the Departments of Commerce and Justice, the National Aeronautics and Space Administration, the National Science Foundation and other related agencies, would provide more than half a trillion dollars for criminal justice reform measures supported by Democrats.</w:t>
      </w:r>
    </w:p>
    <w:p w14:paraId="2876C73A" w14:textId="43886E7B" w:rsidR="00DE00DB" w:rsidRDefault="00400F92" w:rsidP="00DE00DB">
      <w:pPr>
        <w:pStyle w:val="Heading4"/>
      </w:pPr>
      <w:r>
        <w:t>Police reform debates have already delayed the NDAA</w:t>
      </w:r>
    </w:p>
    <w:p w14:paraId="6FC5D17C" w14:textId="7CB2B0E2" w:rsidR="00DE00DB" w:rsidRDefault="00DE00DB" w:rsidP="00DE00DB">
      <w:r w:rsidRPr="0053362F">
        <w:rPr>
          <w:rStyle w:val="Style13ptBold"/>
        </w:rPr>
        <w:t>Bender 6/18</w:t>
      </w:r>
      <w:r>
        <w:t xml:space="preserve">/20 Bryan Bender is a senior national correspondent for POLITICO, where he focuses on the Pentagon, NASA, and the defense and aerospace industries. </w:t>
      </w:r>
      <w:r w:rsidRPr="00482BEA">
        <w:rPr>
          <w:rStyle w:val="Emphasis"/>
          <w:highlight w:val="yellow"/>
        </w:rPr>
        <w:t>NDAA delayed in Senate</w:t>
      </w:r>
      <w:r>
        <w:t xml:space="preserve"> 06/18/2020, </w:t>
      </w:r>
      <w:hyperlink r:id="rId82" w:history="1">
        <w:r w:rsidR="00400F92" w:rsidRPr="00922A79">
          <w:rPr>
            <w:rStyle w:val="Hyperlink"/>
          </w:rPr>
          <w:t>https://www.politico.com/newsletters/morning-defense/2020/06/18/ndaa-delayed-in-senate-788611</w:t>
        </w:r>
      </w:hyperlink>
    </w:p>
    <w:p w14:paraId="6C51630A" w14:textId="77777777" w:rsidR="00400F92" w:rsidRPr="0053362F" w:rsidRDefault="00400F92" w:rsidP="00DE00DB"/>
    <w:p w14:paraId="6382B56B" w14:textId="0A432B99" w:rsidR="00DE00DB" w:rsidRPr="00DE00DB" w:rsidRDefault="00DE00DB" w:rsidP="00DE00DB">
      <w:r w:rsidRPr="0053362F">
        <w:t xml:space="preserve">NDAA SLIPS: </w:t>
      </w:r>
      <w:r w:rsidRPr="00482BEA">
        <w:rPr>
          <w:rStyle w:val="StyleUnderline"/>
          <w:highlight w:val="yellow"/>
        </w:rPr>
        <w:t>The</w:t>
      </w:r>
      <w:r w:rsidRPr="0053362F">
        <w:t xml:space="preserve"> National Defense Authorization Act </w:t>
      </w:r>
      <w:r w:rsidRPr="00482BEA">
        <w:rPr>
          <w:rStyle w:val="Emphasis"/>
          <w:highlight w:val="yellow"/>
        </w:rPr>
        <w:t>[NDAA]</w:t>
      </w:r>
      <w:r w:rsidRPr="00482BEA">
        <w:rPr>
          <w:rStyle w:val="StyleUnderline"/>
          <w:highlight w:val="yellow"/>
        </w:rPr>
        <w:t xml:space="preserve"> will take a little longer to go before the full Senate as the chamber pivots to </w:t>
      </w:r>
      <w:r w:rsidRPr="00482BEA">
        <w:rPr>
          <w:rStyle w:val="Emphasis"/>
          <w:highlight w:val="yellow"/>
        </w:rPr>
        <w:t>GOP-backed police reform legislation</w:t>
      </w:r>
      <w:r w:rsidRPr="00482BEA">
        <w:rPr>
          <w:rStyle w:val="StyleUnderline"/>
          <w:highlight w:val="yellow"/>
        </w:rPr>
        <w:t>,</w:t>
      </w:r>
      <w:r w:rsidRPr="0053362F">
        <w:t xml:space="preserve"> our colleague Connor O'Brien reports. </w:t>
      </w:r>
      <w:r w:rsidRPr="00482BEA">
        <w:rPr>
          <w:rStyle w:val="StyleUnderline"/>
          <w:highlight w:val="yellow"/>
        </w:rPr>
        <w:t>The NDAA was expected to be the next major bill to be considered before</w:t>
      </w:r>
      <w:r w:rsidRPr="0053362F">
        <w:rPr>
          <w:rStyle w:val="StyleUnderline"/>
        </w:rPr>
        <w:t xml:space="preserve"> </w:t>
      </w:r>
      <w:r w:rsidRPr="0053362F">
        <w:t xml:space="preserve">Majority Leader Mitch </w:t>
      </w:r>
      <w:r w:rsidRPr="00482BEA">
        <w:rPr>
          <w:rStyle w:val="StyleUnderline"/>
          <w:highlight w:val="yellow"/>
        </w:rPr>
        <w:t>McConnell announced the policing bill will come to the floor next week</w:t>
      </w:r>
      <w:r w:rsidRPr="0053362F">
        <w:t>.</w:t>
      </w:r>
    </w:p>
    <w:p w14:paraId="2935634D" w14:textId="1DFEBC35" w:rsidR="00EB1ABA" w:rsidRDefault="00EB1ABA" w:rsidP="00EB1ABA">
      <w:pPr>
        <w:pStyle w:val="Heading3"/>
      </w:pPr>
      <w:r>
        <w:t>2ac---veto</w:t>
      </w:r>
    </w:p>
    <w:p w14:paraId="68D2EDCB" w14:textId="77777777" w:rsidR="00EB1ABA" w:rsidRPr="002A636A" w:rsidRDefault="00EB1ABA" w:rsidP="00EB1ABA">
      <w:pPr>
        <w:pStyle w:val="Heading4"/>
      </w:pPr>
      <w:r>
        <w:t xml:space="preserve">Trump will veto NDAA due to the renaming of confederate monuments </w:t>
      </w:r>
    </w:p>
    <w:p w14:paraId="7EF983D2" w14:textId="77777777" w:rsidR="00EB1ABA" w:rsidRPr="002A636A" w:rsidRDefault="00EB1ABA" w:rsidP="00EB1ABA">
      <w:r w:rsidRPr="002A636A">
        <w:rPr>
          <w:rStyle w:val="Style13ptBold"/>
        </w:rPr>
        <w:t>Olson 7/1’</w:t>
      </w:r>
      <w:r>
        <w:t xml:space="preserve"> (Tyler Olson,  Fox News, “</w:t>
      </w:r>
      <w:r w:rsidRPr="002A636A">
        <w:t>Trump threatens veto of defense bill over amendment renaming bases that honor Confederates</w:t>
      </w:r>
      <w:r>
        <w:t>”, July 1</w:t>
      </w:r>
      <w:r w:rsidRPr="002A636A">
        <w:rPr>
          <w:vertAlign w:val="superscript"/>
        </w:rPr>
        <w:t>st</w:t>
      </w:r>
      <w:r>
        <w:t xml:space="preserve">, 2020,  </w:t>
      </w:r>
      <w:hyperlink r:id="rId83" w:history="1">
        <w:r w:rsidRPr="005C6C52">
          <w:rPr>
            <w:rStyle w:val="Hyperlink"/>
          </w:rPr>
          <w:t>https://www.foxnews.com/politics/trump-threatens-veto-of-defense-bill-over-amendment-renaming-bases</w:t>
        </w:r>
      </w:hyperlink>
      <w:r>
        <w:t xml:space="preserve">) </w:t>
      </w:r>
    </w:p>
    <w:p w14:paraId="50871239" w14:textId="54DF0907" w:rsidR="00EB1ABA" w:rsidRPr="00EB1ABA" w:rsidRDefault="00EB1ABA" w:rsidP="00EB1ABA">
      <w:pPr>
        <w:rPr>
          <w:sz w:val="22"/>
          <w:u w:val="single"/>
        </w:rPr>
      </w:pPr>
      <w:r w:rsidRPr="00A1539A">
        <w:rPr>
          <w:rStyle w:val="StyleUnderline"/>
        </w:rPr>
        <w:t>President Trump late Tuesday night threatened to veto the must-pass bill to fund the military for the 2021 fiscal year if it includes an amendment introduced by Sen. Elizabeth Warren, D-Mass., aimed at renaming military assets named after Confederate leaders and generals.</w:t>
      </w:r>
      <w:r w:rsidRPr="00A1539A">
        <w:t xml:space="preserve"> Warren on Tuesday gave a floor speech on the matter, and the Senate Armed Services Committee earlier this month approved the measure's inclusion in the National Defense Authorization Act (NDAA). The Senate on Tuesday voted 89-4 on a motion to proceed on the bill, which takes it one step closer to passage — but it might be forced to remove Warren's amendment if Trump decides to hold fast to his veto threat. "I will Veto the Defense Authorization Bill if the Elizabeth 'Pocahontas' Warren (of all people!) </w:t>
      </w:r>
      <w:r w:rsidRPr="00A1539A">
        <w:rPr>
          <w:rStyle w:val="StyleUnderline"/>
        </w:rPr>
        <w:t>Amendment, which will lead to the renaming (plus other bad things!) of Fort Bragg, Fort Robert E. Lee, and many other Military Bases from which we won Two World Wars, is in the Bill!" Trump tweeted</w:t>
      </w:r>
      <w:r w:rsidRPr="00A1539A">
        <w:t xml:space="preserve">. Trump earlier this month made clear he opposed renaming military bases and other assets that are named after those who fought with the Confederacy, and White House press secretary Kayleigh </w:t>
      </w:r>
      <w:proofErr w:type="spellStart"/>
      <w:r w:rsidRPr="00A1539A">
        <w:t>McEnany</w:t>
      </w:r>
      <w:proofErr w:type="spellEnd"/>
      <w:r w:rsidRPr="00A1539A">
        <w:t xml:space="preserve"> began a press briefing by reading a statement from the president on the topic. </w:t>
      </w:r>
      <w:r w:rsidRPr="00A1539A">
        <w:rPr>
          <w:rStyle w:val="StyleUnderline"/>
        </w:rPr>
        <w:t>"These Monumental and very Powerful Bases have become part of a Great American Heritage, and a history of Winning, Victory, and Freedom,” Trump also tweeted. “Therefore, my Administration will not even consider the renaming of these Magnificent and Fabled Military Installations. Our history as the Greatest Nation in the World will not be tampered with. Respect our Military!"</w:t>
      </w:r>
    </w:p>
    <w:p w14:paraId="5C66B781" w14:textId="23AFC56B" w:rsidR="00EB1ABA" w:rsidRDefault="00EB1ABA" w:rsidP="00EB1ABA">
      <w:pPr>
        <w:pStyle w:val="Heading3"/>
      </w:pPr>
      <w:r>
        <w:t>2ac---too-unique</w:t>
      </w:r>
    </w:p>
    <w:p w14:paraId="6B9AA774" w14:textId="77777777" w:rsidR="00EB1ABA" w:rsidRDefault="00EB1ABA" w:rsidP="00EB1ABA">
      <w:pPr>
        <w:pStyle w:val="Heading4"/>
      </w:pPr>
      <w:r>
        <w:t xml:space="preserve">It is must pass legislation and it </w:t>
      </w:r>
      <w:proofErr w:type="gramStart"/>
      <w:r>
        <w:t>passes easily</w:t>
      </w:r>
      <w:proofErr w:type="gramEnd"/>
      <w:r>
        <w:t xml:space="preserve"> every year no matter what else happens</w:t>
      </w:r>
    </w:p>
    <w:p w14:paraId="2716F3F2" w14:textId="77777777" w:rsidR="00EB1ABA" w:rsidRDefault="00EB1ABA" w:rsidP="00EB1ABA">
      <w:r w:rsidRPr="00C74B74">
        <w:rPr>
          <w:rStyle w:val="Style13ptBold"/>
        </w:rPr>
        <w:t>Reuters 6/11</w:t>
      </w:r>
      <w:r>
        <w:t>/20 Senate panel would bar use of military against peaceful protests</w:t>
      </w:r>
    </w:p>
    <w:p w14:paraId="3699467C" w14:textId="77777777" w:rsidR="00EB1ABA" w:rsidRDefault="00EB1ABA" w:rsidP="00EB1ABA">
      <w:r>
        <w:t xml:space="preserve">By REUTERS   JUNE 11, 2020, </w:t>
      </w:r>
      <w:hyperlink r:id="rId84" w:history="1">
        <w:r w:rsidRPr="00922A79">
          <w:rPr>
            <w:rStyle w:val="Hyperlink"/>
          </w:rPr>
          <w:t>https://www.jpost.com/american-politics/senate-panel-would-bar-use-of-military-against-peaceful-protests-631144</w:t>
        </w:r>
      </w:hyperlink>
    </w:p>
    <w:p w14:paraId="3131C609" w14:textId="77777777" w:rsidR="00EB1ABA" w:rsidRDefault="00EB1ABA" w:rsidP="00EB1ABA"/>
    <w:p w14:paraId="5D870994" w14:textId="77777777" w:rsidR="00EB1ABA" w:rsidRDefault="00EB1ABA" w:rsidP="00EB1ABA">
      <w:r w:rsidRPr="00482BEA">
        <w:rPr>
          <w:rStyle w:val="StyleUnderline"/>
          <w:highlight w:val="yellow"/>
        </w:rPr>
        <w:t>The NDAA</w:t>
      </w:r>
      <w:r w:rsidRPr="00C74B74">
        <w:t xml:space="preserve">, which determines how the Pentagon spends its money – this year $740 billion – </w:t>
      </w:r>
      <w:r w:rsidRPr="00482BEA">
        <w:rPr>
          <w:rStyle w:val="StyleUnderline"/>
          <w:highlight w:val="yellow"/>
        </w:rPr>
        <w:t>is one of the few pieces of major legislation that passes every year</w:t>
      </w:r>
      <w:r w:rsidRPr="00C74B74">
        <w:t xml:space="preserve">. The bill governs everything from soldiers' pay rates to how many fighter jets are bought to which bases are closed. Since </w:t>
      </w:r>
      <w:r w:rsidRPr="00482BEA">
        <w:rPr>
          <w:rStyle w:val="StyleUnderline"/>
          <w:highlight w:val="yellow"/>
        </w:rPr>
        <w:t>it is seen as "must-pass" legislation</w:t>
      </w:r>
      <w:r w:rsidRPr="00C74B74">
        <w:t>, members of Congress also typically use the NDAA as a vehicle for a wide range of policy matters. However, the legislation announced on Thursday is several steps from becoming law.</w:t>
      </w:r>
    </w:p>
    <w:p w14:paraId="20876974" w14:textId="77777777" w:rsidR="00EB1ABA" w:rsidRDefault="00EB1ABA" w:rsidP="00EB1ABA">
      <w:pPr>
        <w:spacing w:after="160" w:line="259" w:lineRule="auto"/>
        <w:rPr>
          <w:rFonts w:asciiTheme="minorHAnsi" w:hAnsiTheme="minorHAnsi" w:cstheme="minorBidi"/>
          <w:sz w:val="22"/>
        </w:rPr>
      </w:pPr>
    </w:p>
    <w:p w14:paraId="4A28617A" w14:textId="5207A62A" w:rsidR="00EB1ABA" w:rsidRDefault="00EB1ABA" w:rsidP="00DE00DB">
      <w:pPr>
        <w:pStyle w:val="Heading3"/>
      </w:pPr>
      <w:r>
        <w:t>2ac---prepared now</w:t>
      </w:r>
    </w:p>
    <w:p w14:paraId="3199462B" w14:textId="77777777" w:rsidR="00EB1ABA" w:rsidRDefault="00EB1ABA" w:rsidP="00EB1ABA">
      <w:pPr>
        <w:pStyle w:val="Heading4"/>
      </w:pPr>
      <w:r>
        <w:t xml:space="preserve">Preparedness now solves second wave. </w:t>
      </w:r>
    </w:p>
    <w:p w14:paraId="6025A1A2" w14:textId="77777777" w:rsidR="00EB1ABA" w:rsidRPr="00163B9A" w:rsidRDefault="00EB1ABA" w:rsidP="00EB1ABA">
      <w:r w:rsidRPr="00163B9A">
        <w:rPr>
          <w:rStyle w:val="Style13ptBold"/>
        </w:rPr>
        <w:t>Franck, 20</w:t>
      </w:r>
      <w:r>
        <w:t xml:space="preserve"> [Thomas, reporter for CNBC, 6-22-20, “</w:t>
      </w:r>
      <w:r w:rsidRPr="00163B9A">
        <w:t>Larry Kudlow says a second wave of coronavirus cases ‘isn’t coming’</w:t>
      </w:r>
      <w:r>
        <w:t xml:space="preserve">”, </w:t>
      </w:r>
      <w:hyperlink r:id="rId85" w:history="1">
        <w:r w:rsidRPr="00460A8A">
          <w:rPr>
            <w:rStyle w:val="Hyperlink"/>
          </w:rPr>
          <w:t>https://www.cnbc.com/2020/06/22/larry-kudlow-says-a-second-wave-of-coronavirus-cases-isnt-coming.html</w:t>
        </w:r>
      </w:hyperlink>
      <w:r>
        <w:t>, BP]</w:t>
      </w:r>
    </w:p>
    <w:p w14:paraId="0A7E7D4A" w14:textId="34BC3386" w:rsidR="00EB1ABA" w:rsidRPr="00EB1ABA" w:rsidRDefault="00EB1ABA" w:rsidP="00EB1ABA">
      <w:r w:rsidRPr="00163B9A">
        <w:t xml:space="preserve">White House economic advisor Larry </w:t>
      </w:r>
      <w:r w:rsidRPr="00163B9A">
        <w:rPr>
          <w:rStyle w:val="StyleUnderline"/>
        </w:rPr>
        <w:t>Kudlow</w:t>
      </w:r>
      <w:r w:rsidRPr="00163B9A">
        <w:t xml:space="preserve"> </w:t>
      </w:r>
      <w:r w:rsidRPr="00163B9A">
        <w:rPr>
          <w:rStyle w:val="StyleUnderline"/>
        </w:rPr>
        <w:t>told CNBC</w:t>
      </w:r>
      <w:r w:rsidRPr="00163B9A">
        <w:t xml:space="preserve"> on Monday </w:t>
      </w:r>
      <w:r w:rsidRPr="00163B9A">
        <w:rPr>
          <w:rStyle w:val="StyleUnderline"/>
        </w:rPr>
        <w:t xml:space="preserve">that a “second wave” of coronavirus cases </w:t>
      </w:r>
      <w:proofErr w:type="gramStart"/>
      <w:r w:rsidRPr="00163B9A">
        <w:rPr>
          <w:rStyle w:val="StyleUnderline"/>
        </w:rPr>
        <w:t>isn’t</w:t>
      </w:r>
      <w:proofErr w:type="gramEnd"/>
      <w:r w:rsidRPr="00163B9A">
        <w:rPr>
          <w:rStyle w:val="StyleUnderline"/>
        </w:rPr>
        <w:t xml:space="preserve"> coming</w:t>
      </w:r>
      <w:r w:rsidRPr="00163B9A">
        <w:t xml:space="preserve"> and that lawmakers will likely develop another stimulus package by the end of next month. Asked by “Squawk Box” co-host Becky Quick how </w:t>
      </w:r>
      <w:proofErr w:type="gramStart"/>
      <w:r w:rsidRPr="00163B9A">
        <w:t>he’s</w:t>
      </w:r>
      <w:proofErr w:type="gramEnd"/>
      <w:r w:rsidRPr="00163B9A">
        <w:t xml:space="preserve"> thinking about resurgences of Covid-19 cases in several states, Kudlow said he isn’t too concerned. </w:t>
      </w:r>
      <w:r w:rsidRPr="00163B9A">
        <w:rPr>
          <w:rStyle w:val="StyleUnderline"/>
        </w:rPr>
        <w:t xml:space="preserve">“There is no second wave coming. </w:t>
      </w:r>
      <w:proofErr w:type="gramStart"/>
      <w:r w:rsidRPr="00163B9A">
        <w:rPr>
          <w:rStyle w:val="StyleUnderline"/>
        </w:rPr>
        <w:t>It’s</w:t>
      </w:r>
      <w:proofErr w:type="gramEnd"/>
      <w:r w:rsidRPr="00163B9A">
        <w:rPr>
          <w:rStyle w:val="StyleUnderline"/>
        </w:rPr>
        <w:t xml:space="preserve"> just hot spots. They send in CDC teams, </w:t>
      </w:r>
      <w:proofErr w:type="gramStart"/>
      <w:r w:rsidRPr="00163B9A">
        <w:rPr>
          <w:rStyle w:val="StyleUnderline"/>
        </w:rPr>
        <w:t>we’ve</w:t>
      </w:r>
      <w:proofErr w:type="gramEnd"/>
      <w:r w:rsidRPr="00163B9A">
        <w:rPr>
          <w:rStyle w:val="StyleUnderline"/>
        </w:rPr>
        <w:t xml:space="preserve"> got the testing procedures, we’ve got the diagnostics, we’ve got the PPE. And </w:t>
      </w:r>
      <w:proofErr w:type="gramStart"/>
      <w:r w:rsidRPr="00163B9A">
        <w:rPr>
          <w:rStyle w:val="StyleUnderline"/>
        </w:rPr>
        <w:t>so</w:t>
      </w:r>
      <w:proofErr w:type="gramEnd"/>
      <w:r w:rsidRPr="00163B9A">
        <w:rPr>
          <w:rStyle w:val="StyleUnderline"/>
        </w:rPr>
        <w:t xml:space="preserve"> I really think it’s a pretty good situation,</w:t>
      </w:r>
      <w:r w:rsidRPr="00163B9A">
        <w:t xml:space="preserve">” said Kudlow, director of the National Economic Council and chief economic advisor to President Donald Trump. </w:t>
      </w:r>
      <w:proofErr w:type="gramStart"/>
      <w:r w:rsidRPr="00163B9A">
        <w:t>“Actually, I</w:t>
      </w:r>
      <w:proofErr w:type="gramEnd"/>
      <w:r w:rsidRPr="00163B9A">
        <w:t xml:space="preserve"> think </w:t>
      </w:r>
      <w:r w:rsidRPr="00163B9A">
        <w:rPr>
          <w:rStyle w:val="StyleUnderline"/>
        </w:rPr>
        <w:t>nationwide the positivity rate is still quite low, well under 10%.”</w:t>
      </w:r>
      <w:r w:rsidRPr="00163B9A">
        <w:t xml:space="preserve"> His </w:t>
      </w:r>
      <w:r w:rsidRPr="00163B9A">
        <w:rPr>
          <w:rStyle w:val="StyleUnderline"/>
        </w:rPr>
        <w:t xml:space="preserve">comments came after the U.S. reported more than 30,000 new infections on Friday and Saturday, the highest daily totals since May 1, </w:t>
      </w:r>
      <w:r w:rsidRPr="00163B9A">
        <w:t xml:space="preserve">according to Johns Hopkins University data. New cases are rising in states in the South, West and Midwest, including Florida and South Carolina, which last week broke their single-day totals three days in a row. Health officials have warned that upswings in new cases appear clustered among younger people who are flocking to bars and social gatherings. The World Health Organization on Friday warned that the pandemic has entered a “new and dangerous phase” as the disease accelerates in new locations globally and rises in areas that have begun to ease protective rules. But </w:t>
      </w:r>
      <w:r w:rsidRPr="00163B9A">
        <w:rPr>
          <w:rStyle w:val="StyleUnderline"/>
        </w:rPr>
        <w:t xml:space="preserve">Kudlow reiterated that the resurgence in the national numbers is concentrated in a handful of “hot spots” including Florida, </w:t>
      </w:r>
      <w:proofErr w:type="gramStart"/>
      <w:r w:rsidRPr="00163B9A">
        <w:rPr>
          <w:rStyle w:val="StyleUnderline"/>
        </w:rPr>
        <w:t>Arizona</w:t>
      </w:r>
      <w:proofErr w:type="gramEnd"/>
      <w:r w:rsidRPr="00163B9A">
        <w:rPr>
          <w:rStyle w:val="StyleUnderline"/>
        </w:rPr>
        <w:t xml:space="preserve"> and Nevada, and said he isn’t worried about a broader return of the virus.</w:t>
      </w:r>
      <w:r>
        <w:rPr>
          <w:rStyle w:val="StyleUnderline"/>
        </w:rPr>
        <w:t xml:space="preserve"> </w:t>
      </w:r>
      <w:r w:rsidRPr="00163B9A">
        <w:t>“</w:t>
      </w:r>
      <w:r w:rsidRPr="00163B9A">
        <w:rPr>
          <w:rStyle w:val="StyleUnderline"/>
        </w:rPr>
        <w:t xml:space="preserve">There are some hot spots. </w:t>
      </w:r>
      <w:proofErr w:type="gramStart"/>
      <w:r w:rsidRPr="00163B9A">
        <w:rPr>
          <w:rStyle w:val="StyleUnderline"/>
        </w:rPr>
        <w:t>We’re</w:t>
      </w:r>
      <w:proofErr w:type="gramEnd"/>
      <w:r w:rsidRPr="00163B9A">
        <w:rPr>
          <w:rStyle w:val="StyleUnderline"/>
        </w:rPr>
        <w:t xml:space="preserve"> on it. We know how to deal with this stuff now, we’ve come a long way from last winter</w:t>
      </w:r>
      <w:r w:rsidRPr="00163B9A">
        <w:t xml:space="preserve">,” he said. </w:t>
      </w:r>
    </w:p>
    <w:p w14:paraId="7C3AFABA" w14:textId="05E55632" w:rsidR="006A6505" w:rsidRDefault="008D3CFD" w:rsidP="00DE00DB">
      <w:pPr>
        <w:pStyle w:val="Heading3"/>
      </w:pPr>
      <w:r>
        <w:t>2ac---</w:t>
      </w:r>
      <w:proofErr w:type="gramStart"/>
      <w:r>
        <w:t>doesn’t</w:t>
      </w:r>
      <w:proofErr w:type="gramEnd"/>
      <w:r>
        <w:t xml:space="preserve"> solve </w:t>
      </w:r>
      <w:proofErr w:type="spellStart"/>
      <w:r>
        <w:t>covid</w:t>
      </w:r>
      <w:proofErr w:type="spellEnd"/>
    </w:p>
    <w:p w14:paraId="2F51B386" w14:textId="57BEC0D9" w:rsidR="006A6505" w:rsidRDefault="00400F92" w:rsidP="006A6505">
      <w:pPr>
        <w:pStyle w:val="Heading4"/>
      </w:pPr>
      <w:r>
        <w:t xml:space="preserve">NDAA </w:t>
      </w:r>
      <w:proofErr w:type="gramStart"/>
      <w:r>
        <w:t>doesn’t</w:t>
      </w:r>
      <w:proofErr w:type="gramEnd"/>
      <w:r>
        <w:t xml:space="preserve"> solve </w:t>
      </w:r>
      <w:r w:rsidR="00787BA6">
        <w:t>C</w:t>
      </w:r>
      <w:r w:rsidR="008B5271">
        <w:t>OVID</w:t>
      </w:r>
    </w:p>
    <w:p w14:paraId="04F9512D" w14:textId="4A34E90F" w:rsidR="006A6505" w:rsidRDefault="006A6505" w:rsidP="006A6505">
      <w:proofErr w:type="spellStart"/>
      <w:r w:rsidRPr="006A6505">
        <w:rPr>
          <w:rStyle w:val="Style13ptBold"/>
        </w:rPr>
        <w:t>Valeriano</w:t>
      </w:r>
      <w:proofErr w:type="spellEnd"/>
      <w:r>
        <w:t xml:space="preserve"> 6-20</w:t>
      </w:r>
      <w:r w:rsidRPr="006A6505">
        <w:rPr>
          <w:rStyle w:val="Style13ptBold"/>
        </w:rPr>
        <w:t>20</w:t>
      </w:r>
      <w:r>
        <w:t>, senior fellow at the Cato Institute and the Bren Chair of Military Innovation at the Marine Corps University (Brandon, “</w:t>
      </w:r>
      <w:r w:rsidRPr="008D3CFD">
        <w:rPr>
          <w:rStyle w:val="StyleUnderline"/>
        </w:rPr>
        <w:t>The</w:t>
      </w:r>
      <w:r>
        <w:t xml:space="preserve"> Senate’s </w:t>
      </w:r>
      <w:r w:rsidRPr="008D3CFD">
        <w:rPr>
          <w:rStyle w:val="StyleUnderline"/>
        </w:rPr>
        <w:t xml:space="preserve">Defense Authorization Bill </w:t>
      </w:r>
      <w:r w:rsidRPr="008D3CFD">
        <w:rPr>
          <w:rStyle w:val="Emphasis"/>
        </w:rPr>
        <w:t>Ignores</w:t>
      </w:r>
      <w:r>
        <w:t xml:space="preserve"> </w:t>
      </w:r>
      <w:r w:rsidRPr="008B5271">
        <w:rPr>
          <w:rStyle w:val="StyleUnderline"/>
        </w:rPr>
        <w:t>Our New Reality</w:t>
      </w:r>
      <w:r>
        <w:t xml:space="preserve">,” </w:t>
      </w:r>
      <w:r w:rsidRPr="00400F92">
        <w:rPr>
          <w:i/>
          <w:iCs/>
        </w:rPr>
        <w:t>Defense One</w:t>
      </w:r>
      <w:r>
        <w:t xml:space="preserve">, </w:t>
      </w:r>
      <w:hyperlink r:id="rId86" w:history="1">
        <w:r w:rsidRPr="007F27CB">
          <w:rPr>
            <w:rStyle w:val="Hyperlink"/>
          </w:rPr>
          <w:t>https://www.defenseone.com/ideas/2020/06/senates-defense-authorization-bill-ignores-our-new-reality/166208/)//BB</w:t>
        </w:r>
      </w:hyperlink>
    </w:p>
    <w:p w14:paraId="686D91D3" w14:textId="77777777" w:rsidR="006A6505" w:rsidRPr="006A6505" w:rsidRDefault="006A6505" w:rsidP="006A6505"/>
    <w:p w14:paraId="06DACD7C" w14:textId="226AAA86" w:rsidR="006A6505" w:rsidRDefault="006A6505" w:rsidP="006A6505">
      <w:r w:rsidRPr="008B5271">
        <w:rPr>
          <w:rStyle w:val="StyleUnderline"/>
        </w:rPr>
        <w:t>The</w:t>
      </w:r>
      <w:r>
        <w:t xml:space="preserve"> annual </w:t>
      </w:r>
      <w:r w:rsidRPr="008B5271">
        <w:rPr>
          <w:rStyle w:val="StyleUnderline"/>
        </w:rPr>
        <w:t xml:space="preserve">policy bill takes almost </w:t>
      </w:r>
      <w:r w:rsidRPr="008B5271">
        <w:rPr>
          <w:rStyle w:val="Emphasis"/>
        </w:rPr>
        <w:t>no notice</w:t>
      </w:r>
      <w:r w:rsidRPr="008B5271">
        <w:rPr>
          <w:rStyle w:val="StyleUnderline"/>
        </w:rPr>
        <w:t xml:space="preserve"> of a pandemic</w:t>
      </w:r>
      <w:r w:rsidRPr="008D3CFD">
        <w:rPr>
          <w:rStyle w:val="StyleUnderline"/>
        </w:rPr>
        <w:t xml:space="preserve"> that has already wrought more destruction than most of our country’s wars</w:t>
      </w:r>
      <w:r>
        <w:t>.</w:t>
      </w:r>
      <w:r w:rsidR="008D3CFD">
        <w:t xml:space="preserve"> </w:t>
      </w:r>
      <w:r w:rsidRPr="008D3CFD">
        <w:rPr>
          <w:rStyle w:val="StyleUnderline"/>
        </w:rPr>
        <w:t>A summary report of the Senate Armed Services Committee’s</w:t>
      </w:r>
      <w:r>
        <w:t xml:space="preserve"> proposed version of the 2021 </w:t>
      </w:r>
      <w:r w:rsidRPr="008D3CFD">
        <w:rPr>
          <w:rStyle w:val="StyleUnderline"/>
        </w:rPr>
        <w:t>National Defense Authorization Act reveals a disconcerting disconnect between the U.S. government’s approach to national security and the impact of COVID</w:t>
      </w:r>
      <w:r>
        <w:t>-19 on America’s economy and society.</w:t>
      </w:r>
      <w:r w:rsidR="008D3CFD">
        <w:t xml:space="preserve"> </w:t>
      </w:r>
      <w:r w:rsidRPr="008D3CFD">
        <w:rPr>
          <w:rStyle w:val="StyleUnderline"/>
        </w:rPr>
        <w:t>The novel coronavirus has killed more Americans than all but two of the country’s wars</w:t>
      </w:r>
      <w:r>
        <w:t>. It has undermined the prosperity of most of the rest of its population. It has laid bare the country’s racial inequalities and devastated the global economy. Relief efforts are incurring federal debt on a scale certain to reduce funding for other purposes.</w:t>
      </w:r>
      <w:r w:rsidR="008D3CFD">
        <w:t xml:space="preserve"> </w:t>
      </w:r>
      <w:r w:rsidRPr="008D3CFD">
        <w:rPr>
          <w:rStyle w:val="StyleUnderline"/>
        </w:rPr>
        <w:t xml:space="preserve">And yet the SASC’s 20-page report </w:t>
      </w:r>
      <w:r w:rsidRPr="008D3CFD">
        <w:rPr>
          <w:rStyle w:val="Emphasis"/>
        </w:rPr>
        <w:t>barely mentions</w:t>
      </w:r>
      <w:r w:rsidRPr="008D3CFD">
        <w:rPr>
          <w:rStyle w:val="StyleUnderline"/>
        </w:rPr>
        <w:t xml:space="preserve"> the coronavirus</w:t>
      </w:r>
      <w:r>
        <w:t>. It trims Trump administration proposals for end strength “due to the current outlook regarding potential impacts of COVID-19 on recruitment and basic training capacity,” and it touts unspecified “steps to secure the supply chain.” But it makes no mention, say, of the U.S. aircraft carrier sidelined for two months by the coronavirus, and the meager dollar amount attached to a pandemic-related legislative proposal is $44 million for “vaccine and biotechnology research supported by DOD.”</w:t>
      </w:r>
      <w:r w:rsidR="008D3CFD">
        <w:t xml:space="preserve"> </w:t>
      </w:r>
      <w:r>
        <w:t>Instead, the June 11 report reflects the pre-pandemic thinking of the 2018 National Defense Strategy and Defense Secretary Esper’s desire for “irreversible” momentum towards its goals ahead of a possible change of administration in January.</w:t>
      </w:r>
      <w:r w:rsidR="008D3CFD">
        <w:t xml:space="preserve"> </w:t>
      </w:r>
      <w:r>
        <w:t xml:space="preserve">Geopolitically, the Senate NDAA report continues to focus on China and Russia, adversaries who, it says, “seek to shift the global order in their favor, at our expense.” True enough, yet the Committee evinces no concern for U.S. actions that do the same, such as alienating allies, withdrawing from treaties, and quitting international institutions like the World Health Organization. </w:t>
      </w:r>
      <w:r w:rsidRPr="008D3CFD">
        <w:rPr>
          <w:rStyle w:val="StyleUnderline"/>
        </w:rPr>
        <w:t>The pandemic shows how desperately we need to rebuild institutions, particularly those that are focused on the challenge of public health and collaborative research to solve societal challenges</w:t>
      </w:r>
      <w:r>
        <w:t>.</w:t>
      </w:r>
      <w:r w:rsidR="008D3CFD">
        <w:t xml:space="preserve"> </w:t>
      </w:r>
      <w:r w:rsidRPr="008D3CFD">
        <w:rPr>
          <w:rStyle w:val="StyleUnderline"/>
        </w:rPr>
        <w:t>The report displays an insistence on seeing great power competition through a military lens</w:t>
      </w:r>
      <w:r>
        <w:t xml:space="preserve">. </w:t>
      </w:r>
      <w:r w:rsidRPr="008D3CFD">
        <w:rPr>
          <w:rStyle w:val="StyleUnderline"/>
        </w:rPr>
        <w:t>For example, it would create a Pacific Deterrence Initiative to bolster U.S. military power and American deterrence in the region. Yet this expenditure of a few billion dollars will not help rebuild institutions to respond to the next pandemic</w:t>
      </w:r>
      <w:r>
        <w:t xml:space="preserve">. </w:t>
      </w:r>
      <w:r w:rsidRPr="008D3CFD">
        <w:rPr>
          <w:rStyle w:val="StyleUnderline"/>
        </w:rPr>
        <w:t>Nor will it address supply-chain vulnerabilities laid bare by COVID-19</w:t>
      </w:r>
      <w:r>
        <w:t>, vulnerabilities that can plugged by less by military power and more by a reengagement with tradition institutions and collaborative agreements to ensure a reduction of economic harm.</w:t>
      </w:r>
      <w:r w:rsidR="008D3CFD">
        <w:t xml:space="preserve"> </w:t>
      </w:r>
      <w:r>
        <w:t>The report does contain some promising provisions to spur innovation and the development of useful new technologies, particularly automation and quantum computing; and funding for efforts to attract and retain talent, particularly in cyber security — the latter all the more important in coronavirus-imposed remote work.</w:t>
      </w:r>
      <w:r w:rsidR="008D3CFD">
        <w:t xml:space="preserve"> </w:t>
      </w:r>
      <w:r>
        <w:t xml:space="preserve">But these welcome developments cannot obscure that </w:t>
      </w:r>
      <w:r w:rsidRPr="008D3CFD">
        <w:rPr>
          <w:rStyle w:val="StyleUnderline"/>
        </w:rPr>
        <w:t>the Senate’s NDAA proposal does not represent a true prioritization. Nothing major is being sacrificed to free up resources for other lines of effort</w:t>
      </w:r>
      <w:r>
        <w:t xml:space="preserve">. Even the total amount remains static: the SASC markup would authorize $740.5 billion, down from last year’s $750 billion request but up just a bit from the $738 billion </w:t>
      </w:r>
      <w:proofErr w:type="gramStart"/>
      <w:r>
        <w:t>actually authorized</w:t>
      </w:r>
      <w:proofErr w:type="gramEnd"/>
      <w:r>
        <w:t xml:space="preserve">. Instead the Senate is trying to cover as many of its existing bets as possible in pursuit of overmatch, which was already elusive before the pandemic wreaked havoc on the U.S. economy. </w:t>
      </w:r>
      <w:r w:rsidRPr="008D3CFD">
        <w:rPr>
          <w:rStyle w:val="StyleUnderline"/>
        </w:rPr>
        <w:t>This approach is out of touch with fiscal and strategic reality</w:t>
      </w:r>
      <w:r>
        <w:t>.</w:t>
      </w:r>
      <w:r w:rsidR="008D3CFD">
        <w:t xml:space="preserve"> </w:t>
      </w:r>
      <w:r>
        <w:t>Moreover, a critical conversation about racial disparities and the legacy of racism in the armed forces is required. The SASC report calls for a three-year study of the names and symbols of the Confederate States of America on U.S. bases, a remarkably slow timeline against the swift action of service leaders in recent weeks to address some dark chapters of American history.</w:t>
      </w:r>
      <w:r w:rsidR="008D3CFD">
        <w:t xml:space="preserve"> </w:t>
      </w:r>
      <w:r w:rsidRPr="008D3CFD">
        <w:rPr>
          <w:rStyle w:val="StyleUnderline"/>
        </w:rPr>
        <w:t xml:space="preserve">The desire to leave the trauma of the COVID-19 pandemic behind is </w:t>
      </w:r>
      <w:r w:rsidRPr="008D3CFD">
        <w:rPr>
          <w:rStyle w:val="Emphasis"/>
        </w:rPr>
        <w:t>leading the U.S. defense establishment to forget some hard lessons</w:t>
      </w:r>
      <w:r>
        <w:t xml:space="preserve">. </w:t>
      </w:r>
      <w:r w:rsidRPr="008D3CFD">
        <w:rPr>
          <w:rStyle w:val="StyleUnderline"/>
        </w:rPr>
        <w:t xml:space="preserve">Spending more on new weapons </w:t>
      </w:r>
      <w:r w:rsidRPr="008D3CFD">
        <w:rPr>
          <w:rStyle w:val="Emphasis"/>
        </w:rPr>
        <w:t>will not ward off viral threats to Americans’ health and economic wellbeing</w:t>
      </w:r>
      <w:r w:rsidRPr="008D3CFD">
        <w:rPr>
          <w:rStyle w:val="StyleUnderline"/>
        </w:rPr>
        <w:t>, nor heal the deep social divisions that must be addressed to have a coherent foreign policy</w:t>
      </w:r>
      <w:r>
        <w:t xml:space="preserve">. Congress has a large job to do, and it </w:t>
      </w:r>
      <w:proofErr w:type="gramStart"/>
      <w:r>
        <w:t>can’t</w:t>
      </w:r>
      <w:proofErr w:type="gramEnd"/>
      <w:r>
        <w:t xml:space="preserve"> start by trying to make flawed strategies “irreversible.”</w:t>
      </w:r>
    </w:p>
    <w:p w14:paraId="711CAE1E" w14:textId="065C17BC" w:rsidR="003B5F9A" w:rsidRDefault="003B5F9A" w:rsidP="003B5F9A">
      <w:pPr>
        <w:pStyle w:val="Heading3"/>
      </w:pPr>
      <w:r>
        <w:t>Case outweighs</w:t>
      </w:r>
    </w:p>
    <w:p w14:paraId="2B9DAFAD" w14:textId="77777777" w:rsidR="003B5F9A" w:rsidRPr="00F0498D" w:rsidRDefault="003B5F9A" w:rsidP="003B5F9A">
      <w:pPr>
        <w:pStyle w:val="Heading4"/>
        <w:rPr>
          <w:rStyle w:val="Style13ptBold"/>
          <w:b/>
          <w:bCs w:val="0"/>
        </w:rPr>
      </w:pPr>
      <w:r w:rsidRPr="00F0498D">
        <w:rPr>
          <w:rStyle w:val="Style13ptBold"/>
          <w:b/>
        </w:rPr>
        <w:t xml:space="preserve">Health officials place racial injustice higher on an impact level than Corona </w:t>
      </w:r>
    </w:p>
    <w:p w14:paraId="5B694B73" w14:textId="77777777" w:rsidR="003B5F9A" w:rsidRDefault="003B5F9A" w:rsidP="003B5F9A">
      <w:r w:rsidRPr="002F3283">
        <w:rPr>
          <w:rStyle w:val="Style13ptBold"/>
        </w:rPr>
        <w:t>Powell 7/6’</w:t>
      </w:r>
      <w:r>
        <w:t xml:space="preserve">, (Michael Powell, “Are protests unsafe? What experts say may depend on </w:t>
      </w:r>
      <w:proofErr w:type="gramStart"/>
      <w:r>
        <w:t>who’s</w:t>
      </w:r>
      <w:proofErr w:type="gramEnd"/>
      <w:r>
        <w:t xml:space="preserve"> protesting what”, THE NEW YORK TIMES, JUL 06, 2020, </w:t>
      </w:r>
      <w:r w:rsidRPr="00D434BA">
        <w:t>https://www.mcall.com/coronavirus/sns-nyt-experts-say-about-protests-depends-20200706-5mzu4iqm3nhgnghbmtizuezj24-story.html</w:t>
      </w:r>
    </w:p>
    <w:p w14:paraId="71805F2E" w14:textId="77777777" w:rsidR="003B5F9A" w:rsidRPr="002F3283" w:rsidRDefault="003B5F9A" w:rsidP="003B5F9A">
      <w:r w:rsidRPr="002F3283">
        <w:t xml:space="preserve">That reaction, and the contrast with the epidemiologists’ earlier fervent support for the lockdown, gave rise to an uncomfortable question: Was public health advice in a pandemic dependent on whether people approved of the mass gathering in question? To many, the answer seemed to be “yes.” “The way the public health narrative around coronavirus has reversed itself overnight seems an awful lot like … politicizing science,” essayist and journalist Thomas Chatterton Williams wrote in The Guardian last month. “What are we to make of such whiplash-inducing messaging?” Of course, there are differences: A distinct majority of George Floyd protesters wore masks in many cities, even if they often crowded too close together. By contrast, many anti-lockdown protesters refused to wear masks — and their rallying cry ran directly contrary to public health officials’ instructions. And in practical terms, no team of epidemiologists could have stopped the waves of impassioned protesters, any more than they could have blocked the anti-lockdown protests. Still, the divergence in their own reactions left some of the country’s prominent epidemiologists wrestling with deeper questions of morality, </w:t>
      </w:r>
      <w:proofErr w:type="gramStart"/>
      <w:r w:rsidRPr="002F3283">
        <w:t>responsibility</w:t>
      </w:r>
      <w:proofErr w:type="gramEnd"/>
      <w:r w:rsidRPr="002F3283">
        <w:t xml:space="preserve"> and risk. Catherine </w:t>
      </w:r>
      <w:proofErr w:type="spellStart"/>
      <w:r w:rsidRPr="002F3283">
        <w:t>Troisi</w:t>
      </w:r>
      <w:proofErr w:type="spellEnd"/>
      <w:r w:rsidRPr="002F3283">
        <w:t xml:space="preserve">, an infectious disease epidemiologist at The University of Texas Health Science Center at Houston, studies COVID-19. </w:t>
      </w:r>
      <w:r w:rsidRPr="002F3283">
        <w:rPr>
          <w:rStyle w:val="StyleUnderline"/>
        </w:rPr>
        <w:t>When, wearing a mask and standing at the edge of a great swell of people, she attended a recent protest in Houston supporting Floyd, a sense of contradiction tugged at her. “I certainly condemned the anti-lockdown protests at the time, and I’m not condemning the protests now, and I struggle with that,</w:t>
      </w:r>
      <w:r w:rsidRPr="002F3283">
        <w:t>” she said. “I have a hard time articulating why that is OK.” Mark Lurie, a professor of epidemiology at Brown University, described a similar struggle</w:t>
      </w:r>
      <w:r w:rsidRPr="002F3283">
        <w:rPr>
          <w:rStyle w:val="StyleUnderline"/>
        </w:rPr>
        <w:t>. “Instinctively, many of us in public health feel a strong desire to act against accumulated generations of racial injustice,”</w:t>
      </w:r>
      <w:r w:rsidRPr="002F3283">
        <w:t xml:space="preserve"> Lurie said. “But we </w:t>
      </w:r>
      <w:proofErr w:type="gramStart"/>
      <w:r w:rsidRPr="002F3283">
        <w:t>have to</w:t>
      </w:r>
      <w:proofErr w:type="gramEnd"/>
      <w:r w:rsidRPr="002F3283">
        <w:t xml:space="preserve"> be honest: A few weeks before, we were criticizing protesters for arguing to open up the economy and saying that was dangerous behavior. “I am still grappling with that.” To which Ashish Jha, dean of Brown University’s School of Public Health, added: “Do I worry that mass protests will fuel more cases? Yes, I do. But a dam broke and there’s no stopping that.” Some public health scientists publicly waved off the conflicted feelings of their colleagues, saying the country now confronts a stark moral choice. The letter signed by more than 1,300 epidemiologists and health workers urged Americans to adopt a “consciously anti-racist” stance and framed the difference between the anti-lockdown demonstrators and the protesters in moral, </w:t>
      </w:r>
      <w:proofErr w:type="gramStart"/>
      <w:r w:rsidRPr="002F3283">
        <w:t>ideological</w:t>
      </w:r>
      <w:proofErr w:type="gramEnd"/>
      <w:r w:rsidRPr="002F3283">
        <w:t xml:space="preserve"> and racial terms. Those who protested stay-at-home orders were “rooted in white nationalism and run contrary to respect for Black lives” the letter stated. By contrast, it said, those protesting systemic racism “must be supported.” “As public health advocates,” they stated, “</w:t>
      </w:r>
      <w:r w:rsidRPr="002F3283">
        <w:rPr>
          <w:rStyle w:val="StyleUnderline"/>
        </w:rPr>
        <w:t>we do not condemn these gatherings as risky for COVID-19 transmission. We support them as vital to the national public health.”</w:t>
      </w:r>
      <w:r w:rsidRPr="002F3283">
        <w:t xml:space="preserve"> There is </w:t>
      </w:r>
      <w:proofErr w:type="gramStart"/>
      <w:r w:rsidRPr="002F3283">
        <w:t>as of yet</w:t>
      </w:r>
      <w:proofErr w:type="gramEnd"/>
      <w:r w:rsidRPr="002F3283">
        <w:t xml:space="preserve"> no firm evidence that protests against police violence led to noticeable spikes in infection rates. A study published by the National Bureau of Economic Research found no overall rise in </w:t>
      </w:r>
      <w:proofErr w:type="gramStart"/>
      <w:r w:rsidRPr="002F3283">
        <w:t>infections, but</w:t>
      </w:r>
      <w:proofErr w:type="gramEnd"/>
      <w:r w:rsidRPr="002F3283">
        <w:t xml:space="preserve"> could not rule out that infections might have risen in the age demographic of the protesters. Health officials in Houston and Los Angeles have suggested the demonstrations there led to increased infections, but they have not provided data. In New York City, Mayor Bill de Blasio has instructed contact tracers not to ask if infected people attended protests. The 10 epidemiologists interviewed for this article said near-daily marches and rallies are nearly certain to result in some transmission. Police use of tear gas and pepper spray, and crowding protesters into police vans and buses, puts people further at risk. “In all likelihood, some infections occurred at the protests; the question is how much,” Lurie said. “No major new evidence has emerged that suggests the protests were </w:t>
      </w:r>
      <w:proofErr w:type="spellStart"/>
      <w:r w:rsidRPr="002F3283">
        <w:t>superspreader</w:t>
      </w:r>
      <w:proofErr w:type="spellEnd"/>
      <w:r w:rsidRPr="002F3283">
        <w:t xml:space="preserve"> events.” The coronavirus has infected 2.89 million Americans and at least 129,800 have died. The virus has hit Black and Latino Americans with a </w:t>
      </w:r>
      <w:proofErr w:type="gramStart"/>
      <w:r w:rsidRPr="002F3283">
        <w:t>particular ferocity</w:t>
      </w:r>
      <w:proofErr w:type="gramEnd"/>
      <w:r w:rsidRPr="002F3283">
        <w:t xml:space="preserve">, hospitalizing those populations at more than four times the rate of white Americans. Many </w:t>
      </w:r>
      <w:proofErr w:type="gramStart"/>
      <w:r w:rsidRPr="002F3283">
        <w:t>face</w:t>
      </w:r>
      <w:proofErr w:type="gramEnd"/>
      <w:r w:rsidRPr="002F3283">
        <w:t xml:space="preserve"> underlying health issues, and are more likely than most Americans to live in densely populated housing and to work on the front lines of this epidemic. As a result, Latinos and Black people are dying at rates well </w:t>
      </w:r>
      <w:proofErr w:type="gramStart"/>
      <w:r w:rsidRPr="002F3283">
        <w:t>in excess of</w:t>
      </w:r>
      <w:proofErr w:type="gramEnd"/>
      <w:r w:rsidRPr="002F3283">
        <w:t xml:space="preserve"> white Americans. Mary Travis Bassett, who is African American, served as the New York City health commissioner and now directs the FXB Center for Health and Human Rights at Harvard University</w:t>
      </w:r>
      <w:r w:rsidRPr="002F3283">
        <w:rPr>
          <w:rStyle w:val="StyleUnderline"/>
        </w:rPr>
        <w:t>. She noted that even before COVID-19, Black Americans were sicker and died more than two years earlier, on average, than white Americans. And she noted, police violence has long cast a deep shadow over African Americans</w:t>
      </w:r>
      <w:r w:rsidRPr="002F3283">
        <w:t xml:space="preserve">. From the auction block to plantations to centuries of </w:t>
      </w:r>
      <w:proofErr w:type="spellStart"/>
      <w:r w:rsidRPr="002F3283">
        <w:t>lynchings</w:t>
      </w:r>
      <w:proofErr w:type="spellEnd"/>
      <w:r w:rsidRPr="002F3283">
        <w:t xml:space="preserve"> carried out with the complicity of local law enforcement, blacks have suffered the devastating effects of state power. She acknowledged that the current protests are freighted with moral complications, not least the possibility that a young person marching for justice might come home and inadvertently infect a mother, </w:t>
      </w:r>
      <w:proofErr w:type="gramStart"/>
      <w:r w:rsidRPr="002F3283">
        <w:t>aunt</w:t>
      </w:r>
      <w:proofErr w:type="gramEnd"/>
      <w:r w:rsidRPr="002F3283">
        <w:t xml:space="preserve"> or grandparent. “If there’s an elder in the household, that person should be cocooned to the best extent that we can,” Bassett said. But she said the opportunity to achieve a breakthrough transcends such worries about the virus. </w:t>
      </w:r>
      <w:r w:rsidRPr="002F3283">
        <w:rPr>
          <w:rStyle w:val="StyleUnderline"/>
        </w:rPr>
        <w:t>“Racism has been killing people a lot longer than COVID-19,” she said. “The willingness to say we all bear the burden of that is deeply moving to me.”</w:t>
      </w:r>
      <w:r w:rsidRPr="002F3283">
        <w:t xml:space="preserve"> Others take a more cautious view of the moral stakes. Nicholas A. Christakis, professor of social and natural science at Yale University, noted public health is guided by twin imperatives: To comfort the afflicted and to speak truth about risks to public health, no matter how unpleasant. These often-complementary values are now in conflict. </w:t>
      </w:r>
      <w:r w:rsidRPr="002F3283">
        <w:rPr>
          <w:rStyle w:val="StyleUnderline"/>
        </w:rPr>
        <w:t>To take to the street to protest injustice is to risk casting open doors and letting the virus endanger tens of thousands, he said. There is a danger, he said, in asserting that one moral imperative overshadows another.</w:t>
      </w:r>
    </w:p>
    <w:p w14:paraId="16072831" w14:textId="77777777" w:rsidR="003B5F9A" w:rsidRPr="003B5F9A" w:rsidRDefault="003B5F9A" w:rsidP="003B5F9A"/>
    <w:sectPr w:rsidR="003B5F9A" w:rsidRPr="003B5F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7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65557026416"/>
  </w:docVars>
  <w:rsids>
    <w:rsidRoot w:val="00FD402F"/>
    <w:rsid w:val="00002BFD"/>
    <w:rsid w:val="00020B32"/>
    <w:rsid w:val="000847D8"/>
    <w:rsid w:val="000C3986"/>
    <w:rsid w:val="000D61CC"/>
    <w:rsid w:val="000E256F"/>
    <w:rsid w:val="000E35EC"/>
    <w:rsid w:val="0010624A"/>
    <w:rsid w:val="001066C2"/>
    <w:rsid w:val="001541ED"/>
    <w:rsid w:val="00165047"/>
    <w:rsid w:val="001A5DB4"/>
    <w:rsid w:val="001D3428"/>
    <w:rsid w:val="001D39FE"/>
    <w:rsid w:val="001E0A85"/>
    <w:rsid w:val="001E2372"/>
    <w:rsid w:val="002270BB"/>
    <w:rsid w:val="00260FC9"/>
    <w:rsid w:val="002926B2"/>
    <w:rsid w:val="0032197E"/>
    <w:rsid w:val="00331A25"/>
    <w:rsid w:val="00377257"/>
    <w:rsid w:val="003B5F9A"/>
    <w:rsid w:val="003F25C3"/>
    <w:rsid w:val="0040042F"/>
    <w:rsid w:val="00400F92"/>
    <w:rsid w:val="00445456"/>
    <w:rsid w:val="004749B7"/>
    <w:rsid w:val="00482BEA"/>
    <w:rsid w:val="004C59A9"/>
    <w:rsid w:val="004D5FFF"/>
    <w:rsid w:val="004D607B"/>
    <w:rsid w:val="00513658"/>
    <w:rsid w:val="00536EEF"/>
    <w:rsid w:val="005624A1"/>
    <w:rsid w:val="005721D3"/>
    <w:rsid w:val="005A5BF0"/>
    <w:rsid w:val="005C096E"/>
    <w:rsid w:val="005C5146"/>
    <w:rsid w:val="005F0B96"/>
    <w:rsid w:val="006079BE"/>
    <w:rsid w:val="00632F46"/>
    <w:rsid w:val="00644ACE"/>
    <w:rsid w:val="006A53FF"/>
    <w:rsid w:val="006A6505"/>
    <w:rsid w:val="007162D4"/>
    <w:rsid w:val="007170A3"/>
    <w:rsid w:val="00740761"/>
    <w:rsid w:val="00787BA6"/>
    <w:rsid w:val="007C4AD4"/>
    <w:rsid w:val="007D3A76"/>
    <w:rsid w:val="00815073"/>
    <w:rsid w:val="00835938"/>
    <w:rsid w:val="0084109F"/>
    <w:rsid w:val="00842737"/>
    <w:rsid w:val="00871348"/>
    <w:rsid w:val="008A3258"/>
    <w:rsid w:val="008B5271"/>
    <w:rsid w:val="008D31D8"/>
    <w:rsid w:val="008D3CFD"/>
    <w:rsid w:val="009276FB"/>
    <w:rsid w:val="009609ED"/>
    <w:rsid w:val="00981AF6"/>
    <w:rsid w:val="009970F8"/>
    <w:rsid w:val="009E7989"/>
    <w:rsid w:val="00A46AB8"/>
    <w:rsid w:val="00A5618E"/>
    <w:rsid w:val="00A56BD3"/>
    <w:rsid w:val="00A61BF0"/>
    <w:rsid w:val="00A634A5"/>
    <w:rsid w:val="00AD366F"/>
    <w:rsid w:val="00B15DFE"/>
    <w:rsid w:val="00B300A5"/>
    <w:rsid w:val="00B41084"/>
    <w:rsid w:val="00B426C7"/>
    <w:rsid w:val="00B471E4"/>
    <w:rsid w:val="00B779D4"/>
    <w:rsid w:val="00B94DB7"/>
    <w:rsid w:val="00BE21D3"/>
    <w:rsid w:val="00BF7E98"/>
    <w:rsid w:val="00C16A7A"/>
    <w:rsid w:val="00C2499D"/>
    <w:rsid w:val="00CB29E5"/>
    <w:rsid w:val="00CF2E1E"/>
    <w:rsid w:val="00D11447"/>
    <w:rsid w:val="00D21626"/>
    <w:rsid w:val="00D32448"/>
    <w:rsid w:val="00D5778F"/>
    <w:rsid w:val="00D821BC"/>
    <w:rsid w:val="00D86E4D"/>
    <w:rsid w:val="00DC1265"/>
    <w:rsid w:val="00DC2EF5"/>
    <w:rsid w:val="00DD06AD"/>
    <w:rsid w:val="00DE00DB"/>
    <w:rsid w:val="00E376E7"/>
    <w:rsid w:val="00E638AA"/>
    <w:rsid w:val="00E932E5"/>
    <w:rsid w:val="00EB1ABA"/>
    <w:rsid w:val="00EC3F18"/>
    <w:rsid w:val="00F54C44"/>
    <w:rsid w:val="00FB59D5"/>
    <w:rsid w:val="00FD4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1E8DA"/>
  <w15:chartTrackingRefBased/>
  <w15:docId w15:val="{9A5EE79E-8C8B-47F8-A710-50C9A066C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C3986"/>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0C398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0C3986"/>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
    <w:basedOn w:val="Normal"/>
    <w:next w:val="Normal"/>
    <w:link w:val="Heading3Char"/>
    <w:uiPriority w:val="2"/>
    <w:unhideWhenUsed/>
    <w:qFormat/>
    <w:rsid w:val="000C3986"/>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0C3986"/>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0C39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3986"/>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0C3986"/>
    <w:rPr>
      <w:color w:val="auto"/>
      <w:u w:val="none"/>
    </w:rPr>
  </w:style>
  <w:style w:type="character" w:customStyle="1" w:styleId="Heading1Char">
    <w:name w:val="Heading 1 Char"/>
    <w:aliases w:val="Pocket Char"/>
    <w:basedOn w:val="DefaultParagraphFont"/>
    <w:link w:val="Heading1"/>
    <w:rsid w:val="000C3986"/>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0C3986"/>
    <w:rPr>
      <w:rFonts w:ascii="Times New Roman" w:eastAsiaTheme="majorEastAsia" w:hAnsi="Times New Roman" w:cstheme="majorBidi"/>
      <w:b/>
      <w:sz w:val="38"/>
      <w:szCs w:val="26"/>
      <w:u w:val="double"/>
    </w:rPr>
  </w:style>
  <w:style w:type="character" w:customStyle="1" w:styleId="Heading3Char">
    <w:name w:val="Heading 3 Char"/>
    <w:aliases w:val="Block Char"/>
    <w:basedOn w:val="DefaultParagraphFont"/>
    <w:link w:val="Heading3"/>
    <w:uiPriority w:val="2"/>
    <w:rsid w:val="000C3986"/>
    <w:rPr>
      <w:rFonts w:ascii="Times New Roman" w:eastAsiaTheme="majorEastAsia" w:hAnsi="Times New Roman" w:cstheme="majorBidi"/>
      <w:b/>
      <w:sz w:val="30"/>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0C3986"/>
    <w:rPr>
      <w:rFonts w:ascii="Times New Roman" w:eastAsiaTheme="majorEastAsia" w:hAnsi="Times New Roman" w:cstheme="majorBidi"/>
      <w:b/>
      <w:iCs/>
      <w:sz w:val="24"/>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0C3986"/>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0C3986"/>
    <w:rPr>
      <w:b/>
      <w:bCs/>
      <w:sz w:val="24"/>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0C3986"/>
    <w:rPr>
      <w:b w:val="0"/>
      <w:sz w:val="22"/>
      <w:u w:val="single"/>
    </w:rPr>
  </w:style>
  <w:style w:type="character" w:styleId="FollowedHyperlink">
    <w:name w:val="FollowedHyperlink"/>
    <w:basedOn w:val="DefaultParagraphFont"/>
    <w:uiPriority w:val="99"/>
    <w:semiHidden/>
    <w:unhideWhenUsed/>
    <w:rsid w:val="000C3986"/>
    <w:rPr>
      <w:color w:val="auto"/>
      <w:u w:val="none"/>
    </w:rPr>
  </w:style>
  <w:style w:type="character" w:styleId="UnresolvedMention">
    <w:name w:val="Unresolved Mention"/>
    <w:basedOn w:val="DefaultParagraphFont"/>
    <w:uiPriority w:val="99"/>
    <w:semiHidden/>
    <w:unhideWhenUsed/>
    <w:rsid w:val="00D86E4D"/>
    <w:rPr>
      <w:color w:val="605E5C"/>
      <w:shd w:val="clear" w:color="auto" w:fill="E1DFDD"/>
    </w:rPr>
  </w:style>
  <w:style w:type="paragraph" w:customStyle="1" w:styleId="Emphasis1">
    <w:name w:val="Emphasis1"/>
    <w:basedOn w:val="Normal"/>
    <w:link w:val="Emphasis"/>
    <w:autoRedefine/>
    <w:uiPriority w:val="7"/>
    <w:qFormat/>
    <w:rsid w:val="00DE00DB"/>
    <w:pPr>
      <w:widowControl w:val="0"/>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hehill.com/people/roy-blunt" TargetMode="External"/><Relationship Id="rId21" Type="http://schemas.openxmlformats.org/officeDocument/2006/relationships/hyperlink" Target="https://thehill.com/blogs/floor-action/senate/417165-cotton-opposes-trump-backed-criminal-justice-bill" TargetMode="External"/><Relationship Id="rId42" Type="http://schemas.openxmlformats.org/officeDocument/2006/relationships/hyperlink" Target="https://warontherocks.com/2020/06/can-congress-most-successful-bill-fix-the-legislative-branch/" TargetMode="External"/><Relationship Id="rId47" Type="http://schemas.openxmlformats.org/officeDocument/2006/relationships/hyperlink" Target="https://www.rollcall.com/2020/04/07/coronavirus-response-to-take-priority-in-ndaa-house-armed-services-chairman-says/" TargetMode="External"/><Relationship Id="rId63" Type="http://schemas.openxmlformats.org/officeDocument/2006/relationships/hyperlink" Target="https://www.bostonglobe.com/2020/06/21/nation/dangerous-shortages-protective-gear-persist-mass-hospitals-clinicians-say/" TargetMode="External"/><Relationship Id="rId68" Type="http://schemas.openxmlformats.org/officeDocument/2006/relationships/hyperlink" Target="https://www.cbsnews.com/news/unemployment-covid-coronavirus-economic-hit-second-wave-oecd/" TargetMode="External"/><Relationship Id="rId84" Type="http://schemas.openxmlformats.org/officeDocument/2006/relationships/hyperlink" Target="https://www.jpost.com/american-politics/senate-panel-would-bar-use-of-military-against-peaceful-protests-631144" TargetMode="External"/><Relationship Id="rId16" Type="http://schemas.openxmlformats.org/officeDocument/2006/relationships/hyperlink" Target="https://www.airforcemag.com/republicans-democrats-find-common-ground-with-ndaa/)//BB" TargetMode="External"/><Relationship Id="rId11" Type="http://schemas.openxmlformats.org/officeDocument/2006/relationships/hyperlink" Target="https://www.politico.com/newsletters/morning-defense/2020/06/25/senate-takes-up-ndaa-today-788771)//BB" TargetMode="External"/><Relationship Id="rId32" Type="http://schemas.openxmlformats.org/officeDocument/2006/relationships/hyperlink" Target="https://www.nationalreview.com/2020/06/police-reform-federal-government-has-limited-role/" TargetMode="External"/><Relationship Id="rId37" Type="http://schemas.openxmlformats.org/officeDocument/2006/relationships/hyperlink" Target="https://www.rollingstone.com/culture/culture-news/the-story-of-4-20-627949/" TargetMode="External"/><Relationship Id="rId53" Type="http://schemas.openxmlformats.org/officeDocument/2006/relationships/hyperlink" Target="https://www.washingtonpost.com/health/2020/04/21/coronavirus-secondwave-cdcdirector/" TargetMode="External"/><Relationship Id="rId58" Type="http://schemas.openxmlformats.org/officeDocument/2006/relationships/hyperlink" Target="https://www.cnn.com/2020/05/02/health/coronavirus-second-wave-fall-season/index.html" TargetMode="External"/><Relationship Id="rId74" Type="http://schemas.openxmlformats.org/officeDocument/2006/relationships/hyperlink" Target="https://www.nabe.com/NABE/Surveys/Outlook_Surveys/June_2020_Outlook_Survey_Summary.aspx" TargetMode="External"/><Relationship Id="rId79" Type="http://schemas.openxmlformats.org/officeDocument/2006/relationships/hyperlink" Target="https://thehill.com/homenews/senate/506167-grassley-senate-would-probably-override-trump-veto-of-defense-bill-amid-base)//BB" TargetMode="External"/><Relationship Id="rId5" Type="http://schemas.openxmlformats.org/officeDocument/2006/relationships/hyperlink" Target="https://www.jdsupra.com/legalnews/national-defense-authorization-act-for-85201/" TargetMode="External"/><Relationship Id="rId19" Type="http://schemas.openxmlformats.org/officeDocument/2006/relationships/hyperlink" Target="https://www.cnn.com/2020/06/15/politics/policing-reform-congress-latest/index.html)//BB" TargetMode="External"/><Relationship Id="rId14" Type="http://schemas.openxmlformats.org/officeDocument/2006/relationships/hyperlink" Target="https://www.politico.com/news/2020/05/25/coronavirus-house-agenda-273819" TargetMode="External"/><Relationship Id="rId22" Type="http://schemas.openxmlformats.org/officeDocument/2006/relationships/hyperlink" Target="https://www.nytimes.com/2016/09/17/us/politics/senate-dysfunction-blocks-bipartisan-criminal-justice-overhaul.html" TargetMode="External"/><Relationship Id="rId27" Type="http://schemas.openxmlformats.org/officeDocument/2006/relationships/hyperlink" Target="https://thehill.com/people/john-cornyn" TargetMode="External"/><Relationship Id="rId30" Type="http://schemas.openxmlformats.org/officeDocument/2006/relationships/hyperlink" Target="https://thehill.com/homenews/senate/502547-skepticism-looms-over-police-reform-deal" TargetMode="External"/><Relationship Id="rId35" Type="http://schemas.openxmlformats.org/officeDocument/2006/relationships/hyperlink" Target="https://www.rollingstone.com/politics/politics-features/pot-for-all-how-congress-is-trying-to-make-weed-legal-628538/" TargetMode="External"/><Relationship Id="rId43" Type="http://schemas.openxmlformats.org/officeDocument/2006/relationships/hyperlink" Target="https://warontherocks.com/2020/05/the-pacific-deterrence-initiative-peace-through-strength-in-the-indo-pacific/" TargetMode="External"/><Relationship Id="rId48" Type="http://schemas.openxmlformats.org/officeDocument/2006/relationships/hyperlink" Target="https://portside.org/2020-03-28/corona-virus-and-limits-market-convert-defense-and-other-industries-fight-new-security" TargetMode="External"/><Relationship Id="rId56" Type="http://schemas.openxmlformats.org/officeDocument/2006/relationships/hyperlink" Target="https://www.healthline.com/health-news/what-a-covid-19-wave-in-the-fall-could-look-like" TargetMode="External"/><Relationship Id="rId64" Type="http://schemas.openxmlformats.org/officeDocument/2006/relationships/hyperlink" Target="https://thehill.com/opinion/healthcare/490028-anticipating-the-next-waves-of-covid-19" TargetMode="External"/><Relationship Id="rId69" Type="http://schemas.openxmlformats.org/officeDocument/2006/relationships/hyperlink" Target="https://www.cbsnews.com/news/unemployment-employment-jobs-report-june-2020-07-02/" TargetMode="External"/><Relationship Id="rId77" Type="http://schemas.openxmlformats.org/officeDocument/2006/relationships/hyperlink" Target="https://www.businessinsider.com/us-gdp-falls-first-quarter-impact-coronavirus-economy-recession-economy-2020-4" TargetMode="External"/><Relationship Id="rId8" Type="http://schemas.openxmlformats.org/officeDocument/2006/relationships/hyperlink" Target="https://socialistproject.ca/2020/04/capitalism-coronavirus-and-road-to-extinction/" TargetMode="External"/><Relationship Id="rId51" Type="http://schemas.openxmlformats.org/officeDocument/2006/relationships/hyperlink" Target="https://www.nbcnews.com/health/health-care/few-n95-masks-reused-gowns-dire-ppe-shortages-reveal-covid-n1229546" TargetMode="External"/><Relationship Id="rId72" Type="http://schemas.openxmlformats.org/officeDocument/2006/relationships/hyperlink" Target="https://www.hstoday.us/subject-matter-areas/pandemic-biohazard/covid-19-the-economic-impact-possibility-of-second-wave-and-culture-shift/" TargetMode="External"/><Relationship Id="rId80" Type="http://schemas.openxmlformats.org/officeDocument/2006/relationships/hyperlink" Target="https://thehill.com/policy/finance/502832-congress-set-for-fight-over-expiring-unemployment-relief" TargetMode="External"/><Relationship Id="rId85" Type="http://schemas.openxmlformats.org/officeDocument/2006/relationships/hyperlink" Target="https://www.cnbc.com/2020/06/22/larry-kudlow-says-a-second-wave-of-coronavirus-cases-isnt-coming.html" TargetMode="External"/><Relationship Id="rId3" Type="http://schemas.openxmlformats.org/officeDocument/2006/relationships/settings" Target="settings.xml"/><Relationship Id="rId12" Type="http://schemas.openxmlformats.org/officeDocument/2006/relationships/hyperlink" Target="https://federalnewsnetwork.com/defense-main/2020/07/defense-cuts-cybersecurity-and-iot-five-senate-ndaa-amendments-to-know/)//BB" TargetMode="External"/><Relationship Id="rId17" Type="http://schemas.openxmlformats.org/officeDocument/2006/relationships/hyperlink" Target="https://www.motherjones.com/politics/2020/04/ndaa-coronavirus-pentagon-pandemic/" TargetMode="External"/><Relationship Id="rId25" Type="http://schemas.openxmlformats.org/officeDocument/2006/relationships/hyperlink" Target="https://thehill.com/homenews/senate/504219-police-reform-hits-impasse-in-senate" TargetMode="External"/><Relationship Id="rId33" Type="http://schemas.openxmlformats.org/officeDocument/2006/relationships/hyperlink" Target="https://www.americamagazine.org/politics-society/2018/12/21/why-todays-criminal-justice-reform-efforts-wont-end-mass-incarceration" TargetMode="External"/><Relationship Id="rId38" Type="http://schemas.openxmlformats.org/officeDocument/2006/relationships/hyperlink" Target="https://www.forbes.com/sites/tomangell/2018/04/12/heres-mitch-mcconnells-new-hemp-legalization-bill/" TargetMode="External"/><Relationship Id="rId46" Type="http://schemas.openxmlformats.org/officeDocument/2006/relationships/hyperlink" Target="https://www.military.com/daily-news/2020/06/11/senates-740-billion-defense-bill-includes-pay-raise-controversial-changes.html" TargetMode="External"/><Relationship Id="rId59" Type="http://schemas.openxmlformats.org/officeDocument/2006/relationships/hyperlink" Target="https://www.latimes.com/science/story/2020-04-23/will-there-be-a-coronavirus-second-wave-this-winter" TargetMode="External"/><Relationship Id="rId67" Type="http://schemas.openxmlformats.org/officeDocument/2006/relationships/hyperlink" Target="https://breakingdefense.com/2020/05/will-covid-19-kill-the-liberal-world-order/" TargetMode="External"/><Relationship Id="rId20" Type="http://schemas.openxmlformats.org/officeDocument/2006/relationships/hyperlink" Target="https://thehill.com/homenews/senate/503002-mcconnell-signals-he-will-not-negotiate-police-reform-with-democrats-before)//BB" TargetMode="External"/><Relationship Id="rId41" Type="http://schemas.openxmlformats.org/officeDocument/2006/relationships/hyperlink" Target="https://www.politico.com/news/2020/05/25/coronavirus-house-agenda-273819" TargetMode="External"/><Relationship Id="rId54" Type="http://schemas.openxmlformats.org/officeDocument/2006/relationships/hyperlink" Target="https://www.theatlantic.com/health/archive/2020/04/could-there-be-another-coronavirus-quarantine/610630/" TargetMode="External"/><Relationship Id="rId62" Type="http://schemas.openxmlformats.org/officeDocument/2006/relationships/hyperlink" Target="https://www.thinkglobalhealth.org/article/covid-19-it-aint-over-until-theres-ppe-all-over" TargetMode="External"/><Relationship Id="rId70" Type="http://schemas.openxmlformats.org/officeDocument/2006/relationships/hyperlink" Target="https://www.cbsnews.com/coronavirus" TargetMode="External"/><Relationship Id="rId75" Type="http://schemas.openxmlformats.org/officeDocument/2006/relationships/hyperlink" Target="https://www.businessinsider.com/us-weekly-jobless-claims-unemployment-filings-coronavirus-labor-market-layoffs-2020-5" TargetMode="External"/><Relationship Id="rId83" Type="http://schemas.openxmlformats.org/officeDocument/2006/relationships/hyperlink" Target="https://www.foxnews.com/politics/trump-threatens-veto-of-defense-bill-over-amendment-renaming-bases"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nn.com/2020/06/15/politics/policing-reform-congress-latest/index.html)//BB" TargetMode="External"/><Relationship Id="rId15" Type="http://schemas.openxmlformats.org/officeDocument/2006/relationships/hyperlink" Target="https://www.theskanner.com/news/usa/30160-congress-deadlocked-on-policing-reform-bill" TargetMode="External"/><Relationship Id="rId23" Type="http://schemas.openxmlformats.org/officeDocument/2006/relationships/hyperlink" Target="https://thehill.com/homenews/senate/389801-senate-grapples-with-prison-reform-bill" TargetMode="External"/><Relationship Id="rId28" Type="http://schemas.openxmlformats.org/officeDocument/2006/relationships/hyperlink" Target="https://thehill.com/people/john-barrasso" TargetMode="External"/><Relationship Id="rId36" Type="http://schemas.openxmlformats.org/officeDocument/2006/relationships/hyperlink" Target="https://news.vice.com/en_us/article/7xdjqz/sen-chuck-schumer-to-introduce-bill-to-decriminalize-marijuana" TargetMode="External"/><Relationship Id="rId49" Type="http://schemas.openxmlformats.org/officeDocument/2006/relationships/hyperlink" Target="https://www.defenseone.com/politics/2020/04/military-can-do-more-coronavirus-response-top-house-lawmaker-says/164452/" TargetMode="External"/><Relationship Id="rId57" Type="http://schemas.openxmlformats.org/officeDocument/2006/relationships/hyperlink" Target="https://www.livescience.com/covid-19-second-wave-flu-season.html" TargetMode="External"/><Relationship Id="rId10" Type="http://schemas.openxmlformats.org/officeDocument/2006/relationships/hyperlink" Target="https://thehill.com/homenews/senate/504379-senate-pivots-to-defense-bill-after-police-reform-setback" TargetMode="External"/><Relationship Id="rId31" Type="http://schemas.openxmlformats.org/officeDocument/2006/relationships/hyperlink" Target="https://thehill.com/homenews/senate/500809-calls-for-police-reform-sparks-divisions-in-congress" TargetMode="External"/><Relationship Id="rId44" Type="http://schemas.openxmlformats.org/officeDocument/2006/relationships/hyperlink" Target="https://www.eesi.org/articles/view/must-pass-national-defense-authorization-act-is-an-opportunity-for-environmental-policies" TargetMode="External"/><Relationship Id="rId52" Type="http://schemas.openxmlformats.org/officeDocument/2006/relationships/hyperlink" Target="https://www.washingtonpost.com/health/2020/07/08/ppe-shortage-masks-gloves-gowns/" TargetMode="External"/><Relationship Id="rId60" Type="http://schemas.openxmlformats.org/officeDocument/2006/relationships/hyperlink" Target="https://www.wbur.org/commonhealth/2020/06/30/senate-health-care-listening-protective-equipment-coronavirus" TargetMode="External"/><Relationship Id="rId65" Type="http://schemas.openxmlformats.org/officeDocument/2006/relationships/hyperlink" Target="https://medium.com/@GregGopman/preparing-for-the-global-great-depression-d365fdc482cd" TargetMode="External"/><Relationship Id="rId73" Type="http://schemas.openxmlformats.org/officeDocument/2006/relationships/hyperlink" Target="https://www.businessinsider.com/economy-biggest-threat-second-wave-coronavirus-infections-us-covid19-survey-2020-6" TargetMode="External"/><Relationship Id="rId78" Type="http://schemas.openxmlformats.org/officeDocument/2006/relationships/hyperlink" Target="https://www.meritalk.com/articles/house-ndaa-advances-out-of-committee-senate-to-vote-after-july-recess/)//BB" TargetMode="External"/><Relationship Id="rId81" Type="http://schemas.openxmlformats.org/officeDocument/2006/relationships/hyperlink" Target="https://www.newsweek.com/could-democrats-push-police-reform-force-government-shutdown-1516035" TargetMode="External"/><Relationship Id="rId86" Type="http://schemas.openxmlformats.org/officeDocument/2006/relationships/hyperlink" Target="https://www.defenseone.com/ideas/2020/06/senates-defense-authorization-bill-ignores-our-new-reality/166208/)//BB" TargetMode="External"/><Relationship Id="rId4" Type="http://schemas.openxmlformats.org/officeDocument/2006/relationships/webSettings" Target="webSettings.xml"/><Relationship Id="rId9" Type="http://schemas.openxmlformats.org/officeDocument/2006/relationships/hyperlink" Target="https://www.rollcall.com/2020/07/02/senators-leave-for-first-recess-since-memorial-day/)//BB" TargetMode="External"/><Relationship Id="rId13" Type="http://schemas.openxmlformats.org/officeDocument/2006/relationships/hyperlink" Target="https://www.rollcall.com/2020/06/29/less-time-less-drama-congress-steps-up-work-on-ndaa/)//BB" TargetMode="External"/><Relationship Id="rId18" Type="http://schemas.openxmlformats.org/officeDocument/2006/relationships/hyperlink" Target="https://www.brookings.edu/blog/fixgov/2020/07/02/cracks-in-the-republican-party-establishment-are-getting-bigger/)//BB" TargetMode="External"/><Relationship Id="rId39" Type="http://schemas.openxmlformats.org/officeDocument/2006/relationships/hyperlink" Target="https://www.npr.org/2015/12/31/461607863/despite-bipartisan-effort-window-to-pass-sentencing-reform-may-be-closing" TargetMode="External"/><Relationship Id="rId34" Type="http://schemas.openxmlformats.org/officeDocument/2006/relationships/hyperlink" Target="https://www.marijuanamoment.net/lawmakers-roll-out-landmark-bill-to-protect-legal-marijuana-states-from-federal-interference/" TargetMode="External"/><Relationship Id="rId50" Type="http://schemas.openxmlformats.org/officeDocument/2006/relationships/hyperlink" Target="https://www.marketwatch.com/story/this-math-trained-harvard-professor-is-helping-hospitals-cope-with-a-potential-second-wave-of-covid-19-2020-06-16" TargetMode="External"/><Relationship Id="rId55" Type="http://schemas.openxmlformats.org/officeDocument/2006/relationships/hyperlink" Target="https://www.marketwatch.com/articles/the-u-s-medical-supply-chain-isnt-ready-for-a-second-wave-51592953230" TargetMode="External"/><Relationship Id="rId76" Type="http://schemas.openxmlformats.org/officeDocument/2006/relationships/hyperlink" Target="https://www.businessinsider.com/may-jobs-report-unemployment-rate-declines-nonfarm-payrolls-surprise-increase-2020-6" TargetMode="External"/><Relationship Id="rId7" Type="http://schemas.openxmlformats.org/officeDocument/2006/relationships/hyperlink" Target="https://www.rollcall.com/2020/06/02/democratic-govenors-seek-federal-covid-19-testing-coordination/" TargetMode="External"/><Relationship Id="rId71" Type="http://schemas.openxmlformats.org/officeDocument/2006/relationships/hyperlink" Target="https://www.cbsnews.com/news/coronavirus-states-rushed-reopen-hurting-economic-growth/" TargetMode="External"/><Relationship Id="rId2" Type="http://schemas.openxmlformats.org/officeDocument/2006/relationships/styles" Target="styles.xml"/><Relationship Id="rId29" Type="http://schemas.openxmlformats.org/officeDocument/2006/relationships/hyperlink" Target="https://thehill.com/people/donald-trump" TargetMode="External"/><Relationship Id="rId24" Type="http://schemas.openxmlformats.org/officeDocument/2006/relationships/hyperlink" Target="https://www.nytimes.com/2016/09/17/us/politics/senate-dysfunction-blocks-bipartisan-criminal-justice-overhaul.html" TargetMode="External"/><Relationship Id="rId40" Type="http://schemas.openxmlformats.org/officeDocument/2006/relationships/hyperlink" Target="https://www.washingtonexaminer.com/policy/defense-national-security/work-begins-on-defense-policy-bill-to-address-coronavirus-readiness-shortfalls-at-pentagon" TargetMode="External"/><Relationship Id="rId45" Type="http://schemas.openxmlformats.org/officeDocument/2006/relationships/hyperlink" Target="https://www.defensenews.com/congress/2020/06/10/defense-bill-to-include-billion-dollars-for-pandemic-response-and-preparedness/" TargetMode="External"/><Relationship Id="rId66" Type="http://schemas.openxmlformats.org/officeDocument/2006/relationships/hyperlink" Target="https://breakingdefense.com/2020/05/will-covid-19-kill-the-liberal-world-order/" TargetMode="External"/><Relationship Id="rId87" Type="http://schemas.openxmlformats.org/officeDocument/2006/relationships/fontTable" Target="fontTable.xml"/><Relationship Id="rId61" Type="http://schemas.openxmlformats.org/officeDocument/2006/relationships/hyperlink" Target="https://www.washingtonpost.com/health/2020/07/08/ppe-shortage-masks-gloves-gowns/" TargetMode="External"/><Relationship Id="rId82" Type="http://schemas.openxmlformats.org/officeDocument/2006/relationships/hyperlink" Target="https://www.politico.com/newsletters/morning-defense/2020/06/18/ndaa-delayed-in-senate-7886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351</TotalTime>
  <Pages>1</Pages>
  <Words>37698</Words>
  <Characters>214884</Characters>
  <Application>Microsoft Office Word</Application>
  <DocSecurity>0</DocSecurity>
  <Lines>1790</Lines>
  <Paragraphs>504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Bricker, Brett</dc:creator>
  <cp:keywords/>
  <dc:description/>
  <cp:lastModifiedBy>Bricker, Brett</cp:lastModifiedBy>
  <cp:revision>94</cp:revision>
  <dcterms:created xsi:type="dcterms:W3CDTF">2020-07-10T20:18:00Z</dcterms:created>
  <dcterms:modified xsi:type="dcterms:W3CDTF">2020-07-12T19:09:00Z</dcterms:modified>
</cp:coreProperties>
</file>