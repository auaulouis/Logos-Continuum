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FD2EAF" w14:textId="51F4FC70" w:rsidR="00596854" w:rsidRPr="00596854" w:rsidRDefault="00596854" w:rsidP="00596854">
      <w:pPr>
        <w:pStyle w:val="Heading1"/>
      </w:pPr>
      <w:r>
        <w:t>UTNIF 2020 – Elections DA</w:t>
      </w:r>
    </w:p>
    <w:p w14:paraId="105613A0" w14:textId="34E2C320" w:rsidR="00596854" w:rsidRDefault="00596854" w:rsidP="00032EBD">
      <w:pPr>
        <w:pStyle w:val="Heading2"/>
      </w:pPr>
      <w:r>
        <w:lastRenderedPageBreak/>
        <w:t>1NC</w:t>
      </w:r>
    </w:p>
    <w:p w14:paraId="1C76092F" w14:textId="46F1E154" w:rsidR="00596854" w:rsidRPr="00596854" w:rsidRDefault="00596854" w:rsidP="00596854">
      <w:pPr>
        <w:pStyle w:val="Heading3"/>
      </w:pPr>
      <w:r>
        <w:lastRenderedPageBreak/>
        <w:t>1NC – Elections DA</w:t>
      </w:r>
    </w:p>
    <w:p w14:paraId="7F0A6B79" w14:textId="0755F9BF" w:rsidR="00596854" w:rsidRDefault="00596854" w:rsidP="00596854">
      <w:pPr>
        <w:pStyle w:val="Heading4"/>
      </w:pPr>
      <w:r>
        <w:t xml:space="preserve">Trump losses </w:t>
      </w:r>
      <w:r>
        <w:t xml:space="preserve">2020 </w:t>
      </w:r>
      <w:r>
        <w:t>now</w:t>
      </w:r>
      <w:r>
        <w:t>,</w:t>
      </w:r>
      <w:r>
        <w:t xml:space="preserve"> but </w:t>
      </w:r>
      <w:r>
        <w:t xml:space="preserve">the race is still competitive </w:t>
      </w:r>
      <w:r>
        <w:t xml:space="preserve"> </w:t>
      </w:r>
    </w:p>
    <w:p w14:paraId="4DC9FF6F" w14:textId="77777777" w:rsidR="00596854" w:rsidRPr="00032EBD" w:rsidRDefault="00596854" w:rsidP="00596854">
      <w:r w:rsidRPr="00032EBD">
        <w:rPr>
          <w:rStyle w:val="Style13ptBold"/>
        </w:rPr>
        <w:t>Cohn 6/9</w:t>
      </w:r>
      <w:r>
        <w:t xml:space="preserve"> (Nate Cohn, “Wave of New Polling Suggests an Erosion of Trump’s Support,” New York Times, June 9, 2020, </w:t>
      </w:r>
      <w:hyperlink r:id="rId6" w:history="1">
        <w:r w:rsidRPr="000D4AD2">
          <w:rPr>
            <w:rStyle w:val="Hyperlink"/>
          </w:rPr>
          <w:t>https://www.nytimes.com/2020/06/09/upshot/polling-trump-erosion-support.html</w:t>
        </w:r>
      </w:hyperlink>
      <w:r>
        <w:t>, WC)</w:t>
      </w:r>
    </w:p>
    <w:p w14:paraId="5959368A" w14:textId="77777777" w:rsidR="00596854" w:rsidRPr="00032EBD" w:rsidRDefault="00596854" w:rsidP="00596854">
      <w:r w:rsidRPr="00032EBD">
        <w:rPr>
          <w:rStyle w:val="StyleUnderline"/>
        </w:rPr>
        <w:t xml:space="preserve">The coronavirus pandemic, a severe economic </w:t>
      </w:r>
      <w:proofErr w:type="gramStart"/>
      <w:r w:rsidRPr="00032EBD">
        <w:rPr>
          <w:rStyle w:val="StyleUnderline"/>
        </w:rPr>
        <w:t>downturn</w:t>
      </w:r>
      <w:proofErr w:type="gramEnd"/>
      <w:r w:rsidRPr="00032EBD">
        <w:rPr>
          <w:rStyle w:val="StyleUnderline"/>
        </w:rPr>
        <w:t xml:space="preserve"> and the widespread demonstrations</w:t>
      </w:r>
      <w:r w:rsidRPr="00032EBD">
        <w:t xml:space="preserve"> in the aftermath of the death of George Floyd in police custody </w:t>
      </w:r>
      <w:r w:rsidRPr="00032EBD">
        <w:rPr>
          <w:rStyle w:val="StyleUnderline"/>
        </w:rPr>
        <w:t>would pose a serious political challenge to any president seeking re-election. They are certainly posing one to President Trump.</w:t>
      </w:r>
    </w:p>
    <w:p w14:paraId="4E8E3794" w14:textId="77777777" w:rsidR="00596854" w:rsidRPr="00032EBD" w:rsidRDefault="00596854" w:rsidP="00596854">
      <w:pPr>
        <w:rPr>
          <w:u w:val="single"/>
        </w:rPr>
      </w:pPr>
      <w:r w:rsidRPr="00032EBD">
        <w:t xml:space="preserve">His </w:t>
      </w:r>
      <w:r w:rsidRPr="00032EBD">
        <w:rPr>
          <w:rStyle w:val="Emphasis"/>
        </w:rPr>
        <w:t>approval rating has fallen to 13.2 percentage</w:t>
      </w:r>
      <w:r w:rsidRPr="00032EBD">
        <w:t xml:space="preserve"> </w:t>
      </w:r>
      <w:r w:rsidRPr="00032EBD">
        <w:rPr>
          <w:rStyle w:val="Emphasis"/>
        </w:rPr>
        <w:t>points</w:t>
      </w:r>
      <w:r w:rsidRPr="00032EBD">
        <w:t xml:space="preserve"> </w:t>
      </w:r>
      <w:r w:rsidRPr="00596854">
        <w:rPr>
          <w:rStyle w:val="Emphasis"/>
        </w:rPr>
        <w:t>under water</w:t>
      </w:r>
      <w:r w:rsidRPr="00032EBD">
        <w:t xml:space="preserve"> among registered or likely voters, down from negative 6.7 points on April 15, according to FiveThirtyEight estimates. </w:t>
      </w:r>
      <w:r w:rsidRPr="00032EBD">
        <w:rPr>
          <w:rStyle w:val="StyleUnderline"/>
        </w:rPr>
        <w:t>And now a wave of new polls shows Joe Biden with a significant national lead</w:t>
      </w:r>
      <w:r w:rsidRPr="00032EBD">
        <w:t xml:space="preserve">, </w:t>
      </w:r>
      <w:r w:rsidRPr="00032EBD">
        <w:rPr>
          <w:rStyle w:val="StyleUnderline"/>
        </w:rPr>
        <w:t>placing him in a stronger position to oust an incumbent president than any challenger since Bill Clinton in the summer of 1992.</w:t>
      </w:r>
    </w:p>
    <w:p w14:paraId="40F714BD" w14:textId="77777777" w:rsidR="00596854" w:rsidRPr="00032EBD" w:rsidRDefault="00596854" w:rsidP="00596854">
      <w:pPr>
        <w:rPr>
          <w:u w:val="single"/>
        </w:rPr>
      </w:pPr>
      <w:r w:rsidRPr="00032EBD">
        <w:rPr>
          <w:rStyle w:val="StyleUnderline"/>
        </w:rPr>
        <w:t xml:space="preserve">He leads the president by around 10 percentage points in an average </w:t>
      </w:r>
      <w:r w:rsidRPr="00032EBD">
        <w:t xml:space="preserve">of recent live-interview telephone surveys of registered voters. </w:t>
      </w:r>
      <w:proofErr w:type="gramStart"/>
      <w:r w:rsidRPr="00032EBD">
        <w:rPr>
          <w:rStyle w:val="StyleUnderline"/>
        </w:rPr>
        <w:t>It’s</w:t>
      </w:r>
      <w:proofErr w:type="gramEnd"/>
      <w:r w:rsidRPr="00032EBD">
        <w:rPr>
          <w:rStyle w:val="StyleUnderline"/>
        </w:rPr>
        <w:t xml:space="preserve"> a four-point improvement over</w:t>
      </w:r>
      <w:r w:rsidRPr="00032EBD">
        <w:t xml:space="preserve"> the six-point lead he held in a similar series of polls in late </w:t>
      </w:r>
      <w:r w:rsidRPr="00032EBD">
        <w:rPr>
          <w:rStyle w:val="StyleUnderline"/>
        </w:rPr>
        <w:t>March and early April</w:t>
      </w:r>
      <w:r w:rsidRPr="00032EBD">
        <w:t xml:space="preserve">. Since then, Bernie Sanders has left the Democratic race, the severity of the coronavirus pandemic has become fully evident, and </w:t>
      </w:r>
      <w:r w:rsidRPr="00032EBD">
        <w:rPr>
          <w:rStyle w:val="StyleUnderline"/>
        </w:rPr>
        <w:t>the president’s standing has gradually eroded.</w:t>
      </w:r>
    </w:p>
    <w:p w14:paraId="61E366AF" w14:textId="77777777" w:rsidR="00596854" w:rsidRPr="00032EBD" w:rsidRDefault="00596854" w:rsidP="00596854">
      <w:pPr>
        <w:rPr>
          <w:u w:val="single"/>
        </w:rPr>
      </w:pPr>
      <w:r w:rsidRPr="00032EBD">
        <w:t xml:space="preserve">The erosion has been </w:t>
      </w:r>
      <w:proofErr w:type="gramStart"/>
      <w:r w:rsidRPr="00032EBD">
        <w:t>fairly broad</w:t>
      </w:r>
      <w:proofErr w:type="gramEnd"/>
      <w:r w:rsidRPr="00032EBD">
        <w:rPr>
          <w:rStyle w:val="StyleUnderline"/>
        </w:rPr>
        <w:t>,</w:t>
      </w:r>
      <w:r w:rsidRPr="00032EBD">
        <w:t xml:space="preserve"> </w:t>
      </w:r>
      <w:r w:rsidRPr="00032EBD">
        <w:rPr>
          <w:rStyle w:val="StyleUnderline"/>
        </w:rPr>
        <w:t>spanning virtually all demographic groups</w:t>
      </w:r>
      <w:r w:rsidRPr="00032EBD">
        <w:t xml:space="preserve">. </w:t>
      </w:r>
      <w:r w:rsidRPr="00032EBD">
        <w:rPr>
          <w:rStyle w:val="StyleUnderline"/>
        </w:rPr>
        <w:t xml:space="preserve">But in a longer-term context, the president’s weakness is most stark in one respect: his </w:t>
      </w:r>
      <w:r w:rsidRPr="00596854">
        <w:rPr>
          <w:rStyle w:val="StyleUnderline"/>
        </w:rPr>
        <w:t>deficit among women.</w:t>
      </w:r>
    </w:p>
    <w:p w14:paraId="6BE7211C" w14:textId="77777777" w:rsidR="00596854" w:rsidRPr="00032EBD" w:rsidRDefault="00596854" w:rsidP="00596854">
      <w:r w:rsidRPr="00032EBD">
        <w:t xml:space="preserve">Women were supposed to carry the first female major-party nominee to victory four years ago, as many assumed that Mr. Trump’s treatment of women, including allegations of sexual assault, would prove to be his undoing. But women might be his undoing this time. </w:t>
      </w:r>
      <w:r w:rsidRPr="00032EBD">
        <w:rPr>
          <w:rStyle w:val="StyleUnderline"/>
        </w:rPr>
        <w:t>He trails Mr. Biden by 25 points among them, far worse than his 14-point deficit four years ago</w:t>
      </w:r>
      <w:r w:rsidRPr="00032EBD">
        <w:t>. He still leads among men by six points in the most recent polls, about the same margin as he led by in the final polls of registered voters in 2016.</w:t>
      </w:r>
    </w:p>
    <w:p w14:paraId="1CEE31B3" w14:textId="77777777" w:rsidR="00596854" w:rsidRPr="00032EBD" w:rsidRDefault="00596854" w:rsidP="00596854">
      <w:r w:rsidRPr="00032EBD">
        <w:t xml:space="preserve">Over the shorter term, </w:t>
      </w:r>
      <w:r w:rsidRPr="00032EBD">
        <w:rPr>
          <w:rStyle w:val="StyleUnderline"/>
        </w:rPr>
        <w:t>the decline in the president’s standing has been particularly pronounced among white voters without a college degree</w:t>
      </w:r>
      <w:r w:rsidRPr="00032EBD">
        <w:t>, helping to explain why the Trump campaign has felt compelled to air advertisements in Ohio and Iowa, two mostly white working-class battleground states where Mr. Trump won by nearly 10 points four years ago.</w:t>
      </w:r>
    </w:p>
    <w:p w14:paraId="78F563AF" w14:textId="77777777" w:rsidR="00596854" w:rsidRPr="00032EBD" w:rsidRDefault="00596854" w:rsidP="00596854">
      <w:r w:rsidRPr="00032EBD">
        <w:t>In the most recent polls, white voters without a college degree back the president by 21 points, down from 31 points in March and April and down from the 29-point lead Mr. Trump held in the final polls of registered voters in 2016.</w:t>
      </w:r>
    </w:p>
    <w:p w14:paraId="78FE3199" w14:textId="77777777" w:rsidR="00596854" w:rsidRPr="00032EBD" w:rsidRDefault="00596854" w:rsidP="00596854">
      <w:r w:rsidRPr="00032EBD">
        <w:t xml:space="preserve">Mr. Trump </w:t>
      </w:r>
      <w:proofErr w:type="gramStart"/>
      <w:r w:rsidRPr="00032EBD">
        <w:t>didn’t</w:t>
      </w:r>
      <w:proofErr w:type="gramEnd"/>
      <w:r w:rsidRPr="00032EBD">
        <w:t xml:space="preserve"> just lose support to the undecided column; </w:t>
      </w:r>
      <w:r w:rsidRPr="00032EBD">
        <w:rPr>
          <w:rStyle w:val="StyleUnderline"/>
        </w:rPr>
        <w:t>Mr. Biden ticked up to an average of 37 percent among white voters without a degree. The figure would be enough to assure Mr. Biden the presidency, given his considerable strength among white college graduates</w:t>
      </w:r>
      <w:r w:rsidRPr="00032EBD">
        <w:t xml:space="preserve">. In the most recent polls, white college graduates back Mr. Biden by a 20-point margin, up four points since the spring. </w:t>
      </w:r>
      <w:proofErr w:type="gramStart"/>
      <w:r w:rsidRPr="00032EBD">
        <w:t>It’s</w:t>
      </w:r>
      <w:proofErr w:type="gramEnd"/>
      <w:r w:rsidRPr="00032EBD">
        <w:t xml:space="preserve"> also an eight-point improvement for the Democratic nominee since 2016, and a 26-point improvement since 2012.</w:t>
      </w:r>
    </w:p>
    <w:p w14:paraId="4AC1B2B1" w14:textId="77777777" w:rsidR="00596854" w:rsidRPr="00032EBD" w:rsidRDefault="00596854" w:rsidP="00596854">
      <w:r w:rsidRPr="00032EBD">
        <w:rPr>
          <w:rStyle w:val="StyleUnderline"/>
        </w:rPr>
        <w:lastRenderedPageBreak/>
        <w:t>Mr. Biden has also made some progress toward redressing his weakness among younger voters</w:t>
      </w:r>
      <w:r w:rsidRPr="00032EBD">
        <w:t xml:space="preserve">. Voters ages 18 to 34 now back Mr. Biden by a 22-point margin, </w:t>
      </w:r>
      <w:r w:rsidRPr="00032EBD">
        <w:rPr>
          <w:rStyle w:val="StyleUnderline"/>
        </w:rPr>
        <w:t>up six points from the spring and now somewhat ahead of Hillary Clinton’s lead in the final polls of 2016</w:t>
      </w:r>
      <w:r w:rsidRPr="00032EBD">
        <w:t>. Young voters will probably never be a strength for Mr. Biden — a septuagenarian who promised a return to normal, rather than fundamental change during the Democratic primary — but for now his margin is not so small as to constitute a grave threat to his prospects.</w:t>
      </w:r>
    </w:p>
    <w:p w14:paraId="03F110BD" w14:textId="77777777" w:rsidR="00596854" w:rsidRPr="00032EBD" w:rsidRDefault="00596854" w:rsidP="00596854">
      <w:r w:rsidRPr="00032EBD">
        <w:rPr>
          <w:rStyle w:val="StyleUnderline"/>
        </w:rPr>
        <w:t>Remarkably, Mr. Biden still leads by seven points among voters 65 and over in the most recent surveys,</w:t>
      </w:r>
      <w:r w:rsidRPr="00032EBD">
        <w:t xml:space="preserve"> </w:t>
      </w:r>
      <w:r w:rsidRPr="00032EBD">
        <w:rPr>
          <w:rStyle w:val="StyleUnderline"/>
        </w:rPr>
        <w:t>despite the kind of racial unrest that led many of these voters to support Republican candidates at various points in their lifetimes</w:t>
      </w:r>
      <w:r w:rsidRPr="00032EBD">
        <w:t>. It should be noted that Mr. Biden’s lead among older voters is somewhat narrower than it was a few months ago, either reflecting the statistical noise of small sample sizes or reflecting the toll of recent events. Yet it is still a commanding strength for Mr. Biden compared with Mrs. Clinton’s five-point deficit among this group four years ago.</w:t>
      </w:r>
    </w:p>
    <w:p w14:paraId="521BCD5E" w14:textId="77777777" w:rsidR="00596854" w:rsidRPr="00032EBD" w:rsidRDefault="00596854" w:rsidP="00596854">
      <w:r w:rsidRPr="00032EBD">
        <w:t xml:space="preserve">Perhaps more surprising </w:t>
      </w:r>
      <w:proofErr w:type="gramStart"/>
      <w:r w:rsidRPr="00032EBD">
        <w:t>in light of</w:t>
      </w:r>
      <w:proofErr w:type="gramEnd"/>
      <w:r w:rsidRPr="00032EBD">
        <w:t xml:space="preserve"> recent events is that Mr. Biden has not made substantial gains with nonwhite voters. He leads among them by 46 points in the most recent polls, up a mere percentage point from the polls conducted in March and April. </w:t>
      </w:r>
      <w:proofErr w:type="gramStart"/>
      <w:r w:rsidRPr="00032EBD">
        <w:t>It’s</w:t>
      </w:r>
      <w:proofErr w:type="gramEnd"/>
      <w:r w:rsidRPr="00032EBD">
        <w:t xml:space="preserve"> still behind the 50-point margin held by Mrs. Clinton in the final weeks of the 2016 race. Most pollsters do not break out nonwhite voters in much depth because of the small sample size, making it hard to explore the precise sources of Mr. Biden’s relative weakness. But for now, it seems reasonable to assume that his struggles are most acute among young nonwhite voters and nonwhite men, given the overall national figures.</w:t>
      </w:r>
    </w:p>
    <w:p w14:paraId="0FA27D85" w14:textId="77777777" w:rsidR="00596854" w:rsidRPr="00032EBD" w:rsidRDefault="00596854" w:rsidP="00596854">
      <w:r w:rsidRPr="00032EBD">
        <w:rPr>
          <w:rStyle w:val="StyleUnderline"/>
        </w:rPr>
        <w:t xml:space="preserve">Of course, five months remain until the presidential election. </w:t>
      </w:r>
      <w:r w:rsidRPr="00032EBD">
        <w:rPr>
          <w:rStyle w:val="Emphasis"/>
        </w:rPr>
        <w:t>There is plenty of time for the race to swing in Mr. Trump’s favor</w:t>
      </w:r>
      <w:r w:rsidRPr="00032EBD">
        <w:t xml:space="preserve">, </w:t>
      </w:r>
      <w:r w:rsidRPr="00032EBD">
        <w:rPr>
          <w:rStyle w:val="StyleUnderline"/>
        </w:rPr>
        <w:t>just as it did in the final stretch of the 2016 campaign.</w:t>
      </w:r>
      <w:r w:rsidRPr="00032EBD">
        <w:t xml:space="preserve"> </w:t>
      </w:r>
      <w:r w:rsidRPr="00032EBD">
        <w:rPr>
          <w:rStyle w:val="StyleUnderline"/>
        </w:rPr>
        <w:t>Indeed, the 2016 race was characterized by a predictable</w:t>
      </w:r>
      <w:r w:rsidRPr="00032EBD">
        <w:t xml:space="preserve">, mean-reverting </w:t>
      </w:r>
      <w:r w:rsidRPr="00032EBD">
        <w:rPr>
          <w:rStyle w:val="StyleUnderline"/>
        </w:rPr>
        <w:t>oscillation between nearly double-digit leads for Mrs. Clinton</w:t>
      </w:r>
      <w:r w:rsidRPr="00032EBD">
        <w:t xml:space="preserve"> — </w:t>
      </w:r>
      <w:r w:rsidRPr="00032EBD">
        <w:rPr>
          <w:rStyle w:val="StyleUnderline"/>
        </w:rPr>
        <w:t>as in August and October</w:t>
      </w:r>
      <w:r w:rsidRPr="00032EBD">
        <w:t xml:space="preserve"> — </w:t>
      </w:r>
      <w:r w:rsidRPr="00032EBD">
        <w:rPr>
          <w:rStyle w:val="StyleUnderline"/>
        </w:rPr>
        <w:t>and a tighter race</w:t>
      </w:r>
      <w:r w:rsidRPr="00032EBD">
        <w:t xml:space="preserve"> in which Mr. Trump trailed in national polls but remained highly competitive — as </w:t>
      </w:r>
      <w:r w:rsidRPr="00032EBD">
        <w:rPr>
          <w:rStyle w:val="StyleUnderline"/>
        </w:rPr>
        <w:t>in July, September and November</w:t>
      </w:r>
      <w:r w:rsidRPr="00032EBD">
        <w:t>.</w:t>
      </w:r>
    </w:p>
    <w:p w14:paraId="67B62025" w14:textId="77777777" w:rsidR="00596854" w:rsidRPr="00032EBD" w:rsidRDefault="00596854" w:rsidP="00596854">
      <w:r w:rsidRPr="00032EBD">
        <w:rPr>
          <w:rStyle w:val="StyleUnderline"/>
        </w:rPr>
        <w:t>Mr. Biden’s lead in the polls today is not vastly different from the leads Mrs. Clinton claimed at her peaks</w:t>
      </w:r>
      <w:r w:rsidRPr="00032EBD">
        <w:t xml:space="preserve"> after the “Access Hollywood” tape was revealed or when Mr. Trump became embroiled in a feud with a Muslim Gold Star military family.</w:t>
      </w:r>
    </w:p>
    <w:p w14:paraId="50FC1A8F" w14:textId="77777777" w:rsidR="00596854" w:rsidRPr="00032EBD" w:rsidRDefault="00596854" w:rsidP="00596854">
      <w:r w:rsidRPr="00032EBD">
        <w:rPr>
          <w:rStyle w:val="StyleUnderline"/>
        </w:rPr>
        <w:t>There are reasons to doubt that the polling this year will again take on the character of a slow-motion, sine-wave roller-coaster ride</w:t>
      </w:r>
      <w:r w:rsidRPr="00032EBD">
        <w:t xml:space="preserve">. </w:t>
      </w:r>
      <w:r w:rsidRPr="00032EBD">
        <w:rPr>
          <w:rStyle w:val="StyleUnderline"/>
        </w:rPr>
        <w:t>Many of the swings toward Mr. Trump were driven at least in part by news and negative coverage about Mrs. Clinton’s emails or her health</w:t>
      </w:r>
      <w:r w:rsidRPr="00032EBD">
        <w:t xml:space="preserve">. </w:t>
      </w:r>
      <w:r w:rsidRPr="00032EBD">
        <w:rPr>
          <w:rStyle w:val="StyleUnderline"/>
        </w:rPr>
        <w:t>Joe Biden’s stay-at-home campaign tends to keep the spotlight focused on Mr. Trump</w:t>
      </w:r>
      <w:r w:rsidRPr="00032EBD">
        <w:t>. The Trump campaign has not resolved on a central attack on Mr. Biden. Perhaps as a result, Mr. Trump’s high points in national polls have never been as high as they were in 2016.</w:t>
      </w:r>
    </w:p>
    <w:p w14:paraId="7293C819" w14:textId="77777777" w:rsidR="00596854" w:rsidRPr="00032EBD" w:rsidRDefault="00596854" w:rsidP="00596854">
      <w:pPr>
        <w:rPr>
          <w:u w:val="single"/>
        </w:rPr>
      </w:pPr>
      <w:r w:rsidRPr="00032EBD">
        <w:t xml:space="preserve">Even so, this could be a low point for Mr. Trump. There is certainly </w:t>
      </w:r>
      <w:proofErr w:type="gramStart"/>
      <w:r w:rsidRPr="00032EBD">
        <w:t>cause</w:t>
      </w:r>
      <w:proofErr w:type="gramEnd"/>
      <w:r w:rsidRPr="00032EBD">
        <w:t xml:space="preserve"> to doubt whether the protests today, or even the president’s early response to the pandemic, will loom as large for voters in November as they do today. </w:t>
      </w:r>
      <w:r w:rsidRPr="00032EBD">
        <w:rPr>
          <w:rStyle w:val="StyleUnderline"/>
        </w:rPr>
        <w:t>No one can predict what the national political environment will look like in five months</w:t>
      </w:r>
      <w:r w:rsidRPr="00032EBD">
        <w:t xml:space="preserve">; </w:t>
      </w:r>
      <w:r w:rsidRPr="00032EBD">
        <w:rPr>
          <w:rStyle w:val="StyleUnderline"/>
        </w:rPr>
        <w:t>surely, no one would have predicted what has unfolded over the last five.</w:t>
      </w:r>
      <w:r w:rsidRPr="00032EBD">
        <w:t xml:space="preserve">  </w:t>
      </w:r>
      <w:r w:rsidRPr="00032EBD">
        <w:rPr>
          <w:rStyle w:val="StyleUnderline"/>
        </w:rPr>
        <w:t>The president’s supporters can still hope that the economy will rapidly recover over the summer and fall, before a hypothesized second wave of coronavirus hits over the late fall or winter.</w:t>
      </w:r>
    </w:p>
    <w:p w14:paraId="2A70535B" w14:textId="77777777" w:rsidR="00596854" w:rsidRPr="00032EBD" w:rsidRDefault="00596854" w:rsidP="00596854">
      <w:r w:rsidRPr="00032EBD">
        <w:lastRenderedPageBreak/>
        <w:t xml:space="preserve">If the race does revert toward the president, as it did on so many occasions four years ago, he could quickly find himself back within striking distance of squeaking out a narrow win. </w:t>
      </w:r>
      <w:r w:rsidRPr="00032EBD">
        <w:rPr>
          <w:rStyle w:val="StyleUnderline"/>
        </w:rPr>
        <w:t>His relative advantage in the Electoral College</w:t>
      </w:r>
      <w:r w:rsidRPr="00032EBD">
        <w:t xml:space="preserve"> compared with the nation as a whole, </w:t>
      </w:r>
      <w:r w:rsidRPr="00032EBD">
        <w:rPr>
          <w:rStyle w:val="StyleUnderline"/>
        </w:rPr>
        <w:t>or possibly among likely voters compared with registered voters, means that he doesn’t need to gain anywhere near 10 points to get back within striking distance of re-election</w:t>
      </w:r>
      <w:r w:rsidRPr="00032EBD">
        <w:t xml:space="preserve">. </w:t>
      </w:r>
      <w:r w:rsidRPr="00032EBD">
        <w:rPr>
          <w:rStyle w:val="StyleUnderline"/>
        </w:rPr>
        <w:t>In the final national polls of registered voters in 2016, Mr. Trump trailed by around an average of five points. It was close enough.</w:t>
      </w:r>
    </w:p>
    <w:p w14:paraId="323A8FAB" w14:textId="77777777" w:rsidR="00596854" w:rsidRDefault="00596854" w:rsidP="00596854">
      <w:pPr>
        <w:rPr>
          <w:rStyle w:val="StyleUnderline"/>
        </w:rPr>
      </w:pPr>
      <w:r w:rsidRPr="00032EBD">
        <w:rPr>
          <w:rStyle w:val="StyleUnderline"/>
        </w:rPr>
        <w:t>But for now, the president trails by too much for these factors to play a decisive role</w:t>
      </w:r>
      <w:r w:rsidRPr="00032EBD">
        <w:t xml:space="preserve">. </w:t>
      </w:r>
      <w:r w:rsidRPr="00032EBD">
        <w:rPr>
          <w:rStyle w:val="StyleUnderline"/>
        </w:rPr>
        <w:t>If the election were held today,</w:t>
      </w:r>
      <w:r w:rsidRPr="00032EBD">
        <w:t xml:space="preserve"> </w:t>
      </w:r>
      <w:r w:rsidRPr="00032EBD">
        <w:rPr>
          <w:rStyle w:val="StyleUnderline"/>
        </w:rPr>
        <w:t>the Electoral College would pose no serious obstacle to Mr. Biden</w:t>
      </w:r>
      <w:r w:rsidRPr="00032EBD">
        <w:t xml:space="preserve">, thanks to his strength compared with Mrs. Clinton among white voters and particularly those without a college degree. </w:t>
      </w:r>
      <w:r w:rsidRPr="00032EBD">
        <w:rPr>
          <w:rStyle w:val="StyleUnderline"/>
        </w:rPr>
        <w:t>He would win even if the polls were exactly as wrong as they were four years ago.</w:t>
      </w:r>
    </w:p>
    <w:p w14:paraId="41C00847" w14:textId="77777777" w:rsidR="00596854" w:rsidRPr="00596854" w:rsidRDefault="00596854" w:rsidP="00596854"/>
    <w:p w14:paraId="3628F1DB" w14:textId="77777777" w:rsidR="00596854" w:rsidRDefault="00596854" w:rsidP="00596854">
      <w:pPr>
        <w:rPr>
          <w:u w:val="single"/>
        </w:rPr>
      </w:pPr>
    </w:p>
    <w:p w14:paraId="5BD33879" w14:textId="7A534E85" w:rsidR="00596854" w:rsidRDefault="00596854" w:rsidP="00596854">
      <w:pPr>
        <w:pStyle w:val="Heading4"/>
      </w:pPr>
      <w:r>
        <w:t>Criminal Justice reform causes Trump</w:t>
      </w:r>
      <w:r>
        <w:t>’s</w:t>
      </w:r>
      <w:r>
        <w:t xml:space="preserve"> reelection – lets him appeal to black voters while maintaining his base – that flip</w:t>
      </w:r>
      <w:r>
        <w:t>s</w:t>
      </w:r>
      <w:r>
        <w:t xml:space="preserve"> battleground states </w:t>
      </w:r>
    </w:p>
    <w:p w14:paraId="512A5299" w14:textId="77777777" w:rsidR="00596854" w:rsidRPr="00596854" w:rsidRDefault="00596854" w:rsidP="00596854">
      <w:r w:rsidRPr="00596854">
        <w:rPr>
          <w:rStyle w:val="Style13ptBold"/>
        </w:rPr>
        <w:t>Thiessen 6/18</w:t>
      </w:r>
      <w:r>
        <w:t xml:space="preserve"> (Marc Thiessen, Columnist for the Washington Post, “Trump must reach out to black voters. His Tulsa Rally is the place to start,” Washington Post, June 18, 2020, </w:t>
      </w:r>
      <w:hyperlink r:id="rId7" w:history="1">
        <w:r w:rsidRPr="001A2147">
          <w:rPr>
            <w:rStyle w:val="Hyperlink"/>
          </w:rPr>
          <w:t>https://www.washingtonpost.com/opinions/2020/06/18/trump-must-reach-out-black-voters-his-tulsa-rally-is-place-start/</w:t>
        </w:r>
      </w:hyperlink>
      <w:r>
        <w:t>, WC)</w:t>
      </w:r>
    </w:p>
    <w:p w14:paraId="5FAF8CD9" w14:textId="77777777" w:rsidR="00596854" w:rsidRPr="00596854" w:rsidRDefault="00596854" w:rsidP="00596854">
      <w:pPr>
        <w:rPr>
          <w:rStyle w:val="Emphasis"/>
        </w:rPr>
      </w:pPr>
      <w:r w:rsidRPr="00596854">
        <w:t xml:space="preserve">President Trump will hold a rally this weekend in Tulsa, where he will bask in the adulation of his adoring base. </w:t>
      </w:r>
      <w:r w:rsidRPr="00596854">
        <w:rPr>
          <w:rStyle w:val="StyleUnderline"/>
        </w:rPr>
        <w:t>His approval rating is the most stable in modern presidential history</w:t>
      </w:r>
      <w:r w:rsidRPr="00596854">
        <w:rPr>
          <w:rStyle w:val="Emphasis"/>
        </w:rPr>
        <w:t>. No president has ever had such a committed core of supporters.</w:t>
      </w:r>
    </w:p>
    <w:p w14:paraId="6CBB55CB" w14:textId="77777777" w:rsidR="00596854" w:rsidRPr="00596854" w:rsidRDefault="00596854" w:rsidP="00596854">
      <w:r w:rsidRPr="00596854">
        <w:rPr>
          <w:rStyle w:val="StyleUnderline"/>
        </w:rPr>
        <w:t xml:space="preserve">But Trump’s Achilles’ heel has been his seeming lack of interest in not just rallying his base but also </w:t>
      </w:r>
      <w:r w:rsidRPr="00596854">
        <w:rPr>
          <w:rStyle w:val="Emphasis"/>
        </w:rPr>
        <w:t>expanding it</w:t>
      </w:r>
      <w:r w:rsidRPr="00596854">
        <w:rPr>
          <w:rStyle w:val="StyleUnderline"/>
        </w:rPr>
        <w:t xml:space="preserve"> by winning over skeptics</w:t>
      </w:r>
      <w:r w:rsidRPr="00596854">
        <w:t xml:space="preserve"> who did not vote for him in 2016 yet have benefited from his policies. </w:t>
      </w:r>
      <w:r w:rsidRPr="00596854">
        <w:rPr>
          <w:rStyle w:val="StyleUnderline"/>
        </w:rPr>
        <w:t xml:space="preserve">The recent crises facing our country have provided a </w:t>
      </w:r>
      <w:r w:rsidRPr="00596854">
        <w:rPr>
          <w:rStyle w:val="Emphasis"/>
        </w:rPr>
        <w:t>historic opportunity to sway these voters</w:t>
      </w:r>
      <w:r w:rsidRPr="00596854">
        <w:t xml:space="preserve">, one that Trump has so far failed to seize. </w:t>
      </w:r>
      <w:proofErr w:type="gramStart"/>
      <w:r w:rsidRPr="00596854">
        <w:rPr>
          <w:rStyle w:val="Emphasis"/>
        </w:rPr>
        <w:t>It’s</w:t>
      </w:r>
      <w:proofErr w:type="gramEnd"/>
      <w:r w:rsidRPr="00596854">
        <w:rPr>
          <w:rStyle w:val="Emphasis"/>
        </w:rPr>
        <w:t xml:space="preserve"> not too late to do so</w:t>
      </w:r>
      <w:r w:rsidRPr="00596854">
        <w:t xml:space="preserve"> — and his Tulsa rally is the place to start.</w:t>
      </w:r>
    </w:p>
    <w:p w14:paraId="69D73B57" w14:textId="77777777" w:rsidR="00596854" w:rsidRPr="00596854" w:rsidRDefault="00596854" w:rsidP="00596854">
      <w:pPr>
        <w:rPr>
          <w:rStyle w:val="StyleUnderline"/>
        </w:rPr>
      </w:pPr>
      <w:r w:rsidRPr="00596854">
        <w:rPr>
          <w:rStyle w:val="StyleUnderline"/>
        </w:rPr>
        <w:t xml:space="preserve">After the Democrats’ failed impeachment drive, Trump’s approval rose to 49 percent </w:t>
      </w:r>
      <w:r w:rsidRPr="00596854">
        <w:t xml:space="preserve">in the Gallup poll — an all-time high for him. </w:t>
      </w:r>
      <w:r w:rsidRPr="00596854">
        <w:rPr>
          <w:rStyle w:val="StyleUnderline"/>
        </w:rPr>
        <w:t>The poll also showed that 63 percent approved of his handling of the economy. That meant 14 percent approved of his policies but did not approve of him</w:t>
      </w:r>
      <w:r w:rsidRPr="00596854">
        <w:t xml:space="preserve"> — yet. </w:t>
      </w:r>
      <w:r w:rsidRPr="00596854">
        <w:rPr>
          <w:rStyle w:val="StyleUnderline"/>
        </w:rPr>
        <w:t>If he could win even some of those voters over, he could not just win reelection but do so in a landslide.</w:t>
      </w:r>
    </w:p>
    <w:p w14:paraId="010C5658" w14:textId="77777777" w:rsidR="00596854" w:rsidRPr="00596854" w:rsidRDefault="00596854" w:rsidP="00596854">
      <w:r w:rsidRPr="00596854">
        <w:t xml:space="preserve">Then came an unprecedented trifecta of crises: the worst pandemic since 1918; the worst economic destruction since the Great Depression; and the worst social unrest since the 1960s. No president had ever faced such a sequence of devastation. </w:t>
      </w:r>
      <w:r w:rsidRPr="00596854">
        <w:rPr>
          <w:rStyle w:val="StyleUnderline"/>
        </w:rPr>
        <w:t>With Joe Biden hiding in his basement, Trump has had the national stage all to himsel</w:t>
      </w:r>
      <w:r w:rsidRPr="00596854">
        <w:t xml:space="preserve">f — </w:t>
      </w:r>
      <w:r w:rsidRPr="00596854">
        <w:rPr>
          <w:rStyle w:val="StyleUnderline"/>
        </w:rPr>
        <w:t>and a golden opportunity to win over persuadable voters with his leadership.</w:t>
      </w:r>
      <w:r w:rsidRPr="00596854">
        <w:t xml:space="preserve"> </w:t>
      </w:r>
      <w:r w:rsidRPr="00596854">
        <w:rPr>
          <w:rStyle w:val="StyleUnderline"/>
        </w:rPr>
        <w:t>But instead of rising in the polls, Trump’s approval has slipped back down to the low 40s</w:t>
      </w:r>
      <w:r w:rsidRPr="00596854">
        <w:t xml:space="preserve"> in most polls. Instead of gaining even more supporters, he lost his new converts.</w:t>
      </w:r>
    </w:p>
    <w:p w14:paraId="51592A5C" w14:textId="77777777" w:rsidR="00596854" w:rsidRPr="00596854" w:rsidRDefault="00596854" w:rsidP="00596854">
      <w:pPr>
        <w:rPr>
          <w:rStyle w:val="StyleUnderline"/>
        </w:rPr>
      </w:pPr>
      <w:r w:rsidRPr="00596854">
        <w:rPr>
          <w:rStyle w:val="StyleUnderline"/>
        </w:rPr>
        <w:t>Trump can still turn it around, but to do so he must recognize that he can tend his base and grow it at the same time</w:t>
      </w:r>
      <w:r w:rsidRPr="00596854">
        <w:t xml:space="preserve">. His voters are already highly motivated. A Post-ABC News poll from March found that among registered voters, </w:t>
      </w:r>
      <w:r w:rsidRPr="00596854">
        <w:rPr>
          <w:rStyle w:val="StyleUnderline"/>
        </w:rPr>
        <w:t xml:space="preserve">55 percent of Trump supporters are “very” enthusiastic about supporting him, </w:t>
      </w:r>
      <w:r w:rsidRPr="00596854">
        <w:rPr>
          <w:rStyle w:val="StyleUnderline"/>
        </w:rPr>
        <w:lastRenderedPageBreak/>
        <w:t>compared with just 28 percent of Biden supporters</w:t>
      </w:r>
      <w:r w:rsidRPr="00596854">
        <w:t xml:space="preserve"> </w:t>
      </w:r>
      <w:r w:rsidRPr="00596854">
        <w:rPr>
          <w:rStyle w:val="StyleUnderline"/>
        </w:rPr>
        <w:t>— the lowest level of enthusiasm for a Democratic candidate in 20 years. This presents an opportunity for Trump.</w:t>
      </w:r>
    </w:p>
    <w:p w14:paraId="64BAF4B2" w14:textId="77777777" w:rsidR="00596854" w:rsidRPr="00596854" w:rsidRDefault="00596854" w:rsidP="00596854">
      <w:r w:rsidRPr="00596854">
        <w:rPr>
          <w:rStyle w:val="Emphasis"/>
        </w:rPr>
        <w:t>Biden is especially vulnerable with African Americans</w:t>
      </w:r>
      <w:r w:rsidRPr="00596854">
        <w:t xml:space="preserve">. </w:t>
      </w:r>
      <w:r w:rsidRPr="00596854">
        <w:rPr>
          <w:rStyle w:val="StyleUnderline"/>
        </w:rPr>
        <w:t>The Post reports that Biden is underperforming with black voters</w:t>
      </w:r>
      <w:r w:rsidRPr="00596854">
        <w:t xml:space="preserve">, </w:t>
      </w:r>
      <w:r w:rsidRPr="00596854">
        <w:rPr>
          <w:rStyle w:val="StyleUnderline"/>
        </w:rPr>
        <w:t>just 79 percent</w:t>
      </w:r>
      <w:r w:rsidRPr="00596854">
        <w:t xml:space="preserve"> of whom say they </w:t>
      </w:r>
      <w:r w:rsidRPr="00596854">
        <w:rPr>
          <w:rStyle w:val="StyleUnderline"/>
        </w:rPr>
        <w:t>plan to vote for him compared with 88 percent</w:t>
      </w:r>
      <w:r w:rsidRPr="00596854">
        <w:t xml:space="preserve"> who voted for Hillary </w:t>
      </w:r>
      <w:r w:rsidRPr="00596854">
        <w:rPr>
          <w:rStyle w:val="StyleUnderline"/>
        </w:rPr>
        <w:t>Clinton</w:t>
      </w:r>
      <w:r w:rsidRPr="00596854">
        <w:t xml:space="preserve"> in 2016. </w:t>
      </w:r>
      <w:r w:rsidRPr="00596854">
        <w:rPr>
          <w:rStyle w:val="StyleUnderline"/>
        </w:rPr>
        <w:t>Young black voters are even less enthusiastic</w:t>
      </w:r>
      <w:r w:rsidRPr="00596854">
        <w:t xml:space="preserve"> about Biden than their elders. Only 68 percent of African Americans aged 18 to 29 intend to vote for Biden — 17 points fewer than supported Clinton four years ago. Another 13 percent say they will vote for Trump, while 18 percent say they </w:t>
      </w:r>
      <w:proofErr w:type="gramStart"/>
      <w:r w:rsidRPr="00596854">
        <w:t>don’t</w:t>
      </w:r>
      <w:proofErr w:type="gramEnd"/>
      <w:r w:rsidRPr="00596854">
        <w:t xml:space="preserve"> know.</w:t>
      </w:r>
    </w:p>
    <w:p w14:paraId="734A3DD5" w14:textId="77777777" w:rsidR="00596854" w:rsidRPr="00596854" w:rsidRDefault="00596854" w:rsidP="00596854">
      <w:r w:rsidRPr="00596854">
        <w:t xml:space="preserve">In other words, </w:t>
      </w:r>
      <w:r w:rsidRPr="00596854">
        <w:rPr>
          <w:rStyle w:val="StyleUnderline"/>
        </w:rPr>
        <w:t>31 percent are not backing Biden right now</w:t>
      </w:r>
      <w:r w:rsidRPr="00596854">
        <w:t xml:space="preserve">. So, persuade them to support you, Mr. President. </w:t>
      </w:r>
      <w:r w:rsidRPr="00596854">
        <w:rPr>
          <w:rStyle w:val="Emphasis"/>
        </w:rPr>
        <w:t>It should not be hard for the president who delivered criminal justice reform</w:t>
      </w:r>
      <w:r w:rsidRPr="00596854">
        <w:t>, funding for opportunity zones and the lowest black unemployment rate in history.</w:t>
      </w:r>
    </w:p>
    <w:p w14:paraId="0233072C" w14:textId="77777777" w:rsidR="00596854" w:rsidRPr="00596854" w:rsidRDefault="00596854" w:rsidP="00596854">
      <w:r w:rsidRPr="00596854">
        <w:t xml:space="preserve">During his Tulsa rally, </w:t>
      </w:r>
      <w:r w:rsidRPr="00596854">
        <w:rPr>
          <w:rStyle w:val="StyleUnderline"/>
        </w:rPr>
        <w:t>the president should appeal directly to black Americans</w:t>
      </w:r>
      <w:r w:rsidRPr="00596854">
        <w:t xml:space="preserve">. He should express his solidarity with George Floyd and </w:t>
      </w:r>
      <w:proofErr w:type="gramStart"/>
      <w:r w:rsidRPr="00596854">
        <w:t>Breonna Taylor, and</w:t>
      </w:r>
      <w:proofErr w:type="gramEnd"/>
      <w:r w:rsidRPr="00596854">
        <w:t xml:space="preserve"> </w:t>
      </w:r>
      <w:r w:rsidRPr="00596854">
        <w:rPr>
          <w:rStyle w:val="Emphasis"/>
        </w:rPr>
        <w:t>declare his determination to reform the police</w:t>
      </w:r>
      <w:r w:rsidRPr="00596854">
        <w:t xml:space="preserve"> and get rid of bad cops who mistreat our African American brothers and sisters. </w:t>
      </w:r>
      <w:r w:rsidRPr="00596854">
        <w:rPr>
          <w:rStyle w:val="StyleUnderline"/>
        </w:rPr>
        <w:t>He should say that he stands with the peaceful protesters</w:t>
      </w:r>
      <w:r w:rsidRPr="00596854">
        <w:t xml:space="preserve"> and that he will not be satisfied until the promise of equality is realized for every one of our citizens regardless of the color of their skin.</w:t>
      </w:r>
    </w:p>
    <w:p w14:paraId="7AA6E0F2" w14:textId="77777777" w:rsidR="00596854" w:rsidRPr="00596854" w:rsidRDefault="00596854" w:rsidP="00596854">
      <w:pPr>
        <w:rPr>
          <w:rStyle w:val="StyleUnderline"/>
        </w:rPr>
      </w:pPr>
      <w:r w:rsidRPr="00596854">
        <w:t xml:space="preserve">He should also tell the stories of the black Americans who were killed in the riots — like David Dorn, Chris </w:t>
      </w:r>
      <w:proofErr w:type="gramStart"/>
      <w:r w:rsidRPr="00596854">
        <w:t>Beaty</w:t>
      </w:r>
      <w:proofErr w:type="gramEnd"/>
      <w:r w:rsidRPr="00596854">
        <w:t xml:space="preserve"> and Italia Marie Kelly — </w:t>
      </w:r>
      <w:r w:rsidRPr="00596854">
        <w:rPr>
          <w:rStyle w:val="StyleUnderline"/>
        </w:rPr>
        <w:t xml:space="preserve">and explain that defunding the police would hurt minority communities the most. </w:t>
      </w:r>
      <w:r w:rsidRPr="00596854">
        <w:t xml:space="preserve">When he touts the recent jobs numbers, he should also acknowledge that African American unemployment rose slightly — and </w:t>
      </w:r>
      <w:r w:rsidRPr="00596854">
        <w:rPr>
          <w:rStyle w:val="StyleUnderline"/>
        </w:rPr>
        <w:t>promise that he will make it his mission to ensure that we return to the historic levels of black employment</w:t>
      </w:r>
      <w:r w:rsidRPr="00596854">
        <w:t xml:space="preserve"> </w:t>
      </w:r>
      <w:r w:rsidRPr="00596854">
        <w:rPr>
          <w:rStyle w:val="StyleUnderline"/>
        </w:rPr>
        <w:t>we enjoyed before the pandemic</w:t>
      </w:r>
      <w:r w:rsidRPr="00596854">
        <w:t xml:space="preserve">. </w:t>
      </w:r>
      <w:r w:rsidRPr="00596854">
        <w:rPr>
          <w:rStyle w:val="StyleUnderline"/>
        </w:rPr>
        <w:t>That is a message that will resonate both with black voters and with independents who hunger for a message of unity.</w:t>
      </w:r>
    </w:p>
    <w:p w14:paraId="6F10AC6F" w14:textId="0E149769" w:rsidR="00596854" w:rsidRDefault="00596854" w:rsidP="00596854">
      <w:pPr>
        <w:rPr>
          <w:rStyle w:val="Emphasis"/>
        </w:rPr>
      </w:pPr>
      <w:r w:rsidRPr="00596854">
        <w:t xml:space="preserve">The president feels that he already says these things, but the media does not report it. He is right. But that just means he needs to say it more. Everyone will be watching his Tulsa rally. He should use it as an opportunity to speak not only to his supporters in the hall, but also to the </w:t>
      </w:r>
      <w:r w:rsidRPr="00596854">
        <w:rPr>
          <w:rStyle w:val="StyleUnderline"/>
        </w:rPr>
        <w:t>millions of Americans who have never been to a Trump rally and who did not vote him in 2016</w:t>
      </w:r>
      <w:r w:rsidRPr="00596854">
        <w:t xml:space="preserve"> </w:t>
      </w:r>
      <w:r w:rsidRPr="00596854">
        <w:rPr>
          <w:rStyle w:val="Emphasis"/>
        </w:rPr>
        <w:t>— but who might just pull the lever for Trump in November if he appeals for their votes.</w:t>
      </w:r>
    </w:p>
    <w:p w14:paraId="47015A0E" w14:textId="19E8ACCC" w:rsidR="00596854" w:rsidRDefault="00596854" w:rsidP="00596854">
      <w:pPr>
        <w:rPr>
          <w:rStyle w:val="Emphasis"/>
        </w:rPr>
      </w:pPr>
    </w:p>
    <w:p w14:paraId="0E39BC32" w14:textId="77777777" w:rsidR="00596854" w:rsidRPr="00596854" w:rsidRDefault="00596854" w:rsidP="00596854">
      <w:pPr>
        <w:rPr>
          <w:rStyle w:val="Emphasis"/>
        </w:rPr>
      </w:pPr>
    </w:p>
    <w:p w14:paraId="2907073B" w14:textId="222A3F66" w:rsidR="00596854" w:rsidRDefault="00596854" w:rsidP="00596854">
      <w:pPr>
        <w:pStyle w:val="Heading4"/>
      </w:pPr>
      <w:r>
        <w:t xml:space="preserve">Trump reelection collapses alliances and </w:t>
      </w:r>
      <w:r>
        <w:t>greenlights</w:t>
      </w:r>
      <w:r>
        <w:t xml:space="preserve"> retrenchment </w:t>
      </w:r>
    </w:p>
    <w:p w14:paraId="0DAD3695" w14:textId="77777777" w:rsidR="00596854" w:rsidRPr="00FC1D3D" w:rsidRDefault="00596854" w:rsidP="00596854">
      <w:r w:rsidRPr="00FC1D3D">
        <w:rPr>
          <w:rStyle w:val="Style13ptBold"/>
        </w:rPr>
        <w:t>Wright 20</w:t>
      </w:r>
      <w:r>
        <w:t xml:space="preserve"> (Thomas Wright, Director of the Center on the United States and Europe and a Senior Fellow in the Project on International Order and Strategy at the Brookings Institution, “The Folly of Retrenchment: Why America Can’t Withdraw From the World,” Foreign Affairs, March/April 2020, </w:t>
      </w:r>
      <w:hyperlink r:id="rId8" w:history="1">
        <w:r w:rsidRPr="006B3A62">
          <w:rPr>
            <w:rStyle w:val="Hyperlink"/>
          </w:rPr>
          <w:t>https://www.foreignaffairs.com/articles/2020-02-10/folly-retrenchment</w:t>
        </w:r>
      </w:hyperlink>
      <w:r>
        <w:t>, WC)</w:t>
      </w:r>
    </w:p>
    <w:p w14:paraId="4913A4EE" w14:textId="77777777" w:rsidR="00596854" w:rsidRPr="00032EBD" w:rsidRDefault="00596854" w:rsidP="00596854">
      <w:r>
        <w:t xml:space="preserve">For </w:t>
      </w:r>
      <w:r w:rsidRPr="00032EBD">
        <w:t xml:space="preserve">seven decades, </w:t>
      </w:r>
      <w:r w:rsidRPr="00032EBD">
        <w:rPr>
          <w:rStyle w:val="StyleUnderline"/>
        </w:rPr>
        <w:t>U.S. grand strategy was characterized by a bipartisan consensus on the United States’ global role.</w:t>
      </w:r>
      <w:r w:rsidRPr="00032EBD">
        <w:t xml:space="preserve"> Although successive administrations had major disagreements over the details, Democrats and Republicans alike backed a system of alliances, the forward positioning of forces, a </w:t>
      </w:r>
      <w:r w:rsidRPr="00032EBD">
        <w:lastRenderedPageBreak/>
        <w:t xml:space="preserve">relatively open international economy, and, albeit imperfectly, the principles of freedom, human rights, and democracy. </w:t>
      </w:r>
      <w:r w:rsidRPr="00032EBD">
        <w:rPr>
          <w:rStyle w:val="StyleUnderline"/>
        </w:rPr>
        <w:t>Today, that consensus has broken down.</w:t>
      </w:r>
    </w:p>
    <w:p w14:paraId="11AB1E26" w14:textId="77777777" w:rsidR="00596854" w:rsidRPr="00131D3C" w:rsidRDefault="00596854" w:rsidP="00596854">
      <w:pPr>
        <w:rPr>
          <w:rStyle w:val="StyleUnderline"/>
        </w:rPr>
      </w:pPr>
      <w:r w:rsidRPr="00032EBD">
        <w:rPr>
          <w:rStyle w:val="StyleUnderline"/>
        </w:rPr>
        <w:t>President Donald Trump has questioned the utility of the United States’ alliances and its forward military presence in Europe, Asia, and the Middle East. He has displayed little regard for a shared community of free societies and is drawn to authoritarian leaders</w:t>
      </w:r>
      <w:r w:rsidRPr="00032EBD">
        <w:t xml:space="preserve">. </w:t>
      </w:r>
      <w:r w:rsidRPr="00032EBD">
        <w:rPr>
          <w:rStyle w:val="StyleUnderline"/>
        </w:rPr>
        <w:t xml:space="preserve">So far, Trump’s views are not shared by </w:t>
      </w:r>
      <w:proofErr w:type="gramStart"/>
      <w:r w:rsidRPr="00032EBD">
        <w:rPr>
          <w:rStyle w:val="StyleUnderline"/>
        </w:rPr>
        <w:t>the vast majority of</w:t>
      </w:r>
      <w:proofErr w:type="gramEnd"/>
      <w:r w:rsidRPr="00032EBD">
        <w:rPr>
          <w:rStyle w:val="StyleUnderline"/>
        </w:rPr>
        <w:t xml:space="preserve"> leading Republicans. Almost all leading Democrats</w:t>
      </w:r>
      <w:r w:rsidRPr="00032EBD">
        <w:t xml:space="preserve">, for their part, </w:t>
      </w:r>
      <w:r w:rsidRPr="00032EBD">
        <w:rPr>
          <w:rStyle w:val="StyleUnderline"/>
        </w:rPr>
        <w:t>are committed</w:t>
      </w:r>
      <w:r w:rsidRPr="00032EBD">
        <w:t xml:space="preserve"> to the United States’ traditional role in Europe and Asia, if not in the Middle East. </w:t>
      </w:r>
      <w:r w:rsidRPr="00032EBD">
        <w:rPr>
          <w:rStyle w:val="StyleUnderline"/>
        </w:rPr>
        <w:t>Trump has struggled to convert his worldview into policy, and in many respects, his administration has increased U.S. military commitments</w:t>
      </w:r>
      <w:r w:rsidRPr="00032EBD">
        <w:t xml:space="preserve">. </w:t>
      </w:r>
      <w:r w:rsidRPr="00032EBD">
        <w:rPr>
          <w:rStyle w:val="StyleUnderline"/>
        </w:rPr>
        <w:t xml:space="preserve">But </w:t>
      </w:r>
      <w:r w:rsidRPr="00032EBD">
        <w:rPr>
          <w:rStyle w:val="StyleUnderline"/>
          <w:b/>
          <w:bCs/>
          <w:sz w:val="24"/>
          <w:szCs w:val="24"/>
        </w:rPr>
        <w:t>if Trump wins reelection</w:t>
      </w:r>
      <w:r w:rsidRPr="00032EBD">
        <w:rPr>
          <w:rStyle w:val="StyleUnderline"/>
        </w:rPr>
        <w:t>, that could change quickly, as he would feel more empowered and Washington would need to adjust to the reality that Americans had reconfirmed their support for a more inward-looking approach to world affairs</w:t>
      </w:r>
      <w:r w:rsidRPr="00032EBD">
        <w:t xml:space="preserve">. At a private speech in November, according to press reports, John </w:t>
      </w:r>
      <w:r w:rsidRPr="00032EBD">
        <w:rPr>
          <w:rStyle w:val="StyleUnderline"/>
        </w:rPr>
        <w:t xml:space="preserve">Bolton, Trump’s former national security adviser, even predicted that Trump </w:t>
      </w:r>
      <w:r w:rsidRPr="00032EBD">
        <w:rPr>
          <w:rStyle w:val="Emphasis"/>
        </w:rPr>
        <w:t>could pull out of NATO in a second term</w:t>
      </w:r>
      <w:r w:rsidRPr="00032EBD">
        <w:rPr>
          <w:rStyle w:val="StyleUnderline"/>
        </w:rPr>
        <w:t>.</w:t>
      </w:r>
      <w:r w:rsidRPr="00032EBD">
        <w:t xml:space="preserve"> </w:t>
      </w:r>
      <w:r w:rsidRPr="00032EBD">
        <w:rPr>
          <w:rStyle w:val="StyleUnderline"/>
        </w:rPr>
        <w:t>The receptiveness of the American people to Trump’s “America first” rhetoric has revealed that there is a market for a foreign policy in which the United States plays a smaller role in the world.</w:t>
      </w:r>
    </w:p>
    <w:p w14:paraId="6CB0498E" w14:textId="77777777" w:rsidR="00596854" w:rsidRDefault="00596854" w:rsidP="00596854"/>
    <w:p w14:paraId="4202BDCE" w14:textId="77777777" w:rsidR="00596854" w:rsidRDefault="00596854" w:rsidP="00596854">
      <w:pPr>
        <w:pStyle w:val="Heading4"/>
        <w:rPr>
          <w:u w:val="single"/>
        </w:rPr>
      </w:pPr>
      <w:r w:rsidRPr="00131D3C">
        <w:t>Retrenchment triggers</w:t>
      </w:r>
      <w:r>
        <w:rPr>
          <w:u w:val="single"/>
        </w:rPr>
        <w:t xml:space="preserve"> </w:t>
      </w:r>
      <w:r w:rsidRPr="00B06501">
        <w:rPr>
          <w:u w:val="single"/>
        </w:rPr>
        <w:t>great power war</w:t>
      </w:r>
      <w:r>
        <w:rPr>
          <w:u w:val="single"/>
        </w:rPr>
        <w:t>s</w:t>
      </w:r>
      <w:r>
        <w:t xml:space="preserve">, </w:t>
      </w:r>
      <w:proofErr w:type="spellStart"/>
      <w:r w:rsidRPr="00B06501">
        <w:rPr>
          <w:u w:val="single"/>
        </w:rPr>
        <w:t>prol</w:t>
      </w:r>
      <w:r>
        <w:rPr>
          <w:u w:val="single"/>
        </w:rPr>
        <w:t>if</w:t>
      </w:r>
      <w:proofErr w:type="spellEnd"/>
      <w:r>
        <w:rPr>
          <w:u w:val="single"/>
        </w:rPr>
        <w:t xml:space="preserve"> and </w:t>
      </w:r>
      <w:r w:rsidRPr="009B3190">
        <w:rPr>
          <w:u w:val="single"/>
        </w:rPr>
        <w:t>terrorism</w:t>
      </w:r>
      <w:r>
        <w:t xml:space="preserve">, </w:t>
      </w:r>
      <w:r w:rsidRPr="00B06501">
        <w:rPr>
          <w:u w:val="single"/>
        </w:rPr>
        <w:t>racist nationalism</w:t>
      </w:r>
      <w:r>
        <w:t xml:space="preserve">, and cedes the world to </w:t>
      </w:r>
      <w:r w:rsidRPr="00EF580B">
        <w:rPr>
          <w:u w:val="single"/>
        </w:rPr>
        <w:t>Russia and China</w:t>
      </w:r>
    </w:p>
    <w:p w14:paraId="7E384CFE" w14:textId="77777777" w:rsidR="00596854" w:rsidRPr="00131D3C" w:rsidRDefault="00596854" w:rsidP="00596854">
      <w:r w:rsidRPr="00FC1D3D">
        <w:rPr>
          <w:rStyle w:val="Style13ptBold"/>
        </w:rPr>
        <w:t>Wright 20</w:t>
      </w:r>
      <w:r>
        <w:t xml:space="preserve"> (Thomas Wright, Director of the Center on the United States and Europe and a Senior Fellow in the Project on International Order and Strategy at the Brookings Institution, “The Folly of Retrenchment: Why America Can’t Withdraw From the World,” Foreign Affairs, March/April 2020, </w:t>
      </w:r>
      <w:hyperlink r:id="rId9" w:history="1">
        <w:r w:rsidRPr="006B3A62">
          <w:rPr>
            <w:rStyle w:val="Hyperlink"/>
          </w:rPr>
          <w:t>https://www.foreignaffairs.com/articles/2020-02-10/folly-retrenchment</w:t>
        </w:r>
      </w:hyperlink>
      <w:r>
        <w:t>, WC)</w:t>
      </w:r>
    </w:p>
    <w:p w14:paraId="50EE9F36" w14:textId="77777777" w:rsidR="00596854" w:rsidRPr="00AD1F6A" w:rsidRDefault="00596854" w:rsidP="00596854">
      <w:pPr>
        <w:rPr>
          <w:rStyle w:val="StyleUnderline"/>
        </w:rPr>
      </w:pPr>
      <w:r w:rsidRPr="00AD1F6A">
        <w:rPr>
          <w:rStyle w:val="StyleUnderline"/>
        </w:rPr>
        <w:t xml:space="preserve">The realists and the progressives arguing for </w:t>
      </w:r>
      <w:r w:rsidRPr="00E74413">
        <w:rPr>
          <w:rStyle w:val="StyleUnderline"/>
        </w:rPr>
        <w:t>retrenchment</w:t>
      </w:r>
      <w:r w:rsidRPr="00AD1F6A">
        <w:rPr>
          <w:rStyle w:val="StyleUnderline"/>
        </w:rPr>
        <w:t xml:space="preserve"> differ in their assumptions, logic, and intentions</w:t>
      </w:r>
      <w:r>
        <w:t xml:space="preserve">. The realists tend to be more pessimistic about the prospects for peace and frame their arguments in hardheaded terms, whereas the progressives downplay the consequences of American withdrawal and make a moral case against the current grand strategy. </w:t>
      </w:r>
      <w:r w:rsidRPr="00AD1F6A">
        <w:rPr>
          <w:rStyle w:val="StyleUnderline"/>
        </w:rPr>
        <w:t xml:space="preserve">But they share a common claim: that the United States would be better off if it dramatically reduced its global military footprint and security commitments. </w:t>
      </w:r>
    </w:p>
    <w:p w14:paraId="6D5ECD08" w14:textId="77777777" w:rsidR="00596854" w:rsidRDefault="00596854" w:rsidP="00596854">
      <w:r w:rsidRPr="00AD1F6A">
        <w:rPr>
          <w:rStyle w:val="StyleUnderline"/>
        </w:rPr>
        <w:t xml:space="preserve">This is a </w:t>
      </w:r>
      <w:r w:rsidRPr="00E74413">
        <w:rPr>
          <w:rStyle w:val="StyleUnderline"/>
        </w:rPr>
        <w:t>false promise</w:t>
      </w:r>
      <w:r w:rsidRPr="00AD1F6A">
        <w:rPr>
          <w:rStyle w:val="StyleUnderline"/>
        </w:rPr>
        <w:t>,</w:t>
      </w:r>
      <w:r>
        <w:t xml:space="preserve"> for </w:t>
      </w:r>
      <w:proofErr w:type="gramStart"/>
      <w:r>
        <w:t>a number of</w:t>
      </w:r>
      <w:proofErr w:type="gramEnd"/>
      <w:r>
        <w:t xml:space="preserve"> reasons. </w:t>
      </w:r>
      <w:r w:rsidRPr="00596854">
        <w:rPr>
          <w:rStyle w:val="StyleUnderline"/>
        </w:rPr>
        <w:t>First</w:t>
      </w:r>
      <w:r w:rsidRPr="00AD1F6A">
        <w:rPr>
          <w:rStyle w:val="StyleUnderline"/>
        </w:rPr>
        <w:t xml:space="preserve">, </w:t>
      </w:r>
      <w:r w:rsidRPr="00596854">
        <w:rPr>
          <w:rStyle w:val="StyleUnderline"/>
        </w:rPr>
        <w:t>retrenchment</w:t>
      </w:r>
      <w:r w:rsidRPr="00AD1F6A">
        <w:rPr>
          <w:rStyle w:val="StyleUnderline"/>
        </w:rPr>
        <w:t xml:space="preserve"> would </w:t>
      </w:r>
      <w:r w:rsidRPr="00596854">
        <w:rPr>
          <w:rStyle w:val="StyleUnderline"/>
        </w:rPr>
        <w:t>worsen</w:t>
      </w:r>
      <w:r w:rsidRPr="00AD1F6A">
        <w:rPr>
          <w:rStyle w:val="StyleUnderline"/>
        </w:rPr>
        <w:t xml:space="preserve"> </w:t>
      </w:r>
      <w:r w:rsidRPr="00596854">
        <w:rPr>
          <w:rStyle w:val="StyleUnderline"/>
        </w:rPr>
        <w:t>regional security competition</w:t>
      </w:r>
      <w:r w:rsidRPr="00AD1F6A">
        <w:rPr>
          <w:rStyle w:val="StyleUnderline"/>
        </w:rPr>
        <w:t xml:space="preserve"> in Europe and Asia. </w:t>
      </w:r>
      <w:r w:rsidRPr="00596854">
        <w:rPr>
          <w:rStyle w:val="StyleUnderline"/>
        </w:rPr>
        <w:t>The realists</w:t>
      </w:r>
      <w:r w:rsidRPr="00AD1F6A">
        <w:rPr>
          <w:rStyle w:val="StyleUnderline"/>
        </w:rPr>
        <w:t xml:space="preserve"> recognize that the U.S. military presence in Europe and Asia does dampen security competition</w:t>
      </w:r>
      <w:r>
        <w:t xml:space="preserve">, </w:t>
      </w:r>
      <w:r w:rsidRPr="00AD1F6A">
        <w:rPr>
          <w:rStyle w:val="StyleUnderline"/>
        </w:rPr>
        <w:t xml:space="preserve">but they </w:t>
      </w:r>
      <w:r w:rsidRPr="00596854">
        <w:rPr>
          <w:rStyle w:val="StyleUnderline"/>
        </w:rPr>
        <w:t>claim</w:t>
      </w:r>
      <w:r w:rsidRPr="00AD1F6A">
        <w:rPr>
          <w:rStyle w:val="StyleUnderline"/>
        </w:rPr>
        <w:t xml:space="preserve"> that it does so at too high a price</w:t>
      </w:r>
      <w:r>
        <w:t xml:space="preserve">—and one that, at any rate, should be paid by U.S. allies in the regions themselves. Although pulling back would invite regional security competition, realist retrenchers admit, </w:t>
      </w:r>
      <w:r w:rsidRPr="00AD1F6A">
        <w:rPr>
          <w:rStyle w:val="StyleUnderline"/>
        </w:rPr>
        <w:t xml:space="preserve">the United States could be safer in a more dangerous world because </w:t>
      </w:r>
      <w:r w:rsidRPr="00596854">
        <w:rPr>
          <w:rStyle w:val="StyleUnderline"/>
        </w:rPr>
        <w:t>regional rivals would check one another</w:t>
      </w:r>
      <w:r>
        <w:t xml:space="preserve">. </w:t>
      </w:r>
      <w:r w:rsidRPr="00596854">
        <w:rPr>
          <w:rStyle w:val="Emphasis"/>
        </w:rPr>
        <w:t>This is a perilous gambit</w:t>
      </w:r>
      <w:r>
        <w:t xml:space="preserve">, however, </w:t>
      </w:r>
      <w:r w:rsidRPr="00AD1F6A">
        <w:rPr>
          <w:rStyle w:val="StyleUnderline"/>
        </w:rPr>
        <w:t xml:space="preserve">because </w:t>
      </w:r>
      <w:r w:rsidRPr="00596854">
        <w:rPr>
          <w:rStyle w:val="StyleUnderline"/>
        </w:rPr>
        <w:t>regional conflicts</w:t>
      </w:r>
      <w:r w:rsidRPr="00AD1F6A">
        <w:rPr>
          <w:rStyle w:val="StyleUnderline"/>
        </w:rPr>
        <w:t xml:space="preserve"> often end up implicating U.S. interests</w:t>
      </w:r>
      <w:r>
        <w:t xml:space="preserve">. </w:t>
      </w:r>
      <w:r w:rsidRPr="00AD1F6A">
        <w:rPr>
          <w:rStyle w:val="StyleUnderline"/>
        </w:rPr>
        <w:t xml:space="preserve">They might thus </w:t>
      </w:r>
      <w:r w:rsidRPr="00596854">
        <w:rPr>
          <w:rStyle w:val="StyleUnderline"/>
        </w:rPr>
        <w:t xml:space="preserve">end up </w:t>
      </w:r>
      <w:r w:rsidRPr="00596854">
        <w:rPr>
          <w:rStyle w:val="Emphasis"/>
        </w:rPr>
        <w:t>drawing the</w:t>
      </w:r>
      <w:r w:rsidRPr="00AD1F6A">
        <w:rPr>
          <w:rStyle w:val="Emphasis"/>
        </w:rPr>
        <w:t xml:space="preserve"> </w:t>
      </w:r>
      <w:r w:rsidRPr="00596854">
        <w:rPr>
          <w:rStyle w:val="Emphasis"/>
        </w:rPr>
        <w:t>U</w:t>
      </w:r>
      <w:r w:rsidRPr="00AD1F6A">
        <w:rPr>
          <w:rStyle w:val="Emphasis"/>
        </w:rPr>
        <w:t xml:space="preserve">nited </w:t>
      </w:r>
      <w:r w:rsidRPr="00596854">
        <w:rPr>
          <w:rStyle w:val="Emphasis"/>
        </w:rPr>
        <w:t>S</w:t>
      </w:r>
      <w:r w:rsidRPr="00AD1F6A">
        <w:rPr>
          <w:rStyle w:val="Emphasis"/>
        </w:rPr>
        <w:t xml:space="preserve">tates </w:t>
      </w:r>
      <w:r w:rsidRPr="00596854">
        <w:rPr>
          <w:rStyle w:val="Emphasis"/>
        </w:rPr>
        <w:t>back</w:t>
      </w:r>
      <w:r w:rsidRPr="00AD1F6A">
        <w:rPr>
          <w:rStyle w:val="StyleUnderline"/>
        </w:rPr>
        <w:t xml:space="preserve"> in after it has left</w:t>
      </w:r>
      <w:r>
        <w:t>—</w:t>
      </w:r>
      <w:r w:rsidRPr="00596854">
        <w:rPr>
          <w:rStyle w:val="StyleUnderline"/>
        </w:rPr>
        <w:t xml:space="preserve">resulting in a </w:t>
      </w:r>
      <w:r w:rsidRPr="00E74413">
        <w:rPr>
          <w:rStyle w:val="StyleUnderline"/>
        </w:rPr>
        <w:t xml:space="preserve">much </w:t>
      </w:r>
      <w:r w:rsidRPr="00596854">
        <w:rPr>
          <w:rStyle w:val="StyleUnderline"/>
        </w:rPr>
        <w:t>more dangerous venture</w:t>
      </w:r>
      <w:r w:rsidRPr="00AD1F6A">
        <w:rPr>
          <w:rStyle w:val="StyleUnderline"/>
        </w:rPr>
        <w:t xml:space="preserve"> than heading off the conflict in the first place by staying</w:t>
      </w:r>
      <w:r w:rsidRPr="00E74413">
        <w:t>. Realist retrenchment reveals a hubris that the United States can control consequences and prevent crises from erupting into war.</w:t>
      </w:r>
      <w:r>
        <w:t xml:space="preserve"> </w:t>
      </w:r>
    </w:p>
    <w:p w14:paraId="68EC93C1" w14:textId="77777777" w:rsidR="00596854" w:rsidRPr="00131D3C" w:rsidRDefault="00596854" w:rsidP="00596854">
      <w:pPr>
        <w:rPr>
          <w:u w:val="single"/>
        </w:rPr>
      </w:pPr>
      <w:r>
        <w:t xml:space="preserve">The </w:t>
      </w:r>
      <w:r w:rsidRPr="00596854">
        <w:rPr>
          <w:rStyle w:val="StyleUnderline"/>
        </w:rPr>
        <w:t>progressives’</w:t>
      </w:r>
      <w:r w:rsidRPr="00AD1F6A">
        <w:rPr>
          <w:rStyle w:val="StyleUnderline"/>
        </w:rPr>
        <w:t xml:space="preserve"> view</w:t>
      </w:r>
      <w:r>
        <w:t xml:space="preserve"> of regional security is similarly flawed. These retrenchers reject the idea that regional security competition will intensify if the United States leaves. In fact, </w:t>
      </w:r>
      <w:r w:rsidRPr="00AD1F6A">
        <w:rPr>
          <w:rStyle w:val="StyleUnderline"/>
        </w:rPr>
        <w:t xml:space="preserve">they </w:t>
      </w:r>
      <w:r w:rsidRPr="00596854">
        <w:rPr>
          <w:rStyle w:val="StyleUnderline"/>
        </w:rPr>
        <w:t>argue</w:t>
      </w:r>
      <w:r w:rsidRPr="00AD1F6A">
        <w:rPr>
          <w:rStyle w:val="StyleUnderline"/>
        </w:rPr>
        <w:t xml:space="preserve">, U.S. </w:t>
      </w:r>
      <w:r w:rsidRPr="00596854">
        <w:rPr>
          <w:rStyle w:val="StyleUnderline"/>
        </w:rPr>
        <w:t>alliances</w:t>
      </w:r>
      <w:r w:rsidRPr="00AD1F6A">
        <w:rPr>
          <w:rStyle w:val="StyleUnderline"/>
        </w:rPr>
        <w:t xml:space="preserve"> </w:t>
      </w:r>
      <w:r w:rsidRPr="00AD1F6A">
        <w:rPr>
          <w:rStyle w:val="StyleUnderline"/>
        </w:rPr>
        <w:lastRenderedPageBreak/>
        <w:t xml:space="preserve">often </w:t>
      </w:r>
      <w:r w:rsidRPr="00596854">
        <w:rPr>
          <w:rStyle w:val="StyleUnderline"/>
        </w:rPr>
        <w:t>promote competition</w:t>
      </w:r>
      <w:r>
        <w:t xml:space="preserve">, as in the Middle East, where U.S. support for Saudi Arabia and the United Arab Emirates has emboldened those countries in their cold war with Iran. </w:t>
      </w:r>
      <w:r w:rsidRPr="00596854">
        <w:rPr>
          <w:rStyle w:val="StyleUnderline"/>
        </w:rPr>
        <w:t>But</w:t>
      </w:r>
      <w:r w:rsidRPr="00AD1F6A">
        <w:rPr>
          <w:rStyle w:val="StyleUnderline"/>
        </w:rPr>
        <w:t xml:space="preserve"> this logic does not apply to Europe or Asia, where U.S. allies have behaved responsibly</w:t>
      </w:r>
      <w:r>
        <w:t xml:space="preserve">. A </w:t>
      </w:r>
      <w:r w:rsidRPr="00596854">
        <w:rPr>
          <w:rStyle w:val="StyleUnderline"/>
        </w:rPr>
        <w:t>U.S. pullback</w:t>
      </w:r>
      <w:r w:rsidRPr="00AD1F6A">
        <w:rPr>
          <w:rStyle w:val="StyleUnderline"/>
        </w:rPr>
        <w:t xml:space="preserve"> from those places is more likely to </w:t>
      </w:r>
      <w:r w:rsidRPr="00596854">
        <w:rPr>
          <w:rStyle w:val="Emphasis"/>
        </w:rPr>
        <w:t>embolden the regional powers</w:t>
      </w:r>
      <w:r>
        <w:t xml:space="preserve">. </w:t>
      </w:r>
      <w:r w:rsidRPr="00596854">
        <w:rPr>
          <w:rStyle w:val="StyleUnderline"/>
        </w:rPr>
        <w:t>Since</w:t>
      </w:r>
      <w:r w:rsidRPr="00AD1F6A">
        <w:rPr>
          <w:rStyle w:val="StyleUnderline"/>
        </w:rPr>
        <w:t xml:space="preserve"> </w:t>
      </w:r>
      <w:r w:rsidRPr="00596854">
        <w:rPr>
          <w:rStyle w:val="StyleUnderline"/>
        </w:rPr>
        <w:t>2008</w:t>
      </w:r>
      <w:r w:rsidRPr="00AD1F6A">
        <w:rPr>
          <w:rStyle w:val="StyleUnderline"/>
        </w:rPr>
        <w:t xml:space="preserve">, </w:t>
      </w:r>
      <w:r w:rsidRPr="00596854">
        <w:rPr>
          <w:rStyle w:val="StyleUnderline"/>
        </w:rPr>
        <w:t>Russia has invaded two</w:t>
      </w:r>
      <w:r w:rsidRPr="00AD1F6A">
        <w:rPr>
          <w:rStyle w:val="StyleUnderline"/>
        </w:rPr>
        <w:t xml:space="preserve"> of its </w:t>
      </w:r>
      <w:r w:rsidRPr="00596854">
        <w:rPr>
          <w:rStyle w:val="StyleUnderline"/>
        </w:rPr>
        <w:t>neighbors</w:t>
      </w:r>
      <w:r w:rsidRPr="00AD1F6A">
        <w:rPr>
          <w:rStyle w:val="StyleUnderline"/>
        </w:rPr>
        <w:t xml:space="preserve"> that are not members of NATO, and </w:t>
      </w:r>
      <w:r w:rsidRPr="00596854">
        <w:rPr>
          <w:rStyle w:val="StyleUnderline"/>
        </w:rPr>
        <w:t>if</w:t>
      </w:r>
      <w:r w:rsidRPr="00AD1F6A">
        <w:rPr>
          <w:rStyle w:val="StyleUnderline"/>
        </w:rPr>
        <w:t xml:space="preserve"> the </w:t>
      </w:r>
      <w:r w:rsidRPr="00596854">
        <w:rPr>
          <w:rStyle w:val="StyleUnderline"/>
        </w:rPr>
        <w:t>Baltic</w:t>
      </w:r>
      <w:r w:rsidRPr="00AD1F6A">
        <w:rPr>
          <w:rStyle w:val="StyleUnderline"/>
        </w:rPr>
        <w:t xml:space="preserve"> states were </w:t>
      </w:r>
      <w:r w:rsidRPr="00596854">
        <w:rPr>
          <w:rStyle w:val="StyleUnderline"/>
        </w:rPr>
        <w:t>no</w:t>
      </w:r>
      <w:r w:rsidRPr="00AD1F6A">
        <w:rPr>
          <w:rStyle w:val="StyleUnderline"/>
        </w:rPr>
        <w:t xml:space="preserve"> </w:t>
      </w:r>
      <w:r w:rsidRPr="00596854">
        <w:rPr>
          <w:rStyle w:val="StyleUnderline"/>
        </w:rPr>
        <w:t>longer protected</w:t>
      </w:r>
      <w:r w:rsidRPr="00AD1F6A">
        <w:rPr>
          <w:rStyle w:val="StyleUnderline"/>
        </w:rPr>
        <w:t xml:space="preserve"> by a U.S. security guarantee, it is conceivable that </w:t>
      </w:r>
      <w:r w:rsidRPr="00596854">
        <w:rPr>
          <w:rStyle w:val="StyleUnderline"/>
        </w:rPr>
        <w:t>Russia</w:t>
      </w:r>
      <w:r w:rsidRPr="00AD1F6A">
        <w:rPr>
          <w:rStyle w:val="StyleUnderline"/>
        </w:rPr>
        <w:t xml:space="preserve"> would </w:t>
      </w:r>
      <w:r w:rsidRPr="00596854">
        <w:rPr>
          <w:rStyle w:val="StyleUnderline"/>
        </w:rPr>
        <w:t>test</w:t>
      </w:r>
      <w:r w:rsidRPr="00AD1F6A">
        <w:rPr>
          <w:rStyle w:val="StyleUnderline"/>
        </w:rPr>
        <w:t xml:space="preserve"> the </w:t>
      </w:r>
      <w:r w:rsidRPr="00596854">
        <w:rPr>
          <w:rStyle w:val="StyleUnderline"/>
        </w:rPr>
        <w:t xml:space="preserve">boundaries with </w:t>
      </w:r>
      <w:r w:rsidRPr="00596854">
        <w:rPr>
          <w:rStyle w:val="Emphasis"/>
        </w:rPr>
        <w:t>gray-zone warfar</w:t>
      </w:r>
      <w:r w:rsidRPr="00596854">
        <w:rPr>
          <w:rStyle w:val="StyleUnderline"/>
        </w:rPr>
        <w:t>e</w:t>
      </w:r>
      <w:r>
        <w:t xml:space="preserve">. </w:t>
      </w:r>
      <w:r w:rsidRPr="00AD1F6A">
        <w:rPr>
          <w:rStyle w:val="StyleUnderline"/>
        </w:rPr>
        <w:t xml:space="preserve">In East Asia, a U.S. </w:t>
      </w:r>
      <w:r w:rsidRPr="00596854">
        <w:rPr>
          <w:rStyle w:val="StyleUnderline"/>
        </w:rPr>
        <w:t>withdrawal</w:t>
      </w:r>
      <w:r w:rsidRPr="00AD1F6A">
        <w:rPr>
          <w:rStyle w:val="StyleUnderline"/>
        </w:rPr>
        <w:t xml:space="preserve"> would </w:t>
      </w:r>
      <w:r w:rsidRPr="00596854">
        <w:rPr>
          <w:rStyle w:val="StyleUnderline"/>
        </w:rPr>
        <w:t xml:space="preserve">force </w:t>
      </w:r>
      <w:r w:rsidRPr="00596854">
        <w:rPr>
          <w:rStyle w:val="Emphasis"/>
        </w:rPr>
        <w:t>Japan to</w:t>
      </w:r>
      <w:r w:rsidRPr="00AD1F6A">
        <w:rPr>
          <w:rStyle w:val="Emphasis"/>
        </w:rPr>
        <w:t xml:space="preserve"> </w:t>
      </w:r>
      <w:r w:rsidRPr="00596854">
        <w:rPr>
          <w:rStyle w:val="Emphasis"/>
        </w:rPr>
        <w:t>increase its defense capabilities</w:t>
      </w:r>
      <w:r w:rsidRPr="00AD1F6A">
        <w:rPr>
          <w:rStyle w:val="StyleUnderline"/>
        </w:rPr>
        <w:t xml:space="preserve"> and change its constitution to enable it to compete with China on its own, </w:t>
      </w:r>
      <w:r w:rsidRPr="00596854">
        <w:rPr>
          <w:rStyle w:val="Emphasis"/>
        </w:rPr>
        <w:t>straining relations with South Korea</w:t>
      </w:r>
      <w:r w:rsidRPr="00AD1F6A">
        <w:rPr>
          <w:rStyle w:val="StyleUnderline"/>
        </w:rPr>
        <w:t>.</w:t>
      </w:r>
    </w:p>
    <w:p w14:paraId="56ED4A06" w14:textId="77777777" w:rsidR="00596854" w:rsidRPr="00AD1F6A" w:rsidRDefault="00596854" w:rsidP="00596854">
      <w:pPr>
        <w:rPr>
          <w:rStyle w:val="StyleUnderline"/>
        </w:rPr>
      </w:pPr>
      <w:r w:rsidRPr="00AD1F6A">
        <w:rPr>
          <w:rStyle w:val="StyleUnderline"/>
        </w:rPr>
        <w:t xml:space="preserve">The </w:t>
      </w:r>
      <w:r w:rsidRPr="00596854">
        <w:rPr>
          <w:rStyle w:val="StyleUnderline"/>
        </w:rPr>
        <w:t>second problem</w:t>
      </w:r>
      <w:r w:rsidRPr="00AD1F6A">
        <w:rPr>
          <w:rStyle w:val="StyleUnderline"/>
        </w:rPr>
        <w:t xml:space="preserve"> with retrenchment involves nuclear </w:t>
      </w:r>
      <w:r w:rsidRPr="00596854">
        <w:rPr>
          <w:rStyle w:val="StyleUnderline"/>
        </w:rPr>
        <w:t>proliferation</w:t>
      </w:r>
      <w:r>
        <w:t xml:space="preserve">. </w:t>
      </w:r>
      <w:r w:rsidRPr="00AD1F6A">
        <w:rPr>
          <w:rStyle w:val="StyleUnderline"/>
        </w:rPr>
        <w:t>If the United States pulled out of NATO or ended its alliance with Japan</w:t>
      </w:r>
      <w:r>
        <w:t xml:space="preserve">, as many realist advocates of retrenchment recommend, </w:t>
      </w:r>
      <w:r w:rsidRPr="00AD1F6A">
        <w:rPr>
          <w:rStyle w:val="StyleUnderline"/>
        </w:rPr>
        <w:t xml:space="preserve">some of its </w:t>
      </w:r>
      <w:r w:rsidRPr="00596854">
        <w:rPr>
          <w:rStyle w:val="StyleUnderline"/>
        </w:rPr>
        <w:t>allies</w:t>
      </w:r>
      <w:r w:rsidRPr="00AD1F6A">
        <w:rPr>
          <w:rStyle w:val="StyleUnderline"/>
        </w:rPr>
        <w:t xml:space="preserve">, </w:t>
      </w:r>
      <w:r w:rsidRPr="00596854">
        <w:rPr>
          <w:rStyle w:val="StyleUnderline"/>
        </w:rPr>
        <w:t>no longer protected by</w:t>
      </w:r>
      <w:r w:rsidRPr="00AD1F6A">
        <w:rPr>
          <w:rStyle w:val="StyleUnderline"/>
        </w:rPr>
        <w:t xml:space="preserve"> the U.S. </w:t>
      </w:r>
      <w:r w:rsidRPr="00596854">
        <w:rPr>
          <w:rStyle w:val="StyleUnderline"/>
        </w:rPr>
        <w:t>nuclear umbrella</w:t>
      </w:r>
      <w:r>
        <w:t xml:space="preserve">, </w:t>
      </w:r>
      <w:r w:rsidRPr="00596854">
        <w:rPr>
          <w:rStyle w:val="StyleUnderline"/>
        </w:rPr>
        <w:t>would</w:t>
      </w:r>
      <w:r w:rsidRPr="00AD1F6A">
        <w:rPr>
          <w:rStyle w:val="StyleUnderline"/>
        </w:rPr>
        <w:t xml:space="preserve"> be tempted to </w:t>
      </w:r>
      <w:r w:rsidRPr="00596854">
        <w:rPr>
          <w:rStyle w:val="StyleUnderline"/>
        </w:rPr>
        <w:t>acquire</w:t>
      </w:r>
      <w:r w:rsidRPr="00AD1F6A">
        <w:rPr>
          <w:rStyle w:val="StyleUnderline"/>
        </w:rPr>
        <w:t xml:space="preserve"> nuclear </w:t>
      </w:r>
      <w:r w:rsidRPr="00596854">
        <w:rPr>
          <w:rStyle w:val="StyleUnderline"/>
        </w:rPr>
        <w:t>weapons</w:t>
      </w:r>
      <w:r w:rsidRPr="00AD1F6A">
        <w:rPr>
          <w:rStyle w:val="StyleUnderline"/>
        </w:rPr>
        <w:t xml:space="preserve"> of their ow</w:t>
      </w:r>
      <w:r>
        <w:t xml:space="preserve">n. Unlike the progressives for retrenchment, the realists are comfortable with that </w:t>
      </w:r>
      <w:proofErr w:type="gramStart"/>
      <w:r>
        <w:t>result, since</w:t>
      </w:r>
      <w:proofErr w:type="gramEnd"/>
      <w:r>
        <w:t xml:space="preserve"> they see deterrence as a stabilizing force. Most Americans are not so sanguine, and rightly so. </w:t>
      </w:r>
      <w:r w:rsidRPr="00AD1F6A">
        <w:rPr>
          <w:rStyle w:val="StyleUnderline"/>
        </w:rPr>
        <w:t>There are good reasons to worry about nuclear proliferation:</w:t>
      </w:r>
      <w:r>
        <w:t xml:space="preserve"> </w:t>
      </w:r>
      <w:r w:rsidRPr="00AD1F6A">
        <w:rPr>
          <w:rStyle w:val="StyleUnderline"/>
        </w:rPr>
        <w:t xml:space="preserve">nuclear </w:t>
      </w:r>
      <w:r w:rsidRPr="00596854">
        <w:rPr>
          <w:rStyle w:val="StyleUnderline"/>
        </w:rPr>
        <w:t>materials</w:t>
      </w:r>
      <w:r w:rsidRPr="00AD1F6A">
        <w:rPr>
          <w:rStyle w:val="StyleUnderline"/>
        </w:rPr>
        <w:t xml:space="preserve"> </w:t>
      </w:r>
      <w:r w:rsidRPr="00596854">
        <w:rPr>
          <w:rStyle w:val="StyleUnderline"/>
        </w:rPr>
        <w:t>could end up</w:t>
      </w:r>
      <w:r w:rsidRPr="00AD1F6A">
        <w:rPr>
          <w:rStyle w:val="StyleUnderline"/>
        </w:rPr>
        <w:t xml:space="preserve"> </w:t>
      </w:r>
      <w:r w:rsidRPr="00596854">
        <w:rPr>
          <w:rStyle w:val="StyleUnderline"/>
        </w:rPr>
        <w:t>in</w:t>
      </w:r>
      <w:r w:rsidRPr="00AD1F6A">
        <w:rPr>
          <w:rStyle w:val="StyleUnderline"/>
        </w:rPr>
        <w:t xml:space="preserve"> the hands of </w:t>
      </w:r>
      <w:r w:rsidRPr="00596854">
        <w:rPr>
          <w:rStyle w:val="Emphasis"/>
        </w:rPr>
        <w:t>terrorists</w:t>
      </w:r>
      <w:r w:rsidRPr="00AD1F6A">
        <w:rPr>
          <w:rStyle w:val="StyleUnderline"/>
        </w:rPr>
        <w:t xml:space="preserve">, </w:t>
      </w:r>
      <w:r w:rsidRPr="00596854">
        <w:rPr>
          <w:rStyle w:val="StyleUnderline"/>
        </w:rPr>
        <w:t>states</w:t>
      </w:r>
      <w:r w:rsidRPr="00AD1F6A">
        <w:rPr>
          <w:rStyle w:val="StyleUnderline"/>
        </w:rPr>
        <w:t xml:space="preserve"> with </w:t>
      </w:r>
      <w:r w:rsidRPr="00596854">
        <w:rPr>
          <w:rStyle w:val="StyleUnderline"/>
        </w:rPr>
        <w:t>less experience</w:t>
      </w:r>
      <w:r w:rsidRPr="00AD1F6A">
        <w:rPr>
          <w:rStyle w:val="StyleUnderline"/>
        </w:rPr>
        <w:t xml:space="preserve"> might be more </w:t>
      </w:r>
      <w:r w:rsidRPr="00596854">
        <w:rPr>
          <w:rStyle w:val="StyleUnderline"/>
        </w:rPr>
        <w:t>prone to</w:t>
      </w:r>
      <w:r w:rsidRPr="00AD1F6A">
        <w:rPr>
          <w:rStyle w:val="StyleUnderline"/>
        </w:rPr>
        <w:t xml:space="preserve"> nuclear </w:t>
      </w:r>
      <w:r w:rsidRPr="00596854">
        <w:rPr>
          <w:rStyle w:val="Emphasis"/>
        </w:rPr>
        <w:t>accidents</w:t>
      </w:r>
      <w:r w:rsidRPr="00AD1F6A">
        <w:rPr>
          <w:rStyle w:val="StyleUnderline"/>
        </w:rPr>
        <w:t xml:space="preserve">, </w:t>
      </w:r>
      <w:r w:rsidRPr="00596854">
        <w:rPr>
          <w:rStyle w:val="StyleUnderline"/>
        </w:rPr>
        <w:t>and</w:t>
      </w:r>
      <w:r w:rsidRPr="00AD1F6A">
        <w:rPr>
          <w:rStyle w:val="StyleUnderline"/>
        </w:rPr>
        <w:t xml:space="preserve"> nuclear powers in close proximity have </w:t>
      </w:r>
      <w:r w:rsidRPr="00596854">
        <w:rPr>
          <w:rStyle w:val="Emphasis"/>
        </w:rPr>
        <w:t>shorter response times</w:t>
      </w:r>
      <w:r w:rsidRPr="00AD1F6A">
        <w:rPr>
          <w:rStyle w:val="StyleUnderline"/>
        </w:rPr>
        <w:t xml:space="preserve"> and thus </w:t>
      </w:r>
      <w:r w:rsidRPr="00E74413">
        <w:rPr>
          <w:rStyle w:val="StyleUnderline"/>
        </w:rPr>
        <w:t>conflicts</w:t>
      </w:r>
      <w:r w:rsidRPr="00AD1F6A">
        <w:rPr>
          <w:rStyle w:val="StyleUnderline"/>
        </w:rPr>
        <w:t xml:space="preserve"> among them have a </w:t>
      </w:r>
      <w:r w:rsidRPr="00596854">
        <w:rPr>
          <w:rStyle w:val="StyleUnderline"/>
        </w:rPr>
        <w:t>greater chance of</w:t>
      </w:r>
      <w:r w:rsidRPr="00AD1F6A">
        <w:rPr>
          <w:rStyle w:val="StyleUnderline"/>
        </w:rPr>
        <w:t xml:space="preserve"> spiraling into </w:t>
      </w:r>
      <w:r w:rsidRPr="00596854">
        <w:rPr>
          <w:rStyle w:val="Emphasis"/>
        </w:rPr>
        <w:t>escalation</w:t>
      </w:r>
      <w:r w:rsidRPr="00AD1F6A">
        <w:rPr>
          <w:rStyle w:val="StyleUnderline"/>
        </w:rPr>
        <w:t>.</w:t>
      </w:r>
    </w:p>
    <w:p w14:paraId="683DAC22" w14:textId="77777777" w:rsidR="00596854" w:rsidRPr="00AD1F6A" w:rsidRDefault="00596854" w:rsidP="00596854">
      <w:pPr>
        <w:rPr>
          <w:rStyle w:val="StyleUnderline"/>
        </w:rPr>
      </w:pPr>
      <w:r w:rsidRPr="00AD1F6A">
        <w:rPr>
          <w:rStyle w:val="StyleUnderline"/>
        </w:rPr>
        <w:t xml:space="preserve">Third, </w:t>
      </w:r>
      <w:r w:rsidRPr="00596854">
        <w:rPr>
          <w:rStyle w:val="StyleUnderline"/>
        </w:rPr>
        <w:t>retrenchment</w:t>
      </w:r>
      <w:r w:rsidRPr="00AD1F6A">
        <w:rPr>
          <w:rStyle w:val="StyleUnderline"/>
        </w:rPr>
        <w:t xml:space="preserve"> would </w:t>
      </w:r>
      <w:r w:rsidRPr="00596854">
        <w:rPr>
          <w:rStyle w:val="StyleUnderline"/>
        </w:rPr>
        <w:t>heighten nationalism and xenophobia</w:t>
      </w:r>
      <w:r>
        <w:t xml:space="preserve">. In Europe, a U.S. withdrawal would </w:t>
      </w:r>
      <w:r w:rsidRPr="00596854">
        <w:rPr>
          <w:rStyle w:val="StyleUnderline"/>
        </w:rPr>
        <w:t>send</w:t>
      </w:r>
      <w:r w:rsidRPr="00AD1F6A">
        <w:rPr>
          <w:rStyle w:val="StyleUnderline"/>
        </w:rPr>
        <w:t xml:space="preserve"> the </w:t>
      </w:r>
      <w:r w:rsidRPr="00596854">
        <w:rPr>
          <w:rStyle w:val="StyleUnderline"/>
        </w:rPr>
        <w:t>message</w:t>
      </w:r>
      <w:r w:rsidRPr="00AD1F6A">
        <w:rPr>
          <w:rStyle w:val="StyleUnderline"/>
        </w:rPr>
        <w:t xml:space="preserve"> that every </w:t>
      </w:r>
      <w:r w:rsidRPr="00596854">
        <w:rPr>
          <w:rStyle w:val="StyleUnderline"/>
        </w:rPr>
        <w:t>country must fend for itself</w:t>
      </w:r>
      <w:r w:rsidRPr="00AD1F6A">
        <w:rPr>
          <w:rStyle w:val="StyleUnderline"/>
        </w:rPr>
        <w:t xml:space="preserve">. It would therefore </w:t>
      </w:r>
      <w:r w:rsidRPr="00596854">
        <w:rPr>
          <w:rStyle w:val="Emphasis"/>
        </w:rPr>
        <w:t>empower the far-right</w:t>
      </w:r>
      <w:r w:rsidRPr="00AD1F6A">
        <w:rPr>
          <w:rStyle w:val="StyleUnderline"/>
        </w:rPr>
        <w:t xml:space="preserve"> groups </w:t>
      </w:r>
      <w:r w:rsidRPr="00596854">
        <w:rPr>
          <w:rStyle w:val="StyleUnderline"/>
        </w:rPr>
        <w:t>already making this claim</w:t>
      </w:r>
      <w:r>
        <w:t>—</w:t>
      </w:r>
      <w:r w:rsidRPr="00AD1F6A">
        <w:rPr>
          <w:rStyle w:val="StyleUnderline"/>
        </w:rPr>
        <w:t xml:space="preserve">such as the Alternative for </w:t>
      </w:r>
      <w:r w:rsidRPr="00596854">
        <w:rPr>
          <w:rStyle w:val="StyleUnderline"/>
        </w:rPr>
        <w:t>Germany</w:t>
      </w:r>
      <w:r w:rsidRPr="00AD1F6A">
        <w:rPr>
          <w:rStyle w:val="StyleUnderline"/>
        </w:rPr>
        <w:t xml:space="preserve">, the League in </w:t>
      </w:r>
      <w:r w:rsidRPr="00596854">
        <w:rPr>
          <w:rStyle w:val="StyleUnderline"/>
        </w:rPr>
        <w:t>Italy</w:t>
      </w:r>
      <w:r w:rsidRPr="00AD1F6A">
        <w:rPr>
          <w:rStyle w:val="StyleUnderline"/>
        </w:rPr>
        <w:t xml:space="preserve">, and the National Front in </w:t>
      </w:r>
      <w:r w:rsidRPr="00596854">
        <w:rPr>
          <w:rStyle w:val="StyleUnderline"/>
        </w:rPr>
        <w:t>France</w:t>
      </w:r>
      <w:r>
        <w:t xml:space="preserve">—while undermining the centrist democratic leaders there who told their populations that they could rely on the United States and NATO. As a result, </w:t>
      </w:r>
      <w:r w:rsidRPr="00AD1F6A">
        <w:rPr>
          <w:rStyle w:val="StyleUnderline"/>
        </w:rPr>
        <w:t>Washington would lose leverage over the domestic politics of individual allies</w:t>
      </w:r>
      <w:r>
        <w:t xml:space="preserve">, </w:t>
      </w:r>
      <w:r w:rsidRPr="00596854">
        <w:rPr>
          <w:rStyle w:val="StyleUnderline"/>
        </w:rPr>
        <w:t>particularly</w:t>
      </w:r>
      <w:r>
        <w:t xml:space="preserve"> younger and more </w:t>
      </w:r>
      <w:r w:rsidRPr="00AD1F6A">
        <w:rPr>
          <w:rStyle w:val="StyleUnderline"/>
        </w:rPr>
        <w:t xml:space="preserve">fragile democracies such as </w:t>
      </w:r>
      <w:r w:rsidRPr="00596854">
        <w:rPr>
          <w:rStyle w:val="StyleUnderline"/>
        </w:rPr>
        <w:t>Poland</w:t>
      </w:r>
      <w:r>
        <w:t xml:space="preserve">. And since these nationalist </w:t>
      </w:r>
      <w:r w:rsidRPr="00AD1F6A">
        <w:rPr>
          <w:rStyle w:val="StyleUnderline"/>
        </w:rPr>
        <w:t>populist groups are almost always protectionist</w:t>
      </w:r>
      <w:r>
        <w:t xml:space="preserve">, </w:t>
      </w:r>
      <w:r w:rsidRPr="00AD1F6A">
        <w:rPr>
          <w:rStyle w:val="StyleUnderline"/>
        </w:rPr>
        <w:t>retrenchment would damage U.S. economic interests</w:t>
      </w:r>
      <w:r>
        <w:t xml:space="preserve">, as well. Even more alarming, many of the </w:t>
      </w:r>
      <w:r w:rsidRPr="00AD1F6A">
        <w:rPr>
          <w:rStyle w:val="StyleUnderline"/>
        </w:rPr>
        <w:t>right-wing nationalists</w:t>
      </w:r>
      <w:r>
        <w:t xml:space="preserve"> that retrenchment would empower </w:t>
      </w:r>
      <w:r w:rsidRPr="00AD1F6A">
        <w:rPr>
          <w:rStyle w:val="StyleUnderline"/>
        </w:rPr>
        <w:t>have called for greater accommodation of China and Russia.</w:t>
      </w:r>
    </w:p>
    <w:p w14:paraId="21017A08" w14:textId="77777777" w:rsidR="00596854" w:rsidRPr="00381506" w:rsidRDefault="00596854" w:rsidP="00596854">
      <w:pPr>
        <w:rPr>
          <w:rStyle w:val="StyleUnderline"/>
        </w:rPr>
      </w:pPr>
      <w:r>
        <w:t xml:space="preserve">A fourth problem concerns regional stability after global retrenchment. </w:t>
      </w:r>
      <w:r w:rsidRPr="00AD1F6A">
        <w:rPr>
          <w:rStyle w:val="StyleUnderline"/>
        </w:rPr>
        <w:t xml:space="preserve">The most likely </w:t>
      </w:r>
      <w:r w:rsidRPr="00596854">
        <w:rPr>
          <w:rStyle w:val="StyleUnderline"/>
        </w:rPr>
        <w:t>end state is</w:t>
      </w:r>
      <w:r w:rsidRPr="00AD1F6A">
        <w:rPr>
          <w:rStyle w:val="StyleUnderline"/>
        </w:rPr>
        <w:t xml:space="preserve"> a </w:t>
      </w:r>
      <w:r w:rsidRPr="00596854">
        <w:rPr>
          <w:rStyle w:val="StyleUnderline"/>
        </w:rPr>
        <w:t>spheres-of-influence</w:t>
      </w:r>
      <w:r w:rsidRPr="00AD1F6A">
        <w:rPr>
          <w:rStyle w:val="StyleUnderline"/>
        </w:rPr>
        <w:t xml:space="preserve"> system, whereby China and Russia dominate their neighbors, but </w:t>
      </w:r>
      <w:r w:rsidRPr="00596854">
        <w:rPr>
          <w:rStyle w:val="StyleUnderline"/>
        </w:rPr>
        <w:t>such an order is</w:t>
      </w:r>
      <w:r w:rsidRPr="00AD1F6A">
        <w:rPr>
          <w:rStyle w:val="StyleUnderline"/>
        </w:rPr>
        <w:t xml:space="preserve"> </w:t>
      </w:r>
      <w:r w:rsidRPr="00596854">
        <w:rPr>
          <w:rStyle w:val="StyleUnderline"/>
        </w:rPr>
        <w:t>inherently unstable</w:t>
      </w:r>
      <w:r w:rsidRPr="00AD1F6A">
        <w:rPr>
          <w:rStyle w:val="StyleUnderline"/>
        </w:rPr>
        <w:t>.</w:t>
      </w:r>
      <w:r>
        <w:t xml:space="preserve"> </w:t>
      </w:r>
      <w:r w:rsidRPr="00381506">
        <w:rPr>
          <w:rStyle w:val="StyleUnderline"/>
        </w:rPr>
        <w:t xml:space="preserve">The </w:t>
      </w:r>
      <w:r w:rsidRPr="00596854">
        <w:rPr>
          <w:rStyle w:val="StyleUnderline"/>
        </w:rPr>
        <w:t>lines of demarcation</w:t>
      </w:r>
      <w:r w:rsidRPr="00381506">
        <w:rPr>
          <w:rStyle w:val="StyleUnderline"/>
        </w:rPr>
        <w:t xml:space="preserve"> for such spheres tend to be </w:t>
      </w:r>
      <w:r w:rsidRPr="00596854">
        <w:rPr>
          <w:rStyle w:val="StyleUnderline"/>
        </w:rPr>
        <w:t>unclear</w:t>
      </w:r>
      <w:r>
        <w:t xml:space="preserve">, and there is </w:t>
      </w:r>
      <w:r w:rsidRPr="00381506">
        <w:rPr>
          <w:rStyle w:val="StyleUnderline"/>
        </w:rPr>
        <w:t xml:space="preserve">no guarantee that </w:t>
      </w:r>
      <w:r w:rsidRPr="00596854">
        <w:rPr>
          <w:rStyle w:val="StyleUnderline"/>
        </w:rPr>
        <w:t>China and Russia will</w:t>
      </w:r>
      <w:r w:rsidRPr="00381506">
        <w:rPr>
          <w:rStyle w:val="StyleUnderline"/>
        </w:rPr>
        <w:t xml:space="preserve"> not </w:t>
      </w:r>
      <w:r w:rsidRPr="00596854">
        <w:rPr>
          <w:rStyle w:val="StyleUnderline"/>
        </w:rPr>
        <w:t>seek to move them outward</w:t>
      </w:r>
      <w:r w:rsidRPr="00381506">
        <w:rPr>
          <w:rStyle w:val="StyleUnderline"/>
        </w:rPr>
        <w:t xml:space="preserve"> over time. </w:t>
      </w:r>
      <w:r>
        <w:t xml:space="preserve">Moreover, the United States cannot simply grant other major powers a sphere of influence—the countries that would fall into those realms have agency, too. If </w:t>
      </w:r>
      <w:r w:rsidRPr="00381506">
        <w:rPr>
          <w:rStyle w:val="StyleUnderline"/>
        </w:rPr>
        <w:t xml:space="preserve">the United States </w:t>
      </w:r>
      <w:r w:rsidRPr="00596854">
        <w:rPr>
          <w:rStyle w:val="StyleUnderline"/>
        </w:rPr>
        <w:t>ceded Taiwan to China</w:t>
      </w:r>
      <w:r w:rsidRPr="00381506">
        <w:rPr>
          <w:rStyle w:val="StyleUnderline"/>
        </w:rPr>
        <w:t>, for example, the Taiwanese people could say no.</w:t>
      </w:r>
      <w:r>
        <w:t xml:space="preserve"> The current U.S. policy toward the country is working and may be sustainable. </w:t>
      </w:r>
      <w:r w:rsidRPr="00381506">
        <w:rPr>
          <w:rStyle w:val="StyleUnderline"/>
        </w:rPr>
        <w:t xml:space="preserve">Withdrawing support from Taiwan against its will would </w:t>
      </w:r>
      <w:r w:rsidRPr="00596854">
        <w:rPr>
          <w:rStyle w:val="StyleUnderline"/>
        </w:rPr>
        <w:t>plunge cross-strait relations into chaos</w:t>
      </w:r>
      <w:r>
        <w:t xml:space="preserve">. </w:t>
      </w:r>
      <w:r w:rsidRPr="00381506">
        <w:rPr>
          <w:rStyle w:val="StyleUnderline"/>
        </w:rPr>
        <w:t>The entire idea of letting regional powers have their own spheres of influence has an imperial air that is at odds with modern principles of sovereignty and international law.</w:t>
      </w:r>
    </w:p>
    <w:p w14:paraId="50B34B0A" w14:textId="77777777" w:rsidR="00596854" w:rsidRPr="00E74413" w:rsidRDefault="00596854" w:rsidP="00596854">
      <w:r w:rsidRPr="00381506">
        <w:rPr>
          <w:rStyle w:val="StyleUnderline"/>
        </w:rPr>
        <w:t>A</w:t>
      </w:r>
      <w:r>
        <w:t xml:space="preserve"> </w:t>
      </w:r>
      <w:r w:rsidRPr="00381506">
        <w:rPr>
          <w:rStyle w:val="StyleUnderline"/>
        </w:rPr>
        <w:t xml:space="preserve">fifth problem with </w:t>
      </w:r>
      <w:r w:rsidRPr="00596854">
        <w:rPr>
          <w:rStyle w:val="StyleUnderline"/>
        </w:rPr>
        <w:t>retrenchment</w:t>
      </w:r>
      <w:r w:rsidRPr="00381506">
        <w:rPr>
          <w:rStyle w:val="StyleUnderline"/>
        </w:rPr>
        <w:t xml:space="preserve"> is that it </w:t>
      </w:r>
      <w:r w:rsidRPr="00596854">
        <w:rPr>
          <w:rStyle w:val="StyleUnderline"/>
        </w:rPr>
        <w:t>lacks domestic support</w:t>
      </w:r>
      <w:r>
        <w:t xml:space="preserve">. </w:t>
      </w:r>
      <w:r w:rsidRPr="00381506">
        <w:rPr>
          <w:rStyle w:val="StyleUnderline"/>
        </w:rPr>
        <w:t xml:space="preserve">The </w:t>
      </w:r>
      <w:r w:rsidRPr="00E74413">
        <w:rPr>
          <w:rStyle w:val="StyleUnderline"/>
        </w:rPr>
        <w:t>American people</w:t>
      </w:r>
      <w:r w:rsidRPr="00381506">
        <w:rPr>
          <w:rStyle w:val="StyleUnderline"/>
        </w:rPr>
        <w:t xml:space="preserve"> may favor greater burden sharing, but there is no evidence that they are onboard with a withdrawal from Europe</w:t>
      </w:r>
      <w:r>
        <w:t xml:space="preserve"> </w:t>
      </w:r>
      <w:r w:rsidRPr="00381506">
        <w:rPr>
          <w:rStyle w:val="StyleUnderline"/>
        </w:rPr>
        <w:t>and Asia</w:t>
      </w:r>
      <w:r>
        <w:t xml:space="preserve">. As a </w:t>
      </w:r>
      <w:r w:rsidRPr="00381506">
        <w:rPr>
          <w:rStyle w:val="StyleUnderline"/>
        </w:rPr>
        <w:t>survey conducted in 2019</w:t>
      </w:r>
      <w:r>
        <w:t xml:space="preserve"> by the Chicago Council on Global Affairs found, </w:t>
      </w:r>
      <w:r w:rsidRPr="00381506">
        <w:rPr>
          <w:rStyle w:val="StyleUnderline"/>
        </w:rPr>
        <w:t>seven out of ten Americans believe that maintaining military superiority makes the United States safer</w:t>
      </w:r>
      <w:r>
        <w:t xml:space="preserve">, </w:t>
      </w:r>
      <w:r w:rsidRPr="00381506">
        <w:rPr>
          <w:rStyle w:val="StyleUnderline"/>
        </w:rPr>
        <w:t>and almost three-quarters think that alliances contribute to U.S. security</w:t>
      </w:r>
      <w:r>
        <w:t xml:space="preserve">. A 2019 Eurasia Group Foundation poll found </w:t>
      </w:r>
      <w:r>
        <w:lastRenderedPageBreak/>
        <w:t xml:space="preserve">that over </w:t>
      </w:r>
      <w:r w:rsidRPr="00381506">
        <w:rPr>
          <w:rStyle w:val="StyleUnderline"/>
        </w:rPr>
        <w:t>60 percent of Americans want to maintain or increase defense spending</w:t>
      </w:r>
      <w:r>
        <w:t xml:space="preserve">. As it became apparent that China and Russia would benefit from </w:t>
      </w:r>
      <w:r w:rsidRPr="00381506">
        <w:rPr>
          <w:rStyle w:val="StyleUnderline"/>
        </w:rPr>
        <w:t>this shift toward retrenchment</w:t>
      </w:r>
      <w:r>
        <w:t xml:space="preserve">, and as the United States’ democratic allies objected to its withdrawal, </w:t>
      </w:r>
      <w:r w:rsidRPr="00381506">
        <w:rPr>
          <w:rStyle w:val="StyleUnderline"/>
        </w:rPr>
        <w:t>the domestic political backlash would grow</w:t>
      </w:r>
      <w:r>
        <w:t xml:space="preserve">. One result could be </w:t>
      </w:r>
      <w:r w:rsidRPr="00E74413">
        <w:t>a prolonged foreign policy debate that would cause the United States to oscillate between retrenchment and reengagement, creating uncertainty about its commitments and thus raising the risk of miscalculation by Washington, its allies, or its rivals.</w:t>
      </w:r>
    </w:p>
    <w:p w14:paraId="09529913" w14:textId="77777777" w:rsidR="00596854" w:rsidRPr="00131D3C" w:rsidRDefault="00596854" w:rsidP="00596854">
      <w:pPr>
        <w:rPr>
          <w:u w:val="single"/>
        </w:rPr>
      </w:pPr>
      <w:r>
        <w:t xml:space="preserve">Realist and progressive retrenchers like to argue that the architects of the United States’ postwar foreign policy naively sought to remake the world in its image. </w:t>
      </w:r>
      <w:r w:rsidRPr="00381506">
        <w:rPr>
          <w:rStyle w:val="Emphasis"/>
        </w:rPr>
        <w:t xml:space="preserve">But </w:t>
      </w:r>
      <w:r w:rsidRPr="00596854">
        <w:rPr>
          <w:rStyle w:val="Emphasis"/>
        </w:rPr>
        <w:t>the real revisionists are those who argue for retrenchme</w:t>
      </w:r>
      <w:r w:rsidRPr="00596854">
        <w:rPr>
          <w:rStyle w:val="StyleUnderline"/>
        </w:rPr>
        <w:t>nt</w:t>
      </w:r>
      <w:r w:rsidRPr="00381506">
        <w:rPr>
          <w:rStyle w:val="StyleUnderline"/>
        </w:rPr>
        <w:t>, a geopolitical experiment of unprecedented scale in modern history</w:t>
      </w:r>
      <w:r>
        <w:t xml:space="preserve">. If </w:t>
      </w:r>
      <w:r w:rsidRPr="00381506">
        <w:rPr>
          <w:rStyle w:val="StyleUnderline"/>
        </w:rPr>
        <w:t xml:space="preserve">this camp were to have its way, </w:t>
      </w:r>
      <w:proofErr w:type="gramStart"/>
      <w:r w:rsidRPr="00381506">
        <w:rPr>
          <w:rStyle w:val="StyleUnderline"/>
        </w:rPr>
        <w:t>Europe</w:t>
      </w:r>
      <w:proofErr w:type="gramEnd"/>
      <w:r w:rsidRPr="00381506">
        <w:rPr>
          <w:rStyle w:val="StyleUnderline"/>
        </w:rPr>
        <w:t xml:space="preserve"> and Asia—two stable, peaceful, and prosperous regions that form the two main pillars of the U.S.-led order—would be plunged into an era of uncertainty. </w:t>
      </w:r>
    </w:p>
    <w:p w14:paraId="23209597" w14:textId="77777777" w:rsidR="00596854" w:rsidRPr="00596854" w:rsidRDefault="00596854" w:rsidP="00596854"/>
    <w:p w14:paraId="16525F67" w14:textId="485E3080" w:rsidR="00032EBD" w:rsidRDefault="00032EBD" w:rsidP="00032EBD">
      <w:pPr>
        <w:pStyle w:val="Heading2"/>
      </w:pPr>
      <w:r>
        <w:lastRenderedPageBreak/>
        <w:t>UQ</w:t>
      </w:r>
    </w:p>
    <w:p w14:paraId="6077884C" w14:textId="30296DAF" w:rsidR="00596854" w:rsidRPr="00596854" w:rsidRDefault="00596854" w:rsidP="00596854">
      <w:pPr>
        <w:pStyle w:val="Heading3"/>
      </w:pPr>
      <w:r>
        <w:lastRenderedPageBreak/>
        <w:t>2NC – Trump loss now</w:t>
      </w:r>
    </w:p>
    <w:p w14:paraId="2E448214" w14:textId="19CA7DCD" w:rsidR="00032EBD" w:rsidRDefault="00032EBD" w:rsidP="00032EBD">
      <w:pPr>
        <w:pStyle w:val="Heading4"/>
      </w:pPr>
      <w:r>
        <w:t xml:space="preserve">Trump losses now – heath, economic, and social </w:t>
      </w:r>
      <w:proofErr w:type="gramStart"/>
      <w:r>
        <w:t>crisis</w:t>
      </w:r>
      <w:proofErr w:type="gramEnd"/>
      <w:r>
        <w:t xml:space="preserve"> and early state election show dem wave overpowering white backlash</w:t>
      </w:r>
    </w:p>
    <w:p w14:paraId="0848E37D" w14:textId="46972FDE" w:rsidR="00032EBD" w:rsidRPr="00032EBD" w:rsidRDefault="00032EBD" w:rsidP="00032EBD">
      <w:r>
        <w:rPr>
          <w:rStyle w:val="Style13ptBold"/>
        </w:rPr>
        <w:t xml:space="preserve">Senior </w:t>
      </w:r>
      <w:r w:rsidRPr="00032EBD">
        <w:rPr>
          <w:rStyle w:val="Style13ptBold"/>
        </w:rPr>
        <w:t>6/7</w:t>
      </w:r>
      <w:r>
        <w:t xml:space="preserve"> (Jennifer Senior, “Is This the Trump Tipping Point?,” New York Times, June 7, 2020, </w:t>
      </w:r>
      <w:hyperlink r:id="rId10" w:history="1">
        <w:r w:rsidRPr="000D4AD2">
          <w:rPr>
            <w:rStyle w:val="Hyperlink"/>
          </w:rPr>
          <w:t>https://www.nytimes.com/2020/06/07/opinion/trump-mattis-polls.html</w:t>
        </w:r>
      </w:hyperlink>
      <w:r>
        <w:t>, WC)</w:t>
      </w:r>
    </w:p>
    <w:p w14:paraId="5382016F" w14:textId="58D136CD" w:rsidR="00032EBD" w:rsidRPr="00032EBD" w:rsidRDefault="00032EBD" w:rsidP="00032EBD">
      <w:pPr>
        <w:rPr>
          <w:rStyle w:val="StyleUnderline"/>
        </w:rPr>
      </w:pPr>
      <w:r>
        <w:t xml:space="preserve">Before diving into the more entrancing developments, </w:t>
      </w:r>
      <w:proofErr w:type="gramStart"/>
      <w:r>
        <w:t>I’ll</w:t>
      </w:r>
      <w:proofErr w:type="gramEnd"/>
      <w:r>
        <w:t xml:space="preserve"> start with the obvious: </w:t>
      </w:r>
      <w:r w:rsidRPr="00032EBD">
        <w:rPr>
          <w:rStyle w:val="StyleUnderline"/>
        </w:rPr>
        <w:t>Trump’s old tactics, once so reliable, are starting to fail him, utterly.</w:t>
      </w:r>
    </w:p>
    <w:p w14:paraId="07AD35E6" w14:textId="6E2292F0" w:rsidR="00032EBD" w:rsidRDefault="00032EBD" w:rsidP="00032EBD">
      <w:r>
        <w:t xml:space="preserve">It was a winning strategy to crow about a </w:t>
      </w:r>
      <w:r w:rsidRPr="00032EBD">
        <w:rPr>
          <w:rStyle w:val="StyleUnderline"/>
        </w:rPr>
        <w:t xml:space="preserve">border wall with Mexico, but </w:t>
      </w:r>
      <w:proofErr w:type="gramStart"/>
      <w:r w:rsidRPr="00032EBD">
        <w:rPr>
          <w:rStyle w:val="StyleUnderline"/>
        </w:rPr>
        <w:t>it’s</w:t>
      </w:r>
      <w:proofErr w:type="gramEnd"/>
      <w:r w:rsidRPr="00032EBD">
        <w:rPr>
          <w:rStyle w:val="StyleUnderline"/>
        </w:rPr>
        <w:t xml:space="preserve"> a loser</w:t>
      </w:r>
      <w:r>
        <w:t xml:space="preserve"> — and a sign of pure cowardice </w:t>
      </w:r>
      <w:r w:rsidRPr="00032EBD">
        <w:rPr>
          <w:rStyle w:val="StyleUnderline"/>
        </w:rPr>
        <w:t>— to build one around your own White House</w:t>
      </w:r>
      <w:r>
        <w:t xml:space="preserve">. </w:t>
      </w:r>
      <w:r w:rsidRPr="00032EBD">
        <w:rPr>
          <w:rStyle w:val="StyleUnderline"/>
        </w:rPr>
        <w:t>He once basked in the reflected glow of “his generals”; now those generals are laying waste to him</w:t>
      </w:r>
      <w:r>
        <w:t xml:space="preserve">, with James </w:t>
      </w:r>
      <w:r w:rsidRPr="00032EBD">
        <w:rPr>
          <w:rStyle w:val="StyleUnderline"/>
        </w:rPr>
        <w:t>Mattis</w:t>
      </w:r>
      <w:r>
        <w:t xml:space="preserve">, his former defense secretary, </w:t>
      </w:r>
      <w:r w:rsidRPr="00032EBD">
        <w:rPr>
          <w:rStyle w:val="StyleUnderline"/>
        </w:rPr>
        <w:t>explicitly condemning Trump’s immature and divisive leadership</w:t>
      </w:r>
      <w:r>
        <w:t>, and John Kelly, the president’s former chief of staff, saying yep, sounds about right.</w:t>
      </w:r>
    </w:p>
    <w:p w14:paraId="7503E9DE" w14:textId="55991E0C" w:rsidR="00032EBD" w:rsidRPr="00032EBD" w:rsidRDefault="00032EBD" w:rsidP="00032EBD">
      <w:pPr>
        <w:rPr>
          <w:u w:val="single"/>
        </w:rPr>
      </w:pPr>
      <w:r>
        <w:t xml:space="preserve">Maybe there was a time when religious conservatives would have applauded a photo of Trump standing in front </w:t>
      </w:r>
      <w:r w:rsidRPr="00032EBD">
        <w:t>of St. John’s Episcopal Church</w:t>
      </w:r>
      <w:r>
        <w:t xml:space="preserve">, Bible in hand. </w:t>
      </w:r>
      <w:r w:rsidRPr="00032EBD">
        <w:rPr>
          <w:rStyle w:val="StyleUnderline"/>
        </w:rPr>
        <w:t>But using pepper balls and flash-bang grenades to clear anguished protesters out of the way backfired.</w:t>
      </w:r>
      <w:r>
        <w:t xml:space="preserve"> </w:t>
      </w:r>
      <w:r w:rsidRPr="00032EBD">
        <w:rPr>
          <w:rStyle w:val="StyleUnderline"/>
        </w:rPr>
        <w:t>The Episcopal bishop of Washington reacted in horror;</w:t>
      </w:r>
      <w:r>
        <w:t xml:space="preserve"> </w:t>
      </w:r>
      <w:r w:rsidRPr="00032EBD">
        <w:rPr>
          <w:rStyle w:val="StyleUnderline"/>
        </w:rPr>
        <w:t>Trump’s support among white Catholics slipped 11 points between April and May.</w:t>
      </w:r>
    </w:p>
    <w:p w14:paraId="67103C47" w14:textId="77777777" w:rsidR="00032EBD" w:rsidRPr="00032EBD" w:rsidRDefault="00032EBD" w:rsidP="00032EBD">
      <w:pPr>
        <w:rPr>
          <w:rStyle w:val="StyleUnderline"/>
        </w:rPr>
      </w:pPr>
      <w:r>
        <w:t xml:space="preserve">Maybe there was a time when stigmatizing all progressive protesters as invading marauders would have worked — bigotry, it gets the job done — but not now. </w:t>
      </w:r>
      <w:r w:rsidRPr="00032EBD">
        <w:rPr>
          <w:rStyle w:val="StyleUnderline"/>
        </w:rPr>
        <w:t>His proposal to suppress the tumult with the military was greeted with disapproval by his current secretary of defense</w:t>
      </w:r>
      <w:r>
        <w:t>, Mark Esper</w:t>
      </w:r>
      <w:r w:rsidRPr="00032EBD">
        <w:rPr>
          <w:rStyle w:val="StyleUnderline"/>
        </w:rPr>
        <w:t>, and disgust by Mattis;</w:t>
      </w:r>
      <w:r>
        <w:t xml:space="preserve"> the </w:t>
      </w:r>
      <w:r w:rsidRPr="00032EBD">
        <w:rPr>
          <w:rStyle w:val="StyleUnderline"/>
        </w:rPr>
        <w:t>Black Lives Matter movement now polls at an all-time high,</w:t>
      </w:r>
      <w:r>
        <w:t xml:space="preserve"> </w:t>
      </w:r>
      <w:r w:rsidRPr="00032EBD">
        <w:rPr>
          <w:rStyle w:val="StyleUnderline"/>
        </w:rPr>
        <w:t>with 66 percent of Americans disapproving of how Trump has handled the response to George Floyd’s death.</w:t>
      </w:r>
    </w:p>
    <w:p w14:paraId="720F95E2" w14:textId="6D303029" w:rsidR="00032EBD" w:rsidRDefault="00032EBD" w:rsidP="00032EBD">
      <w:r w:rsidRPr="00032EBD">
        <w:rPr>
          <w:rStyle w:val="Emphasis"/>
        </w:rPr>
        <w:t>Trump is flailing like an overturned turtle</w:t>
      </w:r>
      <w:r>
        <w:t xml:space="preserve">. </w:t>
      </w:r>
      <w:r w:rsidRPr="00032EBD">
        <w:rPr>
          <w:rStyle w:val="StyleUnderline"/>
        </w:rPr>
        <w:t xml:space="preserve">A historic health crisis, an economic </w:t>
      </w:r>
      <w:proofErr w:type="gramStart"/>
      <w:r w:rsidRPr="00032EBD">
        <w:rPr>
          <w:rStyle w:val="StyleUnderline"/>
        </w:rPr>
        <w:t>crisis</w:t>
      </w:r>
      <w:proofErr w:type="gramEnd"/>
      <w:r w:rsidRPr="00032EBD">
        <w:rPr>
          <w:rStyle w:val="StyleUnderline"/>
        </w:rPr>
        <w:t xml:space="preserve"> and a social crisis all at once</w:t>
      </w:r>
      <w:r>
        <w:t xml:space="preserve"> — it’s far too much for a reality TV star to handle, no more manageable than it’d be for him to land an airplane. What this moment may have revealed, ironically enough, is that only in a time of stability and outrageous decadence could the United States have had the luxury of picking such a dark and divisive candidate with the intellectual firepower of a water gun. When Trump asked voters “What have you got to lose?” most never dreamed that the answer could be: Everything.</w:t>
      </w:r>
    </w:p>
    <w:p w14:paraId="26FCBC62" w14:textId="6CB47EFE" w:rsidR="00032EBD" w:rsidRDefault="00032EBD" w:rsidP="00032EBD">
      <w:r>
        <w:t>But now for the subterranean tremors that most beguile me — a suggestion that something deeper is afoot.</w:t>
      </w:r>
    </w:p>
    <w:p w14:paraId="0A7CB066" w14:textId="77777777" w:rsidR="00032EBD" w:rsidRDefault="00032EBD" w:rsidP="00032EBD">
      <w:r w:rsidRPr="00032EBD">
        <w:rPr>
          <w:rStyle w:val="StyleUnderline"/>
        </w:rPr>
        <w:t xml:space="preserve">Trump, right now, is trying to stoke white fears about protests in the street. But </w:t>
      </w:r>
      <w:proofErr w:type="gramStart"/>
      <w:r w:rsidRPr="00032EBD">
        <w:rPr>
          <w:rStyle w:val="StyleUnderline"/>
        </w:rPr>
        <w:t>he’s</w:t>
      </w:r>
      <w:proofErr w:type="gramEnd"/>
      <w:r w:rsidRPr="00032EBD">
        <w:rPr>
          <w:rStyle w:val="StyleUnderline"/>
        </w:rPr>
        <w:t xml:space="preserve"> having little luck</w:t>
      </w:r>
      <w:r>
        <w:t xml:space="preserve">. On Wednesday, Lara Putnam, the chairman of the history department at the University of Pittsburgh, tweeted a modest but persuasive thread highlighting the </w:t>
      </w:r>
      <w:r w:rsidRPr="00032EBD">
        <w:rPr>
          <w:rStyle w:val="StyleUnderline"/>
        </w:rPr>
        <w:t>easy victory by Summer Lee, a progressive African-American woman elected to the Pennsylvania statehouse</w:t>
      </w:r>
      <w:r>
        <w:t xml:space="preserve"> in 2018, in the Democratic primary on Tuesday.</w:t>
      </w:r>
    </w:p>
    <w:p w14:paraId="08361ED0" w14:textId="164E517E" w:rsidR="00032EBD" w:rsidRDefault="00032EBD" w:rsidP="00032EBD">
      <w:r>
        <w:t xml:space="preserve">“Based on the history of the district — and the range of voters I’ve talked to </w:t>
      </w:r>
      <w:proofErr w:type="spellStart"/>
      <w:r>
        <w:t>there</w:t>
      </w:r>
      <w:proofErr w:type="spellEnd"/>
      <w:r>
        <w:t xml:space="preserve"> myself </w:t>
      </w:r>
      <w:r w:rsidRPr="00032EBD">
        <w:rPr>
          <w:rStyle w:val="StyleUnderline"/>
        </w:rPr>
        <w:t>— it seemed entirely plausible that there would be white backlash against her in this moment</w:t>
      </w:r>
      <w:r>
        <w:t>,” Putnam told me.</w:t>
      </w:r>
    </w:p>
    <w:p w14:paraId="3CB17C6F" w14:textId="637B8FF3" w:rsidR="00032EBD" w:rsidRDefault="00032EBD" w:rsidP="00032EBD">
      <w:r w:rsidRPr="00032EBD">
        <w:rPr>
          <w:rStyle w:val="StyleUnderline"/>
        </w:rPr>
        <w:t>If ever there were a moment for a backlash, she pointed out, this would have been it:</w:t>
      </w:r>
      <w:r>
        <w:t xml:space="preserve"> Images of social unrest were all over Pittsburgh television the weekend before the primary, and Lee had been an </w:t>
      </w:r>
      <w:r>
        <w:lastRenderedPageBreak/>
        <w:t>outspoken proponent of the protesters. Voters could have selected her primary opponent, a moderate white borough councilman who had the backing of the county’s most powerful Democrat — and its Democratic Party.</w:t>
      </w:r>
    </w:p>
    <w:p w14:paraId="45656F96" w14:textId="5A4D5325" w:rsidR="00032EBD" w:rsidRPr="00032EBD" w:rsidRDefault="00032EBD" w:rsidP="00032EBD">
      <w:pPr>
        <w:rPr>
          <w:u w:val="single"/>
        </w:rPr>
      </w:pPr>
      <w:r w:rsidRPr="00032EBD">
        <w:rPr>
          <w:rStyle w:val="StyleUnderline"/>
        </w:rPr>
        <w:t>Instead, voters doubled down.</w:t>
      </w:r>
      <w:r>
        <w:t xml:space="preserve"> Lee was already winning on Election Day — we now know this, based on mail-in ballots — and as the ballot counting continued, she pulled even further ahead. </w:t>
      </w:r>
      <w:r w:rsidRPr="00032EBD">
        <w:rPr>
          <w:rStyle w:val="StyleUnderline"/>
        </w:rPr>
        <w:t xml:space="preserve">Her victory suggested that the white suburban women and retirees in her district were </w:t>
      </w:r>
      <w:proofErr w:type="spellStart"/>
      <w:r w:rsidRPr="00032EBD">
        <w:rPr>
          <w:rStyle w:val="StyleUnderline"/>
        </w:rPr>
        <w:t>unswayed</w:t>
      </w:r>
      <w:proofErr w:type="spellEnd"/>
      <w:r w:rsidRPr="00032EBD">
        <w:rPr>
          <w:rStyle w:val="StyleUnderline"/>
        </w:rPr>
        <w:t xml:space="preserve"> by Trump’s demonizing and dog-whistling.</w:t>
      </w:r>
    </w:p>
    <w:p w14:paraId="4BC536C4" w14:textId="4CDD2124" w:rsidR="00032EBD" w:rsidRDefault="00032EBD" w:rsidP="00032EBD">
      <w:r>
        <w:t xml:space="preserve">In these protests, it is possible we are seeing the </w:t>
      </w:r>
      <w:r w:rsidRPr="00032EBD">
        <w:rPr>
          <w:rStyle w:val="Emphasis"/>
        </w:rPr>
        <w:t>rumblings of a new Democratic coalition</w:t>
      </w:r>
      <w:r>
        <w:t>. On Saturday, Putnam and two of her colleagues wrote that the scale and geographic diversity of these demonstrations were without American precedent.</w:t>
      </w:r>
    </w:p>
    <w:p w14:paraId="3EA6AF29" w14:textId="29340CD5" w:rsidR="00032EBD" w:rsidRDefault="00032EBD" w:rsidP="00032EBD">
      <w:r>
        <w:t xml:space="preserve">We already know that </w:t>
      </w:r>
      <w:r w:rsidRPr="00032EBD">
        <w:rPr>
          <w:rStyle w:val="StyleUnderline"/>
        </w:rPr>
        <w:t>Trump’s support among white women is sliding in the polls</w:t>
      </w:r>
      <w:r>
        <w:t xml:space="preserve">, both with college degrees and without; it’s probably not an accident that the </w:t>
      </w:r>
      <w:r w:rsidRPr="00032EBD">
        <w:rPr>
          <w:rStyle w:val="StyleUnderline"/>
        </w:rPr>
        <w:t>first Senate Republican to endorse Mattis’ views of Trump was Lisa Murkowski</w:t>
      </w:r>
      <w:r>
        <w:t>, a white woman from Alaska. (And perhaps, as Jonathan Martin’s piece hinted, other Republican senators will start to follow, and refrain from giving him their support.) As Barack Obama pointed out in his recent town hall, “a far more representative cross-section of America” is out protesting in the streets than in the 1960s.</w:t>
      </w:r>
    </w:p>
    <w:p w14:paraId="66A458AE" w14:textId="6378B7E7" w:rsidR="00032EBD" w:rsidRDefault="00032EBD" w:rsidP="00032EBD">
      <w:r>
        <w:t xml:space="preserve">At a time of genuine crisis, Americans </w:t>
      </w:r>
      <w:proofErr w:type="gramStart"/>
      <w:r>
        <w:t>aren’t</w:t>
      </w:r>
      <w:proofErr w:type="gramEnd"/>
      <w:r>
        <w:t xml:space="preserve"> pining for Darth Vader. </w:t>
      </w:r>
      <w:proofErr w:type="gramStart"/>
      <w:r>
        <w:t>They’re</w:t>
      </w:r>
      <w:proofErr w:type="gramEnd"/>
      <w:r>
        <w:t xml:space="preserve"> pining for a healer. </w:t>
      </w:r>
      <w:proofErr w:type="gramStart"/>
      <w:r>
        <w:t>It’s</w:t>
      </w:r>
      <w:proofErr w:type="gramEnd"/>
      <w:r>
        <w:t xml:space="preserve"> healing words of empathy that have thus far won the day. Trump may have been fumbling with his Bible, but it was Nancy Pelosi who read aloud from Ecclesiastes, and it was Joe Biden who said in a heartfelt, 24-minute speech that he wished the president would open it every once in a while.</w:t>
      </w:r>
    </w:p>
    <w:p w14:paraId="7EC4274D" w14:textId="31143EC0" w:rsidR="00032EBD" w:rsidRDefault="00032EBD" w:rsidP="00032EBD">
      <w:pPr>
        <w:rPr>
          <w:rStyle w:val="StyleUnderline"/>
        </w:rPr>
      </w:pPr>
      <w:proofErr w:type="gramStart"/>
      <w:r w:rsidRPr="00032EBD">
        <w:rPr>
          <w:rStyle w:val="StyleUnderline"/>
        </w:rPr>
        <w:t>It’s</w:t>
      </w:r>
      <w:proofErr w:type="gramEnd"/>
      <w:r w:rsidRPr="00032EBD">
        <w:rPr>
          <w:rStyle w:val="StyleUnderline"/>
        </w:rPr>
        <w:t xml:space="preserve"> probably too much to hope for. But for the first time in three years, change is not.</w:t>
      </w:r>
    </w:p>
    <w:p w14:paraId="2E0BEB3E" w14:textId="7E3048F9" w:rsidR="00032EBD" w:rsidRDefault="00032EBD" w:rsidP="00032EBD"/>
    <w:p w14:paraId="1D6C73DE" w14:textId="406193E9" w:rsidR="00032EBD" w:rsidRDefault="00032EBD" w:rsidP="00032EBD">
      <w:pPr>
        <w:pStyle w:val="Heading4"/>
      </w:pPr>
      <w:r>
        <w:t xml:space="preserve">Trump base strong but waning </w:t>
      </w:r>
    </w:p>
    <w:p w14:paraId="6C30351A" w14:textId="4ADD1CBD" w:rsidR="00032EBD" w:rsidRPr="00032EBD" w:rsidRDefault="00032EBD" w:rsidP="00032EBD">
      <w:r w:rsidRPr="00032EBD">
        <w:rPr>
          <w:rStyle w:val="Style13ptBold"/>
        </w:rPr>
        <w:t>Peters 6/4</w:t>
      </w:r>
      <w:r>
        <w:t xml:space="preserve"> (Jeremy W. Peters, “Trump’s Approval Slips Where He Can’t Afford to Lose It: Among Evangelicals,” New York Times, June 4, 2020, </w:t>
      </w:r>
      <w:hyperlink r:id="rId11" w:history="1">
        <w:r w:rsidRPr="000D4AD2">
          <w:rPr>
            <w:rStyle w:val="Hyperlink"/>
          </w:rPr>
          <w:t>https://www.nytimes.com/2020/06/04/us/politics/trump-polls-christians-evangelicals.html</w:t>
        </w:r>
      </w:hyperlink>
      <w:r>
        <w:t>, WC)</w:t>
      </w:r>
    </w:p>
    <w:p w14:paraId="5481EE46" w14:textId="2CFCED81" w:rsidR="00032EBD" w:rsidRPr="00032EBD" w:rsidRDefault="00032EBD" w:rsidP="00032EBD">
      <w:pPr>
        <w:rPr>
          <w:u w:val="single"/>
        </w:rPr>
      </w:pPr>
      <w:r w:rsidRPr="00032EBD">
        <w:t xml:space="preserve">But </w:t>
      </w:r>
      <w:r w:rsidRPr="00032EBD">
        <w:rPr>
          <w:rStyle w:val="StyleUnderline"/>
        </w:rPr>
        <w:t xml:space="preserve">numerous polls have shown that like most other Americans, religious Americans increasingly disapprove of how the president is doing his job — a shift that would </w:t>
      </w:r>
      <w:r w:rsidRPr="00032EBD">
        <w:rPr>
          <w:rStyle w:val="Emphasis"/>
        </w:rPr>
        <w:t>imperil Mr. Trump’s re-election</w:t>
      </w:r>
      <w:r w:rsidRPr="00032EBD">
        <w:rPr>
          <w:rStyle w:val="StyleUnderline"/>
        </w:rPr>
        <w:t xml:space="preserve"> if he is not able to reverse it.</w:t>
      </w:r>
    </w:p>
    <w:p w14:paraId="7137B130" w14:textId="77777777" w:rsidR="00032EBD" w:rsidRPr="00032EBD" w:rsidRDefault="00032EBD" w:rsidP="00032EBD">
      <w:pPr>
        <w:rPr>
          <w:rStyle w:val="StyleUnderline"/>
        </w:rPr>
      </w:pPr>
      <w:r w:rsidRPr="00032EBD">
        <w:t xml:space="preserve">The high marks that </w:t>
      </w:r>
      <w:r w:rsidRPr="00032EBD">
        <w:rPr>
          <w:rStyle w:val="StyleUnderline"/>
        </w:rPr>
        <w:t>white evangelicals and white Catholics were giving the president earlier this year have slipped lately as the rallying effect that boosted him at the beginning of the coronavirus crisis has faded.</w:t>
      </w:r>
    </w:p>
    <w:p w14:paraId="58D7CC43" w14:textId="20CB2952" w:rsidR="00032EBD" w:rsidRPr="00032EBD" w:rsidRDefault="00032EBD" w:rsidP="00032EBD">
      <w:pPr>
        <w:rPr>
          <w:u w:val="single"/>
        </w:rPr>
      </w:pPr>
      <w:r w:rsidRPr="00032EBD">
        <w:rPr>
          <w:rStyle w:val="StyleUnderline"/>
        </w:rPr>
        <w:t>Any slide with these voters</w:t>
      </w:r>
      <w:r w:rsidRPr="00032EBD">
        <w:t xml:space="preserve"> — </w:t>
      </w:r>
      <w:r w:rsidRPr="00032EBD">
        <w:rPr>
          <w:rStyle w:val="Emphasis"/>
        </w:rPr>
        <w:t>the cornerstone of his political base</w:t>
      </w:r>
      <w:r w:rsidRPr="00032EBD">
        <w:t xml:space="preserve"> — </w:t>
      </w:r>
      <w:r w:rsidRPr="00032EBD">
        <w:rPr>
          <w:rStyle w:val="StyleUnderline"/>
        </w:rPr>
        <w:t>is problematic</w:t>
      </w:r>
      <w:r w:rsidRPr="00032EBD">
        <w:t xml:space="preserve">. </w:t>
      </w:r>
      <w:r w:rsidRPr="00032EBD">
        <w:rPr>
          <w:rStyle w:val="StyleUnderline"/>
        </w:rPr>
        <w:t xml:space="preserve">And </w:t>
      </w:r>
      <w:r w:rsidRPr="00032EBD">
        <w:rPr>
          <w:rStyle w:val="Emphasis"/>
        </w:rPr>
        <w:t>even if</w:t>
      </w:r>
      <w:r w:rsidRPr="00032EBD">
        <w:rPr>
          <w:rStyle w:val="StyleUnderline"/>
        </w:rPr>
        <w:t xml:space="preserve"> </w:t>
      </w:r>
      <w:r w:rsidRPr="00032EBD">
        <w:rPr>
          <w:rStyle w:val="Emphasis"/>
        </w:rPr>
        <w:t>voters of faith do turn out</w:t>
      </w:r>
      <w:r w:rsidRPr="00032EBD">
        <w:rPr>
          <w:rStyle w:val="StyleUnderline"/>
        </w:rPr>
        <w:t xml:space="preserve"> for him again in large number</w:t>
      </w:r>
      <w:r w:rsidRPr="00032EBD">
        <w:t xml:space="preserve">s, analysts said, </w:t>
      </w:r>
      <w:r w:rsidRPr="00032EBD">
        <w:rPr>
          <w:rStyle w:val="StyleUnderline"/>
        </w:rPr>
        <w:t>there may not be enough of them to help lift him to victory.</w:t>
      </w:r>
    </w:p>
    <w:p w14:paraId="2C5C612D" w14:textId="45672389" w:rsidR="00032EBD" w:rsidRPr="00032EBD" w:rsidRDefault="00032EBD" w:rsidP="00032EBD">
      <w:pPr>
        <w:rPr>
          <w:u w:val="single"/>
        </w:rPr>
      </w:pPr>
      <w:r w:rsidRPr="00032EBD">
        <w:t xml:space="preserve">Robert P. Jones, chief executive of the Public Religion Research Institute, </w:t>
      </w:r>
      <w:r w:rsidRPr="00032EBD">
        <w:rPr>
          <w:rStyle w:val="StyleUnderline"/>
        </w:rPr>
        <w:t>noted that since 2016, the share of the American population that is white and evangelical has declined by two percentage points, to 15 percent.</w:t>
      </w:r>
    </w:p>
    <w:p w14:paraId="124BA71C" w14:textId="0FDDA748" w:rsidR="00032EBD" w:rsidRPr="00032EBD" w:rsidRDefault="00032EBD" w:rsidP="00032EBD">
      <w:pPr>
        <w:rPr>
          <w:u w:val="single"/>
        </w:rPr>
      </w:pPr>
      <w:r w:rsidRPr="00032EBD">
        <w:rPr>
          <w:rStyle w:val="StyleUnderline"/>
        </w:rPr>
        <w:lastRenderedPageBreak/>
        <w:t>In March, nearly 80 percent of white evangelicals said they approved of the job Mr. Trump was doing,</w:t>
      </w:r>
      <w:r w:rsidRPr="00032EBD">
        <w:t xml:space="preserve"> PRRI found. But </w:t>
      </w:r>
      <w:r w:rsidRPr="00032EBD">
        <w:rPr>
          <w:rStyle w:val="StyleUnderline"/>
        </w:rPr>
        <w:t>by the end of May</w:t>
      </w:r>
      <w:r w:rsidRPr="00032EBD">
        <w:t xml:space="preserve">, with the country convulsed by racial discord, Mr. Trump’s </w:t>
      </w:r>
      <w:r w:rsidRPr="00032EBD">
        <w:rPr>
          <w:rStyle w:val="StyleUnderline"/>
        </w:rPr>
        <w:t>favorability</w:t>
      </w:r>
      <w:r w:rsidRPr="00032EBD">
        <w:t xml:space="preserve"> </w:t>
      </w:r>
      <w:r w:rsidRPr="00032EBD">
        <w:rPr>
          <w:rStyle w:val="StyleUnderline"/>
        </w:rPr>
        <w:t>among white evangelicals had fallen 15 percentage points</w:t>
      </w:r>
      <w:r w:rsidRPr="00032EBD">
        <w:t xml:space="preserve"> </w:t>
      </w:r>
      <w:r w:rsidRPr="00032EBD">
        <w:rPr>
          <w:rStyle w:val="StyleUnderline"/>
        </w:rPr>
        <w:t>to 62 percent</w:t>
      </w:r>
      <w:r w:rsidRPr="00032EBD">
        <w:t>, according to a PRRI poll released Thursday. That is consistent with declines that other surveys have picked up recently</w:t>
      </w:r>
      <w:r w:rsidRPr="00032EBD">
        <w:rPr>
          <w:rStyle w:val="StyleUnderline"/>
        </w:rPr>
        <w:t>. Among white Catholics, the same poll also found that his approval has fallen by 27 points since March.</w:t>
      </w:r>
    </w:p>
    <w:p w14:paraId="118FF9B8" w14:textId="6B2BF187" w:rsidR="00032EBD" w:rsidRPr="00032EBD" w:rsidRDefault="00032EBD" w:rsidP="00032EBD">
      <w:r w:rsidRPr="00032EBD">
        <w:t>“He had an opportunity in March when people were looking to him. And then within four weeks he squandered it,” Mr. Jones said.</w:t>
      </w:r>
    </w:p>
    <w:p w14:paraId="1AB1C223" w14:textId="0269EEB5" w:rsidR="00032EBD" w:rsidRPr="00032EBD" w:rsidRDefault="00032EBD" w:rsidP="00032EBD">
      <w:pPr>
        <w:rPr>
          <w:u w:val="single"/>
        </w:rPr>
      </w:pPr>
      <w:r w:rsidRPr="00032EBD">
        <w:rPr>
          <w:rStyle w:val="Emphasis"/>
        </w:rPr>
        <w:t>Even if those numbers slip</w:t>
      </w:r>
      <w:r w:rsidRPr="00032EBD">
        <w:rPr>
          <w:rStyle w:val="StyleUnderline"/>
        </w:rPr>
        <w:t xml:space="preserve"> more between now and Election Day</w:t>
      </w:r>
      <w:r w:rsidRPr="00032EBD">
        <w:t xml:space="preserve">, </w:t>
      </w:r>
      <w:r w:rsidRPr="00032EBD">
        <w:rPr>
          <w:rStyle w:val="StyleUnderline"/>
        </w:rPr>
        <w:t xml:space="preserve">it </w:t>
      </w:r>
      <w:r w:rsidRPr="00032EBD">
        <w:rPr>
          <w:rStyle w:val="Emphasis"/>
        </w:rPr>
        <w:t>does not necessarily spell doom</w:t>
      </w:r>
      <w:r w:rsidRPr="00032EBD">
        <w:rPr>
          <w:rStyle w:val="StyleUnderline"/>
        </w:rPr>
        <w:t xml:space="preserve"> for the president.</w:t>
      </w:r>
      <w:r w:rsidRPr="00032EBD">
        <w:t xml:space="preserve"> </w:t>
      </w:r>
      <w:r w:rsidRPr="00032EBD">
        <w:rPr>
          <w:rStyle w:val="StyleUnderline"/>
        </w:rPr>
        <w:t>In the fall of 2016, his approval rating with white evangelicals was only 61 percen</w:t>
      </w:r>
      <w:r w:rsidRPr="00032EBD">
        <w:t>t</w:t>
      </w:r>
      <w:r w:rsidRPr="00032EBD">
        <w:rPr>
          <w:rStyle w:val="StyleUnderline"/>
        </w:rPr>
        <w:t>. He went on to win 81 percent of them in November.</w:t>
      </w:r>
    </w:p>
    <w:p w14:paraId="1D4405BC" w14:textId="1A4C767A" w:rsidR="00032EBD" w:rsidRPr="00032EBD" w:rsidRDefault="00032EBD" w:rsidP="00032EBD">
      <w:r w:rsidRPr="00032EBD">
        <w:t xml:space="preserve">As people whose cultural and political priorities have been extremely well served by the Trump administration, </w:t>
      </w:r>
      <w:r w:rsidRPr="00032EBD">
        <w:rPr>
          <w:rStyle w:val="StyleUnderline"/>
        </w:rPr>
        <w:t>many religious conservatives long ago resigned themselves to his flaws —</w:t>
      </w:r>
      <w:r w:rsidRPr="00032EBD">
        <w:t xml:space="preserve"> as a president, a </w:t>
      </w:r>
      <w:proofErr w:type="gramStart"/>
      <w:r w:rsidRPr="00032EBD">
        <w:t>husband</w:t>
      </w:r>
      <w:proofErr w:type="gramEnd"/>
      <w:r w:rsidRPr="00032EBD">
        <w:t xml:space="preserve"> and a professed Christian. Some have come to see him as something of a divine instrument, sent by God to advance their cause.</w:t>
      </w:r>
    </w:p>
    <w:p w14:paraId="786FBF80" w14:textId="77777777" w:rsidR="00032EBD" w:rsidRPr="00032EBD" w:rsidRDefault="00032EBD" w:rsidP="00032EBD">
      <w:r w:rsidRPr="00032EBD">
        <w:t>But with the sacred often comes the profane, which is the most awkward part of the bargain Mr. Trump struck with the religious right to cement his rise to power in the Republican Party.</w:t>
      </w:r>
    </w:p>
    <w:p w14:paraId="29DDBB88" w14:textId="7D381288" w:rsidR="00032EBD" w:rsidRPr="00032EBD" w:rsidRDefault="00032EBD" w:rsidP="00032EBD">
      <w:r w:rsidRPr="00032EBD">
        <w:t>As strange as his appeal with the faithful might seem, it is not an entirely new phenomenon. Before he entered politics, he would often receive fan mail containing Bibles and Christian books, which he kept in a room in Trump Tower that he liked to show off to visitors. He and Mr. Robertson of “The 700 Club” became friendly when Mr. Trump had a large casino business in Atlantic City and hosted a boxing match featuring Evander Holyfield, who brought along Mr. Robertson as his personal pastor.</w:t>
      </w:r>
    </w:p>
    <w:p w14:paraId="4B425AC9" w14:textId="77777777" w:rsidR="00032EBD" w:rsidRPr="00032EBD" w:rsidRDefault="00032EBD" w:rsidP="00032EBD">
      <w:pPr>
        <w:rPr>
          <w:rStyle w:val="StyleUnderline"/>
        </w:rPr>
      </w:pPr>
      <w:r w:rsidRPr="00032EBD">
        <w:t>At times, including this week</w:t>
      </w:r>
      <w:r w:rsidRPr="00032EBD">
        <w:rPr>
          <w:rStyle w:val="StyleUnderline"/>
        </w:rPr>
        <w:t>, it can seem as if the determination of many on the religious right to defend the president rises with inverse proportion to how most of the rest of the nation feels.</w:t>
      </w:r>
    </w:p>
    <w:p w14:paraId="25B0A8DA" w14:textId="208DDBDB" w:rsidR="00032EBD" w:rsidRPr="00032EBD" w:rsidRDefault="00032EBD" w:rsidP="00032EBD">
      <w:r w:rsidRPr="00032EBD">
        <w:t>“Some of President Trump’s critics seem more upset about him holding a Bible at a church than they were about the vandals who nearly burned it to the ground,” Ralph Reed, the founder of the Faith &amp; Freedom Coalition, said in a statement. (In fact, the fire was contained to a small part of the church basement.)</w:t>
      </w:r>
    </w:p>
    <w:p w14:paraId="222075C6" w14:textId="77415604" w:rsidR="00032EBD" w:rsidRPr="00032EBD" w:rsidRDefault="00032EBD" w:rsidP="00032EBD">
      <w:r w:rsidRPr="00032EBD">
        <w:t>In an interview, Mr. Reed took issue with the criticism from some on the right like Mr. Robertson, who was Mr. Reed’s longtime mentor during their time together at the Christian Coalition. “You can’t look at the statements the president has made, the tweets he has sent out, and say that he has not expressed empathy for and revulsion at the circumstances surrounding the death of George Floyd,” Mr. Reed said.</w:t>
      </w:r>
    </w:p>
    <w:p w14:paraId="55912440" w14:textId="7F90F62F" w:rsidR="00032EBD" w:rsidRPr="00032EBD" w:rsidRDefault="00032EBD" w:rsidP="00032EBD">
      <w:r w:rsidRPr="00032EBD">
        <w:t>Groups like Mr. Reed’s plan to spend tens of millions of dollars trying to identify and register new religious conservative voters while hammering a message about what they see at stake in November.</w:t>
      </w:r>
    </w:p>
    <w:p w14:paraId="77F368A4" w14:textId="2FE1AC05" w:rsidR="00032EBD" w:rsidRPr="00032EBD" w:rsidRDefault="00032EBD" w:rsidP="00032EBD">
      <w:r w:rsidRPr="00032EBD">
        <w:rPr>
          <w:rStyle w:val="StyleUnderline"/>
        </w:rPr>
        <w:t>Turning their back on Mr. Trump now would likely spell defeat for the president in November</w:t>
      </w:r>
      <w:r w:rsidRPr="00032EBD">
        <w:t xml:space="preserve">, </w:t>
      </w:r>
      <w:r w:rsidRPr="00032EBD">
        <w:rPr>
          <w:rStyle w:val="StyleUnderline"/>
        </w:rPr>
        <w:t>which would mean the end of a streak of legal and policy victories that conservatives have not experienced since the Reagan administration</w:t>
      </w:r>
      <w:r w:rsidRPr="00032EBD">
        <w:t xml:space="preserve">. </w:t>
      </w:r>
      <w:r w:rsidRPr="00032EBD">
        <w:rPr>
          <w:rStyle w:val="StyleUnderline"/>
        </w:rPr>
        <w:t>The Supreme Court</w:t>
      </w:r>
      <w:r w:rsidRPr="00032EBD">
        <w:t xml:space="preserve">, with two Trump-appointed justices, </w:t>
      </w:r>
      <w:r w:rsidRPr="00032EBD">
        <w:rPr>
          <w:rStyle w:val="StyleUnderline"/>
        </w:rPr>
        <w:t>now has an advantage that favors the right 5-4.</w:t>
      </w:r>
      <w:r w:rsidRPr="00032EBD">
        <w:t xml:space="preserve"> </w:t>
      </w:r>
      <w:r w:rsidRPr="00032EBD">
        <w:rPr>
          <w:rStyle w:val="StyleUnderline"/>
        </w:rPr>
        <w:t>And the president’s allies would like to see that grow in a second term so they might be able to finally realize longstanding goals like overturning Roe v. Wade and dismantling more of the regulatory apparatus</w:t>
      </w:r>
      <w:r w:rsidRPr="00032EBD">
        <w:t xml:space="preserve"> that subjects businesses to government oversight.</w:t>
      </w:r>
    </w:p>
    <w:p w14:paraId="23C0CDB7" w14:textId="1FA46E4E" w:rsidR="00032EBD" w:rsidRDefault="00032EBD" w:rsidP="00032EBD">
      <w:pPr>
        <w:rPr>
          <w:rStyle w:val="StyleUnderline"/>
        </w:rPr>
      </w:pPr>
      <w:r w:rsidRPr="00032EBD">
        <w:rPr>
          <w:rStyle w:val="StyleUnderline"/>
        </w:rPr>
        <w:lastRenderedPageBreak/>
        <w:t xml:space="preserve">Victory in these battles seems within reach — </w:t>
      </w:r>
      <w:proofErr w:type="gramStart"/>
      <w:r w:rsidRPr="00032EBD">
        <w:rPr>
          <w:rStyle w:val="StyleUnderline"/>
        </w:rPr>
        <w:t>as long as</w:t>
      </w:r>
      <w:proofErr w:type="gramEnd"/>
      <w:r w:rsidRPr="00032EBD">
        <w:rPr>
          <w:rStyle w:val="StyleUnderline"/>
        </w:rPr>
        <w:t xml:space="preserve"> Mr. Trump is in the White House.</w:t>
      </w:r>
    </w:p>
    <w:p w14:paraId="0228728B" w14:textId="64BEE78E" w:rsidR="00032EBD" w:rsidRDefault="00032EBD" w:rsidP="00032EBD">
      <w:pPr>
        <w:rPr>
          <w:rStyle w:val="StyleUnderline"/>
        </w:rPr>
      </w:pPr>
    </w:p>
    <w:p w14:paraId="3110AEC8" w14:textId="680DEA86" w:rsidR="00032EBD" w:rsidRDefault="00032EBD" w:rsidP="00032EBD">
      <w:pPr>
        <w:rPr>
          <w:rStyle w:val="StyleUnderline"/>
        </w:rPr>
      </w:pPr>
    </w:p>
    <w:p w14:paraId="0359A1F5" w14:textId="20A6F6EB" w:rsidR="00032EBD" w:rsidRDefault="00032EBD" w:rsidP="00032EBD">
      <w:pPr>
        <w:rPr>
          <w:rStyle w:val="StyleUnderline"/>
        </w:rPr>
      </w:pPr>
    </w:p>
    <w:p w14:paraId="405B50B7" w14:textId="08251D86" w:rsidR="00032EBD" w:rsidRDefault="00596854" w:rsidP="00596854">
      <w:pPr>
        <w:pStyle w:val="Heading3"/>
      </w:pPr>
      <w:r>
        <w:lastRenderedPageBreak/>
        <w:t xml:space="preserve">AT economic predictions </w:t>
      </w:r>
    </w:p>
    <w:p w14:paraId="140FE44B" w14:textId="7389C33B" w:rsidR="00032EBD" w:rsidRDefault="00032EBD" w:rsidP="00032EBD">
      <w:pPr>
        <w:pStyle w:val="Heading4"/>
      </w:pPr>
      <w:r w:rsidRPr="00032EBD">
        <w:t xml:space="preserve">Economic predictions fail – </w:t>
      </w:r>
      <w:proofErr w:type="spellStart"/>
      <w:r w:rsidRPr="00032EBD">
        <w:t>its</w:t>
      </w:r>
      <w:proofErr w:type="spellEnd"/>
      <w:r w:rsidRPr="00032EBD">
        <w:t xml:space="preserve"> too early and models </w:t>
      </w:r>
      <w:proofErr w:type="gramStart"/>
      <w:r w:rsidRPr="00032EBD">
        <w:t>don’t</w:t>
      </w:r>
      <w:proofErr w:type="gramEnd"/>
      <w:r w:rsidRPr="00032EBD">
        <w:t xml:space="preserve"> assume </w:t>
      </w:r>
      <w:proofErr w:type="spellStart"/>
      <w:r w:rsidRPr="00032EBD">
        <w:t>covid</w:t>
      </w:r>
      <w:proofErr w:type="spellEnd"/>
      <w:r w:rsidRPr="00032EBD">
        <w:t xml:space="preserve"> </w:t>
      </w:r>
    </w:p>
    <w:p w14:paraId="0713B59C" w14:textId="766879AF" w:rsidR="00032EBD" w:rsidRPr="00032EBD" w:rsidRDefault="00032EBD" w:rsidP="00032EBD">
      <w:r w:rsidRPr="00032EBD">
        <w:rPr>
          <w:rStyle w:val="Heading4Char"/>
        </w:rPr>
        <w:t>Egan 5/20</w:t>
      </w:r>
      <w:r>
        <w:t xml:space="preserve"> (Matt Egan, “Trump will lose in a landslide because of the economy, new election model predicts,” CNN, May 20, 2020, </w:t>
      </w:r>
      <w:hyperlink r:id="rId12" w:history="1">
        <w:r w:rsidRPr="000D4AD2">
          <w:rPr>
            <w:rStyle w:val="Hyperlink"/>
          </w:rPr>
          <w:t>https://www.cnn.com/2020/05/20/business/economy-election-trump-biden-jobs/index.html</w:t>
        </w:r>
      </w:hyperlink>
      <w:r>
        <w:t>, WC)</w:t>
      </w:r>
    </w:p>
    <w:p w14:paraId="6ACD2497" w14:textId="7FCE6066" w:rsidR="00032EBD" w:rsidRPr="00032EBD" w:rsidRDefault="00032EBD" w:rsidP="00032EBD">
      <w:pPr>
        <w:rPr>
          <w:rStyle w:val="Emphasis"/>
        </w:rPr>
      </w:pPr>
      <w:r w:rsidRPr="00032EBD">
        <w:rPr>
          <w:rStyle w:val="StyleUnderline"/>
        </w:rPr>
        <w:t>Is it too early to predict the election?</w:t>
      </w:r>
      <w:r w:rsidR="00596854">
        <w:rPr>
          <w:rStyle w:val="StyleUnderline"/>
        </w:rPr>
        <w:t xml:space="preserve"> </w:t>
      </w:r>
      <w:r w:rsidRPr="00032EBD">
        <w:t xml:space="preserve">Still, </w:t>
      </w:r>
      <w:r w:rsidRPr="00032EBD">
        <w:rPr>
          <w:rStyle w:val="StyleUnderline"/>
        </w:rPr>
        <w:t>models based on economic trends are not political crystal balls. And they have no track record of predicting elections during pandemics.</w:t>
      </w:r>
      <w:r w:rsidR="00596854">
        <w:rPr>
          <w:rStyle w:val="StyleUnderline"/>
        </w:rPr>
        <w:t xml:space="preserve"> </w:t>
      </w:r>
      <w:r w:rsidRPr="00032EBD">
        <w:t>"</w:t>
      </w:r>
      <w:r w:rsidRPr="00032EBD">
        <w:rPr>
          <w:rStyle w:val="StyleUnderline"/>
        </w:rPr>
        <w:t xml:space="preserve">Traditional models work in normal times. But </w:t>
      </w:r>
      <w:proofErr w:type="gramStart"/>
      <w:r w:rsidRPr="00032EBD">
        <w:rPr>
          <w:rStyle w:val="StyleUnderline"/>
        </w:rPr>
        <w:t>we're</w:t>
      </w:r>
      <w:proofErr w:type="gramEnd"/>
      <w:r w:rsidRPr="00032EBD">
        <w:rPr>
          <w:rStyle w:val="StyleUnderline"/>
        </w:rPr>
        <w:t xml:space="preserve"> not in normal times right now</w:t>
      </w:r>
      <w:r w:rsidRPr="00032EBD">
        <w:t>," said Greg Valliere, chief US policy strategist at AGF Investments.</w:t>
      </w:r>
      <w:r w:rsidR="00596854">
        <w:t xml:space="preserve"> </w:t>
      </w:r>
      <w:r w:rsidRPr="00032EBD">
        <w:rPr>
          <w:rStyle w:val="Emphasis"/>
        </w:rPr>
        <w:t>The election is still six months away.</w:t>
      </w:r>
      <w:r w:rsidRPr="00032EBD">
        <w:t xml:space="preserve"> </w:t>
      </w:r>
      <w:r w:rsidRPr="00032EBD">
        <w:rPr>
          <w:rStyle w:val="StyleUnderline"/>
        </w:rPr>
        <w:t xml:space="preserve">And the past six months show how much the world can change in that </w:t>
      </w:r>
      <w:proofErr w:type="gramStart"/>
      <w:r w:rsidRPr="00032EBD">
        <w:rPr>
          <w:rStyle w:val="StyleUnderline"/>
        </w:rPr>
        <w:t>period of time</w:t>
      </w:r>
      <w:proofErr w:type="gramEnd"/>
      <w:r w:rsidRPr="00032EBD">
        <w:t xml:space="preserve">. </w:t>
      </w:r>
      <w:r w:rsidRPr="00032EBD">
        <w:rPr>
          <w:rStyle w:val="StyleUnderline"/>
        </w:rPr>
        <w:t xml:space="preserve">No one was predicting a 20% unemployment or a 40% collapse in GDP six months ago. </w:t>
      </w:r>
      <w:r w:rsidRPr="00032EBD">
        <w:t>Now, those are the consensus projections.</w:t>
      </w:r>
      <w:r w:rsidR="00596854">
        <w:t xml:space="preserve"> </w:t>
      </w:r>
      <w:r w:rsidRPr="00032EBD">
        <w:t xml:space="preserve">If the election were held today, Valliere said, former Vice President Joe Biden would probably win. But the </w:t>
      </w:r>
      <w:r w:rsidRPr="00032EBD">
        <w:rPr>
          <w:rStyle w:val="StyleUnderline"/>
        </w:rPr>
        <w:t xml:space="preserve">next six months will give Trump time to reframe the debate around Biden and pin the blame for the pandemic </w:t>
      </w:r>
      <w:proofErr w:type="gramStart"/>
      <w:r w:rsidRPr="00032EBD">
        <w:rPr>
          <w:rStyle w:val="StyleUnderline"/>
        </w:rPr>
        <w:t>on</w:t>
      </w:r>
      <w:proofErr w:type="gramEnd"/>
      <w:r w:rsidRPr="00032EBD">
        <w:rPr>
          <w:rStyle w:val="StyleUnderline"/>
        </w:rPr>
        <w:t xml:space="preserve"> China.</w:t>
      </w:r>
      <w:r w:rsidR="00596854">
        <w:rPr>
          <w:rStyle w:val="StyleUnderline"/>
        </w:rPr>
        <w:t xml:space="preserve"> </w:t>
      </w:r>
      <w:r w:rsidRPr="00032EBD">
        <w:t>"No one can go negative like Donald Trump," Valliere said.</w:t>
      </w:r>
      <w:r w:rsidR="00596854">
        <w:t xml:space="preserve"> </w:t>
      </w:r>
      <w:r w:rsidRPr="00032EBD">
        <w:t>Indeed, Oxford Economics said that its models have "inherent limitations," including the fact that they exclude noneconomic factors such as a candidate's agenda or likeability.</w:t>
      </w:r>
      <w:r w:rsidR="00596854">
        <w:t xml:space="preserve"> </w:t>
      </w:r>
      <w:r w:rsidRPr="00032EBD">
        <w:rPr>
          <w:rStyle w:val="StyleUnderline"/>
        </w:rPr>
        <w:t>Betting odds favor Trump</w:t>
      </w:r>
      <w:r w:rsidR="00596854">
        <w:rPr>
          <w:rStyle w:val="StyleUnderline"/>
        </w:rPr>
        <w:t xml:space="preserve"> </w:t>
      </w:r>
      <w:r w:rsidRPr="00032EBD">
        <w:rPr>
          <w:rStyle w:val="StyleUnderline"/>
        </w:rPr>
        <w:t xml:space="preserve">More importantly, the models </w:t>
      </w:r>
      <w:proofErr w:type="gramStart"/>
      <w:r w:rsidRPr="00032EBD">
        <w:rPr>
          <w:rStyle w:val="StyleUnderline"/>
        </w:rPr>
        <w:t>don't</w:t>
      </w:r>
      <w:proofErr w:type="gramEnd"/>
      <w:r w:rsidRPr="00032EBD">
        <w:rPr>
          <w:rStyle w:val="StyleUnderline"/>
        </w:rPr>
        <w:t xml:space="preserve"> account for potential shifts in the pandemic. And this election may be a referendum on Trump's handling of the crisis.</w:t>
      </w:r>
      <w:r w:rsidR="00596854">
        <w:rPr>
          <w:rStyle w:val="StyleUnderline"/>
        </w:rPr>
        <w:t xml:space="preserve"> </w:t>
      </w:r>
      <w:r w:rsidRPr="00032EBD">
        <w:t>"If new infections really pick up, people will conclude Trump opened the country too soon," said Valliere. "But if new infections drop, Trump will get some credit."</w:t>
      </w:r>
      <w:r w:rsidR="00596854">
        <w:t xml:space="preserve"> </w:t>
      </w:r>
      <w:r w:rsidRPr="00032EBD">
        <w:rPr>
          <w:rStyle w:val="StyleUnderline"/>
        </w:rPr>
        <w:t>Another wildcard is how the pandemic impacts voter turnout</w:t>
      </w:r>
      <w:r w:rsidRPr="00032EBD">
        <w:t>. Strong turnout for Democrats could cause Trump to lose Florida, Texas, Arizona, Tennessee and Georgia, Oxford Economics said.</w:t>
      </w:r>
      <w:r w:rsidR="00596854">
        <w:t xml:space="preserve"> </w:t>
      </w:r>
      <w:r w:rsidRPr="00032EBD">
        <w:rPr>
          <w:rStyle w:val="StyleUnderline"/>
        </w:rPr>
        <w:t>But weak Democratic turnout, along with a sharper economic recovery, could give Trump a "razor-thin" electoral college victory, the report said.</w:t>
      </w:r>
      <w:r w:rsidR="00596854">
        <w:rPr>
          <w:rStyle w:val="StyleUnderline"/>
        </w:rPr>
        <w:t xml:space="preserve"> </w:t>
      </w:r>
      <w:r w:rsidRPr="00032EBD">
        <w:rPr>
          <w:rStyle w:val="StyleUnderline"/>
        </w:rPr>
        <w:t>There are other signs that Trump should not be counted out in November.</w:t>
      </w:r>
      <w:r w:rsidR="00596854">
        <w:rPr>
          <w:rStyle w:val="StyleUnderline"/>
        </w:rPr>
        <w:t xml:space="preserve"> </w:t>
      </w:r>
      <w:r w:rsidRPr="00032EBD">
        <w:t xml:space="preserve">Users on </w:t>
      </w:r>
      <w:proofErr w:type="spellStart"/>
      <w:r w:rsidRPr="00032EBD">
        <w:t>PredictIt</w:t>
      </w:r>
      <w:proofErr w:type="spellEnd"/>
      <w:r w:rsidRPr="00032EBD">
        <w:t xml:space="preserve">, a prediction platform, give Trump a 50% chance of winning reelection. </w:t>
      </w:r>
      <w:proofErr w:type="gramStart"/>
      <w:r w:rsidRPr="00032EBD">
        <w:t>That's</w:t>
      </w:r>
      <w:proofErr w:type="gramEnd"/>
      <w:r w:rsidRPr="00032EBD">
        <w:t xml:space="preserve"> up from 45% in mid-March.</w:t>
      </w:r>
      <w:r w:rsidR="00596854">
        <w:t xml:space="preserve"> </w:t>
      </w:r>
      <w:r w:rsidRPr="00032EBD">
        <w:t>The betting odds also solidly favor Trump, according to an average compiled by RealClearPolitics.</w:t>
      </w:r>
      <w:r w:rsidR="00596854">
        <w:t xml:space="preserve"> </w:t>
      </w:r>
      <w:r w:rsidRPr="00032EBD">
        <w:rPr>
          <w:rStyle w:val="StyleUnderline"/>
        </w:rPr>
        <w:t>Recessions hurt incumbents</w:t>
      </w:r>
      <w:r w:rsidR="00596854">
        <w:rPr>
          <w:rStyle w:val="StyleUnderline"/>
        </w:rPr>
        <w:t xml:space="preserve"> </w:t>
      </w:r>
      <w:r w:rsidRPr="00032EBD">
        <w:rPr>
          <w:rStyle w:val="Emphasis"/>
        </w:rPr>
        <w:t xml:space="preserve">Still, </w:t>
      </w:r>
      <w:proofErr w:type="gramStart"/>
      <w:r w:rsidRPr="00032EBD">
        <w:rPr>
          <w:rStyle w:val="Emphasis"/>
        </w:rPr>
        <w:t>it's</w:t>
      </w:r>
      <w:proofErr w:type="gramEnd"/>
      <w:r w:rsidRPr="00032EBD">
        <w:rPr>
          <w:rStyle w:val="Emphasis"/>
        </w:rPr>
        <w:t xml:space="preserve"> clear that some battleground states are hurting very badly right now.</w:t>
      </w:r>
      <w:r w:rsidR="00596854">
        <w:rPr>
          <w:rStyle w:val="Emphasis"/>
        </w:rPr>
        <w:t xml:space="preserve"> </w:t>
      </w:r>
      <w:r w:rsidRPr="00032EBD">
        <w:t>For instance, more than one-quarter of the workforces of Michigan, Pennsylvania and Nevada filed initial unemployment claims between March 14 and May 9. In Ohio, a bellwether state during presidential elections, 20% of the workforce has filed initial unemployment claims over that span.</w:t>
      </w:r>
      <w:r w:rsidR="00596854">
        <w:t xml:space="preserve"> </w:t>
      </w:r>
      <w:r w:rsidRPr="00032EBD">
        <w:t>"</w:t>
      </w:r>
      <w:r w:rsidRPr="00032EBD">
        <w:rPr>
          <w:rStyle w:val="StyleUnderline"/>
        </w:rPr>
        <w:t>Every incumbent president facing a recession in the lead-up to reelection has lost,"</w:t>
      </w:r>
      <w:r w:rsidRPr="00032EBD">
        <w:t xml:space="preserve"> said Ed Mills, Washington policy analyst at Raymond James.</w:t>
      </w:r>
      <w:r w:rsidR="00596854">
        <w:t xml:space="preserve"> </w:t>
      </w:r>
      <w:r w:rsidRPr="00032EBD">
        <w:rPr>
          <w:rStyle w:val="StyleUnderline"/>
        </w:rPr>
        <w:t>But the key will be whether voters feel that the economy is back on the right track, with unemployment falling sharply and GDP rapidly recovery.</w:t>
      </w:r>
      <w:r w:rsidR="00596854">
        <w:rPr>
          <w:rStyle w:val="StyleUnderline"/>
        </w:rPr>
        <w:t xml:space="preserve"> </w:t>
      </w:r>
      <w:r w:rsidRPr="00032EBD">
        <w:t>"</w:t>
      </w:r>
      <w:r w:rsidRPr="00032EBD">
        <w:rPr>
          <w:rStyle w:val="StyleUnderline"/>
        </w:rPr>
        <w:t>The real debate is what does the economy look like on Election Day?" said Mills. "Will the country have gotten past the worst of Covid-19 and the worst of the economic shock?"</w:t>
      </w:r>
      <w:r w:rsidR="00596854">
        <w:rPr>
          <w:rStyle w:val="StyleUnderline"/>
        </w:rPr>
        <w:t xml:space="preserve"> </w:t>
      </w:r>
      <w:r w:rsidRPr="00032EBD">
        <w:rPr>
          <w:rStyle w:val="Emphasis"/>
        </w:rPr>
        <w:t>No one can answer those questions with certainty right now.</w:t>
      </w:r>
    </w:p>
    <w:p w14:paraId="602D45BA" w14:textId="7AA60E4B" w:rsidR="00032EBD" w:rsidRDefault="00032EBD" w:rsidP="00032EBD"/>
    <w:p w14:paraId="4F7F5459" w14:textId="62D3B2F8" w:rsidR="00596854" w:rsidRDefault="00596854" w:rsidP="00032EBD"/>
    <w:p w14:paraId="6E85CFB9" w14:textId="47602BAD" w:rsidR="00596854" w:rsidRDefault="00596854" w:rsidP="00596854">
      <w:pPr>
        <w:pStyle w:val="Heading3"/>
      </w:pPr>
      <w:r>
        <w:lastRenderedPageBreak/>
        <w:t xml:space="preserve">AT trump fundraiser advantage </w:t>
      </w:r>
    </w:p>
    <w:p w14:paraId="7FDC0ADF" w14:textId="13B890DE" w:rsidR="00596854" w:rsidRDefault="00596854" w:rsidP="00596854">
      <w:pPr>
        <w:pStyle w:val="Heading4"/>
      </w:pPr>
      <w:r>
        <w:t xml:space="preserve">Biden fundraising went up – money is relatively equal </w:t>
      </w:r>
    </w:p>
    <w:p w14:paraId="2A9A414F" w14:textId="2E58BF5D" w:rsidR="00596854" w:rsidRPr="00596854" w:rsidRDefault="00596854" w:rsidP="00596854">
      <w:r w:rsidRPr="00596854">
        <w:rPr>
          <w:rStyle w:val="Style13ptBold"/>
        </w:rPr>
        <w:t>Caputo 6/15</w:t>
      </w:r>
      <w:r>
        <w:t xml:space="preserve"> (MARC CAPUTO, “Biden fundraising surged in May,” Politico, June 15, 2020, </w:t>
      </w:r>
      <w:hyperlink r:id="rId13" w:history="1">
        <w:r w:rsidRPr="001A2147">
          <w:rPr>
            <w:rStyle w:val="Hyperlink"/>
          </w:rPr>
          <w:t>https://www.politico.com/news/2020/06/15/joe-biden-fundraising-surged-in-may-320129</w:t>
        </w:r>
      </w:hyperlink>
      <w:r>
        <w:t>, WC)</w:t>
      </w:r>
    </w:p>
    <w:p w14:paraId="00237924" w14:textId="420A2F95" w:rsidR="00596854" w:rsidRDefault="00596854" w:rsidP="00032EBD">
      <w:r w:rsidRPr="00596854">
        <w:rPr>
          <w:rStyle w:val="StyleUnderline"/>
        </w:rPr>
        <w:t>Joe Biden’s presidential campaign announced it raised $81 million last month, fueled by his rise in the polls against President Donald Trump</w:t>
      </w:r>
      <w:r>
        <w:t xml:space="preserve"> </w:t>
      </w:r>
      <w:r w:rsidRPr="00596854">
        <w:rPr>
          <w:rStyle w:val="StyleUnderline"/>
        </w:rPr>
        <w:t xml:space="preserve">and growth in his online fundraising </w:t>
      </w:r>
      <w:proofErr w:type="gramStart"/>
      <w:r w:rsidRPr="00596854">
        <w:rPr>
          <w:rStyle w:val="StyleUnderline"/>
        </w:rPr>
        <w:t>operation .</w:t>
      </w:r>
      <w:proofErr w:type="gramEnd"/>
    </w:p>
    <w:p w14:paraId="6C7B0D7C" w14:textId="1BD02CE4" w:rsidR="00596854" w:rsidRDefault="00596854" w:rsidP="00032EBD">
      <w:r>
        <w:t xml:space="preserve">The $80.8 million haul by Biden and two committees associated with the Democratic Party came as </w:t>
      </w:r>
      <w:r w:rsidRPr="00596854">
        <w:rPr>
          <w:rStyle w:val="Emphasis"/>
        </w:rPr>
        <w:t>Biden’s campaign tripled the number of online donors</w:t>
      </w:r>
      <w:r>
        <w:t xml:space="preserve"> </w:t>
      </w:r>
      <w:r w:rsidRPr="00596854">
        <w:rPr>
          <w:rStyle w:val="StyleUnderline"/>
        </w:rPr>
        <w:t>since February</w:t>
      </w:r>
      <w:r>
        <w:t xml:space="preserve"> and counted 1.5 million new supporters “in the last few weeks,” according to an email sent Tuesday to supporters.</w:t>
      </w:r>
    </w:p>
    <w:p w14:paraId="59EEF4F6" w14:textId="1C56DE6D" w:rsidR="00596854" w:rsidRDefault="00596854" w:rsidP="00032EBD">
      <w:r>
        <w:t xml:space="preserve">The new fundraising numbers </w:t>
      </w:r>
      <w:r w:rsidRPr="00596854">
        <w:rPr>
          <w:rStyle w:val="StyleUnderline"/>
        </w:rPr>
        <w:t>partly reflect the full fundraising weight of the Biden Victory Fund</w:t>
      </w:r>
      <w:r>
        <w:t>, a joint enterprise with the Democratic National Committee established in May. Before the fund was established, Biden and the DNC raised $60.5 million in April, 30 percent less than the sum the campaign announced Monday.</w:t>
      </w:r>
    </w:p>
    <w:p w14:paraId="05E31EC1" w14:textId="4B9FCCE5" w:rsidR="00596854" w:rsidRPr="00596854" w:rsidRDefault="00596854" w:rsidP="00032EBD">
      <w:pPr>
        <w:rPr>
          <w:rStyle w:val="StyleUnderline"/>
        </w:rPr>
      </w:pPr>
      <w:r w:rsidRPr="00596854">
        <w:rPr>
          <w:rStyle w:val="StyleUnderline"/>
        </w:rPr>
        <w:t xml:space="preserve">But </w:t>
      </w:r>
      <w:proofErr w:type="gramStart"/>
      <w:r w:rsidRPr="00596854">
        <w:rPr>
          <w:rStyle w:val="StyleUnderline"/>
        </w:rPr>
        <w:t>it’s</w:t>
      </w:r>
      <w:proofErr w:type="gramEnd"/>
      <w:r w:rsidRPr="00596854">
        <w:rPr>
          <w:rStyle w:val="StyleUnderline"/>
        </w:rPr>
        <w:t xml:space="preserve"> not just big donors fueling the campaign</w:t>
      </w:r>
      <w:r>
        <w:t xml:space="preserve">, which said in its email that half of its </w:t>
      </w:r>
      <w:r w:rsidRPr="00596854">
        <w:rPr>
          <w:rStyle w:val="StyleUnderline"/>
        </w:rPr>
        <w:t>May donors were new and that educators remain the largest occupational group in its donor base.</w:t>
      </w:r>
    </w:p>
    <w:p w14:paraId="4C4161BA" w14:textId="4C844A1A" w:rsidR="00596854" w:rsidRDefault="00596854" w:rsidP="00032EBD">
      <w:r>
        <w:t xml:space="preserve">Trump, however, </w:t>
      </w:r>
      <w:r w:rsidRPr="00596854">
        <w:rPr>
          <w:rStyle w:val="StyleUnderline"/>
        </w:rPr>
        <w:t>maintains a significant cash advantage over Biden</w:t>
      </w:r>
      <w:r>
        <w:t xml:space="preserve">, who only recently began venturing beyond his Wilmington, Del., home as the nation slowly </w:t>
      </w:r>
      <w:proofErr w:type="gramStart"/>
      <w:r>
        <w:t>opens up</w:t>
      </w:r>
      <w:proofErr w:type="gramEnd"/>
      <w:r>
        <w:t xml:space="preserve"> amid the coronavirus pandemic.</w:t>
      </w:r>
    </w:p>
    <w:p w14:paraId="3C1D7108" w14:textId="0A1BAA48" w:rsidR="00596854" w:rsidRDefault="00596854" w:rsidP="00032EBD">
      <w:r w:rsidRPr="00596854">
        <w:rPr>
          <w:rStyle w:val="StyleUnderline"/>
        </w:rPr>
        <w:t>With the candidate still largely sheltered in place</w:t>
      </w:r>
      <w:r>
        <w:t xml:space="preserve">, </w:t>
      </w:r>
      <w:r w:rsidRPr="00596854">
        <w:rPr>
          <w:rStyle w:val="Emphasis"/>
        </w:rPr>
        <w:t>Biden’s campaign has a low burn rate</w:t>
      </w:r>
      <w:r>
        <w:t xml:space="preserve"> </w:t>
      </w:r>
      <w:r w:rsidRPr="00596854">
        <w:rPr>
          <w:rStyle w:val="StyleUnderline"/>
        </w:rPr>
        <w:t xml:space="preserve">on its spending because </w:t>
      </w:r>
      <w:proofErr w:type="gramStart"/>
      <w:r w:rsidRPr="00596854">
        <w:rPr>
          <w:rStyle w:val="StyleUnderline"/>
        </w:rPr>
        <w:t>it’s</w:t>
      </w:r>
      <w:proofErr w:type="gramEnd"/>
      <w:r w:rsidRPr="00596854">
        <w:rPr>
          <w:rStyle w:val="StyleUnderline"/>
        </w:rPr>
        <w:t xml:space="preserve"> not flying across the country or holding large rallies</w:t>
      </w:r>
      <w:r>
        <w:t xml:space="preserve">. In addition, Biden </w:t>
      </w:r>
      <w:proofErr w:type="gramStart"/>
      <w:r>
        <w:t>isn’t</w:t>
      </w:r>
      <w:proofErr w:type="gramEnd"/>
      <w:r>
        <w:t xml:space="preserve"> advertising on TV right now, saving millions more.</w:t>
      </w:r>
    </w:p>
    <w:p w14:paraId="2CFEB286" w14:textId="62602FAC" w:rsidR="00596854" w:rsidRDefault="00596854" w:rsidP="00032EBD">
      <w:r>
        <w:t xml:space="preserve">Once cash-strapped, Biden’s fundraising took off after Bernie Sanders suspended his campaign and helped the de facto nominee raise money along with other former rivals and former President Barack Obama. The party’s 2016 nominee, Hillary Clinton, pulled in a whopping $2 million for the campaign on May 19 during a virtual fundraiser that </w:t>
      </w:r>
      <w:proofErr w:type="gramStart"/>
      <w:r>
        <w:t>didn’t</w:t>
      </w:r>
      <w:proofErr w:type="gramEnd"/>
      <w:r>
        <w:t xml:space="preserve"> even feature Biden.</w:t>
      </w:r>
    </w:p>
    <w:p w14:paraId="1A32E239" w14:textId="1F11B712" w:rsidR="00596854" w:rsidRDefault="00596854" w:rsidP="00032EBD">
      <w:r>
        <w:t>Three days after that, former rival Pete Buttigieg headlined a fundraiser with Biden and specifically asked the candidate about running a virtual campaign.</w:t>
      </w:r>
    </w:p>
    <w:p w14:paraId="77194E3F" w14:textId="05A9025D" w:rsidR="00596854" w:rsidRDefault="00596854" w:rsidP="00032EBD">
      <w:r>
        <w:t>“I think we can win online by connecting people, not tearing them apart, by showing compassion, not cruelty, by building a strategy that respects the campaign we're running,” Biden responded, according to a pool report.</w:t>
      </w:r>
    </w:p>
    <w:p w14:paraId="6495DF94" w14:textId="3FCC4E93" w:rsidR="00596854" w:rsidRDefault="00596854" w:rsidP="00032EBD">
      <w:r>
        <w:t>“This is a battle for the soul of the internet as well,” Biden said, pivoting off his campaign’s theme that the election is a fight for “the soul of the nation.”</w:t>
      </w:r>
    </w:p>
    <w:p w14:paraId="591B6B94" w14:textId="1BEF3E5D" w:rsidR="00596854" w:rsidRPr="00596854" w:rsidRDefault="00596854" w:rsidP="00032EBD">
      <w:pPr>
        <w:rPr>
          <w:rStyle w:val="StyleUnderline"/>
        </w:rPr>
      </w:pPr>
      <w:r w:rsidRPr="00596854">
        <w:rPr>
          <w:rStyle w:val="StyleUnderline"/>
        </w:rPr>
        <w:t>Also fueling Biden’s fundraising: Trump.</w:t>
      </w:r>
    </w:p>
    <w:p w14:paraId="570C453E" w14:textId="44382AE9" w:rsidR="00596854" w:rsidRDefault="00596854" w:rsidP="00032EBD">
      <w:r>
        <w:t xml:space="preserve">According to one fundraiser who organized an event for Biden, </w:t>
      </w:r>
      <w:r w:rsidRPr="00596854">
        <w:rPr>
          <w:rStyle w:val="StyleUnderline"/>
        </w:rPr>
        <w:t>the deep antipathy for the president among Democrats</w:t>
      </w:r>
      <w:r>
        <w:t xml:space="preserve"> — </w:t>
      </w:r>
      <w:r w:rsidRPr="00596854">
        <w:rPr>
          <w:rStyle w:val="StyleUnderline"/>
        </w:rPr>
        <w:t xml:space="preserve">which has grown more pronounced with the back-to-back blows of the coronavirus pandemic and the protests </w:t>
      </w:r>
      <w:r>
        <w:t xml:space="preserve">that followed the Minneapolis police killing of George Floyd on May 25 — </w:t>
      </w:r>
      <w:r w:rsidRPr="00596854">
        <w:rPr>
          <w:rStyle w:val="StyleUnderline"/>
        </w:rPr>
        <w:t>have led more people to donate</w:t>
      </w:r>
      <w:r>
        <w:t>.</w:t>
      </w:r>
    </w:p>
    <w:p w14:paraId="2CCFEF0E" w14:textId="1DB22D3A" w:rsidR="00596854" w:rsidRDefault="00596854" w:rsidP="00032EBD">
      <w:r>
        <w:lastRenderedPageBreak/>
        <w:t>“</w:t>
      </w:r>
      <w:r w:rsidRPr="00596854">
        <w:rPr>
          <w:rStyle w:val="StyleUnderline"/>
        </w:rPr>
        <w:t>Nothing raises money like hatred of Trump</w:t>
      </w:r>
      <w:r>
        <w:t>,” said the fundraiser, bound by a party confidentiality agreement.</w:t>
      </w:r>
    </w:p>
    <w:p w14:paraId="577DC6C3" w14:textId="0F3F05A1" w:rsidR="00596854" w:rsidRDefault="00596854" w:rsidP="00032EBD"/>
    <w:p w14:paraId="7FC79C58" w14:textId="27C5D847" w:rsidR="00596854" w:rsidRDefault="00596854" w:rsidP="00032EBD"/>
    <w:p w14:paraId="6C06DC74" w14:textId="0240B484" w:rsidR="00596854" w:rsidRDefault="00596854" w:rsidP="00596854">
      <w:pPr>
        <w:pStyle w:val="Heading3"/>
      </w:pPr>
      <w:r>
        <w:lastRenderedPageBreak/>
        <w:t xml:space="preserve">AT Protests help Biden </w:t>
      </w:r>
    </w:p>
    <w:p w14:paraId="48EC9D01" w14:textId="77777777" w:rsidR="00596854" w:rsidRDefault="00596854" w:rsidP="00596854">
      <w:pPr>
        <w:pStyle w:val="Heading4"/>
      </w:pPr>
      <w:r>
        <w:t>Protests help trump or has no effect on voters in November</w:t>
      </w:r>
    </w:p>
    <w:p w14:paraId="38500E99" w14:textId="77777777" w:rsidR="00596854" w:rsidRPr="00596854" w:rsidRDefault="00596854" w:rsidP="00596854">
      <w:r w:rsidRPr="00596854">
        <w:rPr>
          <w:rStyle w:val="Style13ptBold"/>
        </w:rPr>
        <w:t>Edsall 6/3</w:t>
      </w:r>
      <w:r>
        <w:t xml:space="preserve"> (Thomas B. Edsall, “The George Floyd </w:t>
      </w:r>
      <w:proofErr w:type="spellStart"/>
      <w:r>
        <w:t>Election,”New</w:t>
      </w:r>
      <w:proofErr w:type="spellEnd"/>
      <w:r>
        <w:t xml:space="preserve"> York Times,  June 3, 2020, </w:t>
      </w:r>
      <w:hyperlink r:id="rId14" w:history="1">
        <w:r w:rsidRPr="001A2147">
          <w:rPr>
            <w:rStyle w:val="Hyperlink"/>
          </w:rPr>
          <w:t>https://www.nytimes.com/2020/06/03/opinion/george-floyd-trump-biden.html</w:t>
        </w:r>
      </w:hyperlink>
      <w:r>
        <w:t>, WC)</w:t>
      </w:r>
    </w:p>
    <w:p w14:paraId="724CD840" w14:textId="77777777" w:rsidR="00596854" w:rsidRDefault="00596854" w:rsidP="00596854">
      <w:r>
        <w:t xml:space="preserve">Interestingly, </w:t>
      </w:r>
      <w:r w:rsidRPr="00596854">
        <w:rPr>
          <w:rStyle w:val="StyleUnderline"/>
        </w:rPr>
        <w:t xml:space="preserve">the profound levels of partisan polarization that obtain in 2020 are likely to </w:t>
      </w:r>
      <w:r w:rsidRPr="00596854">
        <w:rPr>
          <w:rStyle w:val="Emphasis"/>
        </w:rPr>
        <w:t xml:space="preserve">lock voters </w:t>
      </w:r>
      <w:r w:rsidRPr="00596854">
        <w:rPr>
          <w:rStyle w:val="StyleUnderline"/>
        </w:rPr>
        <w:t>into support for the candidates of their chosen political party</w:t>
      </w:r>
      <w:r>
        <w:t xml:space="preserve">. </w:t>
      </w:r>
      <w:r w:rsidRPr="00596854">
        <w:rPr>
          <w:rStyle w:val="StyleUnderline"/>
        </w:rPr>
        <w:t xml:space="preserve">The </w:t>
      </w:r>
      <w:r w:rsidRPr="00596854">
        <w:rPr>
          <w:rStyle w:val="Emphasis"/>
        </w:rPr>
        <w:t>freezing of millions of votes</w:t>
      </w:r>
      <w:r w:rsidRPr="00596854">
        <w:rPr>
          <w:rStyle w:val="StyleUnderline"/>
        </w:rPr>
        <w:t xml:space="preserve"> before</w:t>
      </w:r>
      <w:r>
        <w:t xml:space="preserve"> </w:t>
      </w:r>
      <w:r w:rsidRPr="00596854">
        <w:rPr>
          <w:rStyle w:val="StyleUnderline"/>
        </w:rPr>
        <w:t xml:space="preserve">the contest even begins means that a much </w:t>
      </w:r>
      <w:r w:rsidRPr="00596854">
        <w:rPr>
          <w:rStyle w:val="Emphasis"/>
        </w:rPr>
        <w:t>smaller share of the electorate can be swayed by new developments</w:t>
      </w:r>
      <w:r>
        <w:t>, making the impact of urban disorder much less than it was in 1968, when voters’ attachment to political parties was less intense.</w:t>
      </w:r>
    </w:p>
    <w:p w14:paraId="0910F2D5" w14:textId="77777777" w:rsidR="00596854" w:rsidRDefault="00596854" w:rsidP="00596854">
      <w:r>
        <w:t xml:space="preserve">In a January 2020 paper, “Cross-Country Trends in Affective Polarization,” three economists, Levi </w:t>
      </w:r>
      <w:proofErr w:type="spellStart"/>
      <w:r>
        <w:t>Boxell</w:t>
      </w:r>
      <w:proofErr w:type="spellEnd"/>
      <w:r>
        <w:t xml:space="preserve"> and Matthew Gentzkow, both of Stanford, and Jesse M. Shapiro, of Brown, measured voter polarization from 1978 to 2018. </w:t>
      </w:r>
      <w:r w:rsidRPr="00596854">
        <w:rPr>
          <w:rStyle w:val="StyleUnderline"/>
        </w:rPr>
        <w:t>They found that the level of polarization in the United States nearly doubled over those four decades</w:t>
      </w:r>
      <w:r>
        <w:t>, increasing at a much faster pace than in eight other developed nations, Canada, Switzerland, New Zealand Australia, Britain, Norway, Sweden, and German.</w:t>
      </w:r>
    </w:p>
    <w:p w14:paraId="6A40984A" w14:textId="77777777" w:rsidR="00596854" w:rsidRPr="00596854" w:rsidRDefault="00596854" w:rsidP="00596854">
      <w:pPr>
        <w:rPr>
          <w:rStyle w:val="StyleUnderline"/>
        </w:rPr>
      </w:pPr>
      <w:r>
        <w:t xml:space="preserve">While Democrats struggle to capitalize on their strengths and compensate for their vulnerabilities, the most challenging </w:t>
      </w:r>
      <w:r w:rsidRPr="00596854">
        <w:rPr>
          <w:rStyle w:val="StyleUnderline"/>
        </w:rPr>
        <w:t>political terrain involves questions of race.</w:t>
      </w:r>
    </w:p>
    <w:p w14:paraId="4B1F3097" w14:textId="77777777" w:rsidR="00596854" w:rsidRPr="00596854" w:rsidRDefault="00596854" w:rsidP="00596854">
      <w:pPr>
        <w:rPr>
          <w:rStyle w:val="StyleUnderline"/>
        </w:rPr>
      </w:pPr>
      <w:r w:rsidRPr="00596854">
        <w:rPr>
          <w:rStyle w:val="StyleUnderline"/>
        </w:rPr>
        <w:t xml:space="preserve">Brian Schaffner of Tufts University argues that the current prominence of racially charged issues may </w:t>
      </w:r>
      <w:r w:rsidRPr="00596854">
        <w:rPr>
          <w:rStyle w:val="Emphasis"/>
        </w:rPr>
        <w:t>cost liberals some votes</w:t>
      </w:r>
      <w:r w:rsidRPr="00596854">
        <w:rPr>
          <w:rStyle w:val="StyleUnderline"/>
        </w:rPr>
        <w:t>:</w:t>
      </w:r>
    </w:p>
    <w:p w14:paraId="0697E54E" w14:textId="77777777" w:rsidR="00596854" w:rsidRPr="00596854" w:rsidRDefault="00596854" w:rsidP="00596854">
      <w:pPr>
        <w:rPr>
          <w:rStyle w:val="StyleUnderline"/>
        </w:rPr>
      </w:pPr>
      <w:r w:rsidRPr="00596854">
        <w:rPr>
          <w:rStyle w:val="StyleUnderline"/>
        </w:rPr>
        <w:t>November is a long way off</w:t>
      </w:r>
      <w:r>
        <w:t xml:space="preserve">, and it is very possible that </w:t>
      </w:r>
      <w:r w:rsidRPr="00596854">
        <w:rPr>
          <w:rStyle w:val="StyleUnderline"/>
        </w:rPr>
        <w:t>these protests will be a distant memory by then and that a new coronavirus outbreak or continued economic crisis will be the main talking points as the election nears.</w:t>
      </w:r>
    </w:p>
    <w:p w14:paraId="0C4489A7" w14:textId="77777777" w:rsidR="00596854" w:rsidRDefault="00596854" w:rsidP="00596854">
      <w:r>
        <w:t>Then he added another thought:</w:t>
      </w:r>
    </w:p>
    <w:p w14:paraId="3C617481" w14:textId="77777777" w:rsidR="00596854" w:rsidRDefault="00596854" w:rsidP="00596854">
      <w:r>
        <w:t xml:space="preserve">That said, </w:t>
      </w:r>
      <w:proofErr w:type="gramStart"/>
      <w:r w:rsidRPr="00596854">
        <w:rPr>
          <w:rStyle w:val="StyleUnderline"/>
        </w:rPr>
        <w:t>it’s</w:t>
      </w:r>
      <w:proofErr w:type="gramEnd"/>
      <w:r w:rsidRPr="00596854">
        <w:rPr>
          <w:rStyle w:val="StyleUnderline"/>
        </w:rPr>
        <w:t xml:space="preserve"> possible that the protests will help Trump</w:t>
      </w:r>
      <w:r>
        <w:t xml:space="preserve">. </w:t>
      </w:r>
      <w:r w:rsidRPr="00596854">
        <w:rPr>
          <w:rStyle w:val="StyleUnderline"/>
        </w:rPr>
        <w:t>In 2018, Democrats won back</w:t>
      </w:r>
      <w:r>
        <w:t xml:space="preserve"> some of the </w:t>
      </w:r>
      <w:r w:rsidRPr="00596854">
        <w:rPr>
          <w:rStyle w:val="StyleUnderline"/>
        </w:rPr>
        <w:t>Obama-Trump voters</w:t>
      </w:r>
      <w:r>
        <w:t xml:space="preserve">, and those Obama-Trump voters that they won back looked like the Democratic base on many issues, </w:t>
      </w:r>
      <w:r w:rsidRPr="00596854">
        <w:rPr>
          <w:rStyle w:val="StyleUnderline"/>
        </w:rPr>
        <w:t>but</w:t>
      </w:r>
      <w:r>
        <w:t xml:space="preserve"> </w:t>
      </w:r>
      <w:r w:rsidRPr="00596854">
        <w:t>were</w:t>
      </w:r>
      <w:r w:rsidRPr="00596854">
        <w:rPr>
          <w:rStyle w:val="StyleUnderline"/>
        </w:rPr>
        <w:t xml:space="preserve"> much farther away from the party’s base when it came to issues of race.</w:t>
      </w:r>
    </w:p>
    <w:p w14:paraId="01BF527B" w14:textId="77777777" w:rsidR="00596854" w:rsidRDefault="00596854" w:rsidP="00596854">
      <w:r>
        <w:t>Swing voters, Schaffner continued,</w:t>
      </w:r>
    </w:p>
    <w:p w14:paraId="23CBF574" w14:textId="77777777" w:rsidR="00596854" w:rsidRPr="00596854" w:rsidRDefault="00596854" w:rsidP="00596854">
      <w:pPr>
        <w:rPr>
          <w:rStyle w:val="StyleUnderline"/>
        </w:rPr>
      </w:pPr>
      <w:r>
        <w:t xml:space="preserve">in </w:t>
      </w:r>
      <w:proofErr w:type="gramStart"/>
      <w:r>
        <w:t>general</w:t>
      </w:r>
      <w:proofErr w:type="gramEnd"/>
      <w:r>
        <w:t xml:space="preserve"> </w:t>
      </w:r>
      <w:r w:rsidRPr="00596854">
        <w:rPr>
          <w:rStyle w:val="StyleUnderline"/>
        </w:rPr>
        <w:t>like the Democratic Party’s positions on bread and butter</w:t>
      </w:r>
      <w:r>
        <w:t xml:space="preserve"> economic and social welfare </w:t>
      </w:r>
      <w:r w:rsidRPr="00596854">
        <w:rPr>
          <w:rStyle w:val="StyleUnderline"/>
        </w:rPr>
        <w:t>politics</w:t>
      </w:r>
      <w:r>
        <w:t xml:space="preserve">, </w:t>
      </w:r>
      <w:r w:rsidRPr="00596854">
        <w:rPr>
          <w:rStyle w:val="StyleUnderline"/>
        </w:rPr>
        <w:t>but</w:t>
      </w:r>
      <w:r>
        <w:t xml:space="preserve"> seem to be </w:t>
      </w:r>
      <w:r w:rsidRPr="00596854">
        <w:rPr>
          <w:rStyle w:val="StyleUnderline"/>
        </w:rPr>
        <w:t>less comfortable with the racial justice platform</w:t>
      </w:r>
      <w:r>
        <w:t xml:space="preserve">. </w:t>
      </w:r>
      <w:proofErr w:type="gramStart"/>
      <w:r>
        <w:t>So</w:t>
      </w:r>
      <w:proofErr w:type="gramEnd"/>
      <w:r>
        <w:t xml:space="preserve"> </w:t>
      </w:r>
      <w:r w:rsidRPr="00596854">
        <w:rPr>
          <w:rStyle w:val="StyleUnderline"/>
        </w:rPr>
        <w:t>elevating the salience of the latter may drive some swing voters back to Trump.</w:t>
      </w:r>
    </w:p>
    <w:p w14:paraId="62942288" w14:textId="77777777" w:rsidR="00596854" w:rsidRPr="00596854" w:rsidRDefault="00596854" w:rsidP="00596854">
      <w:pPr>
        <w:rPr>
          <w:u w:val="single"/>
        </w:rPr>
      </w:pPr>
      <w:r>
        <w:t xml:space="preserve">Schaffner provided </w:t>
      </w:r>
      <w:r w:rsidRPr="00596854">
        <w:rPr>
          <w:rStyle w:val="StyleUnderline"/>
        </w:rPr>
        <w:t>data showing that voters who backed Obama in 2012 and Trump in 2016</w:t>
      </w:r>
      <w:r>
        <w:t xml:space="preserve"> are close to mainstream Democrats on such issues as banning assault weapons and Medicare for All. They are, however, </w:t>
      </w:r>
      <w:r w:rsidRPr="00596854">
        <w:rPr>
          <w:rStyle w:val="Emphasis"/>
        </w:rPr>
        <w:t>substantially more conservative</w:t>
      </w:r>
      <w:r>
        <w:t xml:space="preserve"> </w:t>
      </w:r>
      <w:r w:rsidRPr="00596854">
        <w:rPr>
          <w:rStyle w:val="StyleUnderline"/>
        </w:rPr>
        <w:t xml:space="preserve">that the Democratic base electorate </w:t>
      </w:r>
      <w:r w:rsidRPr="00596854">
        <w:rPr>
          <w:rStyle w:val="Emphasis"/>
        </w:rPr>
        <w:t>on issues of white privilege</w:t>
      </w:r>
      <w:r w:rsidRPr="00596854">
        <w:rPr>
          <w:rStyle w:val="StyleUnderline"/>
        </w:rPr>
        <w:t xml:space="preserve"> and the border wall.</w:t>
      </w:r>
    </w:p>
    <w:p w14:paraId="67FD9F82" w14:textId="77777777" w:rsidR="00596854" w:rsidRDefault="00596854" w:rsidP="00596854"/>
    <w:p w14:paraId="07DD31D8" w14:textId="77777777" w:rsidR="00596854" w:rsidRPr="00B55AD5" w:rsidRDefault="00596854" w:rsidP="00596854"/>
    <w:p w14:paraId="677AEDFA" w14:textId="77777777" w:rsidR="00596854" w:rsidRDefault="00596854" w:rsidP="00032EBD"/>
    <w:p w14:paraId="04911D4B" w14:textId="36875583" w:rsidR="00596854" w:rsidRDefault="00596854" w:rsidP="00596854">
      <w:pPr>
        <w:pStyle w:val="Heading3"/>
      </w:pPr>
      <w:r>
        <w:lastRenderedPageBreak/>
        <w:t>AT UQ o/w the link</w:t>
      </w:r>
    </w:p>
    <w:p w14:paraId="00E85098" w14:textId="77777777" w:rsidR="00596854" w:rsidRPr="00596854" w:rsidRDefault="00596854" w:rsidP="00596854"/>
    <w:p w14:paraId="488E6EFC" w14:textId="6B688E10" w:rsidR="00596854" w:rsidRDefault="00596854" w:rsidP="00596854">
      <w:pPr>
        <w:pStyle w:val="Heading4"/>
      </w:pPr>
      <w:r>
        <w:t xml:space="preserve">Trump is still competitive -- polls overestimate Bidens lead – they still face structural problems from 2016 </w:t>
      </w:r>
    </w:p>
    <w:p w14:paraId="251EFA85" w14:textId="194BE835" w:rsidR="00596854" w:rsidRPr="00596854" w:rsidRDefault="00596854" w:rsidP="00596854">
      <w:r w:rsidRPr="00596854">
        <w:rPr>
          <w:rStyle w:val="Style13ptBold"/>
        </w:rPr>
        <w:t>Shepard 6/17</w:t>
      </w:r>
      <w:r>
        <w:t xml:space="preserve"> (STEVEN SHEPARD, POLITICO’s senior campaign and elections editor and chief polling analyst, “Trump has a point about the polls,” Politico, June 17, 2020, </w:t>
      </w:r>
      <w:hyperlink r:id="rId15" w:history="1">
        <w:r w:rsidRPr="001A2147">
          <w:rPr>
            <w:rStyle w:val="Hyperlink"/>
          </w:rPr>
          <w:t>https://www.politico.com/news/2020/06/17/trump-polls-biden-324210</w:t>
        </w:r>
      </w:hyperlink>
      <w:r>
        <w:t>, WC)</w:t>
      </w:r>
    </w:p>
    <w:p w14:paraId="0AB366B6" w14:textId="5A981A3B" w:rsidR="00596854" w:rsidRDefault="00596854" w:rsidP="00032EBD">
      <w:r>
        <w:t xml:space="preserve">As President Donald Trump tumbles in the polls and falls further behind Joe Biden, his campaign has returned to a familiar refrain: </w:t>
      </w:r>
      <w:r w:rsidRPr="00596854">
        <w:rPr>
          <w:rStyle w:val="Emphasis"/>
        </w:rPr>
        <w:t>The polls are underestimating Trump’s appeal again</w:t>
      </w:r>
      <w:r>
        <w:t>.</w:t>
      </w:r>
    </w:p>
    <w:p w14:paraId="5C46BD25" w14:textId="7D938A36" w:rsidR="00596854" w:rsidRDefault="00596854" w:rsidP="00032EBD">
      <w:r>
        <w:t>It has a point.</w:t>
      </w:r>
    </w:p>
    <w:p w14:paraId="7C21DF85" w14:textId="202A4489" w:rsidR="00596854" w:rsidRPr="00596854" w:rsidRDefault="00596854" w:rsidP="00032EBD">
      <w:pPr>
        <w:rPr>
          <w:u w:val="single"/>
        </w:rPr>
      </w:pPr>
      <w:r w:rsidRPr="00596854">
        <w:rPr>
          <w:rStyle w:val="StyleUnderline"/>
        </w:rPr>
        <w:t xml:space="preserve">Pollsters </w:t>
      </w:r>
      <w:proofErr w:type="gramStart"/>
      <w:r w:rsidRPr="00596854">
        <w:rPr>
          <w:rStyle w:val="StyleUnderline"/>
        </w:rPr>
        <w:t>aren’t</w:t>
      </w:r>
      <w:proofErr w:type="gramEnd"/>
      <w:r w:rsidRPr="00596854">
        <w:rPr>
          <w:rStyle w:val="StyleUnderline"/>
        </w:rPr>
        <w:t xml:space="preserve"> deliberately skewing their surveys</w:t>
      </w:r>
      <w:r>
        <w:t xml:space="preserve"> against the president and his party, as Trump’s orbit alleges. The national polls showing Trump trailing Biden by an increasing margin </w:t>
      </w:r>
      <w:proofErr w:type="gramStart"/>
      <w:r w:rsidRPr="00596854">
        <w:rPr>
          <w:rStyle w:val="StyleUnderline"/>
        </w:rPr>
        <w:t>aren’t</w:t>
      </w:r>
      <w:proofErr w:type="gramEnd"/>
      <w:r w:rsidRPr="00596854">
        <w:rPr>
          <w:rStyle w:val="StyleUnderline"/>
        </w:rPr>
        <w:t xml:space="preserve"> “phony” or rigged.</w:t>
      </w:r>
    </w:p>
    <w:p w14:paraId="0FECE98A" w14:textId="6DC1EF50" w:rsidR="00596854" w:rsidRPr="00596854" w:rsidRDefault="00596854" w:rsidP="00032EBD">
      <w:pPr>
        <w:rPr>
          <w:u w:val="single"/>
        </w:rPr>
      </w:pPr>
      <w:r w:rsidRPr="00596854">
        <w:rPr>
          <w:rStyle w:val="StyleUnderline"/>
        </w:rPr>
        <w:t>But some pollsters</w:t>
      </w:r>
      <w:r>
        <w:t xml:space="preserve">, </w:t>
      </w:r>
      <w:r w:rsidRPr="00596854">
        <w:rPr>
          <w:rStyle w:val="StyleUnderline"/>
        </w:rPr>
        <w:t xml:space="preserve">especially the relatively few who conduct surveys in </w:t>
      </w:r>
      <w:r w:rsidRPr="00596854">
        <w:rPr>
          <w:rStyle w:val="Emphasis"/>
        </w:rPr>
        <w:t>battleground states</w:t>
      </w:r>
      <w:r w:rsidRPr="00596854">
        <w:rPr>
          <w:rStyle w:val="StyleUnderline"/>
        </w:rPr>
        <w:t>, are still grappling with the problems that plagued those polls four years ago</w:t>
      </w:r>
      <w:r>
        <w:t xml:space="preserve">. In fact, </w:t>
      </w:r>
      <w:r w:rsidRPr="00596854">
        <w:rPr>
          <w:rStyle w:val="StyleUnderline"/>
        </w:rPr>
        <w:t xml:space="preserve">most pollsters believe that, on balance, </w:t>
      </w:r>
      <w:r w:rsidRPr="00596854">
        <w:rPr>
          <w:rStyle w:val="Emphasis"/>
        </w:rPr>
        <w:t>state polls are overstating the scale of Biden’s advantage</w:t>
      </w:r>
      <w:r w:rsidRPr="00596854">
        <w:rPr>
          <w:rStyle w:val="StyleUnderline"/>
        </w:rPr>
        <w:t>.</w:t>
      </w:r>
    </w:p>
    <w:p w14:paraId="5DBDD300" w14:textId="28700D7B" w:rsidR="00596854" w:rsidRDefault="00596854" w:rsidP="00032EBD">
      <w:r w:rsidRPr="00596854">
        <w:rPr>
          <w:rStyle w:val="StyleUnderline"/>
        </w:rPr>
        <w:t>That was precisely the problem in 2016</w:t>
      </w:r>
      <w:r>
        <w:t xml:space="preserve">: </w:t>
      </w:r>
      <w:r w:rsidRPr="00596854">
        <w:rPr>
          <w:rStyle w:val="StyleUnderline"/>
        </w:rPr>
        <w:t>The national polls were largely accurate, to within the margin of error</w:t>
      </w:r>
      <w:r>
        <w:t xml:space="preserve">. </w:t>
      </w:r>
      <w:r w:rsidRPr="00596854">
        <w:rPr>
          <w:rStyle w:val="Emphasis"/>
        </w:rPr>
        <w:t>But there were too few state polls</w:t>
      </w:r>
      <w:r>
        <w:t xml:space="preserve">, </w:t>
      </w:r>
      <w:r w:rsidRPr="00596854">
        <w:rPr>
          <w:rStyle w:val="StyleUnderline"/>
        </w:rPr>
        <w:t>and many of those that were conducted failed to collect accurate data</w:t>
      </w:r>
      <w:r>
        <w:t xml:space="preserve">, </w:t>
      </w:r>
      <w:r w:rsidRPr="00596854">
        <w:rPr>
          <w:rStyle w:val="StyleUnderline"/>
        </w:rPr>
        <w:t>especially from white voters without college degrees in key swing states</w:t>
      </w:r>
      <w:r>
        <w:t>.</w:t>
      </w:r>
    </w:p>
    <w:p w14:paraId="560C0C2E" w14:textId="1AB4E2DE" w:rsidR="00596854" w:rsidRPr="00596854" w:rsidRDefault="00596854" w:rsidP="00032EBD">
      <w:pPr>
        <w:rPr>
          <w:u w:val="single"/>
        </w:rPr>
      </w:pPr>
      <w:r w:rsidRPr="00596854">
        <w:rPr>
          <w:rStyle w:val="StyleUnderline"/>
        </w:rPr>
        <w:t xml:space="preserve">And those issues </w:t>
      </w:r>
      <w:proofErr w:type="gramStart"/>
      <w:r w:rsidRPr="00596854">
        <w:rPr>
          <w:rStyle w:val="StyleUnderline"/>
        </w:rPr>
        <w:t>haven’t</w:t>
      </w:r>
      <w:proofErr w:type="gramEnd"/>
      <w:r w:rsidRPr="00596854">
        <w:rPr>
          <w:rStyle w:val="StyleUnderline"/>
        </w:rPr>
        <w:t xml:space="preserve"> been fixed</w:t>
      </w:r>
    </w:p>
    <w:p w14:paraId="5BCAA65C" w14:textId="4406C2C7" w:rsidR="00596854" w:rsidRPr="00596854" w:rsidRDefault="00596854" w:rsidP="00032EBD">
      <w:pPr>
        <w:rPr>
          <w:u w:val="single"/>
        </w:rPr>
      </w:pPr>
      <w:r w:rsidRPr="00596854">
        <w:rPr>
          <w:rStyle w:val="StyleUnderline"/>
        </w:rPr>
        <w:t>“I would say that most, if not all, of the concerns that we expressed still hold</w:t>
      </w:r>
      <w:r>
        <w:t xml:space="preserve"> — some to a lesser degree,” said Courtney Kennedy, director of research at the Pew Research Center and lead author of the polling industry’s post-2016 autopsy. “</w:t>
      </w:r>
      <w:r w:rsidRPr="00596854">
        <w:rPr>
          <w:rStyle w:val="StyleUnderline"/>
        </w:rPr>
        <w:t xml:space="preserve">But I think some of the </w:t>
      </w:r>
      <w:r w:rsidRPr="00596854">
        <w:rPr>
          <w:rStyle w:val="Emphasis"/>
        </w:rPr>
        <w:t>fundamental, structural challenges</w:t>
      </w:r>
      <w:r w:rsidRPr="00596854">
        <w:rPr>
          <w:rStyle w:val="StyleUnderline"/>
        </w:rPr>
        <w:t xml:space="preserve"> that came to a head </w:t>
      </w:r>
      <w:r w:rsidRPr="00596854">
        <w:rPr>
          <w:rStyle w:val="Emphasis"/>
        </w:rPr>
        <w:t>in 2016 are still in place in 2020</w:t>
      </w:r>
      <w:r w:rsidRPr="00596854">
        <w:rPr>
          <w:rStyle w:val="StyleUnderline"/>
        </w:rPr>
        <w:t>.”</w:t>
      </w:r>
    </w:p>
    <w:p w14:paraId="7821D37E" w14:textId="526B29BA" w:rsidR="00596854" w:rsidRDefault="00596854" w:rsidP="00032EBD">
      <w:r w:rsidRPr="00596854">
        <w:rPr>
          <w:rStyle w:val="StyleUnderline"/>
        </w:rPr>
        <w:t>Polling errors are not uncommon in presidential elections</w:t>
      </w:r>
      <w:r>
        <w:t xml:space="preserve">. </w:t>
      </w:r>
      <w:r w:rsidRPr="00596854">
        <w:rPr>
          <w:rStyle w:val="StyleUnderline"/>
        </w:rPr>
        <w:t>But pollsters see a real risk this year that the mistakes of 2016 will be repeated.</w:t>
      </w:r>
      <w:r>
        <w:t xml:space="preserve"> </w:t>
      </w:r>
      <w:r w:rsidRPr="00596854">
        <w:rPr>
          <w:rStyle w:val="StyleUnderline"/>
        </w:rPr>
        <w:t>Their colleagues still are not accounting for the fact that voters with greater educational attainment are more likely to complete surveys</w:t>
      </w:r>
      <w:r>
        <w:t xml:space="preserve"> </w:t>
      </w:r>
      <w:r w:rsidRPr="00596854">
        <w:rPr>
          <w:rStyle w:val="StyleUnderline"/>
        </w:rPr>
        <w:t>— and more likely to vote for Democratic candidates.</w:t>
      </w:r>
    </w:p>
    <w:p w14:paraId="178FCF2F" w14:textId="742CB1D0" w:rsidR="00596854" w:rsidRDefault="00596854" w:rsidP="00032EBD">
      <w:r>
        <w:t>“There’s still a number of state polls, in particular, that are not fixing this issue,” said Kennedy.</w:t>
      </w:r>
    </w:p>
    <w:p w14:paraId="24B9EBB2" w14:textId="71AE7251" w:rsidR="00596854" w:rsidRPr="00596854" w:rsidRDefault="00596854" w:rsidP="00032EBD">
      <w:pPr>
        <w:rPr>
          <w:u w:val="single"/>
        </w:rPr>
      </w:pPr>
      <w:r w:rsidRPr="00596854">
        <w:rPr>
          <w:rStyle w:val="Emphasis"/>
        </w:rPr>
        <w:t>Biden’s current lead over Trump is so large</w:t>
      </w:r>
      <w:r>
        <w:t xml:space="preserve"> — </w:t>
      </w:r>
      <w:r w:rsidRPr="00596854">
        <w:rPr>
          <w:rStyle w:val="StyleUnderline"/>
        </w:rPr>
        <w:t>over 8 percentage points in the national</w:t>
      </w:r>
      <w:r>
        <w:t xml:space="preserve"> RealClearPolitics </w:t>
      </w:r>
      <w:r w:rsidRPr="00596854">
        <w:rPr>
          <w:rStyle w:val="StyleUnderline"/>
        </w:rPr>
        <w:t xml:space="preserve">polling average, and an average advantage of 3 points or greater in Arizona, Florida, Michigan, Pennsylvania and Wisconsin — </w:t>
      </w:r>
      <w:r w:rsidRPr="00596854">
        <w:rPr>
          <w:rStyle w:val="Emphasis"/>
        </w:rPr>
        <w:t>that a 2016-level polling error wouldn’t matter</w:t>
      </w:r>
      <w:r w:rsidRPr="00596854">
        <w:rPr>
          <w:rStyle w:val="StyleUnderline"/>
        </w:rPr>
        <w:t>.</w:t>
      </w:r>
      <w:r>
        <w:t xml:space="preserve"> A lead that large would probably guarantee Trump would be denied a second term, </w:t>
      </w:r>
      <w:r w:rsidRPr="00596854">
        <w:rPr>
          <w:rStyle w:val="StyleUnderline"/>
        </w:rPr>
        <w:t xml:space="preserve">and even a polling miss on par with 2016 </w:t>
      </w:r>
      <w:proofErr w:type="gramStart"/>
      <w:r w:rsidRPr="00596854">
        <w:rPr>
          <w:rStyle w:val="StyleUnderline"/>
        </w:rPr>
        <w:t>wouldn’t</w:t>
      </w:r>
      <w:proofErr w:type="gramEnd"/>
      <w:r w:rsidRPr="00596854">
        <w:rPr>
          <w:rStyle w:val="StyleUnderline"/>
        </w:rPr>
        <w:t xml:space="preserve"> be enough to overcome it.</w:t>
      </w:r>
    </w:p>
    <w:p w14:paraId="426A0728" w14:textId="77777777" w:rsidR="00596854" w:rsidRDefault="00596854" w:rsidP="00032EBD">
      <w:r w:rsidRPr="00596854">
        <w:rPr>
          <w:rStyle w:val="Emphasis"/>
        </w:rPr>
        <w:t xml:space="preserve">But that </w:t>
      </w:r>
      <w:proofErr w:type="gramStart"/>
      <w:r w:rsidRPr="00596854">
        <w:rPr>
          <w:rStyle w:val="Emphasis"/>
        </w:rPr>
        <w:t>doesn’t</w:t>
      </w:r>
      <w:proofErr w:type="gramEnd"/>
      <w:r w:rsidRPr="00596854">
        <w:rPr>
          <w:rStyle w:val="Emphasis"/>
        </w:rPr>
        <w:t xml:space="preserve"> mean the president’s standing is quite as dire as it looks on paper</w:t>
      </w:r>
      <w:r>
        <w:t xml:space="preserve"> — </w:t>
      </w:r>
      <w:r w:rsidRPr="00596854">
        <w:rPr>
          <w:rStyle w:val="StyleUnderline"/>
        </w:rPr>
        <w:t>the problem that pollsters identified in 2016 remains</w:t>
      </w:r>
      <w:r>
        <w:t xml:space="preserve">. </w:t>
      </w:r>
      <w:r w:rsidRPr="00596854">
        <w:rPr>
          <w:rStyle w:val="StyleUnderline"/>
        </w:rPr>
        <w:t>Not enough surveys are being conducted in the battleground states,</w:t>
      </w:r>
      <w:r>
        <w:t xml:space="preserve"> and those that exist are </w:t>
      </w:r>
      <w:r w:rsidRPr="00596854">
        <w:rPr>
          <w:rStyle w:val="StyleUnderline"/>
        </w:rPr>
        <w:t>failing to account for a key political dynamic of modern politics</w:t>
      </w:r>
      <w:r>
        <w:t xml:space="preserve">, </w:t>
      </w:r>
      <w:r w:rsidRPr="00596854">
        <w:rPr>
          <w:rStyle w:val="StyleUnderline"/>
        </w:rPr>
        <w:t xml:space="preserve">especially in the </w:t>
      </w:r>
      <w:r w:rsidRPr="00596854">
        <w:rPr>
          <w:rStyle w:val="StyleUnderline"/>
        </w:rPr>
        <w:lastRenderedPageBreak/>
        <w:t>Trump era</w:t>
      </w:r>
      <w:r>
        <w:t>: the rapid movement of lower-income white voters to Republicans and upscale whites to Democrats.</w:t>
      </w:r>
    </w:p>
    <w:p w14:paraId="62400740" w14:textId="07128BC2" w:rsidR="00596854" w:rsidRDefault="00596854" w:rsidP="00032EBD"/>
    <w:p w14:paraId="66119CC8" w14:textId="700DECA4" w:rsidR="00596854" w:rsidRDefault="00596854" w:rsidP="00032EBD"/>
    <w:p w14:paraId="613C47D7" w14:textId="4FC83791" w:rsidR="00596854" w:rsidRDefault="00596854" w:rsidP="00596854">
      <w:pPr>
        <w:pStyle w:val="Heading4"/>
      </w:pPr>
      <w:r>
        <w:t xml:space="preserve">Trump is still competitive – </w:t>
      </w:r>
      <w:proofErr w:type="gramStart"/>
      <w:r>
        <w:t>he’s</w:t>
      </w:r>
      <w:proofErr w:type="gramEnd"/>
      <w:r>
        <w:t xml:space="preserve"> favored to improve the economy which keeps him afloat  </w:t>
      </w:r>
    </w:p>
    <w:p w14:paraId="1D451E43" w14:textId="79C11B91" w:rsidR="00596854" w:rsidRPr="00596854" w:rsidRDefault="00596854" w:rsidP="00596854">
      <w:r w:rsidRPr="00596854">
        <w:rPr>
          <w:rStyle w:val="Style13ptBold"/>
        </w:rPr>
        <w:t>Strauss 6/12</w:t>
      </w:r>
      <w:r>
        <w:t xml:space="preserve"> (Daniel Strauss, Senior Political reporter for Guardian US, “It's the economy, stupid – but will Trump or Biden win the argument?” The Guardian, June 12, 2020, </w:t>
      </w:r>
      <w:hyperlink r:id="rId16" w:history="1">
        <w:r w:rsidRPr="001A2147">
          <w:rPr>
            <w:rStyle w:val="Hyperlink"/>
          </w:rPr>
          <w:t>https://www.theguardian.com/us-news/2020/jun/12/trump-biden-economy-2020-coronavirus</w:t>
        </w:r>
      </w:hyperlink>
      <w:r>
        <w:t>, WC)</w:t>
      </w:r>
    </w:p>
    <w:p w14:paraId="06E5859B" w14:textId="1DF4CF1D" w:rsidR="00596854" w:rsidRPr="00596854" w:rsidRDefault="00596854" w:rsidP="00032EBD">
      <w:pPr>
        <w:rPr>
          <w:rStyle w:val="StyleUnderline"/>
        </w:rPr>
      </w:pPr>
      <w:r>
        <w:t xml:space="preserve">Amid a continuing pandemic and a painful national introspection on race, </w:t>
      </w:r>
      <w:r w:rsidRPr="00596854">
        <w:rPr>
          <w:rStyle w:val="StyleUnderline"/>
        </w:rPr>
        <w:t>a volatile American economy is also forcing Donald Trump and Joe Biden to recalibrate how they campaign in 2020’s presidential election.</w:t>
      </w:r>
    </w:p>
    <w:p w14:paraId="388AE4BF" w14:textId="53BA418F" w:rsidR="00596854" w:rsidRDefault="00596854" w:rsidP="00032EBD">
      <w:r w:rsidRPr="00596854">
        <w:rPr>
          <w:rStyle w:val="StyleUnderline"/>
        </w:rPr>
        <w:t>For Trump, any positive news about the economy needs to be trumpeted</w:t>
      </w:r>
      <w:r>
        <w:t xml:space="preserve">. </w:t>
      </w:r>
      <w:proofErr w:type="gramStart"/>
      <w:r>
        <w:t>That’s</w:t>
      </w:r>
      <w:proofErr w:type="gramEnd"/>
      <w:r>
        <w:t xml:space="preserve"> what the president did when the most recent unemployment figures came in surprisingly lower than expected, at 13.3%.</w:t>
      </w:r>
    </w:p>
    <w:p w14:paraId="2BCE630A" w14:textId="2B71E35E" w:rsidR="00596854" w:rsidRDefault="00596854" w:rsidP="00032EBD">
      <w:r w:rsidRPr="00596854">
        <w:rPr>
          <w:rStyle w:val="StyleUnderline"/>
        </w:rPr>
        <w:t>For Biden</w:t>
      </w:r>
      <w:r>
        <w:t xml:space="preserve">, Trump’s Democratic opponent in the 2020 presidential election, the approach is to </w:t>
      </w:r>
      <w:r w:rsidRPr="00596854">
        <w:rPr>
          <w:rStyle w:val="StyleUnderline"/>
        </w:rPr>
        <w:t xml:space="preserve">remind voters </w:t>
      </w:r>
      <w:r w:rsidRPr="00596854">
        <w:t>that</w:t>
      </w:r>
      <w:r w:rsidRPr="00596854">
        <w:rPr>
          <w:rStyle w:val="StyleUnderline"/>
        </w:rPr>
        <w:t xml:space="preserve"> the soaring unemployment</w:t>
      </w:r>
      <w:r>
        <w:t xml:space="preserve"> numbers </w:t>
      </w:r>
      <w:r w:rsidRPr="00596854">
        <w:rPr>
          <w:rStyle w:val="StyleUnderline"/>
        </w:rPr>
        <w:t>are unacceptably high</w:t>
      </w:r>
      <w:r>
        <w:t>. Virtually every time he can, Biden looks to link the virus-cratered economy to Trump.</w:t>
      </w:r>
    </w:p>
    <w:p w14:paraId="28DBF010" w14:textId="258904BD" w:rsidR="00596854" w:rsidRPr="00596854" w:rsidRDefault="00596854" w:rsidP="00032EBD">
      <w:pPr>
        <w:rPr>
          <w:u w:val="single"/>
        </w:rPr>
      </w:pPr>
      <w:r>
        <w:t xml:space="preserve">But as with many other things in 2020, </w:t>
      </w:r>
      <w:r w:rsidRPr="00596854">
        <w:rPr>
          <w:rStyle w:val="StyleUnderline"/>
        </w:rPr>
        <w:t>there is nothing normal or easy to predict about the US economy as the election unfolds.</w:t>
      </w:r>
    </w:p>
    <w:p w14:paraId="0CB85549" w14:textId="148786CD" w:rsidR="00596854" w:rsidRPr="00596854" w:rsidRDefault="00596854" w:rsidP="00032EBD">
      <w:pPr>
        <w:rPr>
          <w:u w:val="single"/>
        </w:rPr>
      </w:pPr>
      <w:r>
        <w:t xml:space="preserve">Unlike normal recessions, </w:t>
      </w:r>
      <w:r w:rsidRPr="00596854">
        <w:rPr>
          <w:rStyle w:val="StyleUnderline"/>
        </w:rPr>
        <w:t>the devastation unleashed</w:t>
      </w:r>
      <w:r>
        <w:t xml:space="preserve"> on the American jobs market has </w:t>
      </w:r>
      <w:r w:rsidRPr="00596854">
        <w:rPr>
          <w:rStyle w:val="StyleUnderline"/>
        </w:rPr>
        <w:t>come about</w:t>
      </w:r>
      <w:r>
        <w:t xml:space="preserve"> because of deliberate shutdown policies aimed at </w:t>
      </w:r>
      <w:r w:rsidRPr="00596854">
        <w:rPr>
          <w:rStyle w:val="StyleUnderline"/>
        </w:rPr>
        <w:t>curbing the pandemic’s spread</w:t>
      </w:r>
      <w:r>
        <w:t xml:space="preserve">. </w:t>
      </w:r>
      <w:r w:rsidRPr="00596854">
        <w:rPr>
          <w:rStyle w:val="StyleUnderline"/>
        </w:rPr>
        <w:t>That makes blaming Trump for the 40 million plus new jobless Americans a little more difficult.</w:t>
      </w:r>
    </w:p>
    <w:p w14:paraId="4356F645" w14:textId="2E4B2C88" w:rsidR="00596854" w:rsidRDefault="00596854" w:rsidP="00032EBD">
      <w:r>
        <w:t xml:space="preserve">By the same token, </w:t>
      </w:r>
      <w:r w:rsidRPr="00596854">
        <w:rPr>
          <w:rStyle w:val="StyleUnderline"/>
        </w:rPr>
        <w:t>coaxing the economy back</w:t>
      </w:r>
      <w:r>
        <w:t xml:space="preserve"> into life is not just a matter of trying to stimulate demand or tinkering with interest rates. </w:t>
      </w:r>
      <w:r w:rsidRPr="00596854">
        <w:rPr>
          <w:rStyle w:val="StyleUnderline"/>
        </w:rPr>
        <w:t>It is instead deeply entwined with public health policy</w:t>
      </w:r>
      <w:r>
        <w:t>, where reopening the artificially shut-down economy could cost tens of thousands of US lives.</w:t>
      </w:r>
    </w:p>
    <w:p w14:paraId="2725CB89" w14:textId="14F830E1" w:rsidR="00596854" w:rsidRDefault="00596854" w:rsidP="00032EBD">
      <w:r>
        <w:t>That situation poses problems for both contenders as they seek to make the economy central to their campaigns.</w:t>
      </w:r>
    </w:p>
    <w:p w14:paraId="498887F9" w14:textId="1077E88E" w:rsidR="00596854" w:rsidRDefault="00596854" w:rsidP="00032EBD">
      <w:r>
        <w:t>Douglas Holtz-Eakin, who served as the 2008 John McCain campaign’s director of domestic and economic policy, said the challenge for Biden and Trump is different as they seek to persuade voters they have the answers to solve the problems posed by an economic freefall driven by a virus.</w:t>
      </w:r>
    </w:p>
    <w:p w14:paraId="18557672" w14:textId="632147A1" w:rsidR="00596854" w:rsidRPr="00596854" w:rsidRDefault="00596854" w:rsidP="00032EBD">
      <w:pPr>
        <w:rPr>
          <w:u w:val="single"/>
        </w:rPr>
      </w:pPr>
      <w:r>
        <w:t>“For the Biden campaign, the challenge is to ask themselves every day: ‘OK, what looks presidential in this moment?’” Holtz-Eakin said. “</w:t>
      </w:r>
      <w:r w:rsidRPr="00596854">
        <w:rPr>
          <w:rStyle w:val="StyleUnderline"/>
        </w:rPr>
        <w:t xml:space="preserve">Both have to appear presidential, but Trump </w:t>
      </w:r>
      <w:proofErr w:type="gramStart"/>
      <w:r w:rsidRPr="00596854">
        <w:rPr>
          <w:rStyle w:val="StyleUnderline"/>
        </w:rPr>
        <w:t>in particular has</w:t>
      </w:r>
      <w:proofErr w:type="gramEnd"/>
      <w:r w:rsidRPr="00596854">
        <w:rPr>
          <w:rStyle w:val="StyleUnderline"/>
        </w:rPr>
        <w:t xml:space="preserve"> to be a source of trustworthy information.</w:t>
      </w:r>
    </w:p>
    <w:p w14:paraId="0A86D861" w14:textId="0EC5E699" w:rsidR="00596854" w:rsidRDefault="00596854" w:rsidP="00032EBD">
      <w:r>
        <w:t>“People derive great comfort from someone who can tell them what’s happening.”</w:t>
      </w:r>
    </w:p>
    <w:p w14:paraId="74BBAB33" w14:textId="11972749" w:rsidR="00596854" w:rsidRDefault="00596854" w:rsidP="00032EBD">
      <w:r>
        <w:t>For Trump, he either needs to communicate a convincing argument to be optimistic that he can lead the economic recovery, or show that Biden is a worse alternative</w:t>
      </w:r>
    </w:p>
    <w:p w14:paraId="7FBDCFF3" w14:textId="6ECAD044" w:rsidR="00596854" w:rsidRDefault="00596854" w:rsidP="00032EBD">
      <w:r>
        <w:lastRenderedPageBreak/>
        <w:t xml:space="preserve">A swath of </w:t>
      </w:r>
      <w:r w:rsidRPr="00596854">
        <w:rPr>
          <w:rStyle w:val="StyleUnderline"/>
        </w:rPr>
        <w:t>recent polling has shown Biden beating Trump in a general election matchup</w:t>
      </w:r>
      <w:r>
        <w:t xml:space="preserve">. </w:t>
      </w:r>
      <w:r w:rsidRPr="00596854">
        <w:rPr>
          <w:rStyle w:val="Emphasis"/>
        </w:rPr>
        <w:t>But on the economy,</w:t>
      </w:r>
      <w:r w:rsidRPr="00596854">
        <w:rPr>
          <w:rStyle w:val="StyleUnderline"/>
        </w:rPr>
        <w:t xml:space="preserve"> </w:t>
      </w:r>
      <w:r w:rsidRPr="00596854">
        <w:rPr>
          <w:rStyle w:val="Emphasis"/>
        </w:rPr>
        <w:t>Trump is still competitive</w:t>
      </w:r>
      <w:r w:rsidRPr="00596854">
        <w:rPr>
          <w:rStyle w:val="StyleUnderline"/>
        </w:rPr>
        <w:t>.</w:t>
      </w:r>
      <w:r>
        <w:t xml:space="preserve"> A recent Wall Street Journal/NBC News poll found that a plurality of </w:t>
      </w:r>
      <w:r w:rsidRPr="00596854">
        <w:rPr>
          <w:rStyle w:val="Emphasis"/>
        </w:rPr>
        <w:t>voters still think Trump is preferable on dealing with the economy</w:t>
      </w:r>
      <w:r>
        <w:t xml:space="preserve"> and cutting the unemployment rate.</w:t>
      </w:r>
    </w:p>
    <w:p w14:paraId="1D4B0690" w14:textId="75A4BC1B" w:rsidR="00596854" w:rsidRDefault="00596854" w:rsidP="00032EBD">
      <w:r>
        <w:t xml:space="preserve">Trump has habitually pointed to certain metrics – such as the stock market – to argue that </w:t>
      </w:r>
      <w:proofErr w:type="gramStart"/>
      <w:r>
        <w:t>he’s</w:t>
      </w:r>
      <w:proofErr w:type="gramEnd"/>
      <w:r>
        <w:t xml:space="preserve"> the stronger candidate on the economy. He also likes to say Democrats are the party that wants to raise taxes.</w:t>
      </w:r>
    </w:p>
    <w:p w14:paraId="57DB5BCA" w14:textId="4BD15E4E" w:rsidR="00596854" w:rsidRDefault="00596854" w:rsidP="00032EBD">
      <w:r>
        <w:t xml:space="preserve">Holtz-Eakin expects Trump to focus more on bashing Biden as the election nears, regardless of how the economy is doing on any </w:t>
      </w:r>
      <w:proofErr w:type="gramStart"/>
      <w:r>
        <w:t>particular day</w:t>
      </w:r>
      <w:proofErr w:type="gramEnd"/>
      <w:r>
        <w:t>.</w:t>
      </w:r>
    </w:p>
    <w:p w14:paraId="507E2912" w14:textId="3A1BB1F9" w:rsidR="00596854" w:rsidRDefault="00596854" w:rsidP="00032EBD">
      <w:r>
        <w:t>“I think he’s going to concentrate on the messenger,” Holtz-Eakin said.</w:t>
      </w:r>
    </w:p>
    <w:p w14:paraId="30913BFA" w14:textId="53877CEA" w:rsidR="00596854" w:rsidRDefault="00596854" w:rsidP="00032EBD">
      <w:r>
        <w:t xml:space="preserve">In </w:t>
      </w:r>
      <w:r w:rsidRPr="00596854">
        <w:t>recent days, Biden has tried to multitask in attacking Trump. He and his campaign, publicly and privately, have put a heavy focus on race relations, and the unrest around the police killing of George Floyd. Talking</w:t>
      </w:r>
      <w:r>
        <w:t xml:space="preserve"> points sent to some Biden surrogates on Monday and obtained by the Guardian did not mention the economy, and instead focused on Floyd.</w:t>
      </w:r>
    </w:p>
    <w:p w14:paraId="605197BE" w14:textId="0FD00696" w:rsidR="00596854" w:rsidRDefault="00596854" w:rsidP="00032EBD">
      <w:r w:rsidRPr="00596854">
        <w:rPr>
          <w:rStyle w:val="StyleUnderline"/>
        </w:rPr>
        <w:t>But Biden’s fundraising schedule this week includes multiple economy-related events</w:t>
      </w:r>
      <w:r>
        <w:t>, according to invitations obtained by the Guardian.</w:t>
      </w:r>
    </w:p>
    <w:p w14:paraId="72A119C9" w14:textId="3A995959" w:rsidR="00596854" w:rsidRDefault="00596854" w:rsidP="00032EBD">
      <w:r>
        <w:t>One fundraiser on Wednesday was labeled a “Virtual Conversation on Rebuilding a Most Resilient Health Economy after Covid-19”. Another fundraiser featured Peter Orszag, the former director for the Office of Management and Budget during the Obama administration.</w:t>
      </w:r>
    </w:p>
    <w:p w14:paraId="0D795951" w14:textId="28056F4B" w:rsidR="00596854" w:rsidRPr="00596854" w:rsidRDefault="00596854" w:rsidP="00032EBD">
      <w:pPr>
        <w:rPr>
          <w:u w:val="single"/>
        </w:rPr>
      </w:pPr>
      <w:r>
        <w:t xml:space="preserve">In public remarks, </w:t>
      </w:r>
      <w:r w:rsidRPr="00596854">
        <w:rPr>
          <w:rStyle w:val="StyleUnderline"/>
        </w:rPr>
        <w:t>Biden has also eagerly pivoted to addressing the economy and laying out his policy platform.</w:t>
      </w:r>
    </w:p>
    <w:p w14:paraId="0E5017EF" w14:textId="738B606B" w:rsidR="00596854" w:rsidRDefault="00596854" w:rsidP="00032EBD">
      <w:r>
        <w:t>“Trump has loved to crow about the great economy he built. But when the crisis hit, it became clear who that economy has been built to serve. Not workers. Not the middle class. Not families,” Biden said in recent public remarks.</w:t>
      </w:r>
    </w:p>
    <w:p w14:paraId="46411642" w14:textId="44FED059" w:rsidR="00596854" w:rsidRDefault="00596854" w:rsidP="00032EBD">
      <w:r>
        <w:t>In addressing the economy, Biden often ties it to race relations or the coronavirus. On Thursday, Biden’s campaign released a new factsheet titled “The Biden Plan for an Effective Re-Opening that Jumpstarts the Economy”. The campaign has also set up a secretive group of advisers who have Biden’s ear on economic policy.</w:t>
      </w:r>
    </w:p>
    <w:p w14:paraId="0AE2BB94" w14:textId="7E8BBA53" w:rsidR="00596854" w:rsidRPr="00596854" w:rsidRDefault="00596854" w:rsidP="00032EBD">
      <w:pPr>
        <w:rPr>
          <w:rStyle w:val="StyleUnderline"/>
        </w:rPr>
      </w:pPr>
      <w:r w:rsidRPr="00596854">
        <w:rPr>
          <w:rStyle w:val="Emphasis"/>
        </w:rPr>
        <w:t xml:space="preserve">The state of the economy </w:t>
      </w:r>
      <w:proofErr w:type="gramStart"/>
      <w:r w:rsidRPr="00596854">
        <w:rPr>
          <w:rStyle w:val="Emphasis"/>
        </w:rPr>
        <w:t>isn’t</w:t>
      </w:r>
      <w:proofErr w:type="gramEnd"/>
      <w:r w:rsidRPr="00596854">
        <w:rPr>
          <w:rStyle w:val="Emphasis"/>
        </w:rPr>
        <w:t xml:space="preserve"> everything</w:t>
      </w:r>
      <w:r>
        <w:t xml:space="preserve"> in presidential politics ad campaigns. </w:t>
      </w:r>
      <w:r w:rsidRPr="00596854">
        <w:rPr>
          <w:rStyle w:val="StyleUnderline"/>
        </w:rPr>
        <w:t>Obama won re-election in the wake of the outbreak of the Great Recession against a candidate with a strong business background.</w:t>
      </w:r>
    </w:p>
    <w:p w14:paraId="5E766888" w14:textId="5177F3BE" w:rsidR="00596854" w:rsidRDefault="00596854" w:rsidP="00032EBD">
      <w:r w:rsidRPr="00596854">
        <w:rPr>
          <w:rStyle w:val="StyleUnderline"/>
        </w:rPr>
        <w:t xml:space="preserve">But amid the worst economic crisis since the Great Depression of the 1930s, it </w:t>
      </w:r>
      <w:r w:rsidRPr="00596854">
        <w:rPr>
          <w:rStyle w:val="Emphasis"/>
        </w:rPr>
        <w:t>casts a long shadow</w:t>
      </w:r>
      <w:r w:rsidRPr="00596854">
        <w:rPr>
          <w:rStyle w:val="StyleUnderline"/>
        </w:rPr>
        <w:t xml:space="preserve"> in 2020</w:t>
      </w:r>
      <w:r>
        <w:t xml:space="preserve"> and both Democratic and Republican strategists </w:t>
      </w:r>
      <w:proofErr w:type="gramStart"/>
      <w:r>
        <w:t>have to</w:t>
      </w:r>
      <w:proofErr w:type="gramEnd"/>
      <w:r>
        <w:t xml:space="preserve"> deal with it.</w:t>
      </w:r>
    </w:p>
    <w:p w14:paraId="2AB6FC2A" w14:textId="2318BC65" w:rsidR="00032EBD" w:rsidRDefault="00032EBD" w:rsidP="00032EBD">
      <w:pPr>
        <w:pStyle w:val="Heading2"/>
      </w:pPr>
      <w:r>
        <w:lastRenderedPageBreak/>
        <w:t>Link</w:t>
      </w:r>
    </w:p>
    <w:p w14:paraId="2FBD88A9" w14:textId="5B708618" w:rsidR="00596854" w:rsidRDefault="00596854" w:rsidP="00596854">
      <w:pPr>
        <w:pStyle w:val="Heading3"/>
      </w:pPr>
      <w:r>
        <w:lastRenderedPageBreak/>
        <w:t xml:space="preserve">2NC – CJR link – Young </w:t>
      </w:r>
      <w:proofErr w:type="spellStart"/>
      <w:r>
        <w:t>PoC</w:t>
      </w:r>
      <w:proofErr w:type="spellEnd"/>
      <w:r>
        <w:t xml:space="preserve"> </w:t>
      </w:r>
    </w:p>
    <w:p w14:paraId="40E43880" w14:textId="77777777" w:rsidR="00596854" w:rsidRDefault="00596854" w:rsidP="00596854"/>
    <w:p w14:paraId="0E585866" w14:textId="3DEC4A78" w:rsidR="00596854" w:rsidRDefault="00596854" w:rsidP="00596854">
      <w:pPr>
        <w:pStyle w:val="Heading4"/>
      </w:pPr>
      <w:r>
        <w:t>CJ</w:t>
      </w:r>
      <w:r>
        <w:t>R</w:t>
      </w:r>
      <w:r>
        <w:t xml:space="preserve"> is a win for trump – Biden either goes </w:t>
      </w:r>
      <w:proofErr w:type="spellStart"/>
      <w:r>
        <w:t>to</w:t>
      </w:r>
      <w:proofErr w:type="spellEnd"/>
      <w:r>
        <w:t xml:space="preserve"> far too the left, or loses key black voters  </w:t>
      </w:r>
    </w:p>
    <w:p w14:paraId="6E4408FC" w14:textId="65B6A4EE" w:rsidR="00596854" w:rsidRDefault="00596854" w:rsidP="00596854">
      <w:proofErr w:type="spellStart"/>
      <w:r w:rsidRPr="00596854">
        <w:rPr>
          <w:rStyle w:val="Style13ptBold"/>
        </w:rPr>
        <w:t>Loiaconi</w:t>
      </w:r>
      <w:proofErr w:type="spellEnd"/>
      <w:r w:rsidRPr="00596854">
        <w:rPr>
          <w:rStyle w:val="Style13ptBold"/>
        </w:rPr>
        <w:t xml:space="preserve"> 6/17</w:t>
      </w:r>
      <w:r>
        <w:t xml:space="preserve"> (Stephen </w:t>
      </w:r>
      <w:proofErr w:type="spellStart"/>
      <w:r>
        <w:t>Loiaconi</w:t>
      </w:r>
      <w:proofErr w:type="spellEnd"/>
      <w:r>
        <w:t xml:space="preserve">, </w:t>
      </w:r>
      <w:r>
        <w:t>“</w:t>
      </w:r>
      <w:r>
        <w:t xml:space="preserve">Biden faces pressure to support more aggressive policing reforms as protests continue,” Bakers Field Now, June 17, 2020, </w:t>
      </w:r>
      <w:hyperlink r:id="rId17" w:history="1">
        <w:r w:rsidRPr="001A2147">
          <w:rPr>
            <w:rStyle w:val="Hyperlink"/>
          </w:rPr>
          <w:t>https://bakersfieldnow.com/news/connect-to-congress/biden-faces-pressure-to-support-more-aggressive-policing-reforms-as-protests-continue</w:t>
        </w:r>
      </w:hyperlink>
      <w:r>
        <w:t>, WC)</w:t>
      </w:r>
    </w:p>
    <w:p w14:paraId="431993C6" w14:textId="77777777" w:rsidR="00596854" w:rsidRPr="00596854" w:rsidRDefault="00596854" w:rsidP="00596854">
      <w:pPr>
        <w:rPr>
          <w:u w:val="single"/>
        </w:rPr>
      </w:pPr>
      <w:r>
        <w:t xml:space="preserve">WASHINGTON (Sinclair Broadcast Group) — As nationwide protests over the treatment of African Americans by law enforcement enter their fourth week, </w:t>
      </w:r>
      <w:r w:rsidRPr="00596854">
        <w:rPr>
          <w:rStyle w:val="StyleUnderline"/>
        </w:rPr>
        <w:t xml:space="preserve">former Vice President Joe </w:t>
      </w:r>
      <w:r w:rsidRPr="00596854">
        <w:rPr>
          <w:rStyle w:val="Emphasis"/>
        </w:rPr>
        <w:t>Biden is facing new pressure</w:t>
      </w:r>
      <w:r w:rsidRPr="00596854">
        <w:rPr>
          <w:rStyle w:val="StyleUnderline"/>
        </w:rPr>
        <w:t xml:space="preserve"> from the left to embrace a more </w:t>
      </w:r>
      <w:r w:rsidRPr="00596854">
        <w:rPr>
          <w:rStyle w:val="Emphasis"/>
        </w:rPr>
        <w:t>progressive approach</w:t>
      </w:r>
      <w:r w:rsidRPr="00596854">
        <w:rPr>
          <w:rStyle w:val="StyleUnderline"/>
        </w:rPr>
        <w:t xml:space="preserve"> to policing reform to bolster enthusiasm for his candidacy among black voters.</w:t>
      </w:r>
    </w:p>
    <w:p w14:paraId="4746DFE2" w14:textId="77777777" w:rsidR="00596854" w:rsidRDefault="00596854" w:rsidP="00596854">
      <w:r w:rsidRPr="00596854">
        <w:rPr>
          <w:rStyle w:val="StyleUnderline"/>
        </w:rPr>
        <w:t xml:space="preserve">More than 50 progressive groups signed a letter to Biden’s campaign </w:t>
      </w:r>
      <w:r>
        <w:t xml:space="preserve">last week calling on the presumptive Democratic presidential </w:t>
      </w:r>
      <w:r w:rsidRPr="00596854">
        <w:t>nominee</w:t>
      </w:r>
      <w:r w:rsidRPr="00596854">
        <w:rPr>
          <w:rStyle w:val="StyleUnderline"/>
        </w:rPr>
        <w:t xml:space="preserve"> to back more aggressive reforms</w:t>
      </w:r>
      <w:r>
        <w:t xml:space="preserve">. </w:t>
      </w:r>
      <w:r w:rsidRPr="00596854">
        <w:rPr>
          <w:rStyle w:val="StyleUnderline"/>
        </w:rPr>
        <w:t>Experts say</w:t>
      </w:r>
      <w:r>
        <w:t xml:space="preserve"> the activists are not wrong that the </w:t>
      </w:r>
      <w:r w:rsidRPr="00596854">
        <w:rPr>
          <w:rStyle w:val="StyleUnderline"/>
        </w:rPr>
        <w:t>former vice president’s current strategy on policing is relatively modest</w:t>
      </w:r>
      <w:r>
        <w:t xml:space="preserve">, but liberal disappointment in his agenda might not matter much </w:t>
      </w:r>
      <w:proofErr w:type="gramStart"/>
      <w:r>
        <w:t>as long as</w:t>
      </w:r>
      <w:proofErr w:type="gramEnd"/>
      <w:r>
        <w:t xml:space="preserve"> the alternative is President Donald Trump.</w:t>
      </w:r>
    </w:p>
    <w:p w14:paraId="0507A97C" w14:textId="77777777" w:rsidR="00596854" w:rsidRDefault="00596854" w:rsidP="00596854">
      <w:r>
        <w:t>“Progressives have nowhere else to go come November,” said Thomas Whalen, a political historian at Boston University. “Granted, they could stay home and sit out the election, but I think they are now politically savvy enough to know that that the reelection of Donald Trump would be far worse for their cause than Joe Biden going to the White House.”</w:t>
      </w:r>
    </w:p>
    <w:p w14:paraId="11FDBF5C" w14:textId="77777777" w:rsidR="00596854" w:rsidRDefault="00596854" w:rsidP="00596854">
      <w:r w:rsidRPr="00596854">
        <w:rPr>
          <w:rStyle w:val="StyleUnderline"/>
        </w:rPr>
        <w:t>The letter warned Biden the “return to normalcy” pitch that helped win him the Democratic nomination might not resonate with black voters who view “normalcy” as a status quo of violence</w:t>
      </w:r>
      <w:r>
        <w:t xml:space="preserve"> and discrimination. It applauded some aspects of Biden’s policing reform proposal like a federal ban on chokeholds but concluded his approach is “far from sufficient.”</w:t>
      </w:r>
    </w:p>
    <w:p w14:paraId="4EA2E092" w14:textId="77777777" w:rsidR="00596854" w:rsidRDefault="00596854" w:rsidP="00596854">
      <w:r>
        <w:t xml:space="preserve">Instead, </w:t>
      </w:r>
      <w:r w:rsidRPr="00596854">
        <w:rPr>
          <w:rStyle w:val="StyleUnderline"/>
        </w:rPr>
        <w:t>the groups urged Biden to adopt</w:t>
      </w:r>
      <w:r>
        <w:t xml:space="preserve"> </w:t>
      </w:r>
      <w:r w:rsidRPr="00596854">
        <w:rPr>
          <w:rStyle w:val="StyleUnderline"/>
        </w:rPr>
        <w:t>the platform of the Movement for Black Lives</w:t>
      </w:r>
      <w:r>
        <w:t xml:space="preserve">, which includes </w:t>
      </w:r>
      <w:r w:rsidRPr="00596854">
        <w:rPr>
          <w:rStyle w:val="StyleUnderline"/>
        </w:rPr>
        <w:t>divestment from police departments</w:t>
      </w:r>
      <w:r>
        <w:t xml:space="preserve">, </w:t>
      </w:r>
      <w:r w:rsidRPr="00596854">
        <w:rPr>
          <w:rStyle w:val="StyleUnderline"/>
        </w:rPr>
        <w:t>reparations</w:t>
      </w:r>
      <w:r>
        <w:t xml:space="preserve"> for past harms against black communities, </w:t>
      </w:r>
      <w:r w:rsidRPr="00596854">
        <w:rPr>
          <w:rStyle w:val="StyleUnderline"/>
        </w:rPr>
        <w:t>and economic justice.</w:t>
      </w:r>
      <w:r>
        <w:t xml:space="preserve"> They also specifically questioned Biden’s commitment to invest $300 million in the Community Oriented Policing Services, insisting that program has “directly contributed to the increased size and scope of policing in cities across the country.”</w:t>
      </w:r>
    </w:p>
    <w:p w14:paraId="598E2B10" w14:textId="77777777" w:rsidR="00596854" w:rsidRDefault="00596854" w:rsidP="00596854">
      <w:r>
        <w:t>“We ask that you revise your platform to ensure that the federal government permanently ends and ceases any further appropriation of funding to local law enforcement in any form, whether it be money for trainings, equipment, hiring, re-hiring, overtime, etc.” the letter stated.</w:t>
      </w:r>
    </w:p>
    <w:p w14:paraId="3E16DF7A" w14:textId="77777777" w:rsidR="00596854" w:rsidRPr="00596854" w:rsidRDefault="00596854" w:rsidP="00596854">
      <w:pPr>
        <w:rPr>
          <w:rStyle w:val="StyleUnderline"/>
        </w:rPr>
      </w:pPr>
      <w:r>
        <w:t xml:space="preserve">The activists argued Biden has a moral responsibility to respond to this moment, both as the presumptive Democratic nominee and as a lifelong legislator who advanced tough-on-crime policies in the past. </w:t>
      </w:r>
      <w:r w:rsidRPr="00596854">
        <w:rPr>
          <w:rStyle w:val="StyleUnderline"/>
        </w:rPr>
        <w:t>Biden has acknowledged black voters may be skeptical of his role in passing the 1994 crime bill and recently said questions about his record are “legitimate.”</w:t>
      </w:r>
    </w:p>
    <w:p w14:paraId="0E881CEC" w14:textId="77777777" w:rsidR="00596854" w:rsidRDefault="00596854" w:rsidP="00596854">
      <w:r>
        <w:t xml:space="preserve">“As a Senator, you not only supported </w:t>
      </w:r>
      <w:proofErr w:type="gramStart"/>
      <w:r>
        <w:t>but in many cases</w:t>
      </w:r>
      <w:proofErr w:type="gramEnd"/>
      <w:r>
        <w:t xml:space="preserve"> authored and championed laws that expanded mass incarceration, increased police powers, and exacerbated racial disparities in surveillance and sentencing. These laws broke apart Black communities and robbed many young Black people of a future,” the letter stated.</w:t>
      </w:r>
    </w:p>
    <w:p w14:paraId="16CA35CC" w14:textId="77777777" w:rsidR="00596854" w:rsidRDefault="00596854" w:rsidP="00596854">
      <w:r>
        <w:lastRenderedPageBreak/>
        <w:t>Progressive commentator Jason Nichols sees little reason for Biden to fear not forging an aggressive enough path on policing will cost him black votes, even if he agrees with activists that the former vice president's plan is too timid to make much substantive difference. He expects Biden will take enough symbolic steps—like meeting with black community leaders and possibly selecting an African American woman as his running mate—to appease black voters who are disgusted with Trump.</w:t>
      </w:r>
    </w:p>
    <w:p w14:paraId="667E7F17" w14:textId="77777777" w:rsidR="00596854" w:rsidRDefault="00596854" w:rsidP="00596854">
      <w:r w:rsidRPr="00596854">
        <w:rPr>
          <w:rStyle w:val="StyleUnderline"/>
        </w:rPr>
        <w:t>“If we’re looking at real change, what he’s proposing is just not enough</w:t>
      </w:r>
      <w:r>
        <w:t>,” Nichols said. “It’s really not going to make serious change. One of the problems with liberal politicians is that they want to do just enough not to offend anybody, and you never make change that way I think someone needs to tell Joe Biden sometimes it’s not just about being elected or being better than the other guy. It’s about making lasting change.”</w:t>
      </w:r>
    </w:p>
    <w:p w14:paraId="1DDE8719" w14:textId="77777777" w:rsidR="00596854" w:rsidRDefault="00596854" w:rsidP="00596854">
      <w:r w:rsidRPr="00596854">
        <w:rPr>
          <w:rStyle w:val="StyleUnderline"/>
        </w:rPr>
        <w:t>Biden has so far resisted the push from the left to defund police departments</w:t>
      </w:r>
      <w:r>
        <w:t xml:space="preserve">, insisting law enforcement plays an important role in society even if significant changes are needed. </w:t>
      </w:r>
      <w:r w:rsidRPr="00596854">
        <w:rPr>
          <w:rStyle w:val="StyleUnderline"/>
        </w:rPr>
        <w:t>Instead, he favors giving the Department of Justice more power</w:t>
      </w:r>
      <w:r>
        <w:t xml:space="preserve"> </w:t>
      </w:r>
      <w:r w:rsidRPr="00596854">
        <w:rPr>
          <w:rStyle w:val="StyleUnderline"/>
        </w:rPr>
        <w:t>to conduct oversight</w:t>
      </w:r>
      <w:r>
        <w:t xml:space="preserve"> and force departments to improve their practices.</w:t>
      </w:r>
    </w:p>
    <w:p w14:paraId="7CF19994" w14:textId="77777777" w:rsidR="00596854" w:rsidRDefault="00596854" w:rsidP="00596854">
      <w:r>
        <w:t>“While I do not believe federal dollars should go to police departments violating people’s rights or turning to violence as the first resort, I do not support defunding police,” Biden wrote in a USA Today op-ed last week. “The better answer is to give police departments the resources they need to implement meaningful reforms, and to condition other federal dollars on completing those reforms.”</w:t>
      </w:r>
    </w:p>
    <w:p w14:paraId="5B9DB840" w14:textId="77777777" w:rsidR="00596854" w:rsidRDefault="00596854" w:rsidP="00596854">
      <w:r w:rsidRPr="00596854">
        <w:rPr>
          <w:rStyle w:val="StyleUnderline"/>
        </w:rPr>
        <w:t>That stance places Biden in line with most of the American public</w:t>
      </w:r>
      <w:r>
        <w:t xml:space="preserve">, but polls show </w:t>
      </w:r>
      <w:proofErr w:type="gramStart"/>
      <w:r>
        <w:t>a majority of</w:t>
      </w:r>
      <w:proofErr w:type="gramEnd"/>
      <w:r>
        <w:t xml:space="preserve"> black voters and Democrats support more extreme measures like cutting funding for law enforcement. An ABC News/Ipsos survey released last week found </w:t>
      </w:r>
      <w:r w:rsidRPr="00596854">
        <w:rPr>
          <w:rStyle w:val="StyleUnderline"/>
        </w:rPr>
        <w:t>64% of Americans oppose “defunding the police,</w:t>
      </w:r>
      <w:r>
        <w:t>” but 57% of black Americans and 55% of Democrats support it.</w:t>
      </w:r>
    </w:p>
    <w:p w14:paraId="4CB26842" w14:textId="77777777" w:rsidR="00596854" w:rsidRDefault="00596854" w:rsidP="00596854">
      <w:r>
        <w:t xml:space="preserve">In recent weeks, Biden has explicitly recognized systemic racism and laid out </w:t>
      </w:r>
      <w:proofErr w:type="gramStart"/>
      <w:r>
        <w:t>a number of</w:t>
      </w:r>
      <w:proofErr w:type="gramEnd"/>
      <w:r>
        <w:t xml:space="preserve"> reforms intended to combat it. He has committed to establishing a national police oversight commission within 100 days of taking office, backed banning chokeholds, opposed the militarization of local police forces, and called for national use-of-force standards.</w:t>
      </w:r>
    </w:p>
    <w:p w14:paraId="7356933A" w14:textId="77777777" w:rsidR="00596854" w:rsidRDefault="00596854" w:rsidP="00596854">
      <w:r w:rsidRPr="00596854">
        <w:rPr>
          <w:rStyle w:val="StyleUnderline"/>
        </w:rPr>
        <w:t>Although Biden’s vision for policing and criminal justice reform falls far short of what many progressive activists would like</w:t>
      </w:r>
      <w:r>
        <w:t xml:space="preserve"> to see from a president, </w:t>
      </w:r>
      <w:r w:rsidRPr="00596854">
        <w:rPr>
          <w:rStyle w:val="StyleUnderline"/>
        </w:rPr>
        <w:t>it is much closer than anything his opponent has endorsed</w:t>
      </w:r>
      <w:r>
        <w:t>. President Trump signed an executive order on policing Tuesday that would incentivize better practices by law enforcement agencies, but it does not mandate any changes and the president delivered an aggressive defense of police officers in the process.</w:t>
      </w:r>
    </w:p>
    <w:p w14:paraId="5B5AFD72" w14:textId="77777777" w:rsidR="00596854" w:rsidRDefault="00596854" w:rsidP="00596854">
      <w:r>
        <w:t xml:space="preserve">“Americans want law and order. They demand law and order,” Trump said at the signing. “They may not say it, they may not be talking about it, but that's what they want. Some of them </w:t>
      </w:r>
      <w:proofErr w:type="gramStart"/>
      <w:r>
        <w:t>don't</w:t>
      </w:r>
      <w:proofErr w:type="gramEnd"/>
      <w:r>
        <w:t xml:space="preserve"> even know that's what they want, but that's what they want. And they understand that when you remove the police, you hurt those who have the least, the most.”</w:t>
      </w:r>
    </w:p>
    <w:p w14:paraId="4CB9F57A" w14:textId="77777777" w:rsidR="00596854" w:rsidRDefault="00596854" w:rsidP="00596854">
      <w:r>
        <w:t>The Trump campaign promptly claimed the president “did more in 40 minutes than Joe Biden did in 40 years” to advance safe policing, but progressives and civil rights groups have largely dismissed the executive order as toothless.</w:t>
      </w:r>
    </w:p>
    <w:p w14:paraId="150B14DA" w14:textId="77777777" w:rsidR="00596854" w:rsidRDefault="00596854" w:rsidP="00596854">
      <w:r>
        <w:lastRenderedPageBreak/>
        <w:t>“The executive order that President Trump signed today takes reform ideas currently under consideration by the House of Representatives and waters them down to make them virtually meaningless,” Ed Chung, vice president for Criminal Justice Reform at the Center for American Progress, said in a statement. “Police departments already have access to local, state, and federal funds to improve their policies and reform their culture, but those incentives have not resulted in meaningful change.”</w:t>
      </w:r>
    </w:p>
    <w:p w14:paraId="652BA644" w14:textId="77777777" w:rsidR="00596854" w:rsidRPr="00596854" w:rsidRDefault="00596854" w:rsidP="00596854">
      <w:pPr>
        <w:rPr>
          <w:rStyle w:val="StyleUnderline"/>
        </w:rPr>
      </w:pPr>
      <w:r>
        <w:t xml:space="preserve">According to Nichols, </w:t>
      </w:r>
      <w:r w:rsidRPr="00596854">
        <w:rPr>
          <w:rStyle w:val="StyleUnderline"/>
        </w:rPr>
        <w:t>the executive order is unlikely to impress African Americans who are serious about reform</w:t>
      </w:r>
      <w:r>
        <w:t xml:space="preserve">, </w:t>
      </w:r>
      <w:r w:rsidRPr="00596854">
        <w:rPr>
          <w:rStyle w:val="StyleUnderline"/>
        </w:rPr>
        <w:t>but</w:t>
      </w:r>
      <w:r>
        <w:t xml:space="preserve"> he does not believe that was the goal. Like other </w:t>
      </w:r>
      <w:r w:rsidRPr="00596854">
        <w:rPr>
          <w:rStyle w:val="StyleUnderline"/>
        </w:rPr>
        <w:t>Trump</w:t>
      </w:r>
      <w:r>
        <w:t xml:space="preserve"> talking points on race, he </w:t>
      </w:r>
      <w:r w:rsidRPr="00596854">
        <w:rPr>
          <w:rStyle w:val="StyleUnderline"/>
        </w:rPr>
        <w:t>views it as an attempt to mollify white voters troubled by other behavior they see as racist.</w:t>
      </w:r>
    </w:p>
    <w:p w14:paraId="56966BF3" w14:textId="77777777" w:rsidR="00596854" w:rsidRPr="00596854" w:rsidRDefault="00596854" w:rsidP="00596854">
      <w:pPr>
        <w:rPr>
          <w:rStyle w:val="StyleUnderline"/>
        </w:rPr>
      </w:pPr>
      <w:r>
        <w:t>“He does that to make suburban white voters comfortable with him,” he said. “</w:t>
      </w:r>
      <w:r w:rsidRPr="00596854">
        <w:rPr>
          <w:rStyle w:val="StyleUnderline"/>
        </w:rPr>
        <w:t>They’re uncomfortable with the idea of voting for someone who seems outwardly racist.”</w:t>
      </w:r>
    </w:p>
    <w:p w14:paraId="63B81CAC" w14:textId="77777777" w:rsidR="00596854" w:rsidRDefault="00596854" w:rsidP="00596854">
      <w:r w:rsidRPr="00596854">
        <w:rPr>
          <w:rStyle w:val="StyleUnderline"/>
        </w:rPr>
        <w:t xml:space="preserve">While the Trump campaign has attempted to cast blame on Biden for a lack of significant reform in the past, it has also </w:t>
      </w:r>
      <w:r w:rsidRPr="00596854">
        <w:rPr>
          <w:rStyle w:val="Emphasis"/>
        </w:rPr>
        <w:t>seized upon every opportunity</w:t>
      </w:r>
      <w:r w:rsidRPr="00596854">
        <w:rPr>
          <w:rStyle w:val="StyleUnderline"/>
        </w:rPr>
        <w:t xml:space="preserve"> to portray the former vice president as </w:t>
      </w:r>
      <w:r w:rsidRPr="00596854">
        <w:rPr>
          <w:rStyle w:val="Emphasis"/>
        </w:rPr>
        <w:t>radically out-of-step</w:t>
      </w:r>
      <w:r w:rsidRPr="00596854">
        <w:rPr>
          <w:rStyle w:val="StyleUnderline"/>
        </w:rPr>
        <w:t xml:space="preserve"> with the American people on current reforms</w:t>
      </w:r>
      <w:r>
        <w:t xml:space="preserve">. </w:t>
      </w:r>
      <w:r w:rsidRPr="00596854">
        <w:rPr>
          <w:rStyle w:val="StyleUnderline"/>
        </w:rPr>
        <w:t>Despite Biden’s stated opposition to “defunding the police,” Trump has run ads and issued numerous statements tying him to the movement.</w:t>
      </w:r>
    </w:p>
    <w:p w14:paraId="0ADC4F8B" w14:textId="510FB2D5" w:rsidR="00596854" w:rsidRPr="00596854" w:rsidRDefault="00596854" w:rsidP="00596854">
      <w:pPr>
        <w:rPr>
          <w:u w:val="single"/>
        </w:rPr>
      </w:pPr>
      <w:r w:rsidRPr="00596854">
        <w:rPr>
          <w:rStyle w:val="StyleUnderline"/>
        </w:rPr>
        <w:t>Recent polls show Biden’s lead over President Trump is growing amid disappointment with Trump’s response to the coronavirus outbreak and the protest,</w:t>
      </w:r>
      <w:r>
        <w:t xml:space="preserve"> </w:t>
      </w:r>
      <w:r w:rsidRPr="00596854">
        <w:rPr>
          <w:rStyle w:val="Emphasis"/>
        </w:rPr>
        <w:t>but November’s election is still widely expected to be extremely close</w:t>
      </w:r>
      <w:r>
        <w:t xml:space="preserve">. </w:t>
      </w:r>
      <w:r w:rsidRPr="00596854">
        <w:rPr>
          <w:rStyle w:val="StyleUnderline"/>
        </w:rPr>
        <w:t>Biden cannot afford to take black voters for granted</w:t>
      </w:r>
      <w:r>
        <w:t>—a concern he has publicly acknowledged—</w:t>
      </w:r>
      <w:r w:rsidRPr="00596854">
        <w:rPr>
          <w:rStyle w:val="StyleUnderline"/>
        </w:rPr>
        <w:t>but alienating moderate white voters who oppose drastic reforms to public safety systems could cost him the presidency as well.</w:t>
      </w:r>
    </w:p>
    <w:p w14:paraId="15307923" w14:textId="4F2859BB" w:rsidR="00596854" w:rsidRDefault="00596854" w:rsidP="00596854">
      <w:pPr>
        <w:pStyle w:val="Heading4"/>
      </w:pPr>
      <w:r>
        <w:t>CJ</w:t>
      </w:r>
      <w:r>
        <w:t>R</w:t>
      </w:r>
      <w:r>
        <w:t xml:space="preserve"> </w:t>
      </w:r>
      <w:r>
        <w:t>is a win</w:t>
      </w:r>
      <w:r>
        <w:t xml:space="preserve"> – </w:t>
      </w:r>
      <w:r>
        <w:t>it</w:t>
      </w:r>
      <w:r>
        <w:t xml:space="preserve"> lets </w:t>
      </w:r>
      <w:r>
        <w:t>Trump</w:t>
      </w:r>
      <w:r>
        <w:t xml:space="preserve"> </w:t>
      </w:r>
      <w:r>
        <w:t xml:space="preserve">reduce </w:t>
      </w:r>
      <w:r>
        <w:t xml:space="preserve">turnout for </w:t>
      </w:r>
      <w:r>
        <w:t xml:space="preserve">young people of color – </w:t>
      </w:r>
      <w:proofErr w:type="gramStart"/>
      <w:r>
        <w:t>they’re</w:t>
      </w:r>
      <w:proofErr w:type="gramEnd"/>
      <w:r>
        <w:t xml:space="preserve"> the key voting blocs in swing states</w:t>
      </w:r>
      <w:r>
        <w:t xml:space="preserve"> </w:t>
      </w:r>
    </w:p>
    <w:p w14:paraId="7FA400F6" w14:textId="77777777" w:rsidR="00596854" w:rsidRPr="00596854" w:rsidRDefault="00596854" w:rsidP="00596854">
      <w:r w:rsidRPr="00596854">
        <w:rPr>
          <w:rStyle w:val="Style13ptBold"/>
        </w:rPr>
        <w:t>Schneider and Barron-Lopez 6/5</w:t>
      </w:r>
      <w:r>
        <w:t xml:space="preserve"> (ELENA SCHNEIDER and LAURA BARRÓN-LÓPEZ, “How young black voters could break Biden — and why Democrats are worried,” Politico, June 5, 2020, </w:t>
      </w:r>
      <w:hyperlink r:id="rId18" w:history="1">
        <w:r w:rsidRPr="001A2147">
          <w:rPr>
            <w:rStyle w:val="Hyperlink"/>
          </w:rPr>
          <w:t>https://www.politico.com/news/2020/06/05/black-voters-biden-301850</w:t>
        </w:r>
      </w:hyperlink>
      <w:r>
        <w:t>, WC)</w:t>
      </w:r>
    </w:p>
    <w:p w14:paraId="51C5E7FC" w14:textId="77777777" w:rsidR="00596854" w:rsidRDefault="00596854" w:rsidP="00596854">
      <w:r>
        <w:t>In late January</w:t>
      </w:r>
      <w:r w:rsidRPr="00596854">
        <w:rPr>
          <w:rStyle w:val="StyleUnderline"/>
        </w:rPr>
        <w:t>, Black Lives Matter commissioned eight focus groups of young black voters</w:t>
      </w:r>
      <w:r>
        <w:t xml:space="preserve"> in swing states to </w:t>
      </w:r>
      <w:r w:rsidRPr="00596854">
        <w:rPr>
          <w:rStyle w:val="StyleUnderline"/>
        </w:rPr>
        <w:t>drill down on a problem for Democrats</w:t>
      </w:r>
      <w:r>
        <w:t xml:space="preserve"> since Barack Obama left office: why they </w:t>
      </w:r>
      <w:proofErr w:type="gramStart"/>
      <w:r>
        <w:t>weren’t</w:t>
      </w:r>
      <w:proofErr w:type="gramEnd"/>
      <w:r>
        <w:t xml:space="preserve"> excited to vote. One black man from Philadelphia told a pollster that his mother and grandfather had </w:t>
      </w:r>
      <w:r w:rsidRPr="00596854">
        <w:rPr>
          <w:rStyle w:val="StyleUnderline"/>
        </w:rPr>
        <w:t>voted over the years, and “all of them got nothing</w:t>
      </w:r>
      <w:r>
        <w:t>. So why should I participate in the same process?"</w:t>
      </w:r>
    </w:p>
    <w:p w14:paraId="306189E3" w14:textId="77777777" w:rsidR="00596854" w:rsidRDefault="00596854" w:rsidP="00596854">
      <w:r>
        <w:t xml:space="preserve">The focus groups were conducted before unrest swept the country in response to the killing of George Floyd at the hands of police. It also preceded the outbreak of a pandemic </w:t>
      </w:r>
      <w:proofErr w:type="gramStart"/>
      <w:r>
        <w:t>that’s</w:t>
      </w:r>
      <w:proofErr w:type="gramEnd"/>
      <w:r>
        <w:t xml:space="preserve"> ravaged the country and an economic downturn that’s left more than 40 million unemployed.</w:t>
      </w:r>
    </w:p>
    <w:p w14:paraId="28F38D0D" w14:textId="77777777" w:rsidR="00596854" w:rsidRPr="00596854" w:rsidRDefault="00596854" w:rsidP="00596854">
      <w:pPr>
        <w:rPr>
          <w:u w:val="single"/>
        </w:rPr>
      </w:pPr>
      <w:r w:rsidRPr="00596854">
        <w:rPr>
          <w:rStyle w:val="StyleUnderline"/>
        </w:rPr>
        <w:t>At the center of all three crises are black Americans.</w:t>
      </w:r>
    </w:p>
    <w:p w14:paraId="2276FF6B" w14:textId="77777777" w:rsidR="00596854" w:rsidRDefault="00596854" w:rsidP="00596854">
      <w:r>
        <w:t xml:space="preserve">In response, </w:t>
      </w:r>
      <w:r w:rsidRPr="00596854">
        <w:rPr>
          <w:rStyle w:val="StyleUnderline"/>
        </w:rPr>
        <w:t>Democrats have urged African Americans to channel their frustrations into voting.</w:t>
      </w:r>
      <w:r>
        <w:t xml:space="preserve"> </w:t>
      </w:r>
      <w:r w:rsidRPr="00596854">
        <w:rPr>
          <w:rStyle w:val="StyleUnderline"/>
        </w:rPr>
        <w:t>But for younger black voters,</w:t>
      </w:r>
      <w:r>
        <w:t xml:space="preserve"> many of whom are protesting in dozens of American cities, </w:t>
      </w:r>
      <w:r w:rsidRPr="00596854">
        <w:rPr>
          <w:rStyle w:val="Emphasis"/>
        </w:rPr>
        <w:t>that requires trust in a system</w:t>
      </w:r>
      <w:r>
        <w:t xml:space="preserve"> </w:t>
      </w:r>
      <w:r w:rsidRPr="00596854">
        <w:rPr>
          <w:rStyle w:val="StyleUnderline"/>
        </w:rPr>
        <w:t>that they believe has done little for them or their families</w:t>
      </w:r>
      <w:r>
        <w:t xml:space="preserve">. </w:t>
      </w:r>
      <w:r w:rsidRPr="00596854">
        <w:rPr>
          <w:rStyle w:val="Emphasis"/>
        </w:rPr>
        <w:t>Joe Biden is struggling to connect with young voter</w:t>
      </w:r>
      <w:r>
        <w:t>s</w:t>
      </w:r>
      <w:r w:rsidRPr="00596854">
        <w:rPr>
          <w:rStyle w:val="StyleUnderline"/>
        </w:rPr>
        <w:t>, particularly those of color</w:t>
      </w:r>
      <w:r>
        <w:t>, according to public and private polling — a serious problem for the former vice president that started during the presidential primary.</w:t>
      </w:r>
    </w:p>
    <w:p w14:paraId="4A318197" w14:textId="77777777" w:rsidR="00596854" w:rsidRPr="00596854" w:rsidRDefault="00596854" w:rsidP="00596854">
      <w:pPr>
        <w:rPr>
          <w:u w:val="single"/>
        </w:rPr>
      </w:pPr>
      <w:r w:rsidRPr="00596854">
        <w:rPr>
          <w:rStyle w:val="StyleUnderline"/>
        </w:rPr>
        <w:lastRenderedPageBreak/>
        <w:t xml:space="preserve">This week’s demonstrations are an </w:t>
      </w:r>
      <w:r w:rsidRPr="00596854">
        <w:rPr>
          <w:rStyle w:val="Emphasis"/>
        </w:rPr>
        <w:t>inflection point</w:t>
      </w:r>
      <w:r w:rsidRPr="00596854">
        <w:rPr>
          <w:rStyle w:val="StyleUnderline"/>
        </w:rPr>
        <w:t xml:space="preserve"> for the Democratic Party that could engage these voters or further alienate them from the political process</w:t>
      </w:r>
      <w:r>
        <w:t xml:space="preserve">, according to more than a dozen Democratic pollsters, strategists, </w:t>
      </w:r>
      <w:proofErr w:type="gramStart"/>
      <w:r>
        <w:t>organizers</w:t>
      </w:r>
      <w:proofErr w:type="gramEnd"/>
      <w:r>
        <w:t xml:space="preserve"> and lawmakers. </w:t>
      </w:r>
      <w:r w:rsidRPr="00596854">
        <w:rPr>
          <w:rStyle w:val="StyleUnderline"/>
        </w:rPr>
        <w:t xml:space="preserve">The </w:t>
      </w:r>
      <w:r w:rsidRPr="00596854">
        <w:rPr>
          <w:rStyle w:val="Emphasis"/>
        </w:rPr>
        <w:t>difference-maker</w:t>
      </w:r>
      <w:r w:rsidRPr="00596854">
        <w:rPr>
          <w:rStyle w:val="StyleUnderline"/>
        </w:rPr>
        <w:t xml:space="preserve"> </w:t>
      </w:r>
      <w:r w:rsidRPr="00596854">
        <w:rPr>
          <w:rStyle w:val="Emphasis"/>
        </w:rPr>
        <w:t>for Democrats in November</w:t>
      </w:r>
      <w:r>
        <w:t xml:space="preserve">, they said, isn’t whether President Donald Trump will peel off a small proportion of black men as he's trying to do — </w:t>
      </w:r>
      <w:r w:rsidRPr="00596854">
        <w:rPr>
          <w:rStyle w:val="StyleUnderline"/>
        </w:rPr>
        <w:t>but whether Biden can persuade young black voters in battleground states not to sit out the election.</w:t>
      </w:r>
    </w:p>
    <w:p w14:paraId="68454FE6" w14:textId="77777777" w:rsidR="00596854" w:rsidRDefault="00596854" w:rsidP="00596854">
      <w:r>
        <w:t>“</w:t>
      </w:r>
      <w:r w:rsidRPr="00596854">
        <w:rPr>
          <w:rStyle w:val="StyleUnderline"/>
        </w:rPr>
        <w:t>This is a moment where people are disillusioned in institutions</w:t>
      </w:r>
      <w:r>
        <w:t xml:space="preserve">,” said Branden Snyder, executive director of Detroit Action, a grassroots organization that works to mobilize black and brown voters from economically marginalized communities. </w:t>
      </w:r>
      <w:r w:rsidRPr="00596854">
        <w:rPr>
          <w:rStyle w:val="StyleUnderline"/>
        </w:rPr>
        <w:t>“I'm worried that a lot of our first-time voters, and a lot of them are young voters, are going ... to completely opt out of the system.”</w:t>
      </w:r>
    </w:p>
    <w:p w14:paraId="461726C9" w14:textId="77777777" w:rsidR="00596854" w:rsidRPr="00596854" w:rsidRDefault="00596854" w:rsidP="00596854">
      <w:pPr>
        <w:rPr>
          <w:u w:val="single"/>
        </w:rPr>
      </w:pPr>
      <w:r>
        <w:t xml:space="preserve">Cornell Belcher, a Democratic pollster who worked on Obama’s campaigns, called the protests an “opportunity to reconnect and reengage this cynical and disillusioned segment of the electorate.” But he warned that for Democrats, </w:t>
      </w:r>
      <w:r w:rsidRPr="00596854">
        <w:rPr>
          <w:rStyle w:val="StyleUnderline"/>
        </w:rPr>
        <w:t>young black men “were the most problematic” for the party, since that group’s participation dropped the most from 2012 to 2016.</w:t>
      </w:r>
    </w:p>
    <w:p w14:paraId="0137CD02" w14:textId="77777777" w:rsidR="00596854" w:rsidRDefault="00596854" w:rsidP="00596854">
      <w:r>
        <w:t>“</w:t>
      </w:r>
      <w:r w:rsidRPr="00596854">
        <w:rPr>
          <w:rStyle w:val="StyleUnderline"/>
        </w:rPr>
        <w:t>But there’s also ample opportunity for Democrats to [screw] this up,”</w:t>
      </w:r>
      <w:r>
        <w:t xml:space="preserve"> Belcher added.</w:t>
      </w:r>
    </w:p>
    <w:p w14:paraId="54C06CFD" w14:textId="77777777" w:rsidR="00596854" w:rsidRDefault="00596854" w:rsidP="00596854">
      <w:r w:rsidRPr="00596854">
        <w:rPr>
          <w:rStyle w:val="StyleUnderline"/>
        </w:rPr>
        <w:t>Democratic margins among African Americans dropped 3 percentage points from 2016 to 2018,</w:t>
      </w:r>
      <w:r>
        <w:t xml:space="preserve"> according to data from Democratic data firm </w:t>
      </w:r>
      <w:proofErr w:type="spellStart"/>
      <w:r>
        <w:t>Catalist</w:t>
      </w:r>
      <w:proofErr w:type="spellEnd"/>
      <w:r>
        <w:t xml:space="preserve">. The slip sparked some speculation among Democrats that Trump and the GOP might be gaining traction among nonwhite voters. But </w:t>
      </w:r>
      <w:proofErr w:type="spellStart"/>
      <w:r>
        <w:t>Catalist</w:t>
      </w:r>
      <w:proofErr w:type="spellEnd"/>
      <w:r>
        <w:t xml:space="preserve"> as well as several Democratic pollsters said the decline wasn’t surprising because midterm electorates tend to tilt </w:t>
      </w:r>
      <w:proofErr w:type="gramStart"/>
      <w:r>
        <w:t>conservative, and</w:t>
      </w:r>
      <w:proofErr w:type="gramEnd"/>
      <w:r>
        <w:t xml:space="preserve"> maintained that support for Democrats among black voters has remained steady.</w:t>
      </w:r>
    </w:p>
    <w:p w14:paraId="752206A4" w14:textId="77777777" w:rsidR="00596854" w:rsidRPr="00596854" w:rsidRDefault="00596854" w:rsidP="00596854">
      <w:pPr>
        <w:rPr>
          <w:u w:val="single"/>
        </w:rPr>
      </w:pPr>
      <w:r w:rsidRPr="00596854">
        <w:rPr>
          <w:rStyle w:val="StyleUnderline"/>
        </w:rPr>
        <w:t>Biden will no doubt win a large majority of black voters</w:t>
      </w:r>
      <w:r>
        <w:t xml:space="preserve">, at least 9 in 10 of whom have voted for Democrats in recent elections. </w:t>
      </w:r>
      <w:r w:rsidRPr="00596854">
        <w:rPr>
          <w:rStyle w:val="StyleUnderline"/>
        </w:rPr>
        <w:t>Democratic pollsters said the party should worry less about Trump winning over black men and more about those who are ambivalent about Biden and the party.</w:t>
      </w:r>
    </w:p>
    <w:p w14:paraId="3565B9FD" w14:textId="77777777" w:rsidR="00596854" w:rsidRDefault="00596854" w:rsidP="00596854">
      <w:r w:rsidRPr="00596854">
        <w:rPr>
          <w:rStyle w:val="Emphasis"/>
        </w:rPr>
        <w:t>The must-win swing voters for Democrats</w:t>
      </w:r>
      <w:r>
        <w:t xml:space="preserve">, said </w:t>
      </w:r>
      <w:proofErr w:type="spellStart"/>
      <w:r>
        <w:t>Nse</w:t>
      </w:r>
      <w:proofErr w:type="spellEnd"/>
      <w:r>
        <w:t xml:space="preserve"> </w:t>
      </w:r>
      <w:proofErr w:type="spellStart"/>
      <w:r>
        <w:t>Ufot</w:t>
      </w:r>
      <w:proofErr w:type="spellEnd"/>
      <w:r>
        <w:t>, executive director of New Georgia Project, “</w:t>
      </w:r>
      <w:r w:rsidRPr="00596854">
        <w:rPr>
          <w:rStyle w:val="StyleUnderline"/>
        </w:rPr>
        <w:t>are people who swing between not voting and voting</w:t>
      </w:r>
      <w:r>
        <w:t xml:space="preserve">, not necessarily between parties.” </w:t>
      </w:r>
      <w:proofErr w:type="spellStart"/>
      <w:r>
        <w:t>Ufot’s</w:t>
      </w:r>
      <w:proofErr w:type="spellEnd"/>
      <w:r>
        <w:t xml:space="preserve"> group registers and mobilizes young black voters in Georgia, a state Democrats think they could make competitive.</w:t>
      </w:r>
    </w:p>
    <w:p w14:paraId="1A9CF4DB" w14:textId="77777777" w:rsidR="00596854" w:rsidRDefault="00596854" w:rsidP="00596854">
      <w:r w:rsidRPr="00596854">
        <w:rPr>
          <w:rStyle w:val="StyleUnderline"/>
        </w:rPr>
        <w:t>Trump at times does emphasize issues of importance to black men</w:t>
      </w:r>
      <w:r>
        <w:t xml:space="preserve">, </w:t>
      </w:r>
      <w:r w:rsidRPr="00596854">
        <w:rPr>
          <w:rStyle w:val="StyleUnderline"/>
        </w:rPr>
        <w:t>including</w:t>
      </w:r>
      <w:r>
        <w:t xml:space="preserve"> with his Super Bowl ad on </w:t>
      </w:r>
      <w:r w:rsidRPr="00596854">
        <w:rPr>
          <w:rStyle w:val="StyleUnderline"/>
        </w:rPr>
        <w:t>criminal justice reform and the economy,</w:t>
      </w:r>
      <w:r>
        <w:t xml:space="preserve"> said Justin Myers, CEO of the progressive group For Our Future. But Myers called the president’s outreach “lip service” aimed at “trying to suppress the vote” of black men.</w:t>
      </w:r>
    </w:p>
    <w:p w14:paraId="126A3626" w14:textId="77777777" w:rsidR="00596854" w:rsidRDefault="00596854" w:rsidP="00596854">
      <w:r>
        <w:t>Even as Trump’s campaign tries to court black men, the president casts black people as outside his base and outside of his movement: “MAGA loves the black people,” Trump said Saturday on his way to the SpaceX launch in Florida.</w:t>
      </w:r>
    </w:p>
    <w:p w14:paraId="0FAC1950" w14:textId="77777777" w:rsidR="00596854" w:rsidRDefault="00596854" w:rsidP="00596854">
      <w:r>
        <w:t xml:space="preserve">A Monmouth University </w:t>
      </w:r>
      <w:r w:rsidRPr="00596854">
        <w:rPr>
          <w:rStyle w:val="StyleUnderline"/>
        </w:rPr>
        <w:t>poll released this week found that Biden</w:t>
      </w:r>
      <w:r>
        <w:t xml:space="preserve"> won voters under 35 by 25 percentage points. But </w:t>
      </w:r>
      <w:r w:rsidRPr="00596854">
        <w:rPr>
          <w:rStyle w:val="StyleUnderline"/>
        </w:rPr>
        <w:t>only a third of young voters viewed the presumptive nominee favorably</w:t>
      </w:r>
      <w:r>
        <w:t xml:space="preserve">, versus 59 percent who viewed him unfavorably. Trump’s favorability among young voters is worse — two-thirds of them </w:t>
      </w:r>
      <w:r>
        <w:lastRenderedPageBreak/>
        <w:t>have a negative view of him. Wall Street Journal/NBC News polling has also found that Biden has less support among black men under 50 (70 percent) than among black women (92 percent).</w:t>
      </w:r>
    </w:p>
    <w:p w14:paraId="5853CCCE" w14:textId="77777777" w:rsidR="00596854" w:rsidRDefault="00596854" w:rsidP="00596854">
      <w:r>
        <w:t>“</w:t>
      </w:r>
      <w:r w:rsidRPr="00596854">
        <w:rPr>
          <w:rStyle w:val="StyleUnderline"/>
        </w:rPr>
        <w:t>They don’t want Trump to win, but the question is: Can you convince them that they want Biden to win?</w:t>
      </w:r>
      <w:r>
        <w:t xml:space="preserve"> That difference </w:t>
      </w:r>
      <w:r w:rsidRPr="00596854">
        <w:rPr>
          <w:rStyle w:val="StyleUnderline"/>
        </w:rPr>
        <w:t>— between not wanting Trump and wanting Biden — that’s the difference we’re seeking for turning out thousands of votes in states like Pennsylvania, Michigan and Wisconsin</w:t>
      </w:r>
      <w:r>
        <w:t>,” said Josh Ulibarri, a Democratic pollster.</w:t>
      </w:r>
    </w:p>
    <w:p w14:paraId="21E4E443" w14:textId="77777777" w:rsidR="00596854" w:rsidRDefault="00596854" w:rsidP="00596854">
      <w:r>
        <w:t xml:space="preserve">To win over young African Americans, Biden might need to acknowledge his past support for strict police tactics and a criminal justice system </w:t>
      </w:r>
      <w:proofErr w:type="gramStart"/>
      <w:r>
        <w:t>that’s</w:t>
      </w:r>
      <w:proofErr w:type="gramEnd"/>
      <w:r>
        <w:t xml:space="preserve"> long discriminated against minorities, said black organizers and Democratic operatives in swing states.</w:t>
      </w:r>
    </w:p>
    <w:p w14:paraId="6515A79E" w14:textId="77777777" w:rsidR="00596854" w:rsidRDefault="00596854" w:rsidP="00596854">
      <w:r w:rsidRPr="00596854">
        <w:rPr>
          <w:rStyle w:val="StyleUnderline"/>
        </w:rPr>
        <w:t>Biden’s record — including collaborating with segregationists in the Senate and sponsoring the 1994 federal crime bill</w:t>
      </w:r>
      <w:r>
        <w:t xml:space="preserve"> — emerged as a stumbling block during the primaries. Bernie Sanders, not Biden, won swaths of young voters and “there are subsets of the younger population that … continue to be a challenge” for Biden, said Ben Tulchin, who worked as Sanders’ main pollster.</w:t>
      </w:r>
    </w:p>
    <w:p w14:paraId="0ACC4AF8" w14:textId="77777777" w:rsidR="00596854" w:rsidRDefault="00596854" w:rsidP="00596854">
      <w:r w:rsidRPr="00596854">
        <w:rPr>
          <w:rStyle w:val="StyleUnderline"/>
        </w:rPr>
        <w:t>Young people</w:t>
      </w:r>
      <w:r>
        <w:t xml:space="preserve"> who did not back Biden in the primary "are the same ones </w:t>
      </w:r>
      <w:r w:rsidRPr="00596854">
        <w:rPr>
          <w:rStyle w:val="StyleUnderline"/>
        </w:rPr>
        <w:t>who are protesting</w:t>
      </w:r>
      <w:r>
        <w:t xml:space="preserve"> in the streets right now, </w:t>
      </w:r>
      <w:r w:rsidRPr="00596854">
        <w:t>who</w:t>
      </w:r>
      <w:r w:rsidRPr="00596854">
        <w:rPr>
          <w:rStyle w:val="StyleUnderline"/>
        </w:rPr>
        <w:t xml:space="preserve"> hold his political record as responsible for the pain they are feeling right now,”</w:t>
      </w:r>
      <w:r>
        <w:t xml:space="preserve"> said Terrance Woodbury, a Democratic pollster who conducted the focus groups for Black Lives Matter earlier this year. “There is some atonement that needs to happen there.”</w:t>
      </w:r>
    </w:p>
    <w:p w14:paraId="0B8B7D90" w14:textId="77777777" w:rsidR="00596854" w:rsidRDefault="00596854" w:rsidP="00596854"/>
    <w:p w14:paraId="015CC241" w14:textId="60F387F0" w:rsidR="00596854" w:rsidRDefault="00596854" w:rsidP="00596854">
      <w:pPr>
        <w:pStyle w:val="Heading4"/>
      </w:pPr>
      <w:r>
        <w:t>CJ</w:t>
      </w:r>
      <w:r>
        <w:t>R</w:t>
      </w:r>
      <w:r>
        <w:t xml:space="preserve"> focus good – lets trump attack Biden on his Crime Bill – that undermines key voting bloc</w:t>
      </w:r>
    </w:p>
    <w:p w14:paraId="5E94DFEA" w14:textId="77777777" w:rsidR="00596854" w:rsidRPr="00596854" w:rsidRDefault="00596854" w:rsidP="00596854">
      <w:proofErr w:type="spellStart"/>
      <w:r w:rsidRPr="00596854">
        <w:rPr>
          <w:rStyle w:val="Style13ptBold"/>
        </w:rPr>
        <w:t>Kranish</w:t>
      </w:r>
      <w:proofErr w:type="spellEnd"/>
      <w:r w:rsidRPr="00596854">
        <w:rPr>
          <w:rStyle w:val="Style13ptBold"/>
        </w:rPr>
        <w:t xml:space="preserve"> 6/8</w:t>
      </w:r>
      <w:r>
        <w:t xml:space="preserve"> (Michael </w:t>
      </w:r>
      <w:proofErr w:type="spellStart"/>
      <w:r>
        <w:t>Kranish</w:t>
      </w:r>
      <w:proofErr w:type="spellEnd"/>
      <w:r>
        <w:t xml:space="preserve">, “Joe Biden let police groups write his crime bill. Now, his agenda has changed,” Washington Post, June 8, 2020, </w:t>
      </w:r>
      <w:hyperlink r:id="rId19" w:history="1">
        <w:r w:rsidRPr="001A2147">
          <w:rPr>
            <w:rStyle w:val="Hyperlink"/>
          </w:rPr>
          <w:t>https://www.washingtonpost.com/politics/joe-biden-let-police-groups-write-his-crime-bill-now-his-agenda-has-changed/2020/06/08/82ab969e-a434-11ea-8681-7d471bf20207_story.html</w:t>
        </w:r>
      </w:hyperlink>
      <w:r>
        <w:t>, WC)</w:t>
      </w:r>
    </w:p>
    <w:p w14:paraId="105EFA51" w14:textId="77777777" w:rsidR="00596854" w:rsidRDefault="00596854" w:rsidP="00596854">
      <w:r w:rsidRPr="00596854">
        <w:rPr>
          <w:rStyle w:val="StyleUnderline"/>
        </w:rPr>
        <w:t>Biden’s deep relationship with police groups</w:t>
      </w:r>
      <w:r>
        <w:t xml:space="preserve"> </w:t>
      </w:r>
      <w:r w:rsidRPr="00596854">
        <w:rPr>
          <w:rStyle w:val="StyleUnderline"/>
        </w:rPr>
        <w:t>while crafting the landmark 1994 legislation reflected his decades-long partnership with them as he embraced a tough-on-crime persona</w:t>
      </w:r>
      <w:r>
        <w:t xml:space="preserve"> — one that extended from his time in the Senate to his work as vice president when he served as a liaison between police and the White House.</w:t>
      </w:r>
    </w:p>
    <w:p w14:paraId="26B5B976" w14:textId="77777777" w:rsidR="00596854" w:rsidRPr="00596854" w:rsidRDefault="00596854" w:rsidP="00596854">
      <w:pPr>
        <w:rPr>
          <w:u w:val="single"/>
        </w:rPr>
      </w:pPr>
      <w:r>
        <w:t xml:space="preserve">But now, </w:t>
      </w:r>
      <w:r w:rsidRPr="00596854">
        <w:rPr>
          <w:rStyle w:val="StyleUnderline"/>
        </w:rPr>
        <w:t xml:space="preserve">as Biden runs for president amid a national reckoning over police violence and racial injustice, that </w:t>
      </w:r>
      <w:r w:rsidRPr="00596854">
        <w:rPr>
          <w:rStyle w:val="Emphasis"/>
        </w:rPr>
        <w:t>long alliance</w:t>
      </w:r>
      <w:r w:rsidRPr="00596854">
        <w:rPr>
          <w:rStyle w:val="StyleUnderline"/>
        </w:rPr>
        <w:t xml:space="preserve"> is threatening to </w:t>
      </w:r>
      <w:r w:rsidRPr="00596854">
        <w:rPr>
          <w:rStyle w:val="Emphasis"/>
        </w:rPr>
        <w:t>undermine a cornerstone of his candidacy.</w:t>
      </w:r>
    </w:p>
    <w:p w14:paraId="2498BB03" w14:textId="77777777" w:rsidR="00596854" w:rsidRDefault="00596854" w:rsidP="00596854">
      <w:r>
        <w:t xml:space="preserve">The presumptive Democratic nominee is seeking to channel the anger of </w:t>
      </w:r>
      <w:r w:rsidRPr="00596854">
        <w:rPr>
          <w:rStyle w:val="StyleUnderline"/>
        </w:rPr>
        <w:t>African Americans, one of his party’s most important voting blocs, by calling for “real police reform”</w:t>
      </w:r>
      <w:r>
        <w:t xml:space="preserve"> and promising to combat systemic racism.</w:t>
      </w:r>
    </w:p>
    <w:p w14:paraId="124B1F16" w14:textId="77777777" w:rsidR="00596854" w:rsidRDefault="00596854" w:rsidP="00596854">
      <w:r w:rsidRPr="00596854">
        <w:rPr>
          <w:rStyle w:val="StyleUnderline"/>
        </w:rPr>
        <w:t>In doing so, however, Biden is effectively distancing himself from some of his work with law enforcement groups</w:t>
      </w:r>
      <w:r>
        <w:t xml:space="preserve"> — and from his own comments about not caring about the socioeconomic background of those who turn to crime — while promising to undo some of the very measures he helped enact 26 years ago. Biden last year said some parts of the bill had failed, while others had succeeded.</w:t>
      </w:r>
    </w:p>
    <w:p w14:paraId="66F43CEC" w14:textId="77777777" w:rsidR="00596854" w:rsidRDefault="00596854" w:rsidP="00596854">
      <w:r w:rsidRPr="00596854">
        <w:rPr>
          <w:rStyle w:val="StyleUnderline"/>
        </w:rPr>
        <w:lastRenderedPageBreak/>
        <w:t xml:space="preserve">His record is undergoing heightened scrutiny as protests mount over the killing of George Floyd and police conduct emerges </w:t>
      </w:r>
      <w:r w:rsidRPr="00596854">
        <w:rPr>
          <w:rStyle w:val="Emphasis"/>
        </w:rPr>
        <w:t>as a central campaign issue.</w:t>
      </w:r>
      <w:r>
        <w:t xml:space="preserve"> </w:t>
      </w:r>
      <w:r w:rsidRPr="00596854">
        <w:rPr>
          <w:rStyle w:val="StyleUnderline"/>
        </w:rPr>
        <w:t>Biden’s past ties to police groups could become more of a challenge</w:t>
      </w:r>
      <w:r>
        <w:t xml:space="preserve"> for him as some police unions resist changes and defend officers accused of racism.</w:t>
      </w:r>
    </w:p>
    <w:p w14:paraId="42D210D6" w14:textId="77777777" w:rsidR="00596854" w:rsidRDefault="00596854" w:rsidP="00596854">
      <w:r>
        <w:t xml:space="preserve">Meanwhile, President </w:t>
      </w:r>
      <w:r w:rsidRPr="00596854">
        <w:rPr>
          <w:rStyle w:val="StyleUnderline"/>
        </w:rPr>
        <w:t>Trump</w:t>
      </w:r>
      <w:r>
        <w:t xml:space="preserve"> on Friday </w:t>
      </w:r>
      <w:r w:rsidRPr="00596854">
        <w:rPr>
          <w:rStyle w:val="StyleUnderline"/>
        </w:rPr>
        <w:t>noted that he had signed a criminal justice overhaul bill into law,</w:t>
      </w:r>
      <w:r>
        <w:t xml:space="preserve"> while retweeting a statement from a conservative African American author that Biden’s crime bill “led to mass incarceration of my people.” Then Trump tweeted on Sunday that “Sleepy Joe Biden and the Radical Left Democrats want to “DEFUND THE POLICE,” but Biden told CBS News Monday, “I don’t support defunding the police.”</w:t>
      </w:r>
    </w:p>
    <w:p w14:paraId="070040AB" w14:textId="372DBF14" w:rsidR="00596854" w:rsidRDefault="00596854" w:rsidP="00596854"/>
    <w:p w14:paraId="71082A45" w14:textId="614A8842" w:rsidR="00596854" w:rsidRDefault="00596854" w:rsidP="00596854"/>
    <w:p w14:paraId="035A3B19" w14:textId="03F96EAB" w:rsidR="00596854" w:rsidRDefault="00596854" w:rsidP="00596854">
      <w:pPr>
        <w:pStyle w:val="Heading3"/>
      </w:pPr>
      <w:r>
        <w:lastRenderedPageBreak/>
        <w:t xml:space="preserve">2NC – Young </w:t>
      </w:r>
      <w:proofErr w:type="spellStart"/>
      <w:r>
        <w:t>PoC</w:t>
      </w:r>
      <w:proofErr w:type="spellEnd"/>
      <w:r>
        <w:t xml:space="preserve"> key</w:t>
      </w:r>
    </w:p>
    <w:p w14:paraId="74673A44" w14:textId="5EC3C354" w:rsidR="00596854" w:rsidRDefault="00596854" w:rsidP="00596854">
      <w:pPr>
        <w:pStyle w:val="Heading4"/>
      </w:pPr>
      <w:r>
        <w:t xml:space="preserve">Young </w:t>
      </w:r>
      <w:r>
        <w:t>people</w:t>
      </w:r>
      <w:r>
        <w:t xml:space="preserve"> of color key – they determine battleground states</w:t>
      </w:r>
    </w:p>
    <w:p w14:paraId="3733321F" w14:textId="77777777" w:rsidR="00596854" w:rsidRPr="00596854" w:rsidRDefault="00596854" w:rsidP="00596854">
      <w:proofErr w:type="spellStart"/>
      <w:r w:rsidRPr="00596854">
        <w:rPr>
          <w:rStyle w:val="Style13ptBold"/>
        </w:rPr>
        <w:t>Roarty</w:t>
      </w:r>
      <w:proofErr w:type="spellEnd"/>
      <w:r w:rsidRPr="00596854">
        <w:rPr>
          <w:rStyle w:val="Style13ptBold"/>
        </w:rPr>
        <w:t xml:space="preserve"> 5/2</w:t>
      </w:r>
      <w:r>
        <w:t xml:space="preserve"> (ALEX ROARTY, McClatchy Washington Bureau, “Why Dems are worried these voters of color may drift to Trump,” Pittsburg Post-Gazette, May 2, 2020, </w:t>
      </w:r>
      <w:hyperlink r:id="rId20" w:history="1">
        <w:r w:rsidRPr="001A2147">
          <w:rPr>
            <w:rStyle w:val="Hyperlink"/>
          </w:rPr>
          <w:t>https://www.post-gazette.com/news/insight/2020/05/03/Why-Democrats-are-worried-about-these-voters-of-color-drifting-to-Trump-in-2020/stories/202005030037</w:t>
        </w:r>
      </w:hyperlink>
      <w:r>
        <w:t>, WC</w:t>
      </w:r>
    </w:p>
    <w:p w14:paraId="4216ACFF" w14:textId="77777777" w:rsidR="00596854" w:rsidRPr="00596854" w:rsidRDefault="00596854" w:rsidP="00596854">
      <w:pPr>
        <w:rPr>
          <w:rStyle w:val="StyleUnderline"/>
        </w:rPr>
      </w:pPr>
      <w:r w:rsidRPr="00596854">
        <w:rPr>
          <w:rStyle w:val="StyleUnderline"/>
        </w:rPr>
        <w:t>An overlooked voting bloc is emerging as a potential problem for Democrats: young men of color.</w:t>
      </w:r>
    </w:p>
    <w:p w14:paraId="7AF79564" w14:textId="77777777" w:rsidR="00596854" w:rsidRDefault="00596854" w:rsidP="00596854">
      <w:r w:rsidRPr="00596854">
        <w:rPr>
          <w:rStyle w:val="StyleUnderline"/>
        </w:rPr>
        <w:t>Male African American and Latino voters</w:t>
      </w:r>
      <w:r>
        <w:t xml:space="preserve"> — particularly those under age 35 — </w:t>
      </w:r>
      <w:r w:rsidRPr="00596854">
        <w:rPr>
          <w:rStyle w:val="StyleUnderline"/>
        </w:rPr>
        <w:t>are showing a surprising openness to President Donald Trump’s re-election bid</w:t>
      </w:r>
      <w:r>
        <w:t>, according to interviews with leading Democratic and Republican strategists and a review of polling data.</w:t>
      </w:r>
    </w:p>
    <w:p w14:paraId="072B069B" w14:textId="77777777" w:rsidR="00596854" w:rsidRDefault="00596854" w:rsidP="00596854">
      <w:r>
        <w:t xml:space="preserve">Driven by a once-strong economy and a greater acceptance of the president’s behavior, </w:t>
      </w:r>
      <w:r w:rsidRPr="00596854">
        <w:rPr>
          <w:rStyle w:val="StyleUnderline"/>
        </w:rPr>
        <w:t>their interest is significant enough to alarm Democrats</w:t>
      </w:r>
      <w:r>
        <w:t xml:space="preserve"> </w:t>
      </w:r>
      <w:r w:rsidRPr="00596854">
        <w:rPr>
          <w:rStyle w:val="StyleUnderline"/>
        </w:rPr>
        <w:t>that the overwhelming support they traditionally count on from this group could be diminished in November</w:t>
      </w:r>
      <w:r>
        <w:t xml:space="preserve">, </w:t>
      </w:r>
      <w:r w:rsidRPr="00596854">
        <w:rPr>
          <w:rStyle w:val="Emphasis"/>
        </w:rPr>
        <w:t>with potentially serious consequences in a tight election</w:t>
      </w:r>
      <w:r>
        <w:t>.</w:t>
      </w:r>
    </w:p>
    <w:p w14:paraId="18A923BB" w14:textId="77777777" w:rsidR="00596854" w:rsidRDefault="00596854" w:rsidP="00596854">
      <w:r>
        <w:t xml:space="preserve">Critically, many Democrats who have done research on this voter group say the </w:t>
      </w:r>
      <w:r w:rsidRPr="00596854">
        <w:rPr>
          <w:rStyle w:val="StyleUnderline"/>
        </w:rPr>
        <w:t>concern runs deeper than young minorities simply not turning out in the upcoming electio</w:t>
      </w:r>
      <w:r>
        <w:t xml:space="preserve">n — an issue that plagued Hillary Clinton in 2016 — </w:t>
      </w:r>
      <w:r w:rsidRPr="00596854">
        <w:rPr>
          <w:rStyle w:val="StyleUnderline"/>
        </w:rPr>
        <w:t>but casting their ballots for Mr. Trump.</w:t>
      </w:r>
    </w:p>
    <w:p w14:paraId="2BCC71FC" w14:textId="77777777" w:rsidR="00596854" w:rsidRDefault="00596854" w:rsidP="00596854">
      <w:r>
        <w:t>“Democrats need to take this seriously,” said Michelle Mayorga, a New Mexico-based pollster who has conducted extensive focus groups with Latino voters. “Democrats can’t take the Hispanic vote for granted.”</w:t>
      </w:r>
    </w:p>
    <w:p w14:paraId="5D3D9B19" w14:textId="77777777" w:rsidR="00596854" w:rsidRDefault="00596854" w:rsidP="00596854">
      <w:r>
        <w:t>Even Republicans who are optimistic about making inroads with these voters caution that a willingness to support Mr. Trump in the spring doesn’t necessarily mean they’ll vote for him in the fall, not after a long campaign in which a well-funded Democratic operation could persuade them to rejoin the party.</w:t>
      </w:r>
    </w:p>
    <w:p w14:paraId="1F740405" w14:textId="77777777" w:rsidR="00596854" w:rsidRDefault="00596854" w:rsidP="00596854">
      <w:r>
        <w:t>Republicans are also quick to concede that the coronavirus pandemic has unsettled everything about the 2020 election, including the attitudes of young voters of color, and that even in a best-case scenario for the GOP, the overall improvements they’d make with them would likely be measured in the low single-digits.</w:t>
      </w:r>
    </w:p>
    <w:p w14:paraId="40CB09E9" w14:textId="77777777" w:rsidR="00596854" w:rsidRPr="00596854" w:rsidRDefault="00596854" w:rsidP="00596854">
      <w:pPr>
        <w:rPr>
          <w:u w:val="single"/>
        </w:rPr>
      </w:pPr>
      <w:r w:rsidRPr="00596854">
        <w:rPr>
          <w:rStyle w:val="Emphasis"/>
        </w:rPr>
        <w:t>But even small gains can have big consequences in battleground states</w:t>
      </w:r>
      <w:r>
        <w:t xml:space="preserve"> </w:t>
      </w:r>
      <w:r w:rsidRPr="00596854">
        <w:rPr>
          <w:rStyle w:val="StyleUnderline"/>
        </w:rPr>
        <w:t xml:space="preserve">like Michigan, </w:t>
      </w:r>
      <w:proofErr w:type="gramStart"/>
      <w:r w:rsidRPr="00596854">
        <w:rPr>
          <w:rStyle w:val="StyleUnderline"/>
        </w:rPr>
        <w:t>Pennsylvania</w:t>
      </w:r>
      <w:proofErr w:type="gramEnd"/>
      <w:r w:rsidRPr="00596854">
        <w:rPr>
          <w:rStyle w:val="StyleUnderline"/>
        </w:rPr>
        <w:t xml:space="preserve"> and Wisconsin, each of which has a sizable black electorate.</w:t>
      </w:r>
    </w:p>
    <w:p w14:paraId="4847FE2B" w14:textId="77777777" w:rsidR="00596854" w:rsidRDefault="00596854" w:rsidP="00596854">
      <w:r>
        <w:t>“You’ve seen, especially among men, that there are some demographic splits for President Trump that are more along gender lines than racial lines,” said Mike Shields, a former chief of staff to the Republican National Committee. “</w:t>
      </w:r>
      <w:r w:rsidRPr="00596854">
        <w:rPr>
          <w:rStyle w:val="StyleUnderline"/>
        </w:rPr>
        <w:t>There is an opportunity for him to grow his vote.”</w:t>
      </w:r>
    </w:p>
    <w:p w14:paraId="0CEE9F40" w14:textId="77777777" w:rsidR="00596854" w:rsidRDefault="00596854" w:rsidP="00596854">
      <w:r>
        <w:t>The data talks</w:t>
      </w:r>
    </w:p>
    <w:p w14:paraId="396015BE" w14:textId="77777777" w:rsidR="00596854" w:rsidRDefault="00596854" w:rsidP="00596854">
      <w:r>
        <w:t xml:space="preserve">The observations from strategists are matched by public polling data. A survey in April from the Pew Research Center found </w:t>
      </w:r>
      <w:r w:rsidRPr="00596854">
        <w:rPr>
          <w:rStyle w:val="StyleUnderline"/>
        </w:rPr>
        <w:t xml:space="preserve">concentrations of undecided voters were highest among African Americans, </w:t>
      </w:r>
      <w:proofErr w:type="gramStart"/>
      <w:r w:rsidRPr="00596854">
        <w:rPr>
          <w:rStyle w:val="StyleUnderline"/>
        </w:rPr>
        <w:t>Hispanics</w:t>
      </w:r>
      <w:proofErr w:type="gramEnd"/>
      <w:r w:rsidRPr="00596854">
        <w:rPr>
          <w:rStyle w:val="StyleUnderline"/>
        </w:rPr>
        <w:t xml:space="preserve"> and young people.</w:t>
      </w:r>
      <w:r>
        <w:t xml:space="preserve"> Data gathered last year by a handful of leading Democratic polling firms found the margin of support for the party was nearly twice as high among young female Puerto Ricans as young male Puerto Ricans in Florida.</w:t>
      </w:r>
    </w:p>
    <w:p w14:paraId="362EFC68" w14:textId="77777777" w:rsidR="00596854" w:rsidRDefault="00596854" w:rsidP="00596854">
      <w:r>
        <w:lastRenderedPageBreak/>
        <w:t>A new study from the Institute of Politics at Harvard University found that many young and male minorities belong to a group it called the “multicultural middle,” where approval of Mr. Trump ran far higher than most other young voters.</w:t>
      </w:r>
    </w:p>
    <w:p w14:paraId="4395E837" w14:textId="77777777" w:rsidR="00596854" w:rsidRDefault="00596854" w:rsidP="00596854">
      <w:pPr>
        <w:rPr>
          <w:rStyle w:val="StyleUnderline"/>
        </w:rPr>
      </w:pPr>
      <w:r w:rsidRPr="00596854">
        <w:rPr>
          <w:rStyle w:val="StyleUnderline"/>
        </w:rPr>
        <w:t>In the Harvard survey</w:t>
      </w:r>
      <w:r>
        <w:t xml:space="preserve">, </w:t>
      </w:r>
      <w:r w:rsidRPr="00596854">
        <w:rPr>
          <w:rStyle w:val="StyleUnderline"/>
        </w:rPr>
        <w:t>Mr. Trump trailed likely Democratic challenger Joe Biden with “multicultural middle” voters 36% to 51%.</w:t>
      </w:r>
      <w:r>
        <w:t xml:space="preserve"> </w:t>
      </w:r>
      <w:r w:rsidRPr="00596854">
        <w:rPr>
          <w:rStyle w:val="StyleUnderline"/>
        </w:rPr>
        <w:t>By comparison, Mr. Trump won just 21% of all nonwhite voters in 2016, according to exit polls.</w:t>
      </w:r>
    </w:p>
    <w:p w14:paraId="279403EC" w14:textId="77777777" w:rsidR="00596854" w:rsidRPr="00596854" w:rsidRDefault="00596854" w:rsidP="00596854"/>
    <w:p w14:paraId="357E499C" w14:textId="5B98F2B6" w:rsidR="00596854" w:rsidRDefault="00596854" w:rsidP="00596854">
      <w:pPr>
        <w:pStyle w:val="Heading4"/>
      </w:pPr>
      <w:r>
        <w:t xml:space="preserve">Black voters are key </w:t>
      </w:r>
    </w:p>
    <w:p w14:paraId="30930A2D" w14:textId="4889D5BC" w:rsidR="00596854" w:rsidRPr="00596854" w:rsidRDefault="00596854" w:rsidP="00596854">
      <w:proofErr w:type="spellStart"/>
      <w:r w:rsidRPr="00596854">
        <w:rPr>
          <w:rStyle w:val="Style13ptBold"/>
        </w:rPr>
        <w:t>Easly</w:t>
      </w:r>
      <w:proofErr w:type="spellEnd"/>
      <w:r w:rsidRPr="00596854">
        <w:rPr>
          <w:rStyle w:val="Style13ptBold"/>
        </w:rPr>
        <w:t xml:space="preserve"> 6/16</w:t>
      </w:r>
      <w:r>
        <w:t xml:space="preserve"> (JONATHAN EASLEY, “Liberal groups press Biden to adopt progressive policies on police reform,” The Hill, June 16, 2020, </w:t>
      </w:r>
      <w:hyperlink r:id="rId21" w:history="1">
        <w:r w:rsidRPr="001A2147">
          <w:rPr>
            <w:rStyle w:val="Hyperlink"/>
          </w:rPr>
          <w:t>https://thehill.com/homenews/campaign/502943-liberal-groups-press-biden-to-adopt-progressive-policies-on-police-reform</w:t>
        </w:r>
      </w:hyperlink>
      <w:r>
        <w:t>, WC)</w:t>
      </w:r>
    </w:p>
    <w:p w14:paraId="615B598C" w14:textId="13FA2B34" w:rsidR="00596854" w:rsidRPr="00596854" w:rsidRDefault="00596854" w:rsidP="00596854">
      <w:pPr>
        <w:rPr>
          <w:b/>
          <w:iCs/>
          <w:u w:val="single"/>
        </w:rPr>
      </w:pPr>
      <w:r w:rsidRPr="00596854">
        <w:rPr>
          <w:rStyle w:val="StyleUnderline"/>
        </w:rPr>
        <w:t xml:space="preserve">About 50 liberal groups have signed on to a letter warning presumptive Democratic presidential nominee Joe </w:t>
      </w:r>
      <w:r w:rsidRPr="00596854">
        <w:rPr>
          <w:rStyle w:val="Emphasis"/>
        </w:rPr>
        <w:t xml:space="preserve">Biden that he could lose the November election to President Trump if he </w:t>
      </w:r>
      <w:proofErr w:type="gramStart"/>
      <w:r w:rsidRPr="00596854">
        <w:rPr>
          <w:rStyle w:val="Emphasis"/>
        </w:rPr>
        <w:t>doesn’t</w:t>
      </w:r>
      <w:proofErr w:type="gramEnd"/>
      <w:r w:rsidRPr="00596854">
        <w:rPr>
          <w:rStyle w:val="Emphasis"/>
        </w:rPr>
        <w:t xml:space="preserve"> adopt more progressive policing policies.</w:t>
      </w:r>
    </w:p>
    <w:p w14:paraId="6BB7C36D" w14:textId="6AD97A9D" w:rsidR="00596854" w:rsidRDefault="00596854" w:rsidP="00596854">
      <w:r w:rsidRPr="00596854">
        <w:rPr>
          <w:rStyle w:val="StyleUnderline"/>
        </w:rPr>
        <w:t>The letter</w:t>
      </w:r>
      <w:r>
        <w:t>, which is signed by leading national progressive groups, including the Working Families Party, Our Revolution and Black Voters Matter, ur</w:t>
      </w:r>
      <w:r w:rsidRPr="00596854">
        <w:rPr>
          <w:rStyle w:val="StyleUnderline"/>
        </w:rPr>
        <w:t>ges Biden to adopt a 21-page policy proposal released by The Movement for Black Lives to promote reducing incarceration and scaling back police forc</w:t>
      </w:r>
      <w:r>
        <w:t>es across the country.</w:t>
      </w:r>
    </w:p>
    <w:p w14:paraId="3B4CDD35" w14:textId="65366E70" w:rsidR="00596854" w:rsidRDefault="00596854" w:rsidP="00596854">
      <w:r>
        <w:t xml:space="preserve">The </w:t>
      </w:r>
      <w:r w:rsidRPr="00596854">
        <w:rPr>
          <w:rStyle w:val="StyleUnderline"/>
        </w:rPr>
        <w:t>groups are also asking Biden to drop his recent proposal to add $300 million i</w:t>
      </w:r>
      <w:r>
        <w:t xml:space="preserve">n funding for the Community Oriented </w:t>
      </w:r>
      <w:r w:rsidRPr="00596854">
        <w:rPr>
          <w:rStyle w:val="StyleUnderline"/>
        </w:rPr>
        <w:t>Policing Services</w:t>
      </w:r>
      <w:r>
        <w:t xml:space="preserve"> (COPS) program, which would hire and train additional police officers to patrol within the communities where they live.</w:t>
      </w:r>
    </w:p>
    <w:p w14:paraId="5A6AF915" w14:textId="7437A32A" w:rsidR="00596854" w:rsidRDefault="00596854" w:rsidP="00596854">
      <w:r>
        <w:t>“We make these demands first and foremost because we seek justice for George Floyd and Breonna Taylor — as well as all the other Black lives lost — and policies like these are what justice looks like in practice,” the letter says.</w:t>
      </w:r>
    </w:p>
    <w:p w14:paraId="3A79DE83" w14:textId="157B725A" w:rsidR="00596854" w:rsidRDefault="00596854" w:rsidP="00596854">
      <w:r w:rsidRPr="00596854">
        <w:rPr>
          <w:rStyle w:val="StyleUnderline"/>
        </w:rPr>
        <w:t>“But we also make them with an eye toward the November election</w:t>
      </w:r>
      <w:r>
        <w:t xml:space="preserve">. … </w:t>
      </w:r>
      <w:r w:rsidRPr="00596854">
        <w:rPr>
          <w:rStyle w:val="Emphasis"/>
        </w:rPr>
        <w:t>You cannot win the election without the enthusiastic support of Black voters</w:t>
      </w:r>
      <w:r w:rsidRPr="00596854">
        <w:rPr>
          <w:rStyle w:val="StyleUnderline"/>
        </w:rPr>
        <w:t>, and how you act in this moment of crisis will play a big role in determining how Black voters</w:t>
      </w:r>
      <w:r>
        <w:t xml:space="preserve"> — </w:t>
      </w:r>
      <w:r w:rsidRPr="00596854">
        <w:rPr>
          <w:rStyle w:val="StyleUnderline"/>
        </w:rPr>
        <w:t>and all voters concerned with racial justice</w:t>
      </w:r>
      <w:r>
        <w:t xml:space="preserve"> — respond to your candidacy. A ‘return to normalcy’ will not suffice,” they wrote.</w:t>
      </w:r>
    </w:p>
    <w:p w14:paraId="2C9DE3F7" w14:textId="3BDEB658" w:rsidR="00596854" w:rsidRDefault="00596854" w:rsidP="00596854">
      <w:r>
        <w:t xml:space="preserve">The progressive groups were </w:t>
      </w:r>
      <w:r w:rsidRPr="00596854">
        <w:rPr>
          <w:rStyle w:val="StyleUnderline"/>
        </w:rPr>
        <w:t>scathing in their assessment of Biden’s record on criminal justice issues</w:t>
      </w:r>
      <w:r>
        <w:t>.</w:t>
      </w:r>
    </w:p>
    <w:p w14:paraId="271FFB3B" w14:textId="6A062B07" w:rsidR="00596854" w:rsidRDefault="00596854" w:rsidP="00596854">
      <w:r>
        <w:t>“In the course of your political career, you have designed and endorsed policies that have significantly exacerbated these problems,” the letter states.</w:t>
      </w:r>
    </w:p>
    <w:p w14:paraId="55581860" w14:textId="09AD9C50" w:rsidR="00596854" w:rsidRDefault="00596854" w:rsidP="00596854">
      <w:r>
        <w:t>“As a Senator, you not only supported, but in many cases authored and championed laws that expanded mass incarceration, increased police powers, and exacerbated racial disparities in surveillance and sentencing. These laws … are a part of the history that has led us to this moment, and their ongoing fallout has contributed to the outpourings of grief and anger we are seeing today,” they wrote.</w:t>
      </w:r>
    </w:p>
    <w:p w14:paraId="11599613" w14:textId="48D4335D" w:rsidR="00596854" w:rsidRPr="00596854" w:rsidRDefault="00596854" w:rsidP="00596854">
      <w:pPr>
        <w:rPr>
          <w:u w:val="single"/>
        </w:rPr>
      </w:pPr>
      <w:r w:rsidRPr="00596854">
        <w:rPr>
          <w:rStyle w:val="StyleUnderline"/>
        </w:rPr>
        <w:t xml:space="preserve">During the Democratic presidential primary, Biden’s rivals attacked his past record and rhetoric on race </w:t>
      </w:r>
      <w:proofErr w:type="gramStart"/>
      <w:r w:rsidRPr="00596854">
        <w:rPr>
          <w:rStyle w:val="StyleUnderline"/>
        </w:rPr>
        <w:t>in an effort to</w:t>
      </w:r>
      <w:proofErr w:type="gramEnd"/>
      <w:r w:rsidRPr="00596854">
        <w:rPr>
          <w:rStyle w:val="StyleUnderline"/>
        </w:rPr>
        <w:t xml:space="preserve"> cast him as out of step with the times</w:t>
      </w:r>
    </w:p>
    <w:p w14:paraId="158E3721" w14:textId="77777777" w:rsidR="00596854" w:rsidRPr="00596854" w:rsidRDefault="00596854" w:rsidP="00596854"/>
    <w:p w14:paraId="0B9C42D8" w14:textId="5F229988" w:rsidR="00032EBD" w:rsidRDefault="00596854" w:rsidP="00596854">
      <w:pPr>
        <w:pStyle w:val="Heading3"/>
      </w:pPr>
      <w:r>
        <w:lastRenderedPageBreak/>
        <w:t>2NC – CJR Link – Flip-flops</w:t>
      </w:r>
    </w:p>
    <w:p w14:paraId="2B69247E" w14:textId="49CD49C4" w:rsidR="00596854" w:rsidRDefault="00596854" w:rsidP="00596854">
      <w:pPr>
        <w:pStyle w:val="Heading4"/>
      </w:pPr>
      <w:r>
        <w:t>CJ</w:t>
      </w:r>
      <w:r>
        <w:t>R</w:t>
      </w:r>
      <w:r>
        <w:t xml:space="preserve"> flip-flops are a win for trump – public support often swings </w:t>
      </w:r>
      <w:proofErr w:type="gramStart"/>
      <w:r>
        <w:t>wildly</w:t>
      </w:r>
      <w:proofErr w:type="gramEnd"/>
      <w:r>
        <w:t xml:space="preserve"> and he is willing to flop  </w:t>
      </w:r>
    </w:p>
    <w:p w14:paraId="7BA9C39F" w14:textId="77777777" w:rsidR="00596854" w:rsidRPr="00596854" w:rsidRDefault="00596854" w:rsidP="00596854">
      <w:r w:rsidRPr="00596854">
        <w:rPr>
          <w:rStyle w:val="Style13ptBold"/>
        </w:rPr>
        <w:t>LaMonica 19</w:t>
      </w:r>
      <w:r>
        <w:t xml:space="preserve"> (Martin LaMonica, “Congress’s First Step Act reflects a new criminal justice consensus, but will it reduce mass incarceration?” The Conversation, Jan, 30, 2019, </w:t>
      </w:r>
      <w:hyperlink r:id="rId22" w:history="1">
        <w:r w:rsidRPr="001A2147">
          <w:rPr>
            <w:rStyle w:val="Hyperlink"/>
          </w:rPr>
          <w:t>https://theconversation.com/congresss-first-step-act-reflects-a-new-criminal-justice-consensus-but-will-it-reduce-mass-incarceration-109937</w:t>
        </w:r>
      </w:hyperlink>
      <w:r>
        <w:t>, WC)</w:t>
      </w:r>
    </w:p>
    <w:p w14:paraId="3AC2A066" w14:textId="77777777" w:rsidR="00596854" w:rsidRPr="00596854" w:rsidRDefault="00596854" w:rsidP="00596854">
      <w:pPr>
        <w:rPr>
          <w:rStyle w:val="StyleUnderline"/>
        </w:rPr>
      </w:pPr>
      <w:r w:rsidRPr="00596854">
        <w:rPr>
          <w:rStyle w:val="StyleUnderline"/>
        </w:rPr>
        <w:t>When Donald Trump was elected president, many people feared his “law and order” campaign rhetoric would mean the end of criminal justice reform.</w:t>
      </w:r>
    </w:p>
    <w:p w14:paraId="579049C9" w14:textId="77777777" w:rsidR="00596854" w:rsidRDefault="00596854" w:rsidP="00596854">
      <w:r>
        <w:t xml:space="preserve">Trump confirmed this impression by </w:t>
      </w:r>
      <w:r w:rsidRPr="00596854">
        <w:rPr>
          <w:rStyle w:val="StyleUnderline"/>
        </w:rPr>
        <w:t>appointing Jeff Sessions</w:t>
      </w:r>
      <w:r>
        <w:t xml:space="preserve">, </w:t>
      </w:r>
      <w:r w:rsidRPr="00596854">
        <w:rPr>
          <w:rStyle w:val="StyleUnderline"/>
        </w:rPr>
        <w:t>an aggressive supporter of the “wars” on crime and drugs</w:t>
      </w:r>
      <w:r>
        <w:t xml:space="preserve">, to lead the Justice Department. Sessions quickly reversed </w:t>
      </w:r>
      <w:proofErr w:type="gramStart"/>
      <w:r>
        <w:t>a number of</w:t>
      </w:r>
      <w:proofErr w:type="gramEnd"/>
      <w:r>
        <w:t xml:space="preserve"> the progressive reforms introduced under President Barack Obama, including reducing penalties for drug offenses, ending private prison contracts, and investigating conduct of local police departments.</w:t>
      </w:r>
    </w:p>
    <w:p w14:paraId="556B90F7" w14:textId="77777777" w:rsidR="00596854" w:rsidRDefault="00596854" w:rsidP="00596854">
      <w:r w:rsidRPr="00596854">
        <w:rPr>
          <w:rStyle w:val="StyleUnderline"/>
        </w:rPr>
        <w:t xml:space="preserve">Yet by December 2018, Jeff Sessions had </w:t>
      </w:r>
      <w:proofErr w:type="gramStart"/>
      <w:r w:rsidRPr="00596854">
        <w:rPr>
          <w:rStyle w:val="StyleUnderline"/>
        </w:rPr>
        <w:t>resigned</w:t>
      </w:r>
      <w:proofErr w:type="gramEnd"/>
      <w:r>
        <w:t xml:space="preserve"> </w:t>
      </w:r>
      <w:r w:rsidRPr="00596854">
        <w:rPr>
          <w:rStyle w:val="StyleUnderline"/>
        </w:rPr>
        <w:t xml:space="preserve">and the federal government passed a </w:t>
      </w:r>
      <w:r w:rsidRPr="00596854">
        <w:rPr>
          <w:rStyle w:val="Emphasis"/>
        </w:rPr>
        <w:t>criminal justice reform bill</w:t>
      </w:r>
      <w:r w:rsidRPr="00596854">
        <w:rPr>
          <w:rStyle w:val="StyleUnderline"/>
        </w:rPr>
        <w:t>, the “First Step Act.”</w:t>
      </w:r>
      <w:r>
        <w:t xml:space="preserve"> </w:t>
      </w:r>
      <w:r w:rsidRPr="00596854">
        <w:rPr>
          <w:rStyle w:val="StyleUnderline"/>
        </w:rPr>
        <w:t xml:space="preserve">The law </w:t>
      </w:r>
      <w:r w:rsidRPr="00596854">
        <w:rPr>
          <w:rStyle w:val="Emphasis"/>
        </w:rPr>
        <w:t>reduces prison sentences,</w:t>
      </w:r>
      <w:r>
        <w:t xml:space="preserve"> </w:t>
      </w:r>
      <w:r w:rsidRPr="00596854">
        <w:rPr>
          <w:rStyle w:val="StyleUnderline"/>
        </w:rPr>
        <w:t>by changing the sentencing guidelines and facilitating early release,</w:t>
      </w:r>
      <w:r>
        <w:t xml:space="preserve"> and supports education and treatment programs in prison.</w:t>
      </w:r>
    </w:p>
    <w:p w14:paraId="1AA5319E" w14:textId="77777777" w:rsidR="00596854" w:rsidRDefault="00596854" w:rsidP="00596854">
      <w:r w:rsidRPr="00596854">
        <w:rPr>
          <w:rStyle w:val="StyleUnderline"/>
        </w:rPr>
        <w:t xml:space="preserve">The bill was supported by the White House, Republican and Democratic leaders, </w:t>
      </w:r>
      <w:r>
        <w:t>and an unlikely set of advocates from progressive non-profits like the Brennan Center and American Civil Liberties Union to the conservative Koch Brothers.</w:t>
      </w:r>
    </w:p>
    <w:p w14:paraId="4E6D44BA" w14:textId="77777777" w:rsidR="00596854" w:rsidRDefault="00596854" w:rsidP="00596854">
      <w:r>
        <w:t xml:space="preserve">The following month, </w:t>
      </w:r>
      <w:r w:rsidRPr="00596854">
        <w:rPr>
          <w:rStyle w:val="Emphasis"/>
        </w:rPr>
        <w:t>Trump seemingly reversed course again</w:t>
      </w:r>
      <w:r>
        <w:t xml:space="preserve">, </w:t>
      </w:r>
      <w:r w:rsidRPr="00596854">
        <w:rPr>
          <w:rStyle w:val="StyleUnderline"/>
        </w:rPr>
        <w:t>appointing William Barr – another staunch supporter of the “tough on crime” approa</w:t>
      </w:r>
      <w:r>
        <w:t>ch – to replace Sessions.</w:t>
      </w:r>
    </w:p>
    <w:p w14:paraId="50F2749A" w14:textId="77777777" w:rsidR="00596854" w:rsidRDefault="00596854" w:rsidP="00596854">
      <w:r>
        <w:t>How do we make sense of these seemingly contradictory developments and alliances?</w:t>
      </w:r>
    </w:p>
    <w:p w14:paraId="00701A68" w14:textId="77777777" w:rsidR="00596854" w:rsidRDefault="00596854" w:rsidP="00596854">
      <w:r>
        <w:t xml:space="preserve">I have found in my research that criminal justice policies and practices in the United States have often followed complex trajectories. Reforms often receive support from unlikely coalitions. But, by focusing on these strange bedfellows, </w:t>
      </w:r>
      <w:proofErr w:type="gramStart"/>
      <w:r>
        <w:t>commentators</w:t>
      </w:r>
      <w:proofErr w:type="gramEnd"/>
      <w:r>
        <w:t xml:space="preserve"> and advocates sometimes paper over the deeper disagreements in ideas about who, how and how much to punish. Fights over these differences ultimately shape how policies get put into practice – and whether the bill ultimately achieves its intended outcomes.</w:t>
      </w:r>
    </w:p>
    <w:p w14:paraId="67B1AED1" w14:textId="77777777" w:rsidR="00596854" w:rsidRDefault="00596854" w:rsidP="00596854">
      <w:r>
        <w:t>While the First Step Act’s passage may look like a clear victory for more moderate punishment, its implementation and impact under the Trump administration is likely to be quite limited.</w:t>
      </w:r>
    </w:p>
    <w:p w14:paraId="268C7A1F" w14:textId="77777777" w:rsidR="00596854" w:rsidRDefault="00596854" w:rsidP="00596854">
      <w:r>
        <w:t>Bipartisan agreement on “reform”</w:t>
      </w:r>
    </w:p>
    <w:p w14:paraId="7635AF4E" w14:textId="77777777" w:rsidR="00596854" w:rsidRDefault="00596854" w:rsidP="00596854">
      <w:r w:rsidRPr="00596854">
        <w:rPr>
          <w:rStyle w:val="Emphasis"/>
        </w:rPr>
        <w:t>Criminal justice</w:t>
      </w:r>
      <w:r w:rsidRPr="00596854">
        <w:rPr>
          <w:rStyle w:val="StyleUnderline"/>
        </w:rPr>
        <w:t xml:space="preserve"> is often described by academics and journalists as a </w:t>
      </w:r>
      <w:r w:rsidRPr="00596854">
        <w:rPr>
          <w:rStyle w:val="Emphasis"/>
        </w:rPr>
        <w:t>pendulum that swings wildly</w:t>
      </w:r>
      <w:r w:rsidRPr="00596854">
        <w:rPr>
          <w:rStyle w:val="StyleUnderline"/>
        </w:rPr>
        <w:t xml:space="preserve"> </w:t>
      </w:r>
      <w:r>
        <w:t>between harsh punishment focused on retribution, and more lenient treatment focused on redemption or reformation. In this metaphor, some people saw Trump’s election as a swing of the pendulum away from progressive punishment and back toward punitive policies.</w:t>
      </w:r>
    </w:p>
    <w:p w14:paraId="04933E72" w14:textId="77777777" w:rsidR="00596854" w:rsidRPr="00596854" w:rsidRDefault="00596854" w:rsidP="00596854">
      <w:pPr>
        <w:rPr>
          <w:rStyle w:val="StyleUnderline"/>
        </w:rPr>
      </w:pPr>
      <w:r>
        <w:t xml:space="preserve">In our book Breaking the Pendulum, my colleagues Joshua Page and Philip Goodman and I argue that a better metaphor is the constant, low-level grinding of tectonic plates that continually produce friction </w:t>
      </w:r>
      <w:r>
        <w:lastRenderedPageBreak/>
        <w:t xml:space="preserve">and occasionally erupt in earthquakes. This friction manifests in traditional political combat, mass demonstrations, prison rebellions, and academic and policy work. </w:t>
      </w:r>
      <w:r w:rsidRPr="00596854">
        <w:rPr>
          <w:rStyle w:val="StyleUnderline"/>
        </w:rPr>
        <w:t>Periodically, major changes in conditions like crime rates and the economy change to provide support and opportunities to one side or another.</w:t>
      </w:r>
    </w:p>
    <w:p w14:paraId="1FCF5FAD" w14:textId="77777777" w:rsidR="00596854" w:rsidRPr="00596854" w:rsidRDefault="00596854" w:rsidP="00596854">
      <w:pPr>
        <w:rPr>
          <w:rStyle w:val="StyleUnderline"/>
        </w:rPr>
      </w:pPr>
      <w:r w:rsidRPr="00596854">
        <w:rPr>
          <w:rStyle w:val="StyleUnderline"/>
        </w:rPr>
        <w:t>These changes often bring together unlikely allies.</w:t>
      </w:r>
    </w:p>
    <w:p w14:paraId="71963587" w14:textId="77777777" w:rsidR="00596854" w:rsidRDefault="00596854" w:rsidP="00596854">
      <w:r>
        <w:t>P</w:t>
      </w:r>
      <w:r w:rsidRPr="00596854">
        <w:rPr>
          <w:rStyle w:val="StyleUnderline"/>
        </w:rPr>
        <w:t>eople typically associate the “law and order” approach to criminal justice with Republicans</w:t>
      </w:r>
      <w:r>
        <w:t xml:space="preserve">. </w:t>
      </w:r>
      <w:r w:rsidRPr="00596854">
        <w:rPr>
          <w:rStyle w:val="StyleUnderline"/>
        </w:rPr>
        <w:t>However</w:t>
      </w:r>
      <w:r>
        <w:t xml:space="preserve">, new research shows how liberals laid the ground for these policies. It was the Democratic administration of President Lyndon </w:t>
      </w:r>
      <w:r w:rsidRPr="00596854">
        <w:rPr>
          <w:rStyle w:val="StyleUnderline"/>
        </w:rPr>
        <w:t>Johnson</w:t>
      </w:r>
      <w:r>
        <w:t xml:space="preserve"> during the 1960s that </w:t>
      </w:r>
      <w:r w:rsidRPr="00596854">
        <w:rPr>
          <w:rStyle w:val="StyleUnderline"/>
        </w:rPr>
        <w:t>first launched the “war on crime</w:t>
      </w:r>
      <w:r>
        <w:t>” by expanding federal funding to build up the capacity of local law enforcement agencies. In the following decades, the crime rate spiked, due in part to better reporting by police departments, and crime became a hot political issue.</w:t>
      </w:r>
    </w:p>
    <w:p w14:paraId="2A907966" w14:textId="77777777" w:rsidR="00596854" w:rsidRDefault="00596854" w:rsidP="00596854">
      <w:r w:rsidRPr="00596854">
        <w:rPr>
          <w:rStyle w:val="StyleUnderline"/>
        </w:rPr>
        <w:t>By the 1990s</w:t>
      </w:r>
      <w:r>
        <w:t xml:space="preserve">, Republicans and Democrats had all but converged on attitudes toward law enforcement. Not wanting to lose to Republicans by being portrayed as “soft on crime,” </w:t>
      </w:r>
      <w:r w:rsidRPr="00596854">
        <w:rPr>
          <w:rStyle w:val="StyleUnderline"/>
        </w:rPr>
        <w:t>Democrats took increasingly “tough” criminal justice stances.</w:t>
      </w:r>
      <w:r>
        <w:t xml:space="preserve"> President Bill </w:t>
      </w:r>
      <w:r w:rsidRPr="00596854">
        <w:rPr>
          <w:rStyle w:val="StyleUnderline"/>
        </w:rPr>
        <w:t>Clinton’s</w:t>
      </w:r>
      <w:r>
        <w:t xml:space="preserve"> wildly popular </w:t>
      </w:r>
      <w:r w:rsidRPr="00596854">
        <w:rPr>
          <w:rStyle w:val="StyleUnderline"/>
        </w:rPr>
        <w:t>1994 Violent Crime Control and Law Enforcement Ac</w:t>
      </w:r>
      <w:r>
        <w:t xml:space="preserve">t was the apex of this bipartisan enthusiasm for aggressive policing, </w:t>
      </w:r>
      <w:proofErr w:type="gramStart"/>
      <w:r>
        <w:t>prosecution</w:t>
      </w:r>
      <w:proofErr w:type="gramEnd"/>
      <w:r>
        <w:t xml:space="preserve"> and punishment. The bill </w:t>
      </w:r>
      <w:r w:rsidRPr="00596854">
        <w:rPr>
          <w:rStyle w:val="StyleUnderline"/>
        </w:rPr>
        <w:t>made federal sentencing guidelines more severe</w:t>
      </w:r>
      <w:r>
        <w:t>, increasing both life sentences and the death penalty, and built up funding streams to increase local police forces and state prison capacity.</w:t>
      </w:r>
    </w:p>
    <w:p w14:paraId="615DED28" w14:textId="341CD29F" w:rsidR="00032EBD" w:rsidRDefault="00032EBD" w:rsidP="00032EBD">
      <w:pPr>
        <w:pStyle w:val="Heading4"/>
      </w:pPr>
      <w:r>
        <w:t>Trump spins CJ</w:t>
      </w:r>
      <w:r w:rsidR="00596854">
        <w:t>R</w:t>
      </w:r>
      <w:r>
        <w:t xml:space="preserve"> as a win -- law and order politics and reform are not mutually exclusive </w:t>
      </w:r>
    </w:p>
    <w:p w14:paraId="0451E4F0" w14:textId="11D9458C" w:rsidR="00032EBD" w:rsidRPr="00032EBD" w:rsidRDefault="00032EBD" w:rsidP="00032EBD">
      <w:proofErr w:type="spellStart"/>
      <w:r w:rsidRPr="00032EBD">
        <w:rPr>
          <w:rStyle w:val="Style13ptBold"/>
        </w:rPr>
        <w:t>Oprysko</w:t>
      </w:r>
      <w:proofErr w:type="spellEnd"/>
      <w:r w:rsidRPr="00032EBD">
        <w:rPr>
          <w:rStyle w:val="Style13ptBold"/>
        </w:rPr>
        <w:t xml:space="preserve"> 6/16</w:t>
      </w:r>
      <w:r>
        <w:t xml:space="preserve"> (CAITLIN OPRYSKO, “Trump signs executive order incentivizing police reforms,” Politico, June 6,16, 2020, </w:t>
      </w:r>
      <w:hyperlink r:id="rId23" w:history="1">
        <w:r w:rsidRPr="000D4AD2">
          <w:rPr>
            <w:rStyle w:val="Hyperlink"/>
          </w:rPr>
          <w:t>https://www.politico.com/news/2020/06/16/trump-signs-police-reform-executive-order-322524</w:t>
        </w:r>
      </w:hyperlink>
      <w:r>
        <w:t>, WC)</w:t>
      </w:r>
    </w:p>
    <w:p w14:paraId="587498C5" w14:textId="7DBD268D" w:rsidR="00032EBD" w:rsidRDefault="00032EBD" w:rsidP="00B55AD5">
      <w:r w:rsidRPr="00032EBD">
        <w:rPr>
          <w:rStyle w:val="StyleUnderline"/>
        </w:rPr>
        <w:t xml:space="preserve">President Donald Trump on Tuesday signed an executive order aimed at </w:t>
      </w:r>
      <w:r w:rsidRPr="00032EBD">
        <w:rPr>
          <w:rStyle w:val="Emphasis"/>
        </w:rPr>
        <w:t>guiding police reforms</w:t>
      </w:r>
      <w:r w:rsidRPr="00032EBD">
        <w:rPr>
          <w:rStyle w:val="StyleUnderline"/>
        </w:rPr>
        <w:t xml:space="preserve"> </w:t>
      </w:r>
      <w:r>
        <w:t>after weeks of nationwide unrest over police killings of unarmed black Americans —</w:t>
      </w:r>
      <w:r w:rsidRPr="00032EBD">
        <w:rPr>
          <w:rStyle w:val="StyleUnderline"/>
        </w:rPr>
        <w:t xml:space="preserve"> though the reforms he outlined fall far short of changes demanded by protesters.</w:t>
      </w:r>
    </w:p>
    <w:p w14:paraId="202730A7" w14:textId="5C7CE6A8" w:rsidR="00032EBD" w:rsidRDefault="00032EBD" w:rsidP="00B55AD5">
      <w:r>
        <w:t>The president revealed in his Rose Garden remarks that he’d just met with the families of nine victims of police or racially motivated killings — though none were in the audience as he laid out three planks of reforms, according to a pool report.</w:t>
      </w:r>
    </w:p>
    <w:p w14:paraId="2EDB1C04" w14:textId="3EA9A98D" w:rsidR="00032EBD" w:rsidRDefault="00032EBD" w:rsidP="00B55AD5">
      <w:r w:rsidRPr="00032EBD">
        <w:rPr>
          <w:rStyle w:val="StyleUnderline"/>
        </w:rPr>
        <w:t>The order would create federal incentives</w:t>
      </w:r>
      <w:r>
        <w:t xml:space="preserve"> through the Justice Department for local police departments </w:t>
      </w:r>
      <w:r w:rsidRPr="00032EBD">
        <w:rPr>
          <w:rStyle w:val="StyleUnderline"/>
        </w:rPr>
        <w:t>that seek “independent credentialing</w:t>
      </w:r>
      <w:r>
        <w:t xml:space="preserve">” </w:t>
      </w:r>
      <w:r w:rsidRPr="00032EBD">
        <w:rPr>
          <w:rStyle w:val="StyleUnderline"/>
        </w:rPr>
        <w:t>to certify that law enforcement is meeting higher standards for the use of force</w:t>
      </w:r>
      <w:r>
        <w:t xml:space="preserve">. Trump specifically noted that those standards would include banning the use of chokeholds — an especially controversial tactic that has led to the high-profile deaths of multiple </w:t>
      </w:r>
      <w:proofErr w:type="gramStart"/>
      <w:r>
        <w:t>African-American</w:t>
      </w:r>
      <w:proofErr w:type="gramEnd"/>
      <w:r>
        <w:t xml:space="preserve"> men — “except if an officer’s life is at risk.”</w:t>
      </w:r>
    </w:p>
    <w:p w14:paraId="6BAF4D78" w14:textId="0DDA5CFE" w:rsidR="00032EBD" w:rsidRDefault="00032EBD" w:rsidP="00B55AD5">
      <w:r w:rsidRPr="00032EBD">
        <w:rPr>
          <w:rStyle w:val="StyleUnderline"/>
        </w:rPr>
        <w:t>Trump's order would also incentivize local departments to bring on experts in mental health,</w:t>
      </w:r>
      <w:r>
        <w:t xml:space="preserve"> </w:t>
      </w:r>
      <w:proofErr w:type="gramStart"/>
      <w:r>
        <w:t>addiction</w:t>
      </w:r>
      <w:proofErr w:type="gramEnd"/>
      <w:r>
        <w:t xml:space="preserve"> and homelessness as “co-responders” to “help officers manage these complex encounters.” And the order would encourage better information sharing to track officers with “credible abuses” to prevent them from moving from one department to the next, while aiming to provide officers with “less lethal weapons.”</w:t>
      </w:r>
    </w:p>
    <w:p w14:paraId="255ABAA0" w14:textId="0D2E3CCA" w:rsidR="00032EBD" w:rsidRDefault="00032EBD" w:rsidP="00B55AD5">
      <w:r>
        <w:lastRenderedPageBreak/>
        <w:t xml:space="preserve">But the president’s action Tuesday is sure to draw criticism from activists for systemic reform for not going far enough and for a lack of teeth. </w:t>
      </w:r>
      <w:proofErr w:type="gramStart"/>
      <w:r>
        <w:t>The vast majority of</w:t>
      </w:r>
      <w:proofErr w:type="gramEnd"/>
      <w:r>
        <w:t xml:space="preserve"> law enforcement decisions are made at the state and local levels and Trump's order outlined only incentives to prioritize federal money for departments that adopt the president's recommendations.</w:t>
      </w:r>
    </w:p>
    <w:p w14:paraId="2A39C009" w14:textId="41DED3EB" w:rsidR="00032EBD" w:rsidRPr="00032EBD" w:rsidRDefault="00032EBD" w:rsidP="00B55AD5">
      <w:pPr>
        <w:rPr>
          <w:b/>
          <w:iCs/>
          <w:u w:val="single"/>
        </w:rPr>
      </w:pPr>
      <w:r w:rsidRPr="00032EBD">
        <w:rPr>
          <w:rStyle w:val="StyleUnderline"/>
        </w:rPr>
        <w:t>The president himself appeared to acknowledge the restraints of unilateral action,</w:t>
      </w:r>
      <w:r>
        <w:t xml:space="preserve"> announcing that “beyond the steps we're taking today, </w:t>
      </w:r>
      <w:r w:rsidRPr="00032EBD">
        <w:rPr>
          <w:rStyle w:val="Emphasis"/>
        </w:rPr>
        <w:t>I am committed to working with Congress on additional measures” for police reform.</w:t>
      </w:r>
    </w:p>
    <w:p w14:paraId="4CC92BFA" w14:textId="1C74C39A" w:rsidR="00032EBD" w:rsidRDefault="00032EBD" w:rsidP="00B55AD5">
      <w:r>
        <w:t xml:space="preserve">At the outset of his remarks, the president took on a more somber tone as he addressed his private meeting with the families of </w:t>
      </w:r>
      <w:proofErr w:type="spellStart"/>
      <w:r>
        <w:t>Ahmaud</w:t>
      </w:r>
      <w:proofErr w:type="spellEnd"/>
      <w:r>
        <w:t xml:space="preserve"> </w:t>
      </w:r>
      <w:proofErr w:type="spellStart"/>
      <w:r>
        <w:t>Arbery</w:t>
      </w:r>
      <w:proofErr w:type="spellEnd"/>
      <w:r>
        <w:t xml:space="preserve">, Botham Jean, Antwon Rose, </w:t>
      </w:r>
      <w:proofErr w:type="spellStart"/>
      <w:r>
        <w:t>Atatiana</w:t>
      </w:r>
      <w:proofErr w:type="spellEnd"/>
      <w:r>
        <w:t xml:space="preserve"> Jefferson, </w:t>
      </w:r>
      <w:proofErr w:type="spellStart"/>
      <w:r>
        <w:t>Jemel</w:t>
      </w:r>
      <w:proofErr w:type="spellEnd"/>
      <w:r>
        <w:t xml:space="preserve"> Roberson, Michael Dean, Darius Tarver, Cameron Lamb and Everett Palmer.</w:t>
      </w:r>
    </w:p>
    <w:p w14:paraId="0270049F" w14:textId="24B7ED82" w:rsidR="00032EBD" w:rsidRDefault="00032EBD" w:rsidP="00B55AD5">
      <w:r>
        <w:t xml:space="preserve">“To </w:t>
      </w:r>
      <w:proofErr w:type="gramStart"/>
      <w:r>
        <w:t>all of</w:t>
      </w:r>
      <w:proofErr w:type="gramEnd"/>
      <w:r>
        <w:t xml:space="preserve"> the hurting families, I want you to know that all Americans mourn by your side. Your loved ones will not have died in vain. We're one nation, we grieve </w:t>
      </w:r>
      <w:proofErr w:type="gramStart"/>
      <w:r>
        <w:t>together</w:t>
      </w:r>
      <w:proofErr w:type="gramEnd"/>
      <w:r>
        <w:t xml:space="preserve"> and we heal together,” Trump said. “I can never imagine your pain or the depth of your anguish, but I can promise to fight for justice for all of our people.”</w:t>
      </w:r>
    </w:p>
    <w:p w14:paraId="603EFB76" w14:textId="2AE8169A" w:rsidR="00032EBD" w:rsidRDefault="00032EBD" w:rsidP="00B55AD5">
      <w:r>
        <w:t>Although the president later added that “what is needed now is not more stoking of fear and division,” his early calls for unity quickly fell by the wayside as the speech delved into an emphasis on, and condemnation of, the looting and destruction that were relative outliers at mass protests nationwide for police reform.</w:t>
      </w:r>
    </w:p>
    <w:p w14:paraId="326C6937" w14:textId="3F1F6CB8" w:rsidR="00032EBD" w:rsidRDefault="00032EBD" w:rsidP="00B55AD5">
      <w:r w:rsidRPr="00032EBD">
        <w:rPr>
          <w:rStyle w:val="StyleUnderline"/>
        </w:rPr>
        <w:t>“Law and order must be restored,” Trump demanded</w:t>
      </w:r>
      <w:r>
        <w:t>, asserting that “the looters have no cause that they're fighting for — just trouble."</w:t>
      </w:r>
    </w:p>
    <w:p w14:paraId="3BD31A69" w14:textId="339A962D" w:rsidR="00032EBD" w:rsidRDefault="00032EBD" w:rsidP="00B55AD5">
      <w:r>
        <w:t>“</w:t>
      </w:r>
      <w:r w:rsidRPr="00032EBD">
        <w:rPr>
          <w:rStyle w:val="StyleUnderline"/>
        </w:rPr>
        <w:t>Americans know the truth: Without police, there is chaos</w:t>
      </w:r>
      <w:r>
        <w:t xml:space="preserve">. </w:t>
      </w:r>
      <w:r w:rsidRPr="00032EBD">
        <w:rPr>
          <w:rStyle w:val="StyleUnderline"/>
        </w:rPr>
        <w:t>Without law, there is anarchy</w:t>
      </w:r>
      <w:r>
        <w:t>. And without safety, there is catastrophe,” Trump argued, adding that “we need leaders at every level of government who have the moral clarity to state these obvious facts.”</w:t>
      </w:r>
    </w:p>
    <w:p w14:paraId="75610654" w14:textId="4C801330" w:rsidR="00032EBD" w:rsidRDefault="00032EBD" w:rsidP="00B55AD5">
      <w:r w:rsidRPr="00032EBD">
        <w:rPr>
          <w:rStyle w:val="StyleUnderline"/>
        </w:rPr>
        <w:t xml:space="preserve">“Reducing crime and raising standards are not opposite goals. </w:t>
      </w:r>
      <w:r w:rsidRPr="00032EBD">
        <w:rPr>
          <w:rStyle w:val="Emphasis"/>
        </w:rPr>
        <w:t>They're not mutually exclusive</w:t>
      </w:r>
      <w:r>
        <w:t>,” he continued.</w:t>
      </w:r>
    </w:p>
    <w:p w14:paraId="1DD2B910" w14:textId="686D0648" w:rsidR="00032EBD" w:rsidRDefault="00032EBD" w:rsidP="00B55AD5">
      <w:r w:rsidRPr="00032EBD">
        <w:rPr>
          <w:rStyle w:val="StyleUnderline"/>
        </w:rPr>
        <w:t>Although he was ostensibly in the Rose Garden to discuss police reform</w:t>
      </w:r>
      <w:r>
        <w:t xml:space="preserve">, </w:t>
      </w:r>
      <w:r w:rsidRPr="00032EBD">
        <w:rPr>
          <w:rStyle w:val="StyleUnderline"/>
        </w:rPr>
        <w:t xml:space="preserve">Trump delivered an emphatic defense of law </w:t>
      </w:r>
      <w:proofErr w:type="gramStart"/>
      <w:r w:rsidRPr="00032EBD">
        <w:rPr>
          <w:rStyle w:val="StyleUnderline"/>
        </w:rPr>
        <w:t>enforcement as a whole</w:t>
      </w:r>
      <w:r>
        <w:t>, surrounding</w:t>
      </w:r>
      <w:proofErr w:type="gramEnd"/>
      <w:r>
        <w:t xml:space="preserve"> himself for the signing ceremony with sheriffs and other law enforcement representatives. Just one of the several law enforcement representatives on stage with the president was black.</w:t>
      </w:r>
    </w:p>
    <w:p w14:paraId="00B599C2" w14:textId="3996DCEF" w:rsidR="00032EBD" w:rsidRDefault="00032EBD" w:rsidP="00B55AD5">
      <w:r>
        <w:t>“Americans want law and order, and they demand law and order. They may not say it, they may not be talking about it, but that's what they want,” he told the audience. “Some of them don't know that that's what they want but that's what they want.”</w:t>
      </w:r>
    </w:p>
    <w:p w14:paraId="52D85DFE" w14:textId="6BA6A26D" w:rsidR="00032EBD" w:rsidRDefault="00032EBD" w:rsidP="00B55AD5">
      <w:r w:rsidRPr="00032EBD">
        <w:rPr>
          <w:rStyle w:val="StyleUnderline"/>
        </w:rPr>
        <w:t>The president also lobbed political attacks, denouncing</w:t>
      </w:r>
      <w:r>
        <w:t xml:space="preserve"> “</w:t>
      </w:r>
      <w:r w:rsidRPr="00032EBD">
        <w:rPr>
          <w:rStyle w:val="StyleUnderline"/>
        </w:rPr>
        <w:t>radical</w:t>
      </w:r>
      <w:r>
        <w:t xml:space="preserve"> and dangerous </w:t>
      </w:r>
      <w:r w:rsidRPr="00032EBD">
        <w:rPr>
          <w:rStyle w:val="StyleUnderline"/>
        </w:rPr>
        <w:t>efforts</w:t>
      </w:r>
      <w:r>
        <w:t xml:space="preserve">” by some on the left </w:t>
      </w:r>
      <w:r w:rsidRPr="00032EBD">
        <w:rPr>
          <w:rStyle w:val="StyleUnderline"/>
        </w:rPr>
        <w:t>to “dismantle and dissolve our police departments</w:t>
      </w:r>
      <w:r>
        <w:t>, especially now when we’ve achieved the lowest recorded crime rates in American history.”</w:t>
      </w:r>
    </w:p>
    <w:p w14:paraId="727DA31D" w14:textId="72B2151F" w:rsidR="00032EBD" w:rsidRDefault="00032EBD" w:rsidP="00B55AD5">
      <w:r>
        <w:t>“We have to break old patterns of failure,” he said later, contending that “many of the same politicians now presenting themselves as the solution are the same ones that have failed for decades on schools, jobs, justice and crime.”</w:t>
      </w:r>
    </w:p>
    <w:p w14:paraId="36A1FCAC" w14:textId="34E14B43" w:rsidR="00032EBD" w:rsidRDefault="00032EBD" w:rsidP="00B55AD5">
      <w:r>
        <w:lastRenderedPageBreak/>
        <w:t>“They're all often unfortunately the same politicians running the cities and states where help is most needed,” he argued.</w:t>
      </w:r>
    </w:p>
    <w:p w14:paraId="3141460D" w14:textId="42110CB3" w:rsidR="00032EBD" w:rsidRDefault="00032EBD" w:rsidP="00B55AD5">
      <w:r>
        <w:t>He then accused two such politicians by name.</w:t>
      </w:r>
    </w:p>
    <w:p w14:paraId="6D1587E7" w14:textId="2321142F" w:rsidR="00032EBD" w:rsidRDefault="00032EBD" w:rsidP="00B55AD5">
      <w:r w:rsidRPr="00032EBD">
        <w:rPr>
          <w:rStyle w:val="StyleUnderline"/>
        </w:rPr>
        <w:t xml:space="preserve">"President Obama and Vice President Biden never even tried to fix this during their eight-year period. </w:t>
      </w:r>
      <w:r>
        <w:t>The reason they didn't try is because they had no idea how to do it,” Trump claimed without noting that his administration had overturned several initiatives that were the result of an Obama administration task force on police reform.</w:t>
      </w:r>
    </w:p>
    <w:p w14:paraId="5DB25DB2" w14:textId="47100ACB" w:rsidR="00032EBD" w:rsidRDefault="00032EBD" w:rsidP="00B55AD5">
      <w:r w:rsidRPr="00032EBD">
        <w:rPr>
          <w:rStyle w:val="StyleUnderline"/>
        </w:rPr>
        <w:t xml:space="preserve">The end of Trump's speech morphed into a version of his campaign speech, touting his administration's accomplishments to pass criminal justice reform legislation </w:t>
      </w:r>
      <w:r w:rsidRPr="00032EBD">
        <w:t>and secure funding for historically black colleges and universities. It also touched on the stock</w:t>
      </w:r>
      <w:r>
        <w:t xml:space="preserve"> market and the coronavirus pandemic, with Trump promising </w:t>
      </w:r>
      <w:proofErr w:type="gramStart"/>
      <w:r>
        <w:t>a vaccine and therapeutics</w:t>
      </w:r>
      <w:proofErr w:type="gramEnd"/>
      <w:r>
        <w:t xml:space="preserve"> to address the global pandemic by year's end.</w:t>
      </w:r>
    </w:p>
    <w:p w14:paraId="14F79F69" w14:textId="21111FA5" w:rsidR="00E572B6" w:rsidRDefault="00E572B6" w:rsidP="00B55AD5"/>
    <w:p w14:paraId="28F7B42A" w14:textId="20853E6B" w:rsidR="00032EBD" w:rsidRDefault="00596854" w:rsidP="00596854">
      <w:pPr>
        <w:pStyle w:val="Heading3"/>
      </w:pPr>
      <w:r>
        <w:lastRenderedPageBreak/>
        <w:t>2NC – Sentencing link</w:t>
      </w:r>
    </w:p>
    <w:p w14:paraId="1E22BE6C" w14:textId="7C90C55C" w:rsidR="00032EBD" w:rsidRDefault="00032EBD" w:rsidP="00B55AD5"/>
    <w:p w14:paraId="50D07381" w14:textId="434A7514" w:rsidR="00032EBD" w:rsidRDefault="00032EBD" w:rsidP="00032EBD">
      <w:pPr>
        <w:pStyle w:val="Heading4"/>
      </w:pPr>
      <w:r>
        <w:t>Sentencing reform is a win for trump – First Step Act proves</w:t>
      </w:r>
    </w:p>
    <w:p w14:paraId="1A7A5251" w14:textId="63B4875D" w:rsidR="00032EBD" w:rsidRPr="00032EBD" w:rsidRDefault="00032EBD" w:rsidP="00032EBD">
      <w:r w:rsidRPr="00032EBD">
        <w:rPr>
          <w:rStyle w:val="Style13ptBold"/>
        </w:rPr>
        <w:t>Keller 18</w:t>
      </w:r>
      <w:r>
        <w:t xml:space="preserve"> (Jared Keller, “WHY WOULD TRUMP, THE 'LAW AND ORDER' PRESIDENT, SUPPORT A CRIMINAL JUSTICE REFORM BILL?” Pacific Standard, Dec. 12, 2018, </w:t>
      </w:r>
      <w:hyperlink r:id="rId24" w:history="1">
        <w:r w:rsidRPr="000D4AD2">
          <w:rPr>
            <w:rStyle w:val="Hyperlink"/>
          </w:rPr>
          <w:t>https://psmag.com/news/why-would-trump-support-a-criminal-justice-reform-bill</w:t>
        </w:r>
      </w:hyperlink>
      <w:r>
        <w:t>, WC)</w:t>
      </w:r>
    </w:p>
    <w:p w14:paraId="4204F5C1" w14:textId="1FB9EFE6" w:rsidR="00032EBD" w:rsidRPr="00032EBD" w:rsidRDefault="00032EBD" w:rsidP="00B55AD5">
      <w:pPr>
        <w:rPr>
          <w:u w:val="single"/>
        </w:rPr>
      </w:pPr>
      <w:r>
        <w:t>F</w:t>
      </w:r>
      <w:r w:rsidRPr="00032EBD">
        <w:rPr>
          <w:rStyle w:val="StyleUnderline"/>
        </w:rPr>
        <w:t xml:space="preserve">rom the onset of his presidency, Donald Trump has pledged to crack down on the "American carnage" </w:t>
      </w:r>
      <w:r>
        <w:t xml:space="preserve">that he (spuriously) claimed was threatening the livelihood of honest, decent taxpayers. Oh, how the times have changed: </w:t>
      </w:r>
      <w:r w:rsidRPr="00032EBD">
        <w:rPr>
          <w:rStyle w:val="StyleUnderline"/>
        </w:rPr>
        <w:t>The Trump administration now seems set to implement one of the most significant criminal justice reforms in years.</w:t>
      </w:r>
    </w:p>
    <w:p w14:paraId="161CF54E" w14:textId="3B3520B9" w:rsidR="00032EBD" w:rsidRPr="00032EBD" w:rsidRDefault="00032EBD" w:rsidP="00B55AD5">
      <w:pPr>
        <w:rPr>
          <w:u w:val="single"/>
        </w:rPr>
      </w:pPr>
      <w:r>
        <w:t xml:space="preserve">After weeks of jousting between Senate Judiciary Committee Chairman Chuck Grassley (D-Iowa) and Senate Majority Leader Mitch McConnell (R-Kentucky), </w:t>
      </w:r>
      <w:r w:rsidRPr="00032EBD">
        <w:rPr>
          <w:rStyle w:val="StyleUnderline"/>
        </w:rPr>
        <w:t>Congress appears poised to pass the First Step Act, a bipartisan criminal justice bill that would</w:t>
      </w:r>
      <w:r>
        <w:t xml:space="preserve">, among other measures, </w:t>
      </w:r>
      <w:r w:rsidRPr="00032EBD">
        <w:rPr>
          <w:rStyle w:val="Emphasis"/>
        </w:rPr>
        <w:t>reduce especially harsh prison sentences</w:t>
      </w:r>
      <w:r w:rsidRPr="00032EBD">
        <w:rPr>
          <w:rStyle w:val="StyleUnderline"/>
        </w:rPr>
        <w:t xml:space="preserve"> for federal inmates</w:t>
      </w:r>
      <w:r>
        <w:t xml:space="preserve"> (an admittedly small fraction of the broader 2.1 million inmate-strong prison population in the United States). Assuming the bill passes the Senate, outgoing Speaker of the House Paul Ryan (R-Wisconsin) has stated his plan to introduce the legislation in the House before the end of the year, the Washington Examiner reports. (</w:t>
      </w:r>
      <w:proofErr w:type="gramStart"/>
      <w:r>
        <w:t>It's</w:t>
      </w:r>
      <w:proofErr w:type="gramEnd"/>
      <w:r>
        <w:t xml:space="preserve"> not just politicians: The American Civil Liberties Union is in favor of the bill too.) And with the White House on board with the First Step Act as recently as August, it seems likely that </w:t>
      </w:r>
      <w:r w:rsidRPr="00032EBD">
        <w:rPr>
          <w:rStyle w:val="StyleUnderline"/>
        </w:rPr>
        <w:t xml:space="preserve">Trump will mark the </w:t>
      </w:r>
      <w:proofErr w:type="gramStart"/>
      <w:r w:rsidRPr="00032EBD">
        <w:rPr>
          <w:rStyle w:val="StyleUnderline"/>
        </w:rPr>
        <w:t>halfway-point</w:t>
      </w:r>
      <w:proofErr w:type="gramEnd"/>
      <w:r w:rsidRPr="00032EBD">
        <w:rPr>
          <w:rStyle w:val="StyleUnderline"/>
        </w:rPr>
        <w:t xml:space="preserve"> of his first term with a major bipartisan victory.</w:t>
      </w:r>
    </w:p>
    <w:p w14:paraId="43B260FC" w14:textId="00352EB4" w:rsidR="00032EBD" w:rsidRDefault="00032EBD" w:rsidP="00B55AD5">
      <w:r w:rsidRPr="00032EBD">
        <w:rPr>
          <w:rStyle w:val="StyleUnderline"/>
        </w:rPr>
        <w:t>The legislation</w:t>
      </w:r>
      <w:r>
        <w:t xml:space="preserve">, which is not without its opposition among </w:t>
      </w:r>
      <w:proofErr w:type="spellStart"/>
      <w:r>
        <w:t>lawmakers,</w:t>
      </w:r>
      <w:r w:rsidRPr="00032EBD">
        <w:rPr>
          <w:rStyle w:val="StyleUnderline"/>
        </w:rPr>
        <w:t>would</w:t>
      </w:r>
      <w:proofErr w:type="spellEnd"/>
      <w:r w:rsidRPr="00032EBD">
        <w:rPr>
          <w:rStyle w:val="StyleUnderline"/>
        </w:rPr>
        <w:t xml:space="preserve"> immediately liberate some 2,600 federal prisoners slapped with punitive sentences prior to 2010</w:t>
      </w:r>
      <w:r>
        <w:t xml:space="preserve">—the year, as the Marshall Project points out, that mandatory minimums were eliminated under the Obama-era Fair Sentencing Act. </w:t>
      </w:r>
      <w:r w:rsidRPr="00032EBD">
        <w:rPr>
          <w:rStyle w:val="StyleUnderline"/>
        </w:rPr>
        <w:t xml:space="preserve">The First Step Act would present the most significant </w:t>
      </w:r>
      <w:r w:rsidRPr="00032EBD">
        <w:rPr>
          <w:rStyle w:val="Emphasis"/>
        </w:rPr>
        <w:t>blow against mandatory minimums</w:t>
      </w:r>
      <w:r w:rsidRPr="00032EBD">
        <w:rPr>
          <w:rStyle w:val="StyleUnderline"/>
        </w:rPr>
        <w:t xml:space="preserve"> since the Obama administration</w:t>
      </w:r>
      <w:r>
        <w:t>: The Fair Sentencing Act "</w:t>
      </w:r>
      <w:r w:rsidRPr="00032EBD">
        <w:rPr>
          <w:rStyle w:val="StyleUnderline"/>
        </w:rPr>
        <w:t>reduced the huge disparity in punishment between crack cocaine and the powdered form of the drug</w:t>
      </w:r>
      <w:r>
        <w:t>," the Marshall Project reports, a disparity that is demonstrably racial in its reach and impact. "The First Step Act would make the reform retroactive."</w:t>
      </w:r>
    </w:p>
    <w:p w14:paraId="581701E1" w14:textId="2C7F4DA8" w:rsidR="00032EBD" w:rsidRDefault="00032EBD" w:rsidP="00B55AD5">
      <w:r w:rsidRPr="00032EBD">
        <w:rPr>
          <w:rStyle w:val="StyleUnderline"/>
        </w:rPr>
        <w:t>Given Trump's strident rhetoric around criminal justice, his new role as champion of prison reform seems odd.</w:t>
      </w:r>
      <w:r>
        <w:t xml:space="preserve"> </w:t>
      </w:r>
      <w:r w:rsidRPr="00032EBD">
        <w:rPr>
          <w:rStyle w:val="Emphasis"/>
        </w:rPr>
        <w:t xml:space="preserve">But </w:t>
      </w:r>
      <w:proofErr w:type="gramStart"/>
      <w:r w:rsidRPr="00032EBD">
        <w:rPr>
          <w:rStyle w:val="Emphasis"/>
        </w:rPr>
        <w:t>it's</w:t>
      </w:r>
      <w:proofErr w:type="gramEnd"/>
      <w:r w:rsidRPr="00032EBD">
        <w:rPr>
          <w:rStyle w:val="Emphasis"/>
        </w:rPr>
        <w:t xml:space="preserve"> all a matter of politics</w:t>
      </w:r>
      <w:r>
        <w:t>. Trump even said so himself in August</w:t>
      </w:r>
      <w:r w:rsidRPr="00032EBD">
        <w:rPr>
          <w:rStyle w:val="StyleUnderline"/>
        </w:rPr>
        <w:t>, framing the First Step Act in economic terms rather than ethical ones</w:t>
      </w:r>
      <w:r>
        <w:t>. "</w:t>
      </w:r>
      <w:r w:rsidRPr="00032EBD">
        <w:rPr>
          <w:rStyle w:val="StyleUnderline"/>
        </w:rPr>
        <w:t>One of the single most important things we're doing is to help former inmates in creating jobs</w:t>
      </w:r>
      <w:r>
        <w:t>," he said, underscoring the vocational training programs built into the House version of the First Step Act. "</w:t>
      </w:r>
      <w:r w:rsidRPr="00032EBD">
        <w:rPr>
          <w:rStyle w:val="StyleUnderline"/>
        </w:rPr>
        <w:t>We're creating so many jobs that former inmates</w:t>
      </w:r>
      <w:r>
        <w:t>, for the first time, are really getting a shot at it, because [they] weren't sought and now they are being sought [...] because our unemployment rate is so low—historically low."</w:t>
      </w:r>
    </w:p>
    <w:p w14:paraId="28F51AEC" w14:textId="0FCC6E2B" w:rsidR="00032EBD" w:rsidRDefault="00032EBD" w:rsidP="00B55AD5">
      <w:r>
        <w:t>To a political strategist,</w:t>
      </w:r>
      <w:r w:rsidRPr="00032EBD">
        <w:rPr>
          <w:rStyle w:val="StyleUnderline"/>
        </w:rPr>
        <w:t xml:space="preserve"> the First Step Act is a </w:t>
      </w:r>
      <w:r w:rsidRPr="00032EBD">
        <w:rPr>
          <w:rStyle w:val="Emphasis"/>
        </w:rPr>
        <w:t>fantastic gift for a Republican Party</w:t>
      </w:r>
      <w:r w:rsidRPr="00032EBD">
        <w:rPr>
          <w:rStyle w:val="StyleUnderline"/>
        </w:rPr>
        <w:t xml:space="preserve"> about to lose its stranglehold on Congress. The legislation offers an opportunity to accomplish what the Democrats </w:t>
      </w:r>
      <w:proofErr w:type="gramStart"/>
      <w:r w:rsidRPr="00032EBD">
        <w:rPr>
          <w:rStyle w:val="StyleUnderline"/>
        </w:rPr>
        <w:t>couldn't</w:t>
      </w:r>
      <w:proofErr w:type="gramEnd"/>
      <w:r w:rsidRPr="00032EBD">
        <w:rPr>
          <w:rStyle w:val="StyleUnderline"/>
        </w:rPr>
        <w:t xml:space="preserve"> in the wake of the Ferguson unrest in 2014</w:t>
      </w:r>
      <w:r>
        <w:t xml:space="preserve">. Democrats, of course, may weaken their political capital by blowing up the deal in favor of a stronger reform package in January, but in that </w:t>
      </w:r>
      <w:proofErr w:type="gramStart"/>
      <w:r>
        <w:t>case</w:t>
      </w:r>
      <w:proofErr w:type="gramEnd"/>
      <w:r>
        <w:t xml:space="preserve"> </w:t>
      </w:r>
      <w:r w:rsidRPr="00032EBD">
        <w:rPr>
          <w:rStyle w:val="Emphasis"/>
        </w:rPr>
        <w:t>Trump comes out looking like a reformer compared to his opponents on the left</w:t>
      </w:r>
      <w:r>
        <w:t>. Consider what The Atlantic's Russell Berman wrote back in May:</w:t>
      </w:r>
    </w:p>
    <w:p w14:paraId="05C7832A" w14:textId="239E6D1B" w:rsidR="00032EBD" w:rsidRDefault="00032EBD" w:rsidP="00B55AD5">
      <w:r>
        <w:lastRenderedPageBreak/>
        <w:t xml:space="preserve">The Democratic quandary on the prison bill is a familiar one for a party out of power: Do they seize an opening to work with the administration to make incremental progress on a key priority, or wait for the chance to tackle the issue on their own terms once they take back control? </w:t>
      </w:r>
      <w:proofErr w:type="gramStart"/>
      <w:r>
        <w:t>It's</w:t>
      </w:r>
      <w:proofErr w:type="gramEnd"/>
      <w:r>
        <w:t xml:space="preserve"> especially vexing for Democrats pondering a temporary alliance with Trump, a president they've accused of antagonizing the at-risk minority populations who would most stand to benefit from criminal-justice reform.</w:t>
      </w:r>
    </w:p>
    <w:p w14:paraId="60FEBA6A" w14:textId="3441D9C3" w:rsidR="00032EBD" w:rsidRDefault="00032EBD" w:rsidP="00B55AD5">
      <w:r>
        <w:t xml:space="preserve">Regardless of the political calculus, </w:t>
      </w:r>
      <w:proofErr w:type="gramStart"/>
      <w:r>
        <w:t>there's</w:t>
      </w:r>
      <w:proofErr w:type="gramEnd"/>
      <w:r>
        <w:t xml:space="preserve"> a clear victor in the case of the First Step Act: the thousands of Americans thrown into prisons under draconian sentencing guidelines. </w:t>
      </w:r>
    </w:p>
    <w:p w14:paraId="5D4BEA13" w14:textId="445FCBBF" w:rsidR="00596854" w:rsidRDefault="00596854" w:rsidP="00B55AD5"/>
    <w:p w14:paraId="3B5CB700" w14:textId="6EE54494" w:rsidR="00596854" w:rsidRDefault="00596854" w:rsidP="00B55AD5"/>
    <w:p w14:paraId="6C84C9D7" w14:textId="2FB3C94D" w:rsidR="00596854" w:rsidRDefault="00596854" w:rsidP="00B55AD5"/>
    <w:p w14:paraId="396E6C69" w14:textId="2F6AEA49" w:rsidR="00596854" w:rsidRDefault="00596854" w:rsidP="00596854">
      <w:pPr>
        <w:pStyle w:val="Heading3"/>
      </w:pPr>
      <w:r>
        <w:lastRenderedPageBreak/>
        <w:t>2NC – Abolition link - Apathy</w:t>
      </w:r>
    </w:p>
    <w:p w14:paraId="5A82AF42" w14:textId="1DF86EE8" w:rsidR="00596854" w:rsidRDefault="00596854" w:rsidP="00596854">
      <w:pPr>
        <w:pStyle w:val="Heading4"/>
      </w:pPr>
      <w:r>
        <w:t>Political apathy secures a Trump win – now is an inflection point for young black voter turnout – their support is key</w:t>
      </w:r>
    </w:p>
    <w:p w14:paraId="5EC38522" w14:textId="76E573FC" w:rsidR="00596854" w:rsidRPr="00596854" w:rsidRDefault="00596854" w:rsidP="00596854">
      <w:r w:rsidRPr="00596854">
        <w:rPr>
          <w:rStyle w:val="Style13ptBold"/>
        </w:rPr>
        <w:t>Schneider and Barron-Lopez 6/5</w:t>
      </w:r>
      <w:r>
        <w:t xml:space="preserve"> (ELENA SCHNEIDER and LAURA BARRÓN-LÓPEZ, “How young black voters could break Biden — and why Democrats are worried,” Politico, June 5, 2020, </w:t>
      </w:r>
      <w:hyperlink r:id="rId25" w:history="1">
        <w:r w:rsidRPr="001A2147">
          <w:rPr>
            <w:rStyle w:val="Hyperlink"/>
          </w:rPr>
          <w:t>https://www.politico.com/news/2020/06/05/black-voters-biden-301850</w:t>
        </w:r>
      </w:hyperlink>
      <w:r>
        <w:t>, WC)</w:t>
      </w:r>
    </w:p>
    <w:p w14:paraId="667215B6" w14:textId="4F325F66" w:rsidR="00596854" w:rsidRDefault="00596854" w:rsidP="00596854">
      <w:r>
        <w:t>In late January</w:t>
      </w:r>
      <w:r w:rsidRPr="00596854">
        <w:rPr>
          <w:rStyle w:val="StyleUnderline"/>
        </w:rPr>
        <w:t>, Black Lives Matter commissioned eight focus groups of young black voters</w:t>
      </w:r>
      <w:r>
        <w:t xml:space="preserve"> in swing states to </w:t>
      </w:r>
      <w:r w:rsidRPr="00596854">
        <w:rPr>
          <w:rStyle w:val="StyleUnderline"/>
        </w:rPr>
        <w:t>drill down on a problem for Democrats</w:t>
      </w:r>
      <w:r>
        <w:t xml:space="preserve"> since Barack Obama left office: why they </w:t>
      </w:r>
      <w:proofErr w:type="gramStart"/>
      <w:r>
        <w:t>weren’t</w:t>
      </w:r>
      <w:proofErr w:type="gramEnd"/>
      <w:r>
        <w:t xml:space="preserve"> excited to vote. One black man from Philadelphia told a pollster that his mother and grandfather had </w:t>
      </w:r>
      <w:r w:rsidRPr="00596854">
        <w:rPr>
          <w:rStyle w:val="StyleUnderline"/>
        </w:rPr>
        <w:t>voted over the years, and “all of them got nothing</w:t>
      </w:r>
      <w:r>
        <w:t>. So why should I participate in the same process?"</w:t>
      </w:r>
    </w:p>
    <w:p w14:paraId="41B7C826" w14:textId="77777777" w:rsidR="00596854" w:rsidRDefault="00596854" w:rsidP="00596854">
      <w:r>
        <w:t xml:space="preserve">The focus groups were conducted before unrest swept the country in response to the killing of George Floyd at the hands of police. It also preceded the outbreak of a pandemic </w:t>
      </w:r>
      <w:proofErr w:type="gramStart"/>
      <w:r>
        <w:t>that’s</w:t>
      </w:r>
      <w:proofErr w:type="gramEnd"/>
      <w:r>
        <w:t xml:space="preserve"> ravaged the country and an economic downturn that’s left more than 40 million unemployed.</w:t>
      </w:r>
    </w:p>
    <w:p w14:paraId="42863C43" w14:textId="77777777" w:rsidR="00596854" w:rsidRPr="00596854" w:rsidRDefault="00596854" w:rsidP="00596854">
      <w:pPr>
        <w:rPr>
          <w:u w:val="single"/>
        </w:rPr>
      </w:pPr>
      <w:r w:rsidRPr="00596854">
        <w:rPr>
          <w:rStyle w:val="StyleUnderline"/>
        </w:rPr>
        <w:t>At the center of all three crises are black Americans.</w:t>
      </w:r>
    </w:p>
    <w:p w14:paraId="32C2A3BE" w14:textId="77777777" w:rsidR="00596854" w:rsidRDefault="00596854" w:rsidP="00596854">
      <w:r>
        <w:t xml:space="preserve">In response, </w:t>
      </w:r>
      <w:r w:rsidRPr="00596854">
        <w:rPr>
          <w:rStyle w:val="StyleUnderline"/>
        </w:rPr>
        <w:t>Democrats have urged African Americans to channel their frustrations into voting.</w:t>
      </w:r>
      <w:r>
        <w:t xml:space="preserve"> </w:t>
      </w:r>
      <w:r w:rsidRPr="00596854">
        <w:rPr>
          <w:rStyle w:val="StyleUnderline"/>
        </w:rPr>
        <w:t>But for younger black voters,</w:t>
      </w:r>
      <w:r>
        <w:t xml:space="preserve"> many of whom are protesting in dozens of American cities, </w:t>
      </w:r>
      <w:r w:rsidRPr="00596854">
        <w:rPr>
          <w:rStyle w:val="Emphasis"/>
        </w:rPr>
        <w:t>that requires trust in a system</w:t>
      </w:r>
      <w:r>
        <w:t xml:space="preserve"> </w:t>
      </w:r>
      <w:r w:rsidRPr="00596854">
        <w:rPr>
          <w:rStyle w:val="StyleUnderline"/>
        </w:rPr>
        <w:t>that they believe has done little for them or their families</w:t>
      </w:r>
      <w:r>
        <w:t xml:space="preserve">. </w:t>
      </w:r>
      <w:r w:rsidRPr="00596854">
        <w:rPr>
          <w:rStyle w:val="Emphasis"/>
        </w:rPr>
        <w:t>Joe Biden is struggling to connect with young voter</w:t>
      </w:r>
      <w:r>
        <w:t>s</w:t>
      </w:r>
      <w:r w:rsidRPr="00596854">
        <w:rPr>
          <w:rStyle w:val="StyleUnderline"/>
        </w:rPr>
        <w:t>, particularly those of color</w:t>
      </w:r>
      <w:r>
        <w:t>, according to public and private polling — a serious problem for the former vice president that started during the presidential primary.</w:t>
      </w:r>
    </w:p>
    <w:p w14:paraId="70107BD9" w14:textId="77777777" w:rsidR="00596854" w:rsidRPr="00596854" w:rsidRDefault="00596854" w:rsidP="00596854">
      <w:pPr>
        <w:rPr>
          <w:u w:val="single"/>
        </w:rPr>
      </w:pPr>
      <w:r w:rsidRPr="00596854">
        <w:rPr>
          <w:rStyle w:val="StyleUnderline"/>
        </w:rPr>
        <w:t xml:space="preserve">This week’s demonstrations are an </w:t>
      </w:r>
      <w:r w:rsidRPr="00596854">
        <w:rPr>
          <w:rStyle w:val="Emphasis"/>
        </w:rPr>
        <w:t>inflection point</w:t>
      </w:r>
      <w:r w:rsidRPr="00596854">
        <w:rPr>
          <w:rStyle w:val="StyleUnderline"/>
        </w:rPr>
        <w:t xml:space="preserve"> for the Democratic Party that could engage these voters or further alienate them from the political process</w:t>
      </w:r>
      <w:r>
        <w:t xml:space="preserve">, according to more than a dozen Democratic pollsters, strategists, </w:t>
      </w:r>
      <w:proofErr w:type="gramStart"/>
      <w:r>
        <w:t>organizers</w:t>
      </w:r>
      <w:proofErr w:type="gramEnd"/>
      <w:r>
        <w:t xml:space="preserve"> and lawmakers. </w:t>
      </w:r>
      <w:r w:rsidRPr="00596854">
        <w:rPr>
          <w:rStyle w:val="StyleUnderline"/>
        </w:rPr>
        <w:t xml:space="preserve">The </w:t>
      </w:r>
      <w:r w:rsidRPr="00596854">
        <w:rPr>
          <w:rStyle w:val="Emphasis"/>
        </w:rPr>
        <w:t>difference-maker</w:t>
      </w:r>
      <w:r w:rsidRPr="00596854">
        <w:rPr>
          <w:rStyle w:val="StyleUnderline"/>
        </w:rPr>
        <w:t xml:space="preserve"> </w:t>
      </w:r>
      <w:r w:rsidRPr="00596854">
        <w:rPr>
          <w:rStyle w:val="Emphasis"/>
        </w:rPr>
        <w:t>for Democrats in November</w:t>
      </w:r>
      <w:r>
        <w:t xml:space="preserve">, they said, isn’t whether President Donald Trump will peel off a small proportion of black men as he's trying to do — </w:t>
      </w:r>
      <w:r w:rsidRPr="00596854">
        <w:rPr>
          <w:rStyle w:val="StyleUnderline"/>
        </w:rPr>
        <w:t>but whether Biden can persuade young black voters in battleground states not to sit out the election.</w:t>
      </w:r>
    </w:p>
    <w:p w14:paraId="436C2D24" w14:textId="77777777" w:rsidR="00596854" w:rsidRDefault="00596854" w:rsidP="00596854">
      <w:r>
        <w:t>“</w:t>
      </w:r>
      <w:r w:rsidRPr="00596854">
        <w:rPr>
          <w:rStyle w:val="StyleUnderline"/>
        </w:rPr>
        <w:t xml:space="preserve">This is a moment where people are </w:t>
      </w:r>
      <w:r w:rsidRPr="00596854">
        <w:rPr>
          <w:rStyle w:val="Emphasis"/>
        </w:rPr>
        <w:t>disillusioned in institutions</w:t>
      </w:r>
      <w:r>
        <w:t xml:space="preserve">,” said Branden Snyder, executive director of Detroit Action, a grassroots organization that works to mobilize black and brown voters from economically marginalized communities. </w:t>
      </w:r>
      <w:r w:rsidRPr="00596854">
        <w:rPr>
          <w:rStyle w:val="StyleUnderline"/>
        </w:rPr>
        <w:t>“I'm worried that a lot of our first-time voters, and a lot of them are young voters, are going ... to completely opt out of the system.”</w:t>
      </w:r>
    </w:p>
    <w:p w14:paraId="280C9AEB" w14:textId="77777777" w:rsidR="00596854" w:rsidRPr="00596854" w:rsidRDefault="00596854" w:rsidP="00596854">
      <w:pPr>
        <w:rPr>
          <w:u w:val="single"/>
        </w:rPr>
      </w:pPr>
      <w:r>
        <w:t xml:space="preserve">Cornell Belcher, a Democratic pollster who worked on Obama’s campaigns, called the protests an “opportunity to reconnect and reengage this cynical and disillusioned segment of the electorate.” But he warned that for Democrats, </w:t>
      </w:r>
      <w:r w:rsidRPr="00596854">
        <w:rPr>
          <w:rStyle w:val="StyleUnderline"/>
        </w:rPr>
        <w:t>young black men “were the most problematic” for the party, since that group’s participation dropped the most from 2012 to 2016.</w:t>
      </w:r>
    </w:p>
    <w:p w14:paraId="069FDEE0" w14:textId="77777777" w:rsidR="00596854" w:rsidRDefault="00596854" w:rsidP="00596854">
      <w:r>
        <w:t>“</w:t>
      </w:r>
      <w:r w:rsidRPr="00596854">
        <w:rPr>
          <w:rStyle w:val="StyleUnderline"/>
        </w:rPr>
        <w:t>But there’s also ample opportunity for Democrats to [screw] this up,”</w:t>
      </w:r>
      <w:r>
        <w:t xml:space="preserve"> Belcher added.</w:t>
      </w:r>
    </w:p>
    <w:p w14:paraId="3E35DF03" w14:textId="77777777" w:rsidR="00596854" w:rsidRDefault="00596854" w:rsidP="00596854">
      <w:r w:rsidRPr="00596854">
        <w:rPr>
          <w:rStyle w:val="StyleUnderline"/>
        </w:rPr>
        <w:t>Democratic margins among African Americans dropped 3 percentage points from 2016 to 2018,</w:t>
      </w:r>
      <w:r>
        <w:t xml:space="preserve"> according to data from Democratic data firm </w:t>
      </w:r>
      <w:proofErr w:type="spellStart"/>
      <w:r>
        <w:t>Catalist</w:t>
      </w:r>
      <w:proofErr w:type="spellEnd"/>
      <w:r>
        <w:t xml:space="preserve">. The slip sparked some speculation among Democrats that Trump and the GOP might be gaining traction among nonwhite voters. But </w:t>
      </w:r>
      <w:proofErr w:type="spellStart"/>
      <w:r>
        <w:t>Catalist</w:t>
      </w:r>
      <w:proofErr w:type="spellEnd"/>
      <w:r>
        <w:t xml:space="preserve"> as well as several Democratic pollsters said the decline wasn’t surprising because midterm electorates tend </w:t>
      </w:r>
      <w:r>
        <w:lastRenderedPageBreak/>
        <w:t xml:space="preserve">to tilt </w:t>
      </w:r>
      <w:proofErr w:type="gramStart"/>
      <w:r>
        <w:t>conservative, and</w:t>
      </w:r>
      <w:proofErr w:type="gramEnd"/>
      <w:r>
        <w:t xml:space="preserve"> maintained that support for Democrats among black voters has remained steady.</w:t>
      </w:r>
    </w:p>
    <w:p w14:paraId="33B9534D" w14:textId="77777777" w:rsidR="00596854" w:rsidRPr="00596854" w:rsidRDefault="00596854" w:rsidP="00596854">
      <w:pPr>
        <w:rPr>
          <w:u w:val="single"/>
        </w:rPr>
      </w:pPr>
      <w:r w:rsidRPr="00596854">
        <w:rPr>
          <w:rStyle w:val="StyleUnderline"/>
        </w:rPr>
        <w:t>Biden will no doubt win a large majority of black voters</w:t>
      </w:r>
      <w:r>
        <w:t xml:space="preserve">, at least 9 in 10 of whom have voted for Democrats in recent elections. </w:t>
      </w:r>
      <w:r w:rsidRPr="00596854">
        <w:rPr>
          <w:rStyle w:val="StyleUnderline"/>
        </w:rPr>
        <w:t>Democratic pollsters said the party should worry less about Trump winning over black men and more about those who are ambivalent about Biden and the party.</w:t>
      </w:r>
    </w:p>
    <w:p w14:paraId="67BD8950" w14:textId="77777777" w:rsidR="00596854" w:rsidRDefault="00596854" w:rsidP="00596854">
      <w:r w:rsidRPr="00596854">
        <w:rPr>
          <w:rStyle w:val="Emphasis"/>
        </w:rPr>
        <w:t>The must-win swing voters for Democrats</w:t>
      </w:r>
      <w:r>
        <w:t xml:space="preserve">, said </w:t>
      </w:r>
      <w:proofErr w:type="spellStart"/>
      <w:r>
        <w:t>Nse</w:t>
      </w:r>
      <w:proofErr w:type="spellEnd"/>
      <w:r>
        <w:t xml:space="preserve"> </w:t>
      </w:r>
      <w:proofErr w:type="spellStart"/>
      <w:r>
        <w:t>Ufot</w:t>
      </w:r>
      <w:proofErr w:type="spellEnd"/>
      <w:r>
        <w:t>, executive director of New Georgia Project, “</w:t>
      </w:r>
      <w:r w:rsidRPr="00596854">
        <w:rPr>
          <w:rStyle w:val="StyleUnderline"/>
        </w:rPr>
        <w:t>are people who swing between not voting and voting</w:t>
      </w:r>
      <w:r>
        <w:t xml:space="preserve">, not necessarily between parties.” </w:t>
      </w:r>
      <w:proofErr w:type="spellStart"/>
      <w:r>
        <w:t>Ufot’s</w:t>
      </w:r>
      <w:proofErr w:type="spellEnd"/>
      <w:r>
        <w:t xml:space="preserve"> group registers and mobilizes young black voters in Georgia, a state Democrats think they could make competitive.</w:t>
      </w:r>
    </w:p>
    <w:p w14:paraId="5889A5DE" w14:textId="77777777" w:rsidR="00596854" w:rsidRDefault="00596854" w:rsidP="00596854">
      <w:r w:rsidRPr="00596854">
        <w:rPr>
          <w:rStyle w:val="StyleUnderline"/>
        </w:rPr>
        <w:t>Trump at times does emphasize issues of importance to black men</w:t>
      </w:r>
      <w:r>
        <w:t xml:space="preserve">, </w:t>
      </w:r>
      <w:r w:rsidRPr="00596854">
        <w:rPr>
          <w:rStyle w:val="StyleUnderline"/>
        </w:rPr>
        <w:t>including</w:t>
      </w:r>
      <w:r>
        <w:t xml:space="preserve"> with his Super Bowl ad on </w:t>
      </w:r>
      <w:r w:rsidRPr="00596854">
        <w:rPr>
          <w:rStyle w:val="StyleUnderline"/>
        </w:rPr>
        <w:t>criminal justice reform and the economy,</w:t>
      </w:r>
      <w:r>
        <w:t xml:space="preserve"> said Justin Myers, CEO of the progressive group For Our Future. But Myers called the president’s outreach “lip service” aimed at “trying to suppress the vote” of black men.</w:t>
      </w:r>
    </w:p>
    <w:p w14:paraId="33AD1C14" w14:textId="77777777" w:rsidR="00596854" w:rsidRDefault="00596854" w:rsidP="00596854">
      <w:r>
        <w:t>Even as Trump’s campaign tries to court black men, the president casts black people as outside his base and outside of his movement: “MAGA loves the black people,” Trump said Saturday on his way to the SpaceX launch in Florida.</w:t>
      </w:r>
    </w:p>
    <w:p w14:paraId="131AEA5C" w14:textId="77777777" w:rsidR="00596854" w:rsidRDefault="00596854" w:rsidP="00596854">
      <w:r>
        <w:t xml:space="preserve">A Monmouth University </w:t>
      </w:r>
      <w:r w:rsidRPr="00596854">
        <w:rPr>
          <w:rStyle w:val="StyleUnderline"/>
        </w:rPr>
        <w:t>poll released this week found that Biden</w:t>
      </w:r>
      <w:r>
        <w:t xml:space="preserve"> won voters under 35 by 25 percentage points. But </w:t>
      </w:r>
      <w:r w:rsidRPr="00596854">
        <w:rPr>
          <w:rStyle w:val="StyleUnderline"/>
        </w:rPr>
        <w:t>only a third of young voters viewed the presumptive nominee favorably</w:t>
      </w:r>
      <w:r>
        <w:t>, versus 59 percent who viewed him unfavorably. Trump’s favorability among young voters is worse — two-thirds of them have a negative view of him. Wall Street Journal/NBC News polling has also found that Biden has less support among black men under 50 (70 percent) than among black women (92 percent).</w:t>
      </w:r>
    </w:p>
    <w:p w14:paraId="0A9D7CA7" w14:textId="77777777" w:rsidR="00596854" w:rsidRDefault="00596854" w:rsidP="00596854">
      <w:r>
        <w:t>“</w:t>
      </w:r>
      <w:r w:rsidRPr="00596854">
        <w:rPr>
          <w:rStyle w:val="StyleUnderline"/>
        </w:rPr>
        <w:t>They don’t want Trump to win, but the question is: Can you convince them that they want Biden to win?</w:t>
      </w:r>
      <w:r>
        <w:t xml:space="preserve"> That difference </w:t>
      </w:r>
      <w:r w:rsidRPr="00596854">
        <w:rPr>
          <w:rStyle w:val="StyleUnderline"/>
        </w:rPr>
        <w:t>— between not wanting Trump and wanting Biden — that’s the difference we’re seeking for turning out thousands of votes in states like Pennsylvania, Michigan and Wisconsin</w:t>
      </w:r>
      <w:r>
        <w:t>,” said Josh Ulibarri, a Democratic pollster.</w:t>
      </w:r>
    </w:p>
    <w:p w14:paraId="79BC7040" w14:textId="616FABD5" w:rsidR="00596854" w:rsidRPr="001774A0" w:rsidRDefault="00596854" w:rsidP="00596854">
      <w:pPr>
        <w:pStyle w:val="Heading4"/>
      </w:pPr>
      <w:bookmarkStart w:id="0" w:name="_Hlk5377296"/>
      <w:r>
        <w:t xml:space="preserve">Black political engagement is good and necessary – a trump presidency is net worse than staying home in November </w:t>
      </w:r>
    </w:p>
    <w:p w14:paraId="4D2B33E5" w14:textId="77777777" w:rsidR="00596854" w:rsidRPr="001E45B0" w:rsidRDefault="00596854" w:rsidP="00596854">
      <w:r w:rsidRPr="001E45B0">
        <w:rPr>
          <w:rStyle w:val="Style13ptBold"/>
        </w:rPr>
        <w:t xml:space="preserve">Spillers </w:t>
      </w:r>
      <w:r>
        <w:rPr>
          <w:rStyle w:val="Style13ptBold"/>
        </w:rPr>
        <w:t>‘</w:t>
      </w:r>
      <w:r w:rsidRPr="001E45B0">
        <w:rPr>
          <w:rStyle w:val="Style13ptBold"/>
        </w:rPr>
        <w:t>18</w:t>
      </w:r>
      <w:r>
        <w:t xml:space="preserve"> (Hortense, </w:t>
      </w:r>
      <w:r w:rsidRPr="001E45B0">
        <w:t xml:space="preserve">Gertrude Conaway Vanderbilt Professor of English </w:t>
      </w:r>
      <w:r>
        <w:t>@</w:t>
      </w:r>
      <w:r w:rsidRPr="001E45B0">
        <w:t xml:space="preserve"> Vanderbilt </w:t>
      </w:r>
      <w:r>
        <w:t>U., “</w:t>
      </w:r>
      <w:r w:rsidRPr="001E45B0">
        <w:t>Or Else…</w:t>
      </w:r>
      <w:r>
        <w:t xml:space="preserve">” </w:t>
      </w:r>
      <w:r>
        <w:rPr>
          <w:i/>
        </w:rPr>
        <w:t>The A-Line: A Journal of Progressive Thought</w:t>
      </w:r>
      <w:r>
        <w:t xml:space="preserve">, </w:t>
      </w:r>
      <w:r w:rsidRPr="001E45B0">
        <w:t>https://alinejournal.com/convergence/or-else/</w:t>
      </w:r>
      <w:r>
        <w:t>)</w:t>
      </w:r>
    </w:p>
    <w:bookmarkEnd w:id="0"/>
    <w:p w14:paraId="57859028" w14:textId="1BF7AFF8" w:rsidR="00596854" w:rsidRPr="00596854" w:rsidRDefault="00596854" w:rsidP="00596854">
      <w:r w:rsidRPr="00596854">
        <w:t xml:space="preserve">This enormous conceptual legacy, one way or another, accounts, I believe, for the lion’s share of </w:t>
      </w:r>
      <w:proofErr w:type="gramStart"/>
      <w:r w:rsidRPr="00596854">
        <w:t>African-American</w:t>
      </w:r>
      <w:proofErr w:type="gramEnd"/>
      <w:r w:rsidRPr="00596854">
        <w:t xml:space="preserve"> theoretical production and might be said to proffer a rich example of the problem of being/becoming and time. In its impressive variations and combinations, </w:t>
      </w:r>
      <w:proofErr w:type="spellStart"/>
      <w:r w:rsidRPr="00596854">
        <w:t>recombinations</w:t>
      </w:r>
      <w:proofErr w:type="spellEnd"/>
      <w:r w:rsidRPr="00596854">
        <w:t xml:space="preserve"> and iterations, </w:t>
      </w:r>
      <w:r w:rsidRPr="00596854">
        <w:rPr>
          <w:rStyle w:val="StyleUnderline"/>
        </w:rPr>
        <w:t>black theory-making</w:t>
      </w:r>
      <w:r w:rsidRPr="00596854">
        <w:t xml:space="preserve"> has engendered its fullest efflorescence in my view in the post-sixties period with regard to both thematic variedness and complexity and the democratic and demographic distribution of its practitioners; it is also true that any one of these postures and/or variations on it </w:t>
      </w:r>
      <w:r w:rsidRPr="00596854">
        <w:rPr>
          <w:rStyle w:val="StyleUnderline"/>
        </w:rPr>
        <w:t>might evince at any given moment a kind of intellectual sclerosis which would induce in turn a conservative politics</w:t>
      </w:r>
      <w:r w:rsidRPr="00596854">
        <w:t xml:space="preserve">.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w:t>
      </w:r>
      <w:r w:rsidRPr="00596854">
        <w:lastRenderedPageBreak/>
        <w:t xml:space="preserve">ontological valence. In my own work, for instance, </w:t>
      </w:r>
      <w:r w:rsidRPr="00596854">
        <w:rPr>
          <w:rStyle w:val="StyleUnderline"/>
        </w:rPr>
        <w:t>I attempt to advance a theory of flesh/body as a strategy to differentiate historical positionalities in confrontation with the modern world</w:t>
      </w:r>
      <w:r w:rsidRPr="00596854">
        <w:t xml:space="preserve">. </w:t>
      </w:r>
      <w:r w:rsidRPr="00596854">
        <w:rPr>
          <w:rStyle w:val="StyleUnderline"/>
        </w:rPr>
        <w:t xml:space="preserve">But if this idea has any usefulness, it proposes </w:t>
      </w:r>
      <w:r w:rsidRPr="00596854">
        <w:rPr>
          <w:rStyle w:val="Emphasis"/>
        </w:rPr>
        <w:t>the theory as an opening into a closure</w:t>
      </w:r>
      <w:r w:rsidRPr="00596854">
        <w:t xml:space="preserve">; a torque that kicks off movement or rotation in static properties. </w:t>
      </w:r>
      <w:r w:rsidRPr="00596854">
        <w:rPr>
          <w:rStyle w:val="StyleUnderline"/>
        </w:rPr>
        <w:t xml:space="preserve">But I should hope not to lose sight of the </w:t>
      </w:r>
      <w:r w:rsidRPr="00596854">
        <w:rPr>
          <w:rStyle w:val="Emphasis"/>
        </w:rPr>
        <w:t>human potential</w:t>
      </w:r>
      <w:r w:rsidRPr="00596854">
        <w:rPr>
          <w:rStyle w:val="StyleUnderline"/>
        </w:rPr>
        <w:t xml:space="preserve"> that the subject of the flesh embodies</w:t>
      </w:r>
      <w:r w:rsidRPr="00596854">
        <w:t xml:space="preserve">; perhaps another way to say this is that </w:t>
      </w:r>
      <w:r w:rsidRPr="00596854">
        <w:rPr>
          <w:rStyle w:val="StyleUnderline"/>
        </w:rPr>
        <w:t xml:space="preserve">the </w:t>
      </w:r>
      <w:proofErr w:type="spellStart"/>
      <w:r w:rsidRPr="00596854">
        <w:rPr>
          <w:rStyle w:val="StyleUnderline"/>
        </w:rPr>
        <w:t>enfleshed</w:t>
      </w:r>
      <w:proofErr w:type="spellEnd"/>
      <w:r w:rsidRPr="00596854">
        <w:rPr>
          <w:rStyle w:val="StyleUnderline"/>
        </w:rPr>
        <w:t xml:space="preserve"> subject inscribes an opening in a chain of necessity rather than a last word.</w:t>
      </w:r>
      <w:r w:rsidRPr="00596854">
        <w:t xml:space="preserve"> </w:t>
      </w:r>
      <w:r w:rsidRPr="00596854">
        <w:rPr>
          <w:rStyle w:val="StyleUnderline"/>
        </w:rPr>
        <w:t xml:space="preserve">The theory does not exhaust the subject that it would </w:t>
      </w:r>
      <w:proofErr w:type="gramStart"/>
      <w:r w:rsidRPr="00596854">
        <w:rPr>
          <w:rStyle w:val="StyleUnderline"/>
        </w:rPr>
        <w:t>address, but</w:t>
      </w:r>
      <w:proofErr w:type="gramEnd"/>
      <w:r w:rsidRPr="00596854">
        <w:rPr>
          <w:rStyle w:val="StyleUnderline"/>
        </w:rPr>
        <w:t xml:space="preserve"> attempts to highlight it</w:t>
      </w:r>
      <w:r w:rsidRPr="00596854">
        <w:t xml:space="preserve">. To hold to the view that the </w:t>
      </w:r>
      <w:proofErr w:type="spellStart"/>
      <w:r w:rsidRPr="00596854">
        <w:t>enfleshed</w:t>
      </w:r>
      <w:proofErr w:type="spellEnd"/>
      <w:r w:rsidRPr="00596854">
        <w:t xml:space="preserve"> subject is actually chattel or property—which we cannot say, insofar as we have merely established a subject possibility in this case—defeats the purpose of discriminating in the first place between a conceptual device on the one hand and a speaking (even if barred) subject on the other.</w:t>
      </w:r>
    </w:p>
    <w:p w14:paraId="2CF751F2" w14:textId="49A6B843" w:rsidR="00596854" w:rsidRPr="00596854" w:rsidRDefault="00596854" w:rsidP="00596854">
      <w:r w:rsidRPr="00596854">
        <w:t xml:space="preserve">I have taken, then, the long way around </w:t>
      </w:r>
      <w:proofErr w:type="gramStart"/>
      <w:r w:rsidRPr="00596854">
        <w:t>in order to</w:t>
      </w:r>
      <w:proofErr w:type="gramEnd"/>
      <w:r w:rsidRPr="00596854">
        <w:t xml:space="preserve"> say that </w:t>
      </w:r>
      <w:r w:rsidRPr="00596854">
        <w:rPr>
          <w:rStyle w:val="Emphasis"/>
        </w:rPr>
        <w:t>the ballot does not lose efficacy when it is wielded by black personality</w:t>
      </w:r>
      <w:r w:rsidRPr="00596854">
        <w:t xml:space="preserve"> </w:t>
      </w:r>
      <w:r w:rsidRPr="00596854">
        <w:rPr>
          <w:rStyle w:val="StyleUnderline"/>
        </w:rPr>
        <w:t>because the latter was once defined as anomie, as chattel.</w:t>
      </w:r>
      <w:r w:rsidRPr="00596854">
        <w:t xml:space="preserve"> In other words, </w:t>
      </w:r>
      <w:r w:rsidRPr="00596854">
        <w:rPr>
          <w:rStyle w:val="StyleUnderline"/>
        </w:rPr>
        <w:t>to premise the future of blackness on its past is to be mired in timelessness, which is precisely to be bereft of historicity</w:t>
      </w:r>
      <w:r w:rsidRPr="00596854">
        <w:t xml:space="preserve">, of differentiation, of progression. But moreover, </w:t>
      </w:r>
      <w:r w:rsidRPr="00596854">
        <w:rPr>
          <w:rStyle w:val="StyleUnderline"/>
        </w:rPr>
        <w:t>it confuses a conceptual narrative, or a position in discourse, with an actual narrative that will always exceed it.</w:t>
      </w:r>
      <w:r w:rsidRPr="00596854">
        <w:t xml:space="preserve"> </w:t>
      </w:r>
      <w:r w:rsidRPr="00596854">
        <w:rPr>
          <w:rStyle w:val="Emphasis"/>
        </w:rPr>
        <w:t>To disparage the black vote is not a sophisticated, or radical, response to anything</w:t>
      </w:r>
      <w:r w:rsidRPr="00596854">
        <w:t xml:space="preserve">, </w:t>
      </w:r>
      <w:r w:rsidRPr="00596854">
        <w:rPr>
          <w:rStyle w:val="StyleUnderline"/>
        </w:rPr>
        <w:t>but reverberates instead, without meaning to, we might suppose, a long-standing hatred of black people and their aspirations</w:t>
      </w:r>
      <w:r w:rsidRPr="00596854">
        <w:t xml:space="preserve">. </w:t>
      </w:r>
      <w:r w:rsidRPr="00596854">
        <w:rPr>
          <w:rStyle w:val="StyleUnderline"/>
        </w:rPr>
        <w:t>To express doubt about the vote, especially this election season, in light of what we face now is beyond criticism: it is quite simply to</w:t>
      </w:r>
      <w:r w:rsidRPr="00596854">
        <w:t xml:space="preserve"> </w:t>
      </w:r>
      <w:r w:rsidRPr="00596854">
        <w:rPr>
          <w:rStyle w:val="Emphasis"/>
        </w:rPr>
        <w:t>embrace the inevitability of violence</w:t>
      </w:r>
      <w:r w:rsidRPr="00596854">
        <w:t xml:space="preserve">, and one should avoid flirtation with violence unless she is willing to put herself in its path. Anything less is an act of bad faith; I would go so far as to say that </w:t>
      </w:r>
      <w:r w:rsidRPr="00596854">
        <w:rPr>
          <w:rStyle w:val="Emphasis"/>
        </w:rPr>
        <w:t xml:space="preserve">the failure to cast a vote at the coming midterms is an immoral act </w:t>
      </w:r>
      <w:r w:rsidRPr="00596854">
        <w:rPr>
          <w:rStyle w:val="StyleUnderline"/>
        </w:rPr>
        <w:t>for at least two reasons</w:t>
      </w:r>
      <w:r w:rsidRPr="00596854">
        <w:t xml:space="preserve"> that might go without saying, but bear repeating nonetheless: the meaning of suffrage for generations of African-Americans and the suffering that it has exacted over the decades and </w:t>
      </w:r>
      <w:r w:rsidRPr="00596854">
        <w:rPr>
          <w:rStyle w:val="StyleUnderline"/>
        </w:rPr>
        <w:t>the certain danger that the current presidency and a treasonous, complicit Republican congressional majority pose to the United States and the world.</w:t>
      </w:r>
      <w:r w:rsidRPr="00596854">
        <w:t xml:space="preserve"> Do we need to count the ways that we are doubtless threatened?</w:t>
      </w:r>
    </w:p>
    <w:p w14:paraId="7DFCCDDA" w14:textId="7C660948" w:rsidR="00596854" w:rsidRDefault="00596854" w:rsidP="00596854">
      <w:r w:rsidRPr="00596854">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w:t>
      </w:r>
      <w:r w:rsidRPr="00596854">
        <w:lastRenderedPageBreak/>
        <w:t xml:space="preserve">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w:t>
      </w:r>
      <w:r w:rsidRPr="00596854">
        <w:rPr>
          <w:rStyle w:val="StyleUnderline"/>
        </w:rPr>
        <w:t>And here we are, faced with the actual possibility now that the long-deferred democracy we have labored toward is poised to take a blow that could permanently end it.</w:t>
      </w:r>
      <w:r w:rsidRPr="00596854">
        <w:t xml:space="preserve"> </w:t>
      </w:r>
      <w:r w:rsidRPr="00596854">
        <w:rPr>
          <w:rStyle w:val="StyleUnderline"/>
        </w:rPr>
        <w:t xml:space="preserve">If voting could </w:t>
      </w:r>
      <w:proofErr w:type="spellStart"/>
      <w:r w:rsidRPr="00596854">
        <w:rPr>
          <w:rStyle w:val="StyleUnderline"/>
        </w:rPr>
        <w:t>stave</w:t>
      </w:r>
      <w:proofErr w:type="spellEnd"/>
      <w:r w:rsidRPr="00596854">
        <w:rPr>
          <w:rStyle w:val="StyleUnderline"/>
        </w:rPr>
        <w:t xml:space="preserve"> it off, who would refuse?</w:t>
      </w:r>
      <w:r w:rsidRPr="00596854">
        <w:t xml:space="preserve"> Hold that thought.</w:t>
      </w:r>
    </w:p>
    <w:p w14:paraId="717F07A3" w14:textId="3154FB6A" w:rsidR="00596854" w:rsidRDefault="00596854" w:rsidP="00596854"/>
    <w:p w14:paraId="243DED72" w14:textId="6A571CC4" w:rsidR="00596854" w:rsidRDefault="00596854" w:rsidP="00596854">
      <w:pPr>
        <w:pStyle w:val="Heading3"/>
      </w:pPr>
      <w:r>
        <w:lastRenderedPageBreak/>
        <w:t>2NC – Qualified Immunity/Police Reform Link</w:t>
      </w:r>
    </w:p>
    <w:p w14:paraId="795AEE2E" w14:textId="1E60D18F" w:rsidR="00596854" w:rsidRDefault="00596854" w:rsidP="00596854">
      <w:pPr>
        <w:pStyle w:val="Heading4"/>
      </w:pPr>
      <w:r>
        <w:t xml:space="preserve">The plan lets Trump claim Qualified Immunity as a win – forces Biden to move too far to the left </w:t>
      </w:r>
    </w:p>
    <w:p w14:paraId="035421C3" w14:textId="73692E6F" w:rsidR="00596854" w:rsidRPr="00596854" w:rsidRDefault="00596854" w:rsidP="00596854">
      <w:r w:rsidRPr="00596854">
        <w:rPr>
          <w:rStyle w:val="Style13ptBold"/>
        </w:rPr>
        <w:t>Alter 6/17</w:t>
      </w:r>
      <w:r>
        <w:t xml:space="preserve"> (CHARLOTTE ALTER, national correspondent for TIME, “How Black Lives Matter Could Reshape the 2020 Elections,” Time, June 17, 2020, </w:t>
      </w:r>
      <w:hyperlink r:id="rId26" w:history="1">
        <w:r w:rsidRPr="001A2147">
          <w:rPr>
            <w:rStyle w:val="Hyperlink"/>
          </w:rPr>
          <w:t>https://time.com/5852534/black-lives-matter-2020-elections-voting/</w:t>
        </w:r>
      </w:hyperlink>
      <w:r>
        <w:t>, WC)</w:t>
      </w:r>
    </w:p>
    <w:p w14:paraId="615C9E3B" w14:textId="7D6A40D3" w:rsidR="00596854" w:rsidRPr="00596854" w:rsidRDefault="00596854" w:rsidP="00596854">
      <w:pPr>
        <w:rPr>
          <w:u w:val="single"/>
        </w:rPr>
      </w:pPr>
      <w:r w:rsidRPr="00596854">
        <w:t xml:space="preserve">Above all, </w:t>
      </w:r>
      <w:r w:rsidRPr="00596854">
        <w:rPr>
          <w:rStyle w:val="StyleUnderline"/>
        </w:rPr>
        <w:t>the protests are both a gift and a challenge for Biden</w:t>
      </w:r>
      <w:r w:rsidRPr="00596854">
        <w:t xml:space="preserve">, </w:t>
      </w:r>
      <w:r w:rsidRPr="00596854">
        <w:rPr>
          <w:rStyle w:val="StyleUnderline"/>
        </w:rPr>
        <w:t>who has supported the movement’s goals without embracing activists’ more controversial demands.</w:t>
      </w:r>
      <w:r w:rsidRPr="00596854">
        <w:t xml:space="preserve"> “</w:t>
      </w:r>
      <w:r w:rsidRPr="00596854">
        <w:rPr>
          <w:rStyle w:val="Emphasis"/>
        </w:rPr>
        <w:t>This movement has politicized young Black voters in particular</w:t>
      </w:r>
      <w:r w:rsidRPr="00596854">
        <w:t xml:space="preserve">,” says </w:t>
      </w:r>
      <w:proofErr w:type="spellStart"/>
      <w:r w:rsidRPr="00596854">
        <w:t>LaTosha</w:t>
      </w:r>
      <w:proofErr w:type="spellEnd"/>
      <w:r w:rsidRPr="00596854">
        <w:t xml:space="preserve"> Brown, co-founder of Black Voters Matter, which aims to register Black voters in overlooked areas. “</w:t>
      </w:r>
      <w:r w:rsidRPr="00596854">
        <w:rPr>
          <w:rStyle w:val="Emphasis"/>
        </w:rPr>
        <w:t>They’re taking a much harder look at his record</w:t>
      </w:r>
      <w:r w:rsidRPr="00596854">
        <w:rPr>
          <w:rStyle w:val="StyleUnderline"/>
        </w:rPr>
        <w:t>. And that doesn’t necessarily work in his favor.”</w:t>
      </w:r>
    </w:p>
    <w:p w14:paraId="135523DA" w14:textId="04BA62BB" w:rsidR="00596854" w:rsidRPr="00596854" w:rsidRDefault="00596854" w:rsidP="00596854">
      <w:r w:rsidRPr="00596854">
        <w:rPr>
          <w:rStyle w:val="StyleUnderline"/>
        </w:rPr>
        <w:t>The former vice president, whose support among Black voters rescued his sinking campaign</w:t>
      </w:r>
      <w:r w:rsidRPr="00596854">
        <w:t xml:space="preserve"> with a critical victory in South Carolina, has knelt with demonstrators, given a well-received speech about America’s long struggle against racial injustice and spoken at Floyd’s funeral. </w:t>
      </w:r>
      <w:r w:rsidRPr="00596854">
        <w:rPr>
          <w:rStyle w:val="StyleUnderline"/>
        </w:rPr>
        <w:t>He has also touted his criminal justice reform plans</w:t>
      </w:r>
      <w:r w:rsidRPr="00596854">
        <w:t>, which include a $</w:t>
      </w:r>
      <w:r w:rsidRPr="00596854">
        <w:rPr>
          <w:rStyle w:val="StyleUnderline"/>
        </w:rPr>
        <w:t>20 billion grant program</w:t>
      </w:r>
      <w:r w:rsidRPr="00596854">
        <w:t xml:space="preserve"> to encourage states to move towards violence-prevention rather than incarceration, </w:t>
      </w:r>
      <w:r w:rsidRPr="00596854">
        <w:rPr>
          <w:rStyle w:val="StyleUnderline"/>
        </w:rPr>
        <w:t>decriminalizing marijuana</w:t>
      </w:r>
      <w:r w:rsidRPr="00596854">
        <w:t xml:space="preserve">, ending cash bail, and using the power of the Justice Department to </w:t>
      </w:r>
      <w:r w:rsidRPr="00596854">
        <w:rPr>
          <w:rStyle w:val="StyleUnderline"/>
        </w:rPr>
        <w:t>crack down on systemic misconduct in police</w:t>
      </w:r>
      <w:r w:rsidRPr="00596854">
        <w:t xml:space="preserve"> departments. </w:t>
      </w:r>
      <w:r w:rsidRPr="00596854">
        <w:rPr>
          <w:rStyle w:val="StyleUnderline"/>
        </w:rPr>
        <w:t>Since the protests, he has called for a ban on chokeholds and an</w:t>
      </w:r>
      <w:r w:rsidRPr="00596854">
        <w:t xml:space="preserve"> </w:t>
      </w:r>
      <w:r w:rsidRPr="00596854">
        <w:rPr>
          <w:rStyle w:val="Emphasis"/>
        </w:rPr>
        <w:t>end to qualified immunity</w:t>
      </w:r>
      <w:r w:rsidRPr="00596854">
        <w:t xml:space="preserve"> as well as stopping the transfer of “weapons of war” to police departments. </w:t>
      </w:r>
      <w:r w:rsidRPr="00596854">
        <w:rPr>
          <w:rStyle w:val="StyleUnderline"/>
        </w:rPr>
        <w:t>Yet he has rejected activists’ demands to “defund the police,”</w:t>
      </w:r>
      <w:r w:rsidRPr="00596854">
        <w:t xml:space="preserve"> </w:t>
      </w:r>
      <w:r w:rsidRPr="00596854">
        <w:rPr>
          <w:rStyle w:val="StyleUnderline"/>
        </w:rPr>
        <w:t>doubling down instead on his police reform</w:t>
      </w:r>
      <w:r w:rsidRPr="00596854">
        <w:t xml:space="preserve"> plan that provides $300 million for community policing.</w:t>
      </w:r>
    </w:p>
    <w:p w14:paraId="345C203D" w14:textId="42FD267D" w:rsidR="00596854" w:rsidRPr="00596854" w:rsidRDefault="00596854" w:rsidP="00596854">
      <w:r w:rsidRPr="00596854">
        <w:rPr>
          <w:rStyle w:val="Emphasis"/>
        </w:rPr>
        <w:t>So far, the balancing act seems to be working</w:t>
      </w:r>
      <w:r w:rsidRPr="00596854">
        <w:t xml:space="preserve">: </w:t>
      </w:r>
      <w:r w:rsidRPr="00596854">
        <w:rPr>
          <w:rStyle w:val="StyleUnderline"/>
        </w:rPr>
        <w:t>Trump’s attempts to paint him as a radical don’t appear to have stuck</w:t>
      </w:r>
      <w:r w:rsidRPr="00596854">
        <w:t xml:space="preserve">, while new polling has emerged suggesting that </w:t>
      </w:r>
      <w:r w:rsidRPr="00596854">
        <w:rPr>
          <w:rStyle w:val="Emphasis"/>
        </w:rPr>
        <w:t>58% of Americans oppose the call to “defund the police</w:t>
      </w:r>
      <w:r w:rsidRPr="00596854">
        <w:rPr>
          <w:rStyle w:val="StyleUnderline"/>
        </w:rPr>
        <w:t xml:space="preserve">.” And Biden has maintained his solid lead in key battleground states. </w:t>
      </w:r>
      <w:r w:rsidRPr="00596854">
        <w:t xml:space="preserve">“What we say to young people is that we hear your concerns, we share your pain, we share your enthusiasm,” </w:t>
      </w:r>
      <w:r w:rsidRPr="00596854">
        <w:rPr>
          <w:rStyle w:val="StyleUnderline"/>
        </w:rPr>
        <w:t>says Biden senior advisor Symone Sanders</w:t>
      </w:r>
      <w:r w:rsidRPr="00596854">
        <w:t xml:space="preserve">. “We have similar goals, we want change, </w:t>
      </w:r>
      <w:r w:rsidRPr="00596854">
        <w:rPr>
          <w:rStyle w:val="Emphasis"/>
        </w:rPr>
        <w:t>we want police reform</w:t>
      </w:r>
      <w:r w:rsidRPr="00596854">
        <w:t xml:space="preserve"> in this country, and I think we all agree that this moment has given us an opportunity to do just that.”</w:t>
      </w:r>
    </w:p>
    <w:p w14:paraId="17EC6AF7" w14:textId="1936869F" w:rsidR="00E572B6" w:rsidRDefault="00032EBD" w:rsidP="00032EBD">
      <w:pPr>
        <w:pStyle w:val="Heading2"/>
      </w:pPr>
      <w:r>
        <w:lastRenderedPageBreak/>
        <w:t>Impact</w:t>
      </w:r>
    </w:p>
    <w:p w14:paraId="2AE5DF74" w14:textId="1217A68A" w:rsidR="00596854" w:rsidRPr="00596854" w:rsidRDefault="00596854" w:rsidP="00596854">
      <w:pPr>
        <w:pStyle w:val="Heading3"/>
      </w:pPr>
      <w:r>
        <w:lastRenderedPageBreak/>
        <w:t xml:space="preserve">2NC - </w:t>
      </w:r>
      <w:r>
        <w:t>2020 key</w:t>
      </w:r>
    </w:p>
    <w:p w14:paraId="4FBA3EC1" w14:textId="77777777" w:rsidR="00596854" w:rsidRDefault="00596854" w:rsidP="00596854">
      <w:pPr>
        <w:pStyle w:val="Heading4"/>
      </w:pPr>
      <w:r>
        <w:t xml:space="preserve">Trump reelection destroys alliances and emboldens Russia </w:t>
      </w:r>
    </w:p>
    <w:p w14:paraId="3706553F" w14:textId="77777777" w:rsidR="00596854" w:rsidRPr="00032EBD" w:rsidRDefault="00596854" w:rsidP="00596854">
      <w:r w:rsidRPr="00032EBD">
        <w:rPr>
          <w:rStyle w:val="Style13ptBold"/>
        </w:rPr>
        <w:t>Clark 20</w:t>
      </w:r>
      <w:r>
        <w:t xml:space="preserve"> (Wesley K. Clark, a former NATO Supreme Allied Commander. He is a senior fellow at the UCLA </w:t>
      </w:r>
      <w:proofErr w:type="spellStart"/>
      <w:r>
        <w:t>Burkle</w:t>
      </w:r>
      <w:proofErr w:type="spellEnd"/>
      <w:r>
        <w:t xml:space="preserve"> Center for International Relations, “Can </w:t>
      </w:r>
      <w:proofErr w:type="gramStart"/>
      <w:r>
        <w:t>The</w:t>
      </w:r>
      <w:proofErr w:type="gramEnd"/>
      <w:r>
        <w:t xml:space="preserve"> Liberal World Order Survive Another Four Years of Trump?” Washington Monthly, Spring 2020, </w:t>
      </w:r>
      <w:hyperlink r:id="rId27" w:history="1">
        <w:r w:rsidRPr="000D4AD2">
          <w:rPr>
            <w:rStyle w:val="Hyperlink"/>
          </w:rPr>
          <w:t>https://washingtonmonthly.com/magazine/april-may-june-2020/can-the-liberal-world-order-survive-another-four-years-of-trump/</w:t>
        </w:r>
      </w:hyperlink>
      <w:r>
        <w:t>, WC)</w:t>
      </w:r>
    </w:p>
    <w:p w14:paraId="09011148" w14:textId="77777777" w:rsidR="00596854" w:rsidRDefault="00596854" w:rsidP="00596854">
      <w:r>
        <w:t xml:space="preserve">Donald Trump’s critics have often charged him with ignorance and a lack of a strategic approach to foreign policy. This is a profound misunderstanding of the president. In fact, </w:t>
      </w:r>
      <w:r w:rsidRPr="00032EBD">
        <w:rPr>
          <w:rStyle w:val="StyleUnderline"/>
        </w:rPr>
        <w:t>Trump has always had a certain strategy, based on his “gut”</w:t>
      </w:r>
      <w:r>
        <w:t xml:space="preserve"> and his experience with international business and business personalities. </w:t>
      </w:r>
      <w:r w:rsidRPr="00032EBD">
        <w:rPr>
          <w:rStyle w:val="StyleUnderline"/>
        </w:rPr>
        <w:t>It is a strategy built on old-style U.S. isolationism and an appreciation of the new realities of international business</w:t>
      </w:r>
      <w:r>
        <w:t xml:space="preserve">. </w:t>
      </w:r>
      <w:r w:rsidRPr="00032EBD">
        <w:rPr>
          <w:rStyle w:val="StyleUnderline"/>
        </w:rPr>
        <w:t xml:space="preserve">His </w:t>
      </w:r>
      <w:r w:rsidRPr="00032EBD">
        <w:rPr>
          <w:rStyle w:val="Emphasis"/>
        </w:rPr>
        <w:t>reelection will confirm a profound realignment in U.S. security policies</w:t>
      </w:r>
      <w:r w:rsidRPr="00032EBD">
        <w:rPr>
          <w:rStyle w:val="StyleUnderline"/>
        </w:rPr>
        <w:t xml:space="preserve"> </w:t>
      </w:r>
      <w:r w:rsidRPr="00032EBD">
        <w:rPr>
          <w:rStyle w:val="Emphasis"/>
        </w:rPr>
        <w:t>and U.S. military priorities</w:t>
      </w:r>
      <w:r w:rsidRPr="00032EBD">
        <w:rPr>
          <w:rStyle w:val="StyleUnderline"/>
        </w:rPr>
        <w:t>.</w:t>
      </w:r>
      <w:r>
        <w:t xml:space="preserve"> This strategy will be based on transactional values and uninhibited by history and experience.</w:t>
      </w:r>
    </w:p>
    <w:p w14:paraId="09009DE6" w14:textId="77777777" w:rsidR="00596854" w:rsidRDefault="00596854" w:rsidP="00596854">
      <w:r w:rsidRPr="00032EBD">
        <w:rPr>
          <w:rStyle w:val="StyleUnderline"/>
        </w:rPr>
        <w:t>For more than 70 years the United States has maintained its powerful grip on western Europe</w:t>
      </w:r>
      <w:r>
        <w:t xml:space="preserve">, an outgrowth of World War II and the subsequent Cold War challenge of the Soviet Union. </w:t>
      </w:r>
      <w:r w:rsidRPr="00032EBD">
        <w:rPr>
          <w:rStyle w:val="StyleUnderline"/>
        </w:rPr>
        <w:t>The principal instrument of U.S. influence has been NATO</w:t>
      </w:r>
      <w:r>
        <w:t xml:space="preserve">, in which the U.S. provided the dominant military component while the Europeans provided the geography, and </w:t>
      </w:r>
      <w:proofErr w:type="gramStart"/>
      <w:r>
        <w:t>a lesser degree of</w:t>
      </w:r>
      <w:proofErr w:type="gramEnd"/>
      <w:r>
        <w:t xml:space="preserve"> financial commitment and defense resources. It was a matter of mutual using—we used the Europeans’ diplomatic and financial clout to serve what we believed were vital U.S. interests, not only in Europe but also beyond, and they got a powerful security umbrella, under which they could devote proportionately greater resources to social welfare without fear of renewed intra-European conflict. With more than 500 million people, a GDP that rivals our own, and a culture that largely shares our own values, Europe was our natural partner—and the transatlantic partnership has been hugely successful in promoting peace and prosperity.</w:t>
      </w:r>
    </w:p>
    <w:p w14:paraId="77B63081" w14:textId="77777777" w:rsidR="00596854" w:rsidRDefault="00596854" w:rsidP="00596854">
      <w:r w:rsidRPr="00032EBD">
        <w:rPr>
          <w:rStyle w:val="StyleUnderline"/>
        </w:rPr>
        <w:t xml:space="preserve">After his reelection, President Trump is likely to </w:t>
      </w:r>
      <w:r w:rsidRPr="00032EBD">
        <w:rPr>
          <w:rStyle w:val="Emphasis"/>
        </w:rPr>
        <w:t>gut NATO</w:t>
      </w:r>
      <w:r w:rsidRPr="00032EBD">
        <w:rPr>
          <w:rStyle w:val="StyleUnderline"/>
        </w:rPr>
        <w:t xml:space="preserve"> of its significance.</w:t>
      </w:r>
      <w:r>
        <w:t xml:space="preserve"> Expect policy changes by tweet. Russia will no longer </w:t>
      </w:r>
      <w:proofErr w:type="gramStart"/>
      <w:r>
        <w:t>be seen as</w:t>
      </w:r>
      <w:proofErr w:type="gramEnd"/>
      <w:r>
        <w:t xml:space="preserve"> a threat. </w:t>
      </w:r>
      <w:r w:rsidRPr="00032EBD">
        <w:rPr>
          <w:rStyle w:val="StyleUnderline"/>
        </w:rPr>
        <w:t>NATO enlargement will cease, and support for Ukraine and Georgia will be curtailed</w:t>
      </w:r>
      <w:r>
        <w:t xml:space="preserve">. Countries will be expected to spend more than 2 percent of their GDP on defense, and they will pay more for U.S. troop presence and exercises. </w:t>
      </w:r>
      <w:r w:rsidRPr="00032EBD">
        <w:rPr>
          <w:rStyle w:val="Emphasis"/>
        </w:rPr>
        <w:t>Article 5—collective defense—will be conditioned</w:t>
      </w:r>
      <w:r w:rsidRPr="00032EBD">
        <w:rPr>
          <w:rStyle w:val="StyleUnderline"/>
        </w:rPr>
        <w:t>. Security arrangements will be created with the United Kingdom outside NATO, and NATO will be held hostage to more favorable U.S. trade terms</w:t>
      </w:r>
      <w:r>
        <w:t xml:space="preserve">. </w:t>
      </w:r>
      <w:r w:rsidRPr="00032EBD">
        <w:rPr>
          <w:rStyle w:val="StyleUnderline"/>
        </w:rPr>
        <w:t>Should the European Union resist U.S. economic pressures, the president will bring leverage through diminished American support for NATO</w:t>
      </w:r>
      <w:r>
        <w:t>.</w:t>
      </w:r>
    </w:p>
    <w:p w14:paraId="236FCEA9" w14:textId="77777777" w:rsidR="00596854" w:rsidRPr="00032EBD" w:rsidRDefault="00596854" w:rsidP="00596854">
      <w:pPr>
        <w:rPr>
          <w:rStyle w:val="Emphasis"/>
        </w:rPr>
      </w:pPr>
      <w:r>
        <w:t xml:space="preserve">The United States will look increasingly to the financial consequences of its alignments and alliances. </w:t>
      </w:r>
      <w:r w:rsidRPr="00032EBD">
        <w:rPr>
          <w:rStyle w:val="Emphasis"/>
        </w:rPr>
        <w:t>China will be able to purchase a U.S. withdrawal from the western Pacific.</w:t>
      </w:r>
    </w:p>
    <w:p w14:paraId="1357DE5F" w14:textId="77777777" w:rsidR="00596854" w:rsidRDefault="00596854" w:rsidP="00596854">
      <w:r w:rsidRPr="00032EBD">
        <w:rPr>
          <w:rStyle w:val="StyleUnderline"/>
        </w:rPr>
        <w:t xml:space="preserve">The consequence will be an opening for Russia to exploit the </w:t>
      </w:r>
      <w:proofErr w:type="gramStart"/>
      <w:r w:rsidRPr="00032EBD">
        <w:rPr>
          <w:rStyle w:val="StyleUnderline"/>
        </w:rPr>
        <w:t>particular weaknesses</w:t>
      </w:r>
      <w:proofErr w:type="gramEnd"/>
      <w:r w:rsidRPr="00032EBD">
        <w:rPr>
          <w:rStyle w:val="StyleUnderline"/>
        </w:rPr>
        <w:t xml:space="preserve"> of each of these countries, politically, economically, or informationally, further weakening not only NATO but also the EU.</w:t>
      </w:r>
      <w:r>
        <w:t xml:space="preserve"> Europe, including western Europe, will be open for deeper penetration by Russia and China.</w:t>
      </w:r>
    </w:p>
    <w:p w14:paraId="2CFAA619" w14:textId="77777777" w:rsidR="00596854" w:rsidRDefault="00596854" w:rsidP="00596854">
      <w:r>
        <w:t xml:space="preserve">In the Mideast, the U.S. will anchor a U.S.-Israeli-Saudi alliance directed against Iran. </w:t>
      </w:r>
      <w:r w:rsidRPr="00032EBD">
        <w:rPr>
          <w:rStyle w:val="StyleUnderline"/>
        </w:rPr>
        <w:t>American forces will leave Iraq and Syria. Russia will</w:t>
      </w:r>
      <w:r>
        <w:t xml:space="preserve"> be viewed increasingly as a sometime partner, sometime collaborator, and sometime adversary as it </w:t>
      </w:r>
      <w:r w:rsidRPr="00032EBD">
        <w:rPr>
          <w:rStyle w:val="StyleUnderline"/>
        </w:rPr>
        <w:t>consolidates its control over Syrian and Libyan oil and stabilizes Turkey’s expansionist tendencie</w:t>
      </w:r>
      <w:r>
        <w:t xml:space="preserve">s. ISIS will become a weapon used primarily against Iran and </w:t>
      </w:r>
      <w:r>
        <w:lastRenderedPageBreak/>
        <w:t>the Kurds, reducing parts of Iran to a failed state. But U.S. military efforts, largely directed against ISIS, will be curtailed.</w:t>
      </w:r>
    </w:p>
    <w:p w14:paraId="26C2E0C7" w14:textId="77777777" w:rsidR="00596854" w:rsidRDefault="00596854" w:rsidP="00596854">
      <w:r w:rsidRPr="00032EBD">
        <w:rPr>
          <w:rStyle w:val="StyleUnderline"/>
        </w:rPr>
        <w:t>In Africa, U.S. investment efforts to increase its influence</w:t>
      </w:r>
      <w:r>
        <w:t xml:space="preserve"> under an enhanced U.S. International Development Finance Corporation </w:t>
      </w:r>
      <w:r w:rsidRPr="00032EBD">
        <w:rPr>
          <w:rStyle w:val="StyleUnderline"/>
        </w:rPr>
        <w:t>will be too little, too late</w:t>
      </w:r>
      <w:r>
        <w:t xml:space="preserve">. </w:t>
      </w:r>
      <w:r w:rsidRPr="00032EBD">
        <w:rPr>
          <w:rStyle w:val="StyleUnderline"/>
        </w:rPr>
        <w:t>An expanding Russian military and contract military footprint will further grow Russian influence</w:t>
      </w:r>
      <w:r>
        <w:t xml:space="preserve"> over not just Europe and the country’s own oil and gas needs, but also its investment flows into Africa. Continuing large Chinese investments in resource-rich southern African countries will enable China to find the resource security it seeks.</w:t>
      </w:r>
    </w:p>
    <w:p w14:paraId="1D360803" w14:textId="77777777" w:rsidR="00596854" w:rsidRPr="00032EBD" w:rsidRDefault="00596854" w:rsidP="00596854">
      <w:pPr>
        <w:rPr>
          <w:u w:val="single"/>
        </w:rPr>
      </w:pPr>
      <w:r w:rsidRPr="00032EBD">
        <w:rPr>
          <w:rStyle w:val="StyleUnderline"/>
        </w:rPr>
        <w:t xml:space="preserve">In both the Mideast and </w:t>
      </w:r>
      <w:proofErr w:type="gramStart"/>
      <w:r w:rsidRPr="00032EBD">
        <w:rPr>
          <w:rStyle w:val="StyleUnderline"/>
        </w:rPr>
        <w:t>Africa</w:t>
      </w:r>
      <w:proofErr w:type="gramEnd"/>
      <w:r w:rsidRPr="00032EBD">
        <w:rPr>
          <w:rStyle w:val="StyleUnderline"/>
        </w:rPr>
        <w:t xml:space="preserve"> the consequence will be continuing low-level conflict and a loss of broader American influence.</w:t>
      </w:r>
    </w:p>
    <w:p w14:paraId="3CDE2D23" w14:textId="77777777" w:rsidR="00596854" w:rsidRDefault="00596854" w:rsidP="00596854">
      <w:r>
        <w:t xml:space="preserve">The U.S. military needed to pursue the America First strategy will be subtly transformed with higher technology and smaller forces, even as the defense budget grows. </w:t>
      </w:r>
      <w:r w:rsidRPr="00032EBD">
        <w:rPr>
          <w:rStyle w:val="StyleUnderline"/>
        </w:rPr>
        <w:t>The emphasis will be on defense, not intervention, and where there is intervention, it will be a quick strike and then withdrawal</w:t>
      </w:r>
      <w:r>
        <w:t xml:space="preserve">. </w:t>
      </w:r>
      <w:r w:rsidRPr="00032EBD">
        <w:rPr>
          <w:rStyle w:val="StyleUnderline"/>
        </w:rPr>
        <w:t>Forward forces will be largely withdrawn</w:t>
      </w:r>
      <w:r>
        <w:t>, including, at last, from Afghanistan. Active, multiple lines of defense along our southern border will be established, with the U.S. Border Patrol increasingly supplemented by deep intelligence and backstopped by mobilized National Guard forces.</w:t>
      </w:r>
    </w:p>
    <w:p w14:paraId="32766D95" w14:textId="77777777" w:rsidR="00596854" w:rsidRDefault="00596854" w:rsidP="00596854">
      <w:r w:rsidRPr="00032EBD">
        <w:rPr>
          <w:rStyle w:val="StyleUnderline"/>
        </w:rPr>
        <w:t>The Army will likely face the greatest cutbacks, with withdrawals of forward forces from Korea and Europe enabling major units to be cut.</w:t>
      </w:r>
      <w:r>
        <w:t xml:space="preserve">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w:t>
      </w:r>
    </w:p>
    <w:p w14:paraId="0456CD1E" w14:textId="77777777" w:rsidR="00596854" w:rsidRPr="00032EBD" w:rsidRDefault="00596854" w:rsidP="00596854">
      <w:pPr>
        <w:rPr>
          <w:u w:val="single"/>
        </w:rPr>
      </w:pPr>
      <w:r w:rsidRPr="00032EBD">
        <w:rPr>
          <w:rStyle w:val="StyleUnderline"/>
        </w:rPr>
        <w:t>The Navy will</w:t>
      </w:r>
      <w:r>
        <w:t xml:space="preserve"> be sustained with a focus on its missions in the Mideast and the Indo-Pacific, but it will </w:t>
      </w:r>
      <w:proofErr w:type="gramStart"/>
      <w:r>
        <w:t>be seen as</w:t>
      </w:r>
      <w:proofErr w:type="gramEnd"/>
      <w:r>
        <w:t xml:space="preserve"> particularly valuable as leverage in securing the right trade arrangements with China. In the end, it will </w:t>
      </w:r>
      <w:r w:rsidRPr="00032EBD">
        <w:rPr>
          <w:rStyle w:val="StyleUnderline"/>
        </w:rPr>
        <w:t>sustain deep cutbacks in ships, and especially aircraft carrier battle groups, as the U.S. pulls away from its extended overseas commitments.</w:t>
      </w:r>
    </w:p>
    <w:p w14:paraId="11079F2A" w14:textId="77777777" w:rsidR="00596854" w:rsidRDefault="00596854" w:rsidP="00596854">
      <w:r>
        <w:t xml:space="preserve">In Asia, the U.S. will look increasingly to the financial consequences of its alignments and alliances. Temporarily, Japan and South Korea will be able to maintain a U.S. presence and commitment by substantially raising their “host nation support” payments. </w:t>
      </w:r>
      <w:r w:rsidRPr="00032EBD">
        <w:rPr>
          <w:rStyle w:val="StyleUnderline"/>
        </w:rPr>
        <w:t xml:space="preserve">But </w:t>
      </w:r>
      <w:proofErr w:type="gramStart"/>
      <w:r w:rsidRPr="00032EBD">
        <w:rPr>
          <w:rStyle w:val="StyleUnderline"/>
        </w:rPr>
        <w:t>in order to</w:t>
      </w:r>
      <w:proofErr w:type="gramEnd"/>
      <w:r w:rsidRPr="00032EBD">
        <w:rPr>
          <w:rStyle w:val="StyleUnderline"/>
        </w:rPr>
        <w:t xml:space="preserve"> move forward with a resolution of U.S. trade issues with China, the president is likely to </w:t>
      </w:r>
      <w:r w:rsidRPr="00032EBD">
        <w:rPr>
          <w:rStyle w:val="Emphasis"/>
        </w:rPr>
        <w:t>trade off U.S. forward presence in the western Pacific</w:t>
      </w:r>
      <w:r w:rsidRPr="00032EBD">
        <w:rPr>
          <w:rStyle w:val="StyleUnderline"/>
        </w:rPr>
        <w:t>; the key issue will be the price</w:t>
      </w:r>
      <w:r>
        <w:t>. These military commitments will be viewed in transactional terms—how and how much will China pay for the U.S. to depart the region?</w:t>
      </w:r>
    </w:p>
    <w:p w14:paraId="6C71C8A0" w14:textId="77777777" w:rsidR="00596854" w:rsidRDefault="00596854" w:rsidP="00596854">
      <w:r w:rsidRPr="00032EBD">
        <w:rPr>
          <w:rStyle w:val="StyleUnderline"/>
        </w:rPr>
        <w:t>The consequence in Asia will be to avoid an armed conflict with China over Taiwan</w:t>
      </w:r>
      <w:r>
        <w:t xml:space="preserve"> and the South China Sea—</w:t>
      </w:r>
      <w:r w:rsidRPr="00032EBD">
        <w:rPr>
          <w:rStyle w:val="StyleUnderline"/>
        </w:rPr>
        <w:t>the so-called Thucydides trap</w:t>
      </w:r>
      <w:r>
        <w:t>—</w:t>
      </w:r>
      <w:r w:rsidRPr="00032EBD">
        <w:rPr>
          <w:rStyle w:val="Emphasis"/>
        </w:rPr>
        <w:t>but it will also trade U.S. alliances for an economic purchase</w:t>
      </w:r>
      <w:r>
        <w:t xml:space="preserve"> of American withdrawal, </w:t>
      </w:r>
      <w:r w:rsidRPr="00032EBD">
        <w:rPr>
          <w:rStyle w:val="StyleUnderline"/>
        </w:rPr>
        <w:t>greatly increased Chinese power in the area, and reduced U.S. influence.</w:t>
      </w:r>
    </w:p>
    <w:p w14:paraId="642A8F12" w14:textId="77777777" w:rsidR="00596854" w:rsidRDefault="00596854" w:rsidP="00596854">
      <w:r>
        <w:t>In Latin America, the president’s principal aim will be to drive back immigration, including illegal immigration. Foreign assistance will be directed to those countries and activities that can best preclude immigration. A secondary aim will be to ensure that U.S. companies can exploit any particular resource opportunities, for example the massive oil find off the coast of Guyana, and to maintain the current trade balances under the newly agreed United States-Mexico-Canada Agreement.</w:t>
      </w:r>
    </w:p>
    <w:p w14:paraId="4FBF8393" w14:textId="524E5C7D" w:rsidR="00596854" w:rsidRDefault="00596854" w:rsidP="00596854">
      <w:r w:rsidRPr="00032EBD">
        <w:rPr>
          <w:rStyle w:val="StyleUnderline"/>
        </w:rPr>
        <w:lastRenderedPageBreak/>
        <w:t>History and experience would teach us that these policies are unwise</w:t>
      </w:r>
      <w:r>
        <w:t xml:space="preserve">. In two world wars in the twentieth century, the United States determined that it could not allow a hostile power to dominate Europe. Three generations of American leaders faithfully sustained that lesson, maintained peace, and ensured that the United States—and American values—maintained their dominance through the Cold War and post–Cold War period across the globe. But that lesson, and the alliances and forces that enabled it, and the world that was built with American values and American blood, will be left behind with the 2020 reelection of President Donald Trump. </w:t>
      </w:r>
      <w:r w:rsidRPr="00032EBD">
        <w:rPr>
          <w:rStyle w:val="StyleUnderline"/>
        </w:rPr>
        <w:t>Long-term security will be negotiated away for short-term gains, both economic and political.</w:t>
      </w:r>
      <w:r>
        <w:t xml:space="preserve"> In the world left to our children, America will be more isolated and less secure. Hardly America First.</w:t>
      </w:r>
    </w:p>
    <w:p w14:paraId="233F17A8" w14:textId="243BFA31" w:rsidR="00596854" w:rsidRDefault="00596854" w:rsidP="00596854">
      <w:pPr>
        <w:pStyle w:val="Heading3"/>
      </w:pPr>
      <w:r>
        <w:lastRenderedPageBreak/>
        <w:t xml:space="preserve">2NC – </w:t>
      </w:r>
      <w:proofErr w:type="spellStart"/>
      <w:r>
        <w:t>Heg</w:t>
      </w:r>
      <w:proofErr w:type="spellEnd"/>
      <w:r>
        <w:t xml:space="preserve"> impact</w:t>
      </w:r>
    </w:p>
    <w:p w14:paraId="4C2F4C51" w14:textId="77777777" w:rsidR="00596854" w:rsidRDefault="00596854" w:rsidP="00596854">
      <w:pPr>
        <w:pStyle w:val="Heading4"/>
      </w:pPr>
      <w:r>
        <w:t>US hegemony prevents great-power conflicts that escalates to nuclear war</w:t>
      </w:r>
    </w:p>
    <w:p w14:paraId="4D8F8E8D" w14:textId="77777777" w:rsidR="00596854" w:rsidRPr="00A01920" w:rsidRDefault="00596854" w:rsidP="00596854">
      <w:r w:rsidRPr="00C1487A">
        <w:rPr>
          <w:rStyle w:val="Style13ptBold"/>
        </w:rPr>
        <w:t xml:space="preserve">Brands and </w:t>
      </w:r>
      <w:proofErr w:type="spellStart"/>
      <w:r w:rsidRPr="00C1487A">
        <w:rPr>
          <w:rStyle w:val="Style13ptBold"/>
        </w:rPr>
        <w:t>Edel</w:t>
      </w:r>
      <w:proofErr w:type="spellEnd"/>
      <w:r w:rsidRPr="00C1487A">
        <w:rPr>
          <w:rStyle w:val="Style13ptBold"/>
        </w:rPr>
        <w:t xml:space="preserve"> 19</w:t>
      </w:r>
      <w:r>
        <w:t xml:space="preserve"> (Hal Brands and Charles </w:t>
      </w:r>
      <w:proofErr w:type="spellStart"/>
      <w:r>
        <w:t>Edel</w:t>
      </w:r>
      <w:proofErr w:type="spellEnd"/>
      <w:r>
        <w:t xml:space="preserve">. Hal Brands is the Henry Kissinger Distinguished Professor of Global Affairs in the Johns Hopkins School of Advanced International Studies and a scholar at the American Enterprise Institute. Charles </w:t>
      </w:r>
      <w:proofErr w:type="spellStart"/>
      <w:r>
        <w:t>Edel</w:t>
      </w:r>
      <w:proofErr w:type="spellEnd"/>
      <w:r>
        <w:t xml:space="preserve"> is a senior fellow at the United States Studies Centre at the University of Sydney and previously served on the U.S. Secretary of State’s policy planning staff, “Rediscovering Tragedy. In The Lessons of Tragedy: Statecraft and World Order; Chapter 6: The Darkening Horizon,” Yale University Press, pp 128-131 </w:t>
      </w:r>
      <w:hyperlink r:id="rId28" w:history="1">
        <w:r w:rsidRPr="008D383B">
          <w:rPr>
            <w:rStyle w:val="Hyperlink"/>
          </w:rPr>
          <w:t>http://www.jstor.org/stable/j.ctvbnm3r9.11</w:t>
        </w:r>
      </w:hyperlink>
      <w:r>
        <w:t>, WC)</w:t>
      </w:r>
    </w:p>
    <w:p w14:paraId="175C89DF" w14:textId="77777777" w:rsidR="00596854" w:rsidRPr="004C64A1" w:rsidRDefault="00596854" w:rsidP="00596854">
      <w:pPr>
        <w:rPr>
          <w:sz w:val="10"/>
        </w:rPr>
      </w:pPr>
      <w:r w:rsidRPr="004C64A1">
        <w:rPr>
          <w:sz w:val="10"/>
        </w:rPr>
        <w:t>Each of these geopolitical challenges is different, and each reflects the distinctive interests, ambitions, and history of the country undertaking it</w:t>
      </w:r>
      <w:r w:rsidRPr="00F75678">
        <w:rPr>
          <w:rStyle w:val="StyleUnderline"/>
        </w:rPr>
        <w:t xml:space="preserve">. Yet </w:t>
      </w:r>
      <w:r w:rsidRPr="00596854">
        <w:rPr>
          <w:rStyle w:val="StyleUnderline"/>
        </w:rPr>
        <w:t>there is growing cooperation between</w:t>
      </w:r>
      <w:r w:rsidRPr="00F75678">
        <w:rPr>
          <w:rStyle w:val="StyleUnderline"/>
        </w:rPr>
        <w:t xml:space="preserve"> the </w:t>
      </w:r>
      <w:r w:rsidRPr="00596854">
        <w:rPr>
          <w:rStyle w:val="StyleUnderline"/>
        </w:rPr>
        <w:t>countries</w:t>
      </w:r>
      <w:r w:rsidRPr="00F75678">
        <w:rPr>
          <w:rStyle w:val="StyleUnderline"/>
        </w:rPr>
        <w:t xml:space="preserve"> that are </w:t>
      </w:r>
      <w:r w:rsidRPr="00596854">
        <w:rPr>
          <w:rStyle w:val="StyleUnderline"/>
        </w:rPr>
        <w:t>challenging</w:t>
      </w:r>
      <w:r w:rsidRPr="00F75678">
        <w:rPr>
          <w:rStyle w:val="StyleUnderline"/>
        </w:rPr>
        <w:t xml:space="preserve"> the regional pillars of </w:t>
      </w:r>
      <w:r w:rsidRPr="00596854">
        <w:rPr>
          <w:rStyle w:val="StyleUnderline"/>
        </w:rPr>
        <w:t>the U.S.-led order</w:t>
      </w:r>
      <w:r w:rsidRPr="00596854">
        <w:rPr>
          <w:sz w:val="10"/>
        </w:rPr>
        <w:t>.</w:t>
      </w:r>
      <w:r w:rsidRPr="004C64A1">
        <w:rPr>
          <w:sz w:val="10"/>
        </w:rPr>
        <w:t xml:space="preserve"> </w:t>
      </w:r>
      <w:r w:rsidRPr="00F75678">
        <w:rPr>
          <w:rStyle w:val="StyleUnderline"/>
        </w:rPr>
        <w:t>Russia and China have collaborated on issues such as energy, sales and development of military technology</w:t>
      </w:r>
      <w:r w:rsidRPr="004C64A1">
        <w:rPr>
          <w:sz w:val="10"/>
        </w:rPr>
        <w:t xml:space="preserve">, </w:t>
      </w:r>
      <w:r w:rsidRPr="00F75678">
        <w:rPr>
          <w:rStyle w:val="StyleUnderline"/>
        </w:rPr>
        <w:t>opposition to additional U.S. military deployments on the Korean peninsula, and military exercises from the South China Sea to the Baltic</w:t>
      </w:r>
      <w:r w:rsidRPr="004C64A1">
        <w:rPr>
          <w:sz w:val="10"/>
        </w:rPr>
        <w:t xml:space="preserve">. In Syria, Iran provided the shock troops that helped keep Russia’s ally, Bashar al-Assad, in power, as Moscow provided the air power and the diplomatic cover. “Our cooperation can isolate America,” supreme leader Ali Khamenei told Putin in 2017. 34 </w:t>
      </w:r>
      <w:r w:rsidRPr="00F75678">
        <w:rPr>
          <w:rStyle w:val="StyleUnderline"/>
        </w:rPr>
        <w:t>More broadly, what links these challenges together is their opposition to the constellation of power, norms, and relationships that the U.S.-led order entails, and in their propensity to use violence, coercion, and intimidation as means of making that opposition effective</w:t>
      </w:r>
      <w:r w:rsidRPr="004C64A1">
        <w:rPr>
          <w:sz w:val="10"/>
        </w:rPr>
        <w:t>. Taken collectively, these challenges constitute a geopolitical sea change from the post– Cold War era.</w:t>
      </w:r>
    </w:p>
    <w:p w14:paraId="5421F0E6" w14:textId="77777777" w:rsidR="00596854" w:rsidRPr="004C64A1" w:rsidRDefault="00596854" w:rsidP="00596854">
      <w:pPr>
        <w:rPr>
          <w:sz w:val="8"/>
        </w:rPr>
      </w:pPr>
      <w:r w:rsidRPr="00F75678">
        <w:rPr>
          <w:rStyle w:val="StyleUnderline"/>
        </w:rPr>
        <w:t xml:space="preserve">The </w:t>
      </w:r>
      <w:r w:rsidRPr="00596854">
        <w:rPr>
          <w:rStyle w:val="StyleUnderline"/>
        </w:rPr>
        <w:t xml:space="preserve">revival of great-power competition entails </w:t>
      </w:r>
      <w:r w:rsidRPr="00596854">
        <w:rPr>
          <w:rStyle w:val="Emphasis"/>
        </w:rPr>
        <w:t>higher international tensions</w:t>
      </w:r>
      <w:r w:rsidRPr="00F75678">
        <w:rPr>
          <w:rStyle w:val="StyleUnderline"/>
        </w:rPr>
        <w:t xml:space="preserve"> than the world has known for decades</w:t>
      </w:r>
      <w:r w:rsidRPr="004C64A1">
        <w:rPr>
          <w:sz w:val="8"/>
        </w:rPr>
        <w:t xml:space="preserve">, </w:t>
      </w:r>
      <w:r w:rsidRPr="00F75678">
        <w:rPr>
          <w:rStyle w:val="StyleUnderline"/>
        </w:rPr>
        <w:t xml:space="preserve">and the </w:t>
      </w:r>
      <w:r w:rsidRPr="00596854">
        <w:rPr>
          <w:rStyle w:val="StyleUnderline"/>
        </w:rPr>
        <w:t xml:space="preserve">revival of </w:t>
      </w:r>
      <w:r w:rsidRPr="00596854">
        <w:rPr>
          <w:rStyle w:val="Emphasis"/>
        </w:rPr>
        <w:t>arms races, security dilemmas</w:t>
      </w:r>
      <w:r w:rsidRPr="00F75678">
        <w:rPr>
          <w:rStyle w:val="StyleUnderline"/>
        </w:rPr>
        <w:t>, and other artifacts of a more dangerous past</w:t>
      </w:r>
      <w:r w:rsidRPr="004C64A1">
        <w:rPr>
          <w:sz w:val="8"/>
        </w:rPr>
        <w:t xml:space="preserve">. </w:t>
      </w:r>
      <w:r w:rsidRPr="00F75678">
        <w:rPr>
          <w:rStyle w:val="StyleUnderline"/>
        </w:rPr>
        <w:t xml:space="preserve">It entails </w:t>
      </w:r>
      <w:r w:rsidRPr="00596854">
        <w:rPr>
          <w:rStyle w:val="StyleUnderline"/>
        </w:rPr>
        <w:t xml:space="preserve">sharper </w:t>
      </w:r>
      <w:r w:rsidRPr="00596854">
        <w:rPr>
          <w:rStyle w:val="Emphasis"/>
        </w:rPr>
        <w:t>conflicts over</w:t>
      </w:r>
      <w:r w:rsidRPr="00F75678">
        <w:rPr>
          <w:rStyle w:val="Emphasis"/>
        </w:rPr>
        <w:t xml:space="preserve"> the international </w:t>
      </w:r>
      <w:r w:rsidRPr="00596854">
        <w:rPr>
          <w:rStyle w:val="Emphasis"/>
        </w:rPr>
        <w:t>rules of the road</w:t>
      </w:r>
      <w:r w:rsidRPr="00F75678">
        <w:rPr>
          <w:rStyle w:val="StyleUnderline"/>
        </w:rPr>
        <w:t xml:space="preserve"> on issues ranging from freedom of navigation to the illegitimacy of altering borders by force</w:t>
      </w:r>
      <w:r w:rsidRPr="004C64A1">
        <w:rPr>
          <w:sz w:val="8"/>
        </w:rPr>
        <w:t xml:space="preserve">, and intensifying competitions over states that reside at the intersection of rival powers’ areas of interest. </w:t>
      </w:r>
      <w:r w:rsidRPr="00F75678">
        <w:rPr>
          <w:rStyle w:val="StyleUnderline"/>
        </w:rPr>
        <w:t xml:space="preserve">It requires confronting the prospect that </w:t>
      </w:r>
      <w:r w:rsidRPr="00596854">
        <w:rPr>
          <w:rStyle w:val="StyleUnderline"/>
        </w:rPr>
        <w:t>rival powers</w:t>
      </w:r>
      <w:r w:rsidRPr="00F75678">
        <w:rPr>
          <w:rStyle w:val="StyleUnderline"/>
        </w:rPr>
        <w:t xml:space="preserve"> could </w:t>
      </w:r>
      <w:r w:rsidRPr="00CD1697">
        <w:rPr>
          <w:rStyle w:val="StyleUnderline"/>
        </w:rPr>
        <w:t>overturn</w:t>
      </w:r>
      <w:r w:rsidRPr="00F75678">
        <w:rPr>
          <w:rStyle w:val="StyleUnderline"/>
        </w:rPr>
        <w:t xml:space="preserve"> the favorable regional balances that have underpinned the U.S.-led order for decades, and that they might </w:t>
      </w:r>
      <w:r w:rsidRPr="00596854">
        <w:rPr>
          <w:rStyle w:val="StyleUnderline"/>
        </w:rPr>
        <w:t>construct rival spheres of influence</w:t>
      </w:r>
      <w:r w:rsidRPr="004C64A1">
        <w:rPr>
          <w:sz w:val="8"/>
        </w:rPr>
        <w:t xml:space="preserve"> from which America and the liberal ideas it has long promoted would be excluded. Finally, it necessitates recognizing </w:t>
      </w:r>
      <w:r w:rsidRPr="00596854">
        <w:rPr>
          <w:rStyle w:val="StyleUnderline"/>
        </w:rPr>
        <w:t>that</w:t>
      </w:r>
      <w:r w:rsidRPr="004C64A1">
        <w:rPr>
          <w:sz w:val="8"/>
        </w:rPr>
        <w:t xml:space="preserve"> </w:t>
      </w:r>
      <w:r w:rsidRPr="00F75678">
        <w:rPr>
          <w:rStyle w:val="StyleUnderline"/>
        </w:rPr>
        <w:t xml:space="preserve">great-power rivalry could </w:t>
      </w:r>
      <w:r w:rsidRPr="00596854">
        <w:rPr>
          <w:rStyle w:val="StyleUnderline"/>
        </w:rPr>
        <w:t xml:space="preserve">lead to </w:t>
      </w:r>
      <w:r w:rsidRPr="00596854">
        <w:rPr>
          <w:rStyle w:val="Emphasis"/>
        </w:rPr>
        <w:t>great-power war</w:t>
      </w:r>
      <w:r w:rsidRPr="00F75678">
        <w:rPr>
          <w:rStyle w:val="StyleUnderline"/>
        </w:rPr>
        <w:t>,</w:t>
      </w:r>
      <w:r w:rsidRPr="004C64A1">
        <w:rPr>
          <w:sz w:val="8"/>
        </w:rPr>
        <w:t xml:space="preserve"> a prospect that seemed to have followed the Soviet empire onto the ash heap of history.</w:t>
      </w:r>
    </w:p>
    <w:p w14:paraId="35238CEF" w14:textId="77777777" w:rsidR="00596854" w:rsidRPr="00F75678" w:rsidRDefault="00596854" w:rsidP="00596854">
      <w:pPr>
        <w:rPr>
          <w:rStyle w:val="StyleUnderline"/>
        </w:rPr>
      </w:pPr>
      <w:r w:rsidRPr="00F75678">
        <w:rPr>
          <w:rStyle w:val="StyleUnderline"/>
        </w:rPr>
        <w:t xml:space="preserve">Both </w:t>
      </w:r>
      <w:r w:rsidRPr="00596854">
        <w:rPr>
          <w:rStyle w:val="StyleUnderline"/>
        </w:rPr>
        <w:t>Beijing and Moscow ar</w:t>
      </w:r>
      <w:r w:rsidRPr="00596854">
        <w:rPr>
          <w:sz w:val="8"/>
        </w:rPr>
        <w:t>e</w:t>
      </w:r>
      <w:r w:rsidRPr="004C64A1">
        <w:rPr>
          <w:sz w:val="8"/>
        </w:rPr>
        <w:t xml:space="preserve">, after all, </w:t>
      </w:r>
      <w:r w:rsidRPr="00596854">
        <w:rPr>
          <w:rStyle w:val="StyleUnderline"/>
        </w:rPr>
        <w:t>optimizing</w:t>
      </w:r>
      <w:r w:rsidRPr="00F75678">
        <w:rPr>
          <w:rStyle w:val="StyleUnderline"/>
        </w:rPr>
        <w:t xml:space="preserve"> their </w:t>
      </w:r>
      <w:r w:rsidRPr="00596854">
        <w:rPr>
          <w:rStyle w:val="StyleUnderline"/>
        </w:rPr>
        <w:t>forces</w:t>
      </w:r>
      <w:r w:rsidRPr="00F75678">
        <w:rPr>
          <w:rStyle w:val="StyleUnderline"/>
        </w:rPr>
        <w:t xml:space="preserve"> and exercising aggressively in preparation </w:t>
      </w:r>
      <w:r w:rsidRPr="00596854">
        <w:rPr>
          <w:rStyle w:val="StyleUnderline"/>
        </w:rPr>
        <w:t>for</w:t>
      </w:r>
      <w:r w:rsidRPr="00F75678">
        <w:rPr>
          <w:rStyle w:val="StyleUnderline"/>
        </w:rPr>
        <w:t xml:space="preserve"> potential </w:t>
      </w:r>
      <w:r w:rsidRPr="00596854">
        <w:rPr>
          <w:rStyle w:val="StyleUnderline"/>
        </w:rPr>
        <w:t>conflicts with the</w:t>
      </w:r>
      <w:r w:rsidRPr="00F75678">
        <w:rPr>
          <w:rStyle w:val="StyleUnderline"/>
        </w:rPr>
        <w:t xml:space="preserve"> </w:t>
      </w:r>
      <w:r w:rsidRPr="00596854">
        <w:rPr>
          <w:rStyle w:val="StyleUnderline"/>
        </w:rPr>
        <w:t>U</w:t>
      </w:r>
      <w:r w:rsidRPr="00F75678">
        <w:rPr>
          <w:rStyle w:val="StyleUnderline"/>
        </w:rPr>
        <w:t xml:space="preserve">nited </w:t>
      </w:r>
      <w:r w:rsidRPr="00596854">
        <w:rPr>
          <w:rStyle w:val="StyleUnderline"/>
        </w:rPr>
        <w:t>S</w:t>
      </w:r>
      <w:r w:rsidRPr="00F75678">
        <w:rPr>
          <w:rStyle w:val="StyleUnderline"/>
        </w:rPr>
        <w:t>tates and its allies</w:t>
      </w:r>
      <w:r w:rsidRPr="004C64A1">
        <w:rPr>
          <w:sz w:val="8"/>
        </w:rPr>
        <w:t xml:space="preserve">; </w:t>
      </w:r>
      <w:r w:rsidRPr="00596854">
        <w:rPr>
          <w:rStyle w:val="StyleUnderline"/>
        </w:rPr>
        <w:t>Russian doctrine e</w:t>
      </w:r>
      <w:r w:rsidRPr="00F75678">
        <w:rPr>
          <w:rStyle w:val="StyleUnderline"/>
        </w:rPr>
        <w:t xml:space="preserve">xplicitly </w:t>
      </w:r>
      <w:r w:rsidRPr="00596854">
        <w:rPr>
          <w:rStyle w:val="StyleUnderline"/>
        </w:rPr>
        <w:t>emphasizes</w:t>
      </w:r>
      <w:r w:rsidRPr="00F75678">
        <w:rPr>
          <w:rStyle w:val="StyleUnderline"/>
        </w:rPr>
        <w:t xml:space="preserve"> the </w:t>
      </w:r>
      <w:r w:rsidRPr="00596854">
        <w:rPr>
          <w:rStyle w:val="StyleUnderline"/>
        </w:rPr>
        <w:t>limited use of nuclear weapons</w:t>
      </w:r>
      <w:r w:rsidRPr="00F75678">
        <w:rPr>
          <w:rStyle w:val="StyleUnderline"/>
        </w:rPr>
        <w:t xml:space="preserve"> to achieve escalation dominance </w:t>
      </w:r>
      <w:r w:rsidRPr="004C64A1">
        <w:rPr>
          <w:sz w:val="8"/>
        </w:rPr>
        <w:t xml:space="preserve">in a war with Washington.35 </w:t>
      </w:r>
      <w:r w:rsidRPr="00596854">
        <w:rPr>
          <w:rStyle w:val="StyleUnderline"/>
        </w:rPr>
        <w:t>In Syria,</w:t>
      </w:r>
      <w:r w:rsidRPr="00F75678">
        <w:rPr>
          <w:rStyle w:val="StyleUnderline"/>
        </w:rPr>
        <w:t xml:space="preserve"> U.S. and Russian </w:t>
      </w:r>
      <w:r w:rsidRPr="00596854">
        <w:rPr>
          <w:rStyle w:val="StyleUnderline"/>
        </w:rPr>
        <w:t>forces even came into deadly contact</w:t>
      </w:r>
      <w:r w:rsidRPr="00F75678">
        <w:rPr>
          <w:rStyle w:val="StyleUnderline"/>
        </w:rPr>
        <w:t xml:space="preserve"> in early 2018</w:t>
      </w:r>
      <w:r w:rsidRPr="004C64A1">
        <w:rPr>
          <w:sz w:val="8"/>
        </w:rPr>
        <w:t xml:space="preserve">. American airpower decimated a contingent of government-sponsored Russian mercenaries that was attacking a base at which U.S. troops were present, </w:t>
      </w:r>
      <w:r w:rsidRPr="00F75678">
        <w:rPr>
          <w:rStyle w:val="StyleUnderline"/>
        </w:rPr>
        <w:t xml:space="preserve">an incident </w:t>
      </w:r>
      <w:r w:rsidRPr="00596854">
        <w:rPr>
          <w:rStyle w:val="StyleUnderline"/>
        </w:rPr>
        <w:t xml:space="preserve">demonstrating the increasing </w:t>
      </w:r>
      <w:r w:rsidRPr="00DA64D7">
        <w:rPr>
          <w:rStyle w:val="StyleUnderline"/>
        </w:rPr>
        <w:t>boldness of Russian operations and the</w:t>
      </w:r>
      <w:r w:rsidRPr="00F75678">
        <w:rPr>
          <w:rStyle w:val="StyleUnderline"/>
        </w:rPr>
        <w:t xml:space="preserve"> corresponding </w:t>
      </w:r>
      <w:r w:rsidRPr="00596854">
        <w:rPr>
          <w:rStyle w:val="StyleUnderline"/>
        </w:rPr>
        <w:t>potential for escalation</w:t>
      </w:r>
      <w:r w:rsidRPr="00F75678">
        <w:rPr>
          <w:rStyle w:val="StyleUnderline"/>
        </w:rPr>
        <w:t>.</w:t>
      </w:r>
      <w:r w:rsidRPr="004C64A1">
        <w:rPr>
          <w:sz w:val="8"/>
        </w:rPr>
        <w:t xml:space="preserve">36 The world has not yet returned to the epic clashes for global dominance that characterized the twentieth century, but </w:t>
      </w:r>
      <w:r w:rsidRPr="00F75678">
        <w:rPr>
          <w:rStyle w:val="StyleUnderline"/>
        </w:rPr>
        <w:t>it has returned to the historical norm of great-power struggle, with all the associated dangers.</w:t>
      </w:r>
    </w:p>
    <w:p w14:paraId="2FE27D73" w14:textId="77777777" w:rsidR="00596854" w:rsidRPr="00F75678" w:rsidRDefault="00596854" w:rsidP="00596854">
      <w:pPr>
        <w:rPr>
          <w:rStyle w:val="StyleUnderline"/>
        </w:rPr>
      </w:pPr>
      <w:r w:rsidRPr="004C64A1">
        <w:rPr>
          <w:sz w:val="10"/>
        </w:rPr>
        <w:t xml:space="preserve">Those dangers may be even greater than most observers appreciate, because </w:t>
      </w:r>
      <w:r w:rsidRPr="00F75678">
        <w:rPr>
          <w:rStyle w:val="StyleUnderline"/>
        </w:rPr>
        <w:t>if today’s great-power competitions are still most intense at the regional level, who is to say where these competitions will end</w:t>
      </w:r>
      <w:r w:rsidRPr="004C64A1">
        <w:rPr>
          <w:sz w:val="10"/>
        </w:rPr>
        <w:t xml:space="preserve">? By all appearances, </w:t>
      </w:r>
      <w:r w:rsidRPr="00596854">
        <w:rPr>
          <w:rStyle w:val="Emphasis"/>
        </w:rPr>
        <w:t>Russia does not simply want to be a “regional power</w:t>
      </w:r>
      <w:r w:rsidRPr="00596854">
        <w:rPr>
          <w:sz w:val="10"/>
        </w:rPr>
        <w:t>”</w:t>
      </w:r>
      <w:r w:rsidRPr="004C64A1">
        <w:rPr>
          <w:sz w:val="10"/>
        </w:rPr>
        <w:t xml:space="preserve"> (as Obama cuttingly described it) that dominates South Ossetia and Crimea.37 </w:t>
      </w:r>
      <w:r w:rsidRPr="00CD1697">
        <w:rPr>
          <w:rStyle w:val="StyleUnderline"/>
        </w:rPr>
        <w:t>It aspires</w:t>
      </w:r>
      <w:r w:rsidRPr="00F75678">
        <w:rPr>
          <w:rStyle w:val="StyleUnderline"/>
        </w:rPr>
        <w:t xml:space="preserve"> to the deep European and extra-regional impact that previous incarnations of the Russian state enjoyed</w:t>
      </w:r>
      <w:r w:rsidRPr="004C64A1">
        <w:rPr>
          <w:sz w:val="10"/>
        </w:rPr>
        <w:t xml:space="preserve">. </w:t>
      </w:r>
      <w:r w:rsidRPr="00596854">
        <w:rPr>
          <w:rStyle w:val="StyleUnderline"/>
        </w:rPr>
        <w:t>Why else</w:t>
      </w:r>
      <w:r w:rsidRPr="00F75678">
        <w:rPr>
          <w:rStyle w:val="StyleUnderline"/>
        </w:rPr>
        <w:t xml:space="preserve"> would Putin </w:t>
      </w:r>
      <w:r w:rsidRPr="00596854">
        <w:rPr>
          <w:rStyle w:val="StyleUnderline"/>
        </w:rPr>
        <w:t>boast</w:t>
      </w:r>
      <w:r w:rsidRPr="00F75678">
        <w:rPr>
          <w:rStyle w:val="StyleUnderline"/>
        </w:rPr>
        <w:t xml:space="preserve"> </w:t>
      </w:r>
      <w:r w:rsidRPr="00596854">
        <w:rPr>
          <w:rStyle w:val="StyleUnderline"/>
        </w:rPr>
        <w:t>about how far</w:t>
      </w:r>
      <w:r w:rsidRPr="00F75678">
        <w:rPr>
          <w:rStyle w:val="StyleUnderline"/>
        </w:rPr>
        <w:t xml:space="preserve"> his </w:t>
      </w:r>
      <w:r w:rsidRPr="00596854">
        <w:rPr>
          <w:rStyle w:val="StyleUnderline"/>
        </w:rPr>
        <w:t xml:space="preserve">troops can drive into Eastern Europe? Why </w:t>
      </w:r>
      <w:r w:rsidRPr="009E2D54">
        <w:rPr>
          <w:rStyle w:val="StyleUnderline"/>
        </w:rPr>
        <w:t>else</w:t>
      </w:r>
      <w:r w:rsidRPr="00F75678">
        <w:rPr>
          <w:rStyle w:val="StyleUnderline"/>
        </w:rPr>
        <w:t xml:space="preserve"> would Moscow be </w:t>
      </w:r>
      <w:r w:rsidRPr="00596854">
        <w:rPr>
          <w:rStyle w:val="StyleUnderline"/>
        </w:rPr>
        <w:t>deploy</w:t>
      </w:r>
      <w:r w:rsidRPr="00F75678">
        <w:rPr>
          <w:rStyle w:val="StyleUnderline"/>
        </w:rPr>
        <w:t xml:space="preserve">ing </w:t>
      </w:r>
      <w:r w:rsidRPr="00596854">
        <w:rPr>
          <w:rStyle w:val="StyleUnderline"/>
        </w:rPr>
        <w:t>military</w:t>
      </w:r>
      <w:r w:rsidRPr="00F75678">
        <w:rPr>
          <w:rStyle w:val="StyleUnderline"/>
        </w:rPr>
        <w:t xml:space="preserve"> power </w:t>
      </w:r>
      <w:r w:rsidRPr="00596854">
        <w:rPr>
          <w:rStyle w:val="StyleUnderline"/>
        </w:rPr>
        <w:t>into the Middle East?</w:t>
      </w:r>
      <w:r w:rsidRPr="00F75678">
        <w:rPr>
          <w:rStyle w:val="StyleUnderline"/>
        </w:rPr>
        <w:t xml:space="preserve"> </w:t>
      </w:r>
      <w:r w:rsidRPr="00DA64D7">
        <w:rPr>
          <w:rStyle w:val="StyleUnderline"/>
        </w:rPr>
        <w:t>Why else would it be continuing to cultivate intelligence and military relationships in regions as remote as Latin America?</w:t>
      </w:r>
    </w:p>
    <w:p w14:paraId="1EF36957" w14:textId="77777777" w:rsidR="00596854" w:rsidRPr="004C64A1" w:rsidRDefault="00596854" w:rsidP="00596854">
      <w:pPr>
        <w:rPr>
          <w:sz w:val="10"/>
        </w:rPr>
      </w:pPr>
      <w:r w:rsidRPr="004C64A1">
        <w:rPr>
          <w:sz w:val="10"/>
        </w:rPr>
        <w:t xml:space="preserve">Likewise, </w:t>
      </w:r>
      <w:r w:rsidRPr="00596854">
        <w:rPr>
          <w:rStyle w:val="StyleUnderline"/>
        </w:rPr>
        <w:t>China</w:t>
      </w:r>
      <w:r w:rsidRPr="00F75678">
        <w:rPr>
          <w:rStyle w:val="StyleUnderline"/>
        </w:rPr>
        <w:t xml:space="preserve"> is today focused primarily on securing its own geopolitical neighborhood, but its </w:t>
      </w:r>
      <w:r w:rsidRPr="00596854">
        <w:rPr>
          <w:rStyle w:val="StyleUnderline"/>
        </w:rPr>
        <w:t>ambitions for tomorrow are clearly much bolder</w:t>
      </w:r>
      <w:r w:rsidRPr="004C64A1">
        <w:rPr>
          <w:sz w:val="10"/>
        </w:rPr>
        <w:t xml:space="preserve">. Beijing probably does not envision itself fully overthrowing the international order, simply because it has </w:t>
      </w:r>
      <w:proofErr w:type="spellStart"/>
      <w:r w:rsidRPr="004C64A1">
        <w:rPr>
          <w:sz w:val="10"/>
        </w:rPr>
        <w:t>profi</w:t>
      </w:r>
      <w:proofErr w:type="spellEnd"/>
      <w:r w:rsidRPr="004C64A1">
        <w:rPr>
          <w:sz w:val="10"/>
        </w:rPr>
        <w:t xml:space="preserve"> ted far too much from the U.S.-anchored </w:t>
      </w:r>
      <w:r w:rsidRPr="004C64A1">
        <w:rPr>
          <w:sz w:val="10"/>
        </w:rPr>
        <w:lastRenderedPageBreak/>
        <w:t xml:space="preserve">global economy. </w:t>
      </w:r>
      <w:r w:rsidRPr="00F75678">
        <w:rPr>
          <w:rStyle w:val="StyleUnderline"/>
        </w:rPr>
        <w:t>Yet China has nonetheless positioned itself for a global challenge to U.S</w:t>
      </w:r>
      <w:r w:rsidRPr="004C64A1">
        <w:rPr>
          <w:sz w:val="10"/>
        </w:rPr>
        <w:t xml:space="preserve">. </w:t>
      </w:r>
      <w:r w:rsidRPr="00F75678">
        <w:rPr>
          <w:rStyle w:val="StyleUnderline"/>
        </w:rPr>
        <w:t>influence</w:t>
      </w:r>
      <w:r w:rsidRPr="004C64A1">
        <w:rPr>
          <w:sz w:val="10"/>
        </w:rPr>
        <w:t xml:space="preserve">. Chinese military forces are deploying ever farther from China’s immediate periphery; </w:t>
      </w:r>
      <w:r w:rsidRPr="00596854">
        <w:rPr>
          <w:rStyle w:val="StyleUnderline"/>
        </w:rPr>
        <w:t>Beijing</w:t>
      </w:r>
      <w:r w:rsidRPr="00F75678">
        <w:rPr>
          <w:rStyle w:val="StyleUnderline"/>
        </w:rPr>
        <w:t xml:space="preserve"> has </w:t>
      </w:r>
      <w:r w:rsidRPr="00596854">
        <w:rPr>
          <w:rStyle w:val="StyleUnderline"/>
        </w:rPr>
        <w:t>projected power into the Arctic</w:t>
      </w:r>
      <w:r w:rsidRPr="00F75678">
        <w:rPr>
          <w:rStyle w:val="StyleUnderline"/>
        </w:rPr>
        <w:t xml:space="preserve"> and established bases and logistical points </w:t>
      </w:r>
      <w:r w:rsidRPr="00596854">
        <w:rPr>
          <w:rStyle w:val="StyleUnderline"/>
        </w:rPr>
        <w:t>in the Indian Ocean and Horn of Africa</w:t>
      </w:r>
      <w:r w:rsidRPr="004C64A1">
        <w:rPr>
          <w:sz w:val="10"/>
        </w:rPr>
        <w:t xml:space="preserve">. Popular Chinese movies depict Beijing replacing Washington as the dominant actor in sub-Saharan Africa—a fi </w:t>
      </w:r>
      <w:proofErr w:type="spellStart"/>
      <w:r w:rsidRPr="004C64A1">
        <w:rPr>
          <w:sz w:val="10"/>
        </w:rPr>
        <w:t>ctional</w:t>
      </w:r>
      <w:proofErr w:type="spellEnd"/>
      <w:r w:rsidRPr="004C64A1">
        <w:rPr>
          <w:sz w:val="10"/>
        </w:rPr>
        <w:t xml:space="preserve"> representation of a real-life effort long under way. </w:t>
      </w:r>
      <w:r w:rsidRPr="00F75678">
        <w:rPr>
          <w:rStyle w:val="StyleUnderline"/>
        </w:rPr>
        <w:t>The Belt and Road Initiative bespeaks an aspiration to link China to countries throughout Central Asia, the Middle East, and Europe;</w:t>
      </w:r>
      <w:r w:rsidRPr="004C64A1">
        <w:rPr>
          <w:sz w:val="10"/>
        </w:rPr>
        <w:t xml:space="preserve"> BRI, AIIB, and RCEP look like the beginning of an alternative institutional architecture to rival Washington’s. </w:t>
      </w:r>
      <w:r w:rsidRPr="00F75678">
        <w:rPr>
          <w:rStyle w:val="StyleUnderline"/>
        </w:rPr>
        <w:t xml:space="preserve">In 2017, </w:t>
      </w:r>
      <w:r w:rsidRPr="00596854">
        <w:rPr>
          <w:rStyle w:val="StyleUnderline"/>
        </w:rPr>
        <w:t>Xi Jinping</w:t>
      </w:r>
      <w:r w:rsidRPr="00F75678">
        <w:rPr>
          <w:rStyle w:val="StyleUnderline"/>
        </w:rPr>
        <w:t xml:space="preserve"> </w:t>
      </w:r>
      <w:r w:rsidRPr="00596854">
        <w:rPr>
          <w:rStyle w:val="StyleUnderline"/>
        </w:rPr>
        <w:t>told</w:t>
      </w:r>
      <w:r w:rsidRPr="00F75678">
        <w:rPr>
          <w:rStyle w:val="StyleUnderline"/>
        </w:rPr>
        <w:t xml:space="preserve"> the Nineteenth National </w:t>
      </w:r>
      <w:r w:rsidRPr="00596854">
        <w:rPr>
          <w:rStyle w:val="StyleUnderline"/>
        </w:rPr>
        <w:t>Congress of the</w:t>
      </w:r>
      <w:r w:rsidRPr="00F75678">
        <w:rPr>
          <w:rStyle w:val="StyleUnderline"/>
        </w:rPr>
        <w:t xml:space="preserve"> </w:t>
      </w:r>
      <w:r w:rsidRPr="00596854">
        <w:rPr>
          <w:rStyle w:val="StyleUnderline"/>
        </w:rPr>
        <w:t>C</w:t>
      </w:r>
      <w:r w:rsidRPr="00F75678">
        <w:rPr>
          <w:rStyle w:val="StyleUnderline"/>
        </w:rPr>
        <w:t xml:space="preserve">hinese </w:t>
      </w:r>
      <w:r w:rsidRPr="00596854">
        <w:rPr>
          <w:rStyle w:val="StyleUnderline"/>
        </w:rPr>
        <w:t>C</w:t>
      </w:r>
      <w:r w:rsidRPr="00F75678">
        <w:rPr>
          <w:rStyle w:val="StyleUnderline"/>
        </w:rPr>
        <w:t xml:space="preserve">ommunist </w:t>
      </w:r>
      <w:r w:rsidRPr="00596854">
        <w:rPr>
          <w:rStyle w:val="StyleUnderline"/>
        </w:rPr>
        <w:t>P</w:t>
      </w:r>
      <w:r w:rsidRPr="00F75678">
        <w:rPr>
          <w:rStyle w:val="StyleUnderline"/>
        </w:rPr>
        <w:t xml:space="preserve">arty that </w:t>
      </w:r>
      <w:r w:rsidRPr="00596854">
        <w:rPr>
          <w:rStyle w:val="StyleUnderline"/>
        </w:rPr>
        <w:t>Beijing</w:t>
      </w:r>
      <w:r w:rsidRPr="00F75678">
        <w:rPr>
          <w:rStyle w:val="StyleUnderline"/>
        </w:rPr>
        <w:t xml:space="preserve"> </w:t>
      </w:r>
      <w:r w:rsidRPr="00596854">
        <w:rPr>
          <w:rStyle w:val="StyleUnderline"/>
        </w:rPr>
        <w:t>could now “</w:t>
      </w:r>
      <w:r w:rsidRPr="00596854">
        <w:rPr>
          <w:rStyle w:val="Emphasis"/>
        </w:rPr>
        <w:t>take center stage in the world”</w:t>
      </w:r>
      <w:r w:rsidRPr="00F75678">
        <w:rPr>
          <w:rStyle w:val="StyleUnderline"/>
        </w:rPr>
        <w:t xml:space="preserve"> and act </w:t>
      </w:r>
      <w:r w:rsidRPr="00596854">
        <w:rPr>
          <w:rStyle w:val="StyleUnderline"/>
        </w:rPr>
        <w:t>as an alternative to U.S. leadership</w:t>
      </w:r>
      <w:r w:rsidRPr="00F75678">
        <w:rPr>
          <w:rStyle w:val="StyleUnderline"/>
        </w:rPr>
        <w:t>.</w:t>
      </w:r>
      <w:r w:rsidRPr="004C64A1">
        <w:rPr>
          <w:sz w:val="10"/>
        </w:rPr>
        <w:t>38</w:t>
      </w:r>
    </w:p>
    <w:p w14:paraId="7B1CE9CC" w14:textId="77777777" w:rsidR="00596854" w:rsidRDefault="00596854" w:rsidP="00596854">
      <w:pPr>
        <w:rPr>
          <w:rStyle w:val="StyleUnderline"/>
        </w:rPr>
      </w:pPr>
      <w:r w:rsidRPr="004C64A1">
        <w:rPr>
          <w:sz w:val="10"/>
        </w:rPr>
        <w:t xml:space="preserve">These ambitions may or may not be realistic. </w:t>
      </w:r>
      <w:r w:rsidRPr="00F75678">
        <w:rPr>
          <w:rStyle w:val="StyleUnderline"/>
        </w:rPr>
        <w:t xml:space="preserve">But they demonstrate just how </w:t>
      </w:r>
      <w:proofErr w:type="spellStart"/>
      <w:r w:rsidRPr="00F75678">
        <w:rPr>
          <w:rStyle w:val="StyleUnderline"/>
        </w:rPr>
        <w:t>signifi</w:t>
      </w:r>
      <w:proofErr w:type="spellEnd"/>
      <w:r w:rsidRPr="00F75678">
        <w:rPr>
          <w:rStyle w:val="StyleUnderline"/>
        </w:rPr>
        <w:t xml:space="preserve"> </w:t>
      </w:r>
      <w:proofErr w:type="spellStart"/>
      <w:r w:rsidRPr="00F75678">
        <w:rPr>
          <w:rStyle w:val="StyleUnderline"/>
        </w:rPr>
        <w:t>cantly</w:t>
      </w:r>
      <w:proofErr w:type="spellEnd"/>
      <w:r w:rsidRPr="00F75678">
        <w:rPr>
          <w:rStyle w:val="StyleUnderline"/>
        </w:rPr>
        <w:t xml:space="preserve"> the world’s leading authoritarian powers desire to shift the global environment over time</w:t>
      </w:r>
      <w:r w:rsidRPr="004C64A1">
        <w:rPr>
          <w:sz w:val="10"/>
        </w:rPr>
        <w:t xml:space="preserve">. </w:t>
      </w:r>
      <w:r w:rsidRPr="00F75678">
        <w:rPr>
          <w:rStyle w:val="Emphasis"/>
        </w:rPr>
        <w:t xml:space="preserve">The </w:t>
      </w:r>
      <w:r w:rsidRPr="00596854">
        <w:rPr>
          <w:rStyle w:val="Emphasis"/>
        </w:rPr>
        <w:t>revisionism</w:t>
      </w:r>
      <w:r w:rsidRPr="00F75678">
        <w:rPr>
          <w:rStyle w:val="Emphasis"/>
        </w:rPr>
        <w:t xml:space="preserve"> we are seeing </w:t>
      </w:r>
      <w:r w:rsidRPr="00596854">
        <w:rPr>
          <w:rStyle w:val="Emphasis"/>
        </w:rPr>
        <w:t>today</w:t>
      </w:r>
      <w:r w:rsidRPr="00F75678">
        <w:rPr>
          <w:rStyle w:val="Emphasis"/>
        </w:rPr>
        <w:t xml:space="preserve"> </w:t>
      </w:r>
      <w:r w:rsidRPr="00596854">
        <w:rPr>
          <w:rStyle w:val="Emphasis"/>
        </w:rPr>
        <w:t>may</w:t>
      </w:r>
      <w:r w:rsidRPr="00F75678">
        <w:rPr>
          <w:rStyle w:val="Emphasis"/>
        </w:rPr>
        <w:t xml:space="preserve"> therefore </w:t>
      </w:r>
      <w:r w:rsidRPr="00596854">
        <w:rPr>
          <w:rStyle w:val="Emphasis"/>
        </w:rPr>
        <w:t>be only the beginning</w:t>
      </w:r>
      <w:r w:rsidRPr="00F75678">
        <w:rPr>
          <w:rStyle w:val="StyleUnderline"/>
        </w:rPr>
        <w:t>. As China’s power continues to grow,</w:t>
      </w:r>
      <w:r w:rsidRPr="004C64A1">
        <w:rPr>
          <w:sz w:val="10"/>
        </w:rPr>
        <w:t xml:space="preserve"> or if it is successful in dominating the Western </w:t>
      </w:r>
      <w:proofErr w:type="spellStart"/>
      <w:r w:rsidRPr="004C64A1">
        <w:rPr>
          <w:sz w:val="10"/>
        </w:rPr>
        <w:t>Pacifi</w:t>
      </w:r>
      <w:proofErr w:type="spellEnd"/>
      <w:r w:rsidRPr="004C64A1">
        <w:rPr>
          <w:sz w:val="10"/>
        </w:rPr>
        <w:t xml:space="preserve"> c</w:t>
      </w:r>
      <w:r w:rsidRPr="00F75678">
        <w:rPr>
          <w:rStyle w:val="StyleUnderline"/>
        </w:rPr>
        <w:t>, it will surely move on to grander endeavors</w:t>
      </w:r>
      <w:r w:rsidRPr="004C64A1">
        <w:rPr>
          <w:sz w:val="10"/>
        </w:rPr>
        <w:t xml:space="preserve">. If </w:t>
      </w:r>
      <w:r w:rsidRPr="00F75678">
        <w:rPr>
          <w:rStyle w:val="StyleUnderline"/>
        </w:rPr>
        <w:t>Russia reconsolidates control over the former Soviet space, it may seek to bring parts of the former Warsaw Pact to heel.</w:t>
      </w:r>
      <w:r w:rsidRPr="004C64A1">
        <w:rPr>
          <w:sz w:val="10"/>
        </w:rPr>
        <w:t xml:space="preserve"> </w:t>
      </w:r>
      <w:r w:rsidRPr="00596854">
        <w:rPr>
          <w:rStyle w:val="StyleUnderline"/>
        </w:rPr>
        <w:t>Historically</w:t>
      </w:r>
      <w:r w:rsidRPr="00F75678">
        <w:rPr>
          <w:rStyle w:val="StyleUnderline"/>
        </w:rPr>
        <w:t>, this has been a recurring pattern of great-power behavior</w:t>
      </w:r>
      <w:r w:rsidRPr="004C64A1">
        <w:rPr>
          <w:sz w:val="10"/>
        </w:rPr>
        <w:t>—</w:t>
      </w:r>
      <w:r w:rsidRPr="00596854">
        <w:rPr>
          <w:rStyle w:val="Emphasis"/>
        </w:rPr>
        <w:t>interests expand with power</w:t>
      </w:r>
      <w:r w:rsidRPr="00F75678">
        <w:rPr>
          <w:rStyle w:val="StyleUnderline"/>
        </w:rPr>
        <w:t xml:space="preserve">, </w:t>
      </w:r>
      <w:r w:rsidRPr="00DA64D7">
        <w:rPr>
          <w:rStyle w:val="StyleUnderline"/>
        </w:rPr>
        <w:t>the appetite grows with the eating</w:t>
      </w:r>
      <w:r w:rsidRPr="00F75678">
        <w:rPr>
          <w:rStyle w:val="StyleUnderline"/>
        </w:rPr>
        <w:t xml:space="preserve">, </w:t>
      </w:r>
      <w:r w:rsidRPr="00596854">
        <w:rPr>
          <w:rStyle w:val="StyleUnderline"/>
        </w:rPr>
        <w:t>risk-taking increases as early gambles</w:t>
      </w:r>
      <w:r w:rsidRPr="00F75678">
        <w:rPr>
          <w:rStyle w:val="StyleUnderline"/>
        </w:rPr>
        <w:t xml:space="preserve"> are seen to </w:t>
      </w:r>
      <w:r w:rsidRPr="00596854">
        <w:rPr>
          <w:rStyle w:val="StyleUnderline"/>
        </w:rPr>
        <w:t>pay off</w:t>
      </w:r>
      <w:r w:rsidRPr="004C64A1">
        <w:rPr>
          <w:sz w:val="10"/>
        </w:rPr>
        <w:t xml:space="preserve">.39 This pattern is precisely why the revival of great-power competition is so concerning—because </w:t>
      </w:r>
      <w:r w:rsidRPr="00596854">
        <w:rPr>
          <w:rStyle w:val="Emphasis"/>
        </w:rPr>
        <w:t>geopolitical revisionism</w:t>
      </w:r>
      <w:r w:rsidRPr="00F75678">
        <w:rPr>
          <w:rStyle w:val="StyleUnderline"/>
        </w:rPr>
        <w:t xml:space="preserve"> by unsatisfied major powers has so often </w:t>
      </w:r>
      <w:r w:rsidRPr="00596854">
        <w:rPr>
          <w:rStyle w:val="Emphasis"/>
        </w:rPr>
        <w:t>presaged intensifying international conflict,</w:t>
      </w:r>
      <w:r w:rsidRPr="00F75678">
        <w:rPr>
          <w:rStyle w:val="Emphasis"/>
        </w:rPr>
        <w:t xml:space="preserve"> confrontation, </w:t>
      </w:r>
      <w:r w:rsidRPr="00596854">
        <w:rPr>
          <w:rStyle w:val="Emphasis"/>
        </w:rPr>
        <w:t>and</w:t>
      </w:r>
      <w:r w:rsidRPr="00F75678">
        <w:rPr>
          <w:rStyle w:val="Emphasis"/>
        </w:rPr>
        <w:t xml:space="preserve"> </w:t>
      </w:r>
      <w:r w:rsidRPr="00F75678">
        <w:rPr>
          <w:rStyle w:val="StyleUnderline"/>
        </w:rPr>
        <w:t>even</w:t>
      </w:r>
      <w:r w:rsidRPr="00F75678">
        <w:rPr>
          <w:rStyle w:val="Emphasis"/>
        </w:rPr>
        <w:t xml:space="preserve"> </w:t>
      </w:r>
      <w:r w:rsidRPr="00596854">
        <w:rPr>
          <w:rStyle w:val="Emphasis"/>
        </w:rPr>
        <w:t>war</w:t>
      </w:r>
      <w:r w:rsidRPr="004C64A1">
        <w:rPr>
          <w:sz w:val="10"/>
        </w:rPr>
        <w:t xml:space="preserve">. The great-power behavior occurring today represents the warning light flashing on the dashboard. </w:t>
      </w:r>
      <w:r w:rsidRPr="00F75678">
        <w:rPr>
          <w:rStyle w:val="StyleUnderline"/>
        </w:rPr>
        <w:t>It tells us there may be still-greater traumas to come.</w:t>
      </w:r>
    </w:p>
    <w:p w14:paraId="4272E105" w14:textId="77777777" w:rsidR="00596854" w:rsidRPr="00596854" w:rsidRDefault="00596854" w:rsidP="00596854"/>
    <w:p w14:paraId="012776AC" w14:textId="25F21365" w:rsidR="00596854" w:rsidRDefault="00596854" w:rsidP="00596854">
      <w:pPr>
        <w:pStyle w:val="Heading3"/>
      </w:pPr>
      <w:r>
        <w:lastRenderedPageBreak/>
        <w:t xml:space="preserve">2NC – Alliances </w:t>
      </w:r>
    </w:p>
    <w:p w14:paraId="313EF819" w14:textId="77777777" w:rsidR="00596854" w:rsidRPr="00596854" w:rsidRDefault="00596854" w:rsidP="00596854">
      <w:pPr>
        <w:rPr>
          <w:rStyle w:val="Style13ptBold"/>
        </w:rPr>
      </w:pPr>
      <w:r w:rsidRPr="00596854">
        <w:rPr>
          <w:rStyle w:val="Style13ptBold"/>
        </w:rPr>
        <w:t xml:space="preserve">A strong alliance network is an impact filter — solves great-power war, growth, and democracy. </w:t>
      </w:r>
    </w:p>
    <w:p w14:paraId="57C0A3E2" w14:textId="5DE66441" w:rsidR="00596854" w:rsidRPr="002633E4" w:rsidRDefault="00596854" w:rsidP="00596854">
      <w:pPr>
        <w:rPr>
          <w:rFonts w:ascii="Cambria" w:hAnsi="Cambria"/>
        </w:rPr>
      </w:pPr>
      <w:r w:rsidRPr="00596854">
        <w:rPr>
          <w:rStyle w:val="Style13ptBold"/>
        </w:rPr>
        <w:t xml:space="preserve">Brands &amp; </w:t>
      </w:r>
      <w:proofErr w:type="spellStart"/>
      <w:r w:rsidRPr="00596854">
        <w:rPr>
          <w:rStyle w:val="Style13ptBold"/>
        </w:rPr>
        <w:t>Edel</w:t>
      </w:r>
      <w:proofErr w:type="spellEnd"/>
      <w:r w:rsidRPr="00596854">
        <w:rPr>
          <w:rStyle w:val="Style13ptBold"/>
        </w:rPr>
        <w:t>, 19</w:t>
      </w:r>
      <w:r w:rsidRPr="00596854">
        <w:t xml:space="preserve"> — Hal Brands; PhD, Henry A. Kissinger Distinguished Professor of Global Affairs at the Johns Hopkins School of Advanced International Studies. Charles </w:t>
      </w:r>
      <w:proofErr w:type="spellStart"/>
      <w:r w:rsidRPr="00596854">
        <w:t>Edel</w:t>
      </w:r>
      <w:proofErr w:type="spellEnd"/>
      <w:r w:rsidRPr="00596854">
        <w:t>; PhD, Senior Fellow and Visiting Scholar at the United States Studies Centre at the University of Sydney. (“The Lessons of Tragedy: Statecraft and World Order;” Ch. 7: Rediscovering Tragedy; Published by Yale University Press)</w:t>
      </w:r>
    </w:p>
    <w:p w14:paraId="145BF5E9" w14:textId="77777777" w:rsidR="00596854" w:rsidRPr="00596854" w:rsidRDefault="00596854" w:rsidP="00596854">
      <w:pPr>
        <w:rPr>
          <w:rStyle w:val="Emphasis"/>
        </w:rPr>
      </w:pPr>
      <w:proofErr w:type="gramStart"/>
      <w:r w:rsidRPr="00596854">
        <w:t>What’s</w:t>
      </w:r>
      <w:proofErr w:type="gramEnd"/>
      <w:r w:rsidRPr="00596854">
        <w:t xml:space="preserve"> true for America is equally true for its broader coalition of like-minded states. In geopolitics as in many things, </w:t>
      </w:r>
      <w:r w:rsidRPr="00596854">
        <w:rPr>
          <w:rStyle w:val="StyleUnderline"/>
        </w:rPr>
        <w:t xml:space="preserve">there is </w:t>
      </w:r>
      <w:r w:rsidRPr="00596854">
        <w:rPr>
          <w:rStyle w:val="Emphasis"/>
        </w:rPr>
        <w:t>great strength in numbers</w:t>
      </w:r>
      <w:r w:rsidRPr="00596854">
        <w:t xml:space="preserve">. Yet </w:t>
      </w:r>
      <w:r w:rsidRPr="00596854">
        <w:rPr>
          <w:rStyle w:val="StyleUnderline"/>
        </w:rPr>
        <w:t xml:space="preserve">that strength will hold only if the supporters of the international order </w:t>
      </w:r>
      <w:r w:rsidRPr="00596854">
        <w:rPr>
          <w:rStyle w:val="Emphasis"/>
        </w:rPr>
        <w:t>lock arms</w:t>
      </w:r>
      <w:r w:rsidRPr="00596854">
        <w:rPr>
          <w:rStyle w:val="StyleUnderline"/>
        </w:rPr>
        <w:t xml:space="preserve"> and </w:t>
      </w:r>
      <w:r w:rsidRPr="00596854">
        <w:rPr>
          <w:rStyle w:val="Emphasis"/>
        </w:rPr>
        <w:t>commit fully to its defense</w:t>
      </w:r>
      <w:r w:rsidRPr="00596854">
        <w:t xml:space="preserve">. </w:t>
      </w:r>
      <w:r w:rsidRPr="00596854">
        <w:rPr>
          <w:rStyle w:val="StyleUnderline"/>
        </w:rPr>
        <w:t xml:space="preserve">Preventing </w:t>
      </w:r>
      <w:r w:rsidRPr="00596854">
        <w:rPr>
          <w:rStyle w:val="Emphasis"/>
        </w:rPr>
        <w:t>great-power war</w:t>
      </w:r>
      <w:r w:rsidRPr="00596854">
        <w:rPr>
          <w:rStyle w:val="StyleUnderline"/>
        </w:rPr>
        <w:t xml:space="preserve"> and </w:t>
      </w:r>
      <w:r w:rsidRPr="00596854">
        <w:rPr>
          <w:rStyle w:val="Emphasis"/>
        </w:rPr>
        <w:t>international aggression</w:t>
      </w:r>
      <w:r w:rsidRPr="00596854">
        <w:rPr>
          <w:rStyle w:val="StyleUnderline"/>
        </w:rPr>
        <w:t xml:space="preserve">, promoting an </w:t>
      </w:r>
      <w:r w:rsidRPr="00596854">
        <w:rPr>
          <w:rStyle w:val="Emphasis"/>
        </w:rPr>
        <w:t xml:space="preserve">open global </w:t>
      </w:r>
      <w:r w:rsidRPr="00596854">
        <w:rPr>
          <w:rStyle w:val="StyleUnderline"/>
        </w:rPr>
        <w:t xml:space="preserve">economy that </w:t>
      </w:r>
      <w:r w:rsidRPr="00596854">
        <w:rPr>
          <w:rStyle w:val="Emphasis"/>
        </w:rPr>
        <w:t>averts depression</w:t>
      </w:r>
      <w:r w:rsidRPr="00596854">
        <w:t xml:space="preserve"> and privation, </w:t>
      </w:r>
      <w:r w:rsidRPr="00596854">
        <w:rPr>
          <w:rStyle w:val="StyleUnderline"/>
        </w:rPr>
        <w:t xml:space="preserve">upholding </w:t>
      </w:r>
      <w:r w:rsidRPr="00596854">
        <w:rPr>
          <w:rStyle w:val="Emphasis"/>
        </w:rPr>
        <w:t>democracy</w:t>
      </w:r>
      <w:r w:rsidRPr="00596854">
        <w:rPr>
          <w:rStyle w:val="StyleUnderline"/>
        </w:rPr>
        <w:t xml:space="preserve"> </w:t>
      </w:r>
      <w:r w:rsidRPr="00596854">
        <w:rPr>
          <w:rStyle w:val="Emphasis"/>
        </w:rPr>
        <w:t>and human rights</w:t>
      </w:r>
      <w:r w:rsidRPr="00596854">
        <w:t xml:space="preserve"> </w:t>
      </w:r>
      <w:r w:rsidRPr="00596854">
        <w:rPr>
          <w:rStyle w:val="StyleUnderline"/>
        </w:rPr>
        <w:t xml:space="preserve">in the face of </w:t>
      </w:r>
      <w:r w:rsidRPr="00596854">
        <w:rPr>
          <w:rStyle w:val="Emphasis"/>
        </w:rPr>
        <w:t>authoritarian resurgence</w:t>
      </w:r>
      <w:r w:rsidRPr="00596854">
        <w:t xml:space="preserve">, </w:t>
      </w:r>
      <w:r w:rsidRPr="00596854">
        <w:rPr>
          <w:rStyle w:val="StyleUnderline"/>
        </w:rPr>
        <w:t xml:space="preserve">and defending </w:t>
      </w:r>
      <w:r w:rsidRPr="00596854">
        <w:rPr>
          <w:rStyle w:val="Emphasis"/>
        </w:rPr>
        <w:t>liberal norms</w:t>
      </w:r>
      <w:r w:rsidRPr="00596854">
        <w:t xml:space="preserve"> that are being assaulted are goals that can be achieved only through strong partnerships and collective effort</w:t>
      </w:r>
      <w:r w:rsidRPr="00596854">
        <w:rPr>
          <w:rStyle w:val="StyleUnderline"/>
        </w:rPr>
        <w:t xml:space="preserve">. If the democracies are </w:t>
      </w:r>
      <w:r w:rsidRPr="00596854">
        <w:rPr>
          <w:rStyle w:val="Emphasis"/>
        </w:rPr>
        <w:t>divided</w:t>
      </w:r>
      <w:r w:rsidRPr="00596854">
        <w:rPr>
          <w:rStyle w:val="StyleUnderline"/>
        </w:rPr>
        <w:t xml:space="preserve">, the autocracies will </w:t>
      </w:r>
      <w:r w:rsidRPr="00596854">
        <w:rPr>
          <w:rStyle w:val="Emphasis"/>
        </w:rPr>
        <w:t>exploit those divisions</w:t>
      </w:r>
      <w:r w:rsidRPr="00596854">
        <w:t xml:space="preserve">; </w:t>
      </w:r>
      <w:r w:rsidRPr="00596854">
        <w:rPr>
          <w:rStyle w:val="StyleUnderline"/>
        </w:rPr>
        <w:t xml:space="preserve">if America and its allies struggle to achieve </w:t>
      </w:r>
      <w:r w:rsidRPr="00596854">
        <w:rPr>
          <w:rStyle w:val="Emphasis"/>
        </w:rPr>
        <w:t>unity of action</w:t>
      </w:r>
      <w:r w:rsidRPr="00596854">
        <w:rPr>
          <w:rStyle w:val="StyleUnderline"/>
        </w:rPr>
        <w:t xml:space="preserve">, they will be </w:t>
      </w:r>
      <w:r w:rsidRPr="00596854">
        <w:rPr>
          <w:rStyle w:val="Emphasis"/>
        </w:rPr>
        <w:t>outmaneuvered</w:t>
      </w:r>
      <w:r w:rsidRPr="00596854">
        <w:t xml:space="preserve"> or overawed </w:t>
      </w:r>
      <w:r w:rsidRPr="00596854">
        <w:rPr>
          <w:rStyle w:val="StyleUnderline"/>
        </w:rPr>
        <w:t xml:space="preserve">by </w:t>
      </w:r>
      <w:r w:rsidRPr="00596854">
        <w:rPr>
          <w:rStyle w:val="Emphasis"/>
        </w:rPr>
        <w:t>revisionist powers</w:t>
      </w:r>
      <w:r w:rsidRPr="00596854">
        <w:t xml:space="preserve">. </w:t>
      </w:r>
      <w:r w:rsidRPr="00596854">
        <w:rPr>
          <w:rStyle w:val="StyleUnderline"/>
        </w:rPr>
        <w:t xml:space="preserve">The trend in today’s environment is, in many ways, toward </w:t>
      </w:r>
      <w:r w:rsidRPr="00596854">
        <w:rPr>
          <w:rStyle w:val="Emphasis"/>
        </w:rPr>
        <w:t>greater fragmentation</w:t>
      </w:r>
      <w:r w:rsidRPr="00596854">
        <w:t xml:space="preserve"> within what was once called the “free world.” But a tragic mindset requires understanding that </w:t>
      </w:r>
      <w:r w:rsidRPr="00596854">
        <w:rPr>
          <w:rStyle w:val="Emphasis"/>
        </w:rPr>
        <w:t>greater coordination</w:t>
      </w:r>
      <w:r w:rsidRPr="00596854">
        <w:rPr>
          <w:rStyle w:val="StyleUnderline"/>
        </w:rPr>
        <w:t xml:space="preserve"> and </w:t>
      </w:r>
      <w:r w:rsidRPr="00596854">
        <w:rPr>
          <w:rStyle w:val="Emphasis"/>
        </w:rPr>
        <w:t>solidarity is required</w:t>
      </w:r>
      <w:r w:rsidRPr="00596854">
        <w:rPr>
          <w:rStyle w:val="StyleUnderline"/>
        </w:rPr>
        <w:t xml:space="preserve"> if that </w:t>
      </w:r>
      <w:r w:rsidRPr="00596854">
        <w:rPr>
          <w:rStyle w:val="Emphasis"/>
        </w:rPr>
        <w:t>free world is to prosper.</w:t>
      </w:r>
    </w:p>
    <w:p w14:paraId="26F5B932" w14:textId="77777777" w:rsidR="00596854" w:rsidRPr="00596854" w:rsidRDefault="00596854" w:rsidP="00596854">
      <w:r w:rsidRPr="00596854">
        <w:t xml:space="preserve">For defenders of the international order, then, </w:t>
      </w:r>
      <w:r w:rsidRPr="00596854">
        <w:rPr>
          <w:rStyle w:val="StyleUnderline"/>
        </w:rPr>
        <w:t xml:space="preserve">the question is not </w:t>
      </w:r>
      <w:r w:rsidRPr="00596854">
        <w:rPr>
          <w:rStyle w:val="Emphasis"/>
        </w:rPr>
        <w:t>whether</w:t>
      </w:r>
      <w:r w:rsidRPr="00596854">
        <w:rPr>
          <w:rStyle w:val="StyleUnderline"/>
        </w:rPr>
        <w:t xml:space="preserve"> such coordination and solidarity </w:t>
      </w:r>
      <w:proofErr w:type="gramStart"/>
      <w:r w:rsidRPr="00596854">
        <w:rPr>
          <w:rStyle w:val="StyleUnderline"/>
        </w:rPr>
        <w:t>is</w:t>
      </w:r>
      <w:proofErr w:type="gramEnd"/>
      <w:r w:rsidRPr="00596854">
        <w:rPr>
          <w:rStyle w:val="StyleUnderline"/>
        </w:rPr>
        <w:t xml:space="preserve"> desirable, but how it can </w:t>
      </w:r>
      <w:r w:rsidRPr="00596854">
        <w:rPr>
          <w:rStyle w:val="Emphasis"/>
        </w:rPr>
        <w:t>best be achieved</w:t>
      </w:r>
      <w:r w:rsidRPr="00596854">
        <w:t xml:space="preserve">. Here </w:t>
      </w:r>
      <w:r w:rsidRPr="00596854">
        <w:rPr>
          <w:rStyle w:val="StyleUnderline"/>
        </w:rPr>
        <w:t xml:space="preserve">there is </w:t>
      </w:r>
      <w:r w:rsidRPr="00596854">
        <w:rPr>
          <w:rStyle w:val="Emphasis"/>
        </w:rPr>
        <w:t>no escaping</w:t>
      </w:r>
      <w:r w:rsidRPr="00596854">
        <w:rPr>
          <w:rStyle w:val="StyleUnderline"/>
        </w:rPr>
        <w:t xml:space="preserve"> the </w:t>
      </w:r>
      <w:r w:rsidRPr="00596854">
        <w:rPr>
          <w:rStyle w:val="Emphasis"/>
        </w:rPr>
        <w:t>centrality</w:t>
      </w:r>
      <w:r w:rsidRPr="00596854">
        <w:rPr>
          <w:rStyle w:val="StyleUnderline"/>
        </w:rPr>
        <w:t xml:space="preserve"> of </w:t>
      </w:r>
      <w:r w:rsidRPr="00596854">
        <w:rPr>
          <w:rStyle w:val="Emphasis"/>
        </w:rPr>
        <w:t>American leadership</w:t>
      </w:r>
      <w:r w:rsidRPr="00596854">
        <w:t xml:space="preserve">. It is fair enough to point out that America pays a disproportionate share of the costs of sustaining an order that benefits so many. It is entirely reasonable, at a time when threats are rising and challenges multiplying, to demand that collective sacrifices be distributed more evenly, if only because Americans themselves will tire of supporting that order if they feel that they are doing it alone. To put the matter baldly, Americans will not be forever willing to send their </w:t>
      </w:r>
      <w:r w:rsidRPr="00596854">
        <w:rPr>
          <w:strike/>
        </w:rPr>
        <w:t>sons and daughters</w:t>
      </w:r>
      <w:r w:rsidRPr="00596854">
        <w:t xml:space="preserve"> to die for NATO if some of the richest countries in that alliance refuse to field minimally capable militaries of their own.</w:t>
      </w:r>
    </w:p>
    <w:p w14:paraId="3BCE8CEE" w14:textId="77777777" w:rsidR="00596854" w:rsidRPr="00F86E8B" w:rsidRDefault="00596854" w:rsidP="00596854">
      <w:pPr>
        <w:rPr>
          <w:sz w:val="16"/>
        </w:rPr>
      </w:pPr>
      <w:r w:rsidRPr="00596854">
        <w:t xml:space="preserve">What Americans must remember, though, is that </w:t>
      </w:r>
      <w:r w:rsidRPr="00596854">
        <w:rPr>
          <w:rStyle w:val="StyleUnderline"/>
        </w:rPr>
        <w:t xml:space="preserve">the </w:t>
      </w:r>
      <w:r w:rsidRPr="00596854">
        <w:rPr>
          <w:rStyle w:val="Emphasis"/>
        </w:rPr>
        <w:t>strong collective measures</w:t>
      </w:r>
      <w:r w:rsidRPr="00596854">
        <w:rPr>
          <w:rStyle w:val="StyleUnderline"/>
        </w:rPr>
        <w:t xml:space="preserve"> required to </w:t>
      </w:r>
      <w:r w:rsidRPr="00596854">
        <w:rPr>
          <w:rStyle w:val="Emphasis"/>
        </w:rPr>
        <w:t>preserve the international order</w:t>
      </w:r>
      <w:r w:rsidRPr="00596854">
        <w:rPr>
          <w:rStyle w:val="StyleUnderline"/>
        </w:rPr>
        <w:t xml:space="preserve"> are </w:t>
      </w:r>
      <w:r w:rsidRPr="00596854">
        <w:rPr>
          <w:rStyle w:val="Emphasis"/>
        </w:rPr>
        <w:t>far more likely to emerge</w:t>
      </w:r>
      <w:r w:rsidRPr="00596854">
        <w:rPr>
          <w:rStyle w:val="StyleUnderline"/>
        </w:rPr>
        <w:t xml:space="preserve"> when America </w:t>
      </w:r>
      <w:r w:rsidRPr="00596854">
        <w:rPr>
          <w:rStyle w:val="Emphasis"/>
        </w:rPr>
        <w:t>itself</w:t>
      </w:r>
      <w:r w:rsidRPr="00596854">
        <w:rPr>
          <w:rStyle w:val="StyleUnderline"/>
        </w:rPr>
        <w:t xml:space="preserve"> </w:t>
      </w:r>
      <w:r w:rsidRPr="00596854">
        <w:rPr>
          <w:rStyle w:val="Emphasis"/>
        </w:rPr>
        <w:t>is fully committed</w:t>
      </w:r>
      <w:r w:rsidRPr="00596854">
        <w:rPr>
          <w:rStyle w:val="StyleUnderline"/>
        </w:rPr>
        <w:t xml:space="preserve">. </w:t>
      </w:r>
      <w:r w:rsidRPr="00596854">
        <w:rPr>
          <w:rStyle w:val="Emphasis"/>
        </w:rPr>
        <w:t>Allies</w:t>
      </w:r>
      <w:r w:rsidRPr="00596854">
        <w:rPr>
          <w:rStyle w:val="StyleUnderline"/>
        </w:rPr>
        <w:t xml:space="preserve"> and </w:t>
      </w:r>
      <w:r w:rsidRPr="00596854">
        <w:rPr>
          <w:rStyle w:val="Emphasis"/>
        </w:rPr>
        <w:t>partners</w:t>
      </w:r>
      <w:r w:rsidRPr="00596854">
        <w:rPr>
          <w:rStyle w:val="StyleUnderline"/>
        </w:rPr>
        <w:t xml:space="preserve"> will be </w:t>
      </w:r>
      <w:r w:rsidRPr="00596854">
        <w:rPr>
          <w:rStyle w:val="Emphasis"/>
        </w:rPr>
        <w:t>more willing to run risks</w:t>
      </w:r>
      <w:r w:rsidRPr="00596854">
        <w:rPr>
          <w:rStyle w:val="StyleUnderline"/>
        </w:rPr>
        <w:t xml:space="preserve"> and </w:t>
      </w:r>
      <w:r w:rsidRPr="00596854">
        <w:rPr>
          <w:rStyle w:val="Emphasis"/>
        </w:rPr>
        <w:t>confront revisionist powers</w:t>
      </w:r>
      <w:r w:rsidRPr="00596854">
        <w:rPr>
          <w:rStyle w:val="StyleUnderline"/>
        </w:rPr>
        <w:t xml:space="preserve"> if they are </w:t>
      </w:r>
      <w:r w:rsidRPr="00596854">
        <w:rPr>
          <w:rStyle w:val="Emphasis"/>
        </w:rPr>
        <w:t>assured of U.S. support</w:t>
      </w:r>
      <w:r w:rsidRPr="00596854">
        <w:rPr>
          <w:rStyle w:val="StyleUnderline"/>
        </w:rPr>
        <w:t xml:space="preserve"> </w:t>
      </w:r>
      <w:r w:rsidRPr="00596854">
        <w:t xml:space="preserve">than if they doubt it. </w:t>
      </w:r>
      <w:r w:rsidRPr="00596854">
        <w:rPr>
          <w:rStyle w:val="StyleUnderline"/>
        </w:rPr>
        <w:t xml:space="preserve">An Asia-Pacific without American leadership would </w:t>
      </w:r>
      <w:r w:rsidRPr="00596854">
        <w:rPr>
          <w:rStyle w:val="Emphasis"/>
        </w:rPr>
        <w:t>not</w:t>
      </w:r>
      <w:r w:rsidRPr="00596854">
        <w:rPr>
          <w:rStyle w:val="StyleUnderline"/>
        </w:rPr>
        <w:t xml:space="preserve"> be a region </w:t>
      </w:r>
      <w:r w:rsidRPr="00596854">
        <w:rPr>
          <w:rStyle w:val="Emphasis"/>
        </w:rPr>
        <w:t>better positioned</w:t>
      </w:r>
      <w:r w:rsidRPr="00596854">
        <w:rPr>
          <w:rStyle w:val="StyleUnderline"/>
        </w:rPr>
        <w:t xml:space="preserve"> to </w:t>
      </w:r>
      <w:r w:rsidRPr="00596854">
        <w:rPr>
          <w:rStyle w:val="Emphasis"/>
        </w:rPr>
        <w:t>resist Chinese expansionism</w:t>
      </w:r>
      <w:r w:rsidRPr="00596854">
        <w:t xml:space="preserve">; </w:t>
      </w:r>
      <w:r w:rsidRPr="00596854">
        <w:rPr>
          <w:rStyle w:val="StyleUnderline"/>
        </w:rPr>
        <w:t xml:space="preserve">it would be a </w:t>
      </w:r>
      <w:r w:rsidRPr="00596854">
        <w:rPr>
          <w:rStyle w:val="Emphasis"/>
        </w:rPr>
        <w:t>weaker</w:t>
      </w:r>
      <w:r w:rsidRPr="00596854">
        <w:rPr>
          <w:rStyle w:val="StyleUnderline"/>
        </w:rPr>
        <w:t xml:space="preserve"> and </w:t>
      </w:r>
      <w:r w:rsidRPr="00596854">
        <w:rPr>
          <w:rStyle w:val="Emphasis"/>
        </w:rPr>
        <w:t>more divided region</w:t>
      </w:r>
      <w:r w:rsidRPr="00596854">
        <w:rPr>
          <w:rStyle w:val="StyleUnderline"/>
        </w:rPr>
        <w:t>,</w:t>
      </w:r>
      <w:r w:rsidRPr="00596854">
        <w:t xml:space="preserve"> increasingly </w:t>
      </w:r>
      <w:r w:rsidRPr="00596854">
        <w:rPr>
          <w:rStyle w:val="StyleUnderline"/>
        </w:rPr>
        <w:t>at Beijing’</w:t>
      </w:r>
      <w:r w:rsidRPr="00596854">
        <w:rPr>
          <w:rStyle w:val="Emphasis"/>
        </w:rPr>
        <w:t>s mercy</w:t>
      </w:r>
      <w:r w:rsidRPr="00596854">
        <w:rPr>
          <w:rStyle w:val="StyleUnderline"/>
        </w:rPr>
        <w:t xml:space="preserve">. </w:t>
      </w:r>
      <w:r w:rsidRPr="00596854">
        <w:t xml:space="preserve">Likewise, supporters of free markets and democracy are more likely to stand up for those arrangements if the world’s preeminent free-market democracy is in the vanguard; </w:t>
      </w:r>
      <w:r w:rsidRPr="00596854">
        <w:rPr>
          <w:rStyle w:val="Emphasis"/>
        </w:rPr>
        <w:t>collective action</w:t>
      </w:r>
      <w:r w:rsidRPr="00596854">
        <w:rPr>
          <w:rStyle w:val="StyleUnderline"/>
        </w:rPr>
        <w:t xml:space="preserve"> to meet the </w:t>
      </w:r>
      <w:r w:rsidRPr="00596854">
        <w:rPr>
          <w:rStyle w:val="Emphasis"/>
        </w:rPr>
        <w:t>greatest global challenges</w:t>
      </w:r>
      <w:r w:rsidRPr="00596854">
        <w:rPr>
          <w:rStyle w:val="StyleUnderline"/>
        </w:rPr>
        <w:t xml:space="preserve"> will materialize more successfully if the United States acts as the </w:t>
      </w:r>
      <w:r w:rsidRPr="00596854">
        <w:rPr>
          <w:rStyle w:val="Emphasis"/>
        </w:rPr>
        <w:t>convener</w:t>
      </w:r>
      <w:r w:rsidRPr="00596854">
        <w:t xml:space="preserve">. </w:t>
      </w:r>
      <w:r w:rsidRPr="00596854">
        <w:rPr>
          <w:rStyle w:val="StyleUnderline"/>
        </w:rPr>
        <w:t>America was</w:t>
      </w:r>
      <w:r w:rsidRPr="00596854">
        <w:t xml:space="preserve"> “</w:t>
      </w:r>
      <w:r w:rsidRPr="00596854">
        <w:rPr>
          <w:rStyle w:val="StyleUnderline"/>
        </w:rPr>
        <w:t xml:space="preserve">the </w:t>
      </w:r>
      <w:r w:rsidRPr="00596854">
        <w:rPr>
          <w:rStyle w:val="Emphasis"/>
        </w:rPr>
        <w:t>one nation</w:t>
      </w:r>
      <w:r w:rsidRPr="00596854">
        <w:rPr>
          <w:rStyle w:val="StyleUnderline"/>
        </w:rPr>
        <w:t xml:space="preserve"> that has the necessary </w:t>
      </w:r>
      <w:r w:rsidRPr="00596854">
        <w:rPr>
          <w:rStyle w:val="Emphasis"/>
        </w:rPr>
        <w:t>political, military</w:t>
      </w:r>
      <w:r w:rsidRPr="00596854">
        <w:rPr>
          <w:rStyle w:val="StyleUnderline"/>
        </w:rPr>
        <w:t xml:space="preserve">, and </w:t>
      </w:r>
      <w:r w:rsidRPr="00596854">
        <w:rPr>
          <w:rStyle w:val="Emphasis"/>
        </w:rPr>
        <w:t>economic instruments</w:t>
      </w:r>
      <w:r w:rsidRPr="00596854">
        <w:rPr>
          <w:rStyle w:val="StyleUnderline"/>
        </w:rPr>
        <w:t xml:space="preserve"> at our disposal to </w:t>
      </w:r>
      <w:r w:rsidRPr="00596854">
        <w:rPr>
          <w:rStyle w:val="Emphasis"/>
        </w:rPr>
        <w:t>catalyze</w:t>
      </w:r>
      <w:r w:rsidRPr="00596854">
        <w:rPr>
          <w:rStyle w:val="StyleUnderline"/>
        </w:rPr>
        <w:t xml:space="preserve"> a </w:t>
      </w:r>
      <w:r w:rsidRPr="00596854">
        <w:rPr>
          <w:rStyle w:val="Emphasis"/>
        </w:rPr>
        <w:t>successful collective response</w:t>
      </w:r>
      <w:r w:rsidRPr="00596854">
        <w:t xml:space="preserve">,” James Baker said during the Persian Gulf crisis in 1990; </w:t>
      </w:r>
      <w:r w:rsidRPr="00596854">
        <w:rPr>
          <w:rStyle w:val="Emphasis"/>
        </w:rPr>
        <w:t>no other nation</w:t>
      </w:r>
      <w:r w:rsidRPr="00596854">
        <w:rPr>
          <w:rStyle w:val="StyleUnderline"/>
        </w:rPr>
        <w:t xml:space="preserve"> can play this role</w:t>
      </w:r>
      <w:r w:rsidRPr="00596854">
        <w:t xml:space="preserve">, even today.13 Finally, Americans must keep in mind that if Washington pursues protectionist economic policies that impoverish its partners, if it forsakes the liberal principles that have formed the ideological core of its alliances, if it extorts tribute from its allies like some mafia protection racket, then it will lose the attractive power that allowed it to </w:t>
      </w:r>
      <w:r w:rsidRPr="00596854">
        <w:lastRenderedPageBreak/>
        <w:t>lead such formidable coalitions in the first place. America endures its share of inequities and burdens in the service of global order. Yet as a tragic sensibility reminds us, some burdens are tolerable because they help prevent something far, far worse.</w:t>
      </w:r>
    </w:p>
    <w:p w14:paraId="620056E9" w14:textId="77777777" w:rsidR="00596854" w:rsidRDefault="00596854" w:rsidP="00596854"/>
    <w:p w14:paraId="5BD74593" w14:textId="6F47D18D" w:rsidR="00596854" w:rsidRPr="00596854" w:rsidRDefault="00596854" w:rsidP="00596854">
      <w:pPr>
        <w:pStyle w:val="Heading3"/>
      </w:pPr>
      <w:r>
        <w:lastRenderedPageBreak/>
        <w:t>2NC - Transition wars</w:t>
      </w:r>
    </w:p>
    <w:p w14:paraId="013B5C24" w14:textId="34432EE2" w:rsidR="00596854" w:rsidRDefault="00596854" w:rsidP="00596854">
      <w:pPr>
        <w:pStyle w:val="Heading4"/>
      </w:pPr>
      <w:proofErr w:type="spellStart"/>
      <w:r>
        <w:t>Heg</w:t>
      </w:r>
      <w:proofErr w:type="spellEnd"/>
      <w:r>
        <w:t xml:space="preserve"> d</w:t>
      </w:r>
      <w:r>
        <w:t xml:space="preserve">ecline causes china to fill in – the process causes </w:t>
      </w:r>
      <w:r w:rsidRPr="00FC1D3D">
        <w:rPr>
          <w:u w:val="single"/>
        </w:rPr>
        <w:t>transition wars</w:t>
      </w:r>
      <w:r>
        <w:t xml:space="preserve"> and their world order is </w:t>
      </w:r>
      <w:r w:rsidRPr="00FC1D3D">
        <w:rPr>
          <w:u w:val="single"/>
        </w:rPr>
        <w:t>net worse</w:t>
      </w:r>
      <w:r>
        <w:t xml:space="preserve"> </w:t>
      </w:r>
    </w:p>
    <w:p w14:paraId="5D4A9470" w14:textId="77777777" w:rsidR="00596854" w:rsidRPr="00FC1D3D" w:rsidRDefault="00596854" w:rsidP="00596854">
      <w:r w:rsidRPr="00FC1D3D">
        <w:rPr>
          <w:rStyle w:val="Style13ptBold"/>
        </w:rPr>
        <w:t>Wright 20</w:t>
      </w:r>
      <w:r>
        <w:t xml:space="preserve"> (Thomas Wright, Director of the Center on the United States and Europe and a Senior Fellow in the Project on International Order and Strategy at the Brookings Institution, “The Folly of Retrenchment: Why America Can’t Withdraw From the World,” Foreign Affairs, March/April 2020, </w:t>
      </w:r>
      <w:hyperlink r:id="rId29" w:history="1">
        <w:r w:rsidRPr="006B3A62">
          <w:rPr>
            <w:rStyle w:val="Hyperlink"/>
          </w:rPr>
          <w:t>https://www.foreignaffairs.com/articles/2020-02-10/folly-retrenchment</w:t>
        </w:r>
      </w:hyperlink>
      <w:r>
        <w:t>, WC)</w:t>
      </w:r>
    </w:p>
    <w:p w14:paraId="112D71D8" w14:textId="77777777" w:rsidR="00596854" w:rsidRDefault="00596854" w:rsidP="00596854">
      <w:r w:rsidRPr="00381506">
        <w:rPr>
          <w:rStyle w:val="StyleUnderline"/>
        </w:rPr>
        <w:t>Such are the inherent flaws of retrenchment</w:t>
      </w:r>
      <w:r>
        <w:t xml:space="preserve">, downsides that would apply at any time in the post–Cold War era. </w:t>
      </w:r>
      <w:r w:rsidRPr="00381506">
        <w:rPr>
          <w:rStyle w:val="StyleUnderline"/>
        </w:rPr>
        <w:t xml:space="preserve">But the </w:t>
      </w:r>
      <w:r w:rsidRPr="00596854">
        <w:rPr>
          <w:rStyle w:val="StyleUnderline"/>
        </w:rPr>
        <w:t>strategy</w:t>
      </w:r>
      <w:r w:rsidRPr="00381506">
        <w:rPr>
          <w:rStyle w:val="StyleUnderline"/>
        </w:rPr>
        <w:t xml:space="preserve"> is particularly </w:t>
      </w:r>
      <w:r w:rsidRPr="00596854">
        <w:rPr>
          <w:rStyle w:val="StyleUnderline"/>
        </w:rPr>
        <w:t>poorly suited</w:t>
      </w:r>
      <w:r w:rsidRPr="00381506">
        <w:rPr>
          <w:rStyle w:val="StyleUnderline"/>
        </w:rPr>
        <w:t xml:space="preserve"> for the current moment, </w:t>
      </w:r>
      <w:r w:rsidRPr="00596854">
        <w:rPr>
          <w:rStyle w:val="StyleUnderline"/>
        </w:rPr>
        <w:t>when</w:t>
      </w:r>
      <w:r w:rsidRPr="00381506">
        <w:rPr>
          <w:rStyle w:val="StyleUnderline"/>
        </w:rPr>
        <w:t xml:space="preserve"> the </w:t>
      </w:r>
      <w:r w:rsidRPr="00596854">
        <w:rPr>
          <w:rStyle w:val="StyleUnderline"/>
        </w:rPr>
        <w:t>U</w:t>
      </w:r>
      <w:r w:rsidRPr="00381506">
        <w:rPr>
          <w:rStyle w:val="StyleUnderline"/>
        </w:rPr>
        <w:t xml:space="preserve">nited </w:t>
      </w:r>
      <w:r w:rsidRPr="00596854">
        <w:rPr>
          <w:rStyle w:val="StyleUnderline"/>
        </w:rPr>
        <w:t>S</w:t>
      </w:r>
      <w:r w:rsidRPr="00381506">
        <w:rPr>
          <w:rStyle w:val="StyleUnderline"/>
        </w:rPr>
        <w:t xml:space="preserve">tates finds itself </w:t>
      </w:r>
      <w:r w:rsidRPr="00596854">
        <w:rPr>
          <w:rStyle w:val="StyleUnderline"/>
        </w:rPr>
        <w:t>in</w:t>
      </w:r>
      <w:r w:rsidRPr="00381506">
        <w:rPr>
          <w:rStyle w:val="StyleUnderline"/>
        </w:rPr>
        <w:t xml:space="preserve"> a systemic </w:t>
      </w:r>
      <w:r w:rsidRPr="00596854">
        <w:rPr>
          <w:rStyle w:val="StyleUnderline"/>
        </w:rPr>
        <w:t>competition with China</w:t>
      </w:r>
      <w:r>
        <w:t>, in which each side threatens the other not just because of what they do but also because of what they are.</w:t>
      </w:r>
    </w:p>
    <w:p w14:paraId="177532A7" w14:textId="77777777" w:rsidR="00596854" w:rsidRPr="00131D3C" w:rsidRDefault="00596854" w:rsidP="00596854">
      <w:pPr>
        <w:rPr>
          <w:u w:val="single"/>
        </w:rPr>
      </w:pPr>
      <w:r w:rsidRPr="00596854">
        <w:rPr>
          <w:rStyle w:val="StyleUnderline"/>
        </w:rPr>
        <w:t>To China a</w:t>
      </w:r>
      <w:r w:rsidRPr="00381506">
        <w:rPr>
          <w:rStyle w:val="StyleUnderline"/>
        </w:rPr>
        <w:t xml:space="preserve">nd other autocracies, the United States’ </w:t>
      </w:r>
      <w:r w:rsidRPr="00596854">
        <w:rPr>
          <w:rStyle w:val="StyleUnderline"/>
        </w:rPr>
        <w:t>democratic system is inherently threatening</w:t>
      </w:r>
      <w:r>
        <w:t xml:space="preserve">. The free press promises to reveal vital secrets about the Chinese regime simply because it can, with American journalists’ 2012 reports about elite corruption in China and Hong Kong and their 2019 revelations about the repression of China’s Uighurs serving as Exhibits A and B. </w:t>
      </w:r>
      <w:r w:rsidRPr="00381506">
        <w:rPr>
          <w:rStyle w:val="StyleUnderline"/>
        </w:rPr>
        <w:t xml:space="preserve">Social media, businesses, universities, nongovernmental organizations, and Congress </w:t>
      </w:r>
      <w:r w:rsidRPr="00596854">
        <w:rPr>
          <w:rStyle w:val="StyleUnderline"/>
        </w:rPr>
        <w:t>have all played a role in undermining the regime</w:t>
      </w:r>
      <w:r w:rsidRPr="00381506">
        <w:rPr>
          <w:rStyle w:val="StyleUnderline"/>
        </w:rPr>
        <w:t xml:space="preserve"> in Beijing and sowing the seeds of democracy.</w:t>
      </w:r>
    </w:p>
    <w:p w14:paraId="0624F994" w14:textId="77777777" w:rsidR="00596854" w:rsidRDefault="00596854" w:rsidP="00596854">
      <w:r>
        <w:t xml:space="preserve">To combat these threats, </w:t>
      </w:r>
      <w:r w:rsidRPr="00596854">
        <w:rPr>
          <w:rStyle w:val="StyleUnderline"/>
        </w:rPr>
        <w:t>Beijing</w:t>
      </w:r>
      <w:r w:rsidRPr="00381506">
        <w:rPr>
          <w:rStyle w:val="StyleUnderline"/>
        </w:rPr>
        <w:t xml:space="preserve"> is increasingly </w:t>
      </w:r>
      <w:r w:rsidRPr="00596854">
        <w:rPr>
          <w:rStyle w:val="StyleUnderline"/>
        </w:rPr>
        <w:t>relying on repression</w:t>
      </w:r>
      <w:r>
        <w:t xml:space="preserve">, often facilitated by innovations such as facial recognition technology and artificial intelligence. </w:t>
      </w:r>
      <w:r w:rsidRPr="00381506">
        <w:rPr>
          <w:rStyle w:val="StyleUnderline"/>
        </w:rPr>
        <w:t xml:space="preserve">But its </w:t>
      </w:r>
      <w:r w:rsidRPr="00596854">
        <w:rPr>
          <w:rStyle w:val="StyleUnderline"/>
        </w:rPr>
        <w:t>ambitions are not limited to</w:t>
      </w:r>
      <w:r w:rsidRPr="00381506">
        <w:rPr>
          <w:rStyle w:val="StyleUnderline"/>
        </w:rPr>
        <w:t xml:space="preserve"> its own </w:t>
      </w:r>
      <w:r w:rsidRPr="00596854">
        <w:rPr>
          <w:rStyle w:val="StyleUnderline"/>
        </w:rPr>
        <w:t>territory</w:t>
      </w:r>
      <w:r w:rsidRPr="00381506">
        <w:rPr>
          <w:rStyle w:val="StyleUnderline"/>
        </w:rPr>
        <w:t xml:space="preserve">: </w:t>
      </w:r>
      <w:r w:rsidRPr="00596854">
        <w:rPr>
          <w:rStyle w:val="StyleUnderline"/>
        </w:rPr>
        <w:t>Beijing</w:t>
      </w:r>
      <w:r w:rsidRPr="00381506">
        <w:rPr>
          <w:rStyle w:val="StyleUnderline"/>
        </w:rPr>
        <w:t xml:space="preserve"> has </w:t>
      </w:r>
      <w:r w:rsidRPr="00596854">
        <w:rPr>
          <w:rStyle w:val="StyleUnderline"/>
        </w:rPr>
        <w:t>exported</w:t>
      </w:r>
      <w:r w:rsidRPr="00381506">
        <w:rPr>
          <w:rStyle w:val="StyleUnderline"/>
        </w:rPr>
        <w:t xml:space="preserve"> its </w:t>
      </w:r>
      <w:r w:rsidRPr="00596854">
        <w:rPr>
          <w:rStyle w:val="StyleUnderline"/>
        </w:rPr>
        <w:t>tactics and tech</w:t>
      </w:r>
      <w:r w:rsidRPr="00381506">
        <w:rPr>
          <w:rStyle w:val="StyleUnderline"/>
        </w:rPr>
        <w:t xml:space="preserve">nology abroad </w:t>
      </w:r>
      <w:proofErr w:type="gramStart"/>
      <w:r w:rsidRPr="00596854">
        <w:rPr>
          <w:rStyle w:val="StyleUnderline"/>
        </w:rPr>
        <w:t>in an attempt to</w:t>
      </w:r>
      <w:proofErr w:type="gramEnd"/>
      <w:r w:rsidRPr="00596854">
        <w:rPr>
          <w:rStyle w:val="StyleUnderline"/>
        </w:rPr>
        <w:t xml:space="preserve"> undermine liberalism</w:t>
      </w:r>
      <w:r>
        <w:t xml:space="preserve">. </w:t>
      </w:r>
      <w:r w:rsidRPr="00381506">
        <w:rPr>
          <w:rStyle w:val="StyleUnderline"/>
        </w:rPr>
        <w:t xml:space="preserve">It has </w:t>
      </w:r>
      <w:r w:rsidRPr="00596854">
        <w:rPr>
          <w:rStyle w:val="StyleUnderline"/>
        </w:rPr>
        <w:t>cracked down on</w:t>
      </w:r>
      <w:r w:rsidRPr="00381506">
        <w:rPr>
          <w:rStyle w:val="StyleUnderline"/>
        </w:rPr>
        <w:t xml:space="preserve"> foreign </w:t>
      </w:r>
      <w:r w:rsidRPr="00596854">
        <w:rPr>
          <w:rStyle w:val="StyleUnderline"/>
        </w:rPr>
        <w:t>n</w:t>
      </w:r>
      <w:r w:rsidRPr="00E74413">
        <w:rPr>
          <w:rStyle w:val="StyleUnderline"/>
          <w:sz w:val="14"/>
          <w:szCs w:val="14"/>
          <w:u w:val="none"/>
        </w:rPr>
        <w:t>on</w:t>
      </w:r>
      <w:r w:rsidRPr="00596854">
        <w:rPr>
          <w:rStyle w:val="StyleUnderline"/>
        </w:rPr>
        <w:t>g</w:t>
      </w:r>
      <w:r w:rsidRPr="00E74413">
        <w:rPr>
          <w:rStyle w:val="StyleUnderline"/>
          <w:sz w:val="10"/>
          <w:szCs w:val="10"/>
          <w:u w:val="none"/>
        </w:rPr>
        <w:t>overnment</w:t>
      </w:r>
      <w:r w:rsidRPr="00E74413">
        <w:rPr>
          <w:rStyle w:val="StyleUnderline"/>
          <w:sz w:val="2"/>
          <w:szCs w:val="2"/>
        </w:rPr>
        <w:t>a</w:t>
      </w:r>
      <w:r w:rsidRPr="00E74413">
        <w:rPr>
          <w:rStyle w:val="StyleUnderline"/>
          <w:sz w:val="14"/>
          <w:szCs w:val="14"/>
        </w:rPr>
        <w:t>l</w:t>
      </w:r>
      <w:r w:rsidRPr="00381506">
        <w:rPr>
          <w:rStyle w:val="StyleUnderline"/>
        </w:rPr>
        <w:t xml:space="preserve"> </w:t>
      </w:r>
      <w:r w:rsidRPr="00596854">
        <w:rPr>
          <w:rStyle w:val="StyleUnderline"/>
        </w:rPr>
        <w:t>o</w:t>
      </w:r>
      <w:r w:rsidRPr="00E74413">
        <w:rPr>
          <w:rStyle w:val="StyleUnderline"/>
          <w:sz w:val="12"/>
          <w:szCs w:val="12"/>
          <w:u w:val="none"/>
        </w:rPr>
        <w:t>rganization</w:t>
      </w:r>
      <w:r w:rsidRPr="00596854">
        <w:rPr>
          <w:rStyle w:val="StyleUnderline"/>
        </w:rPr>
        <w:t>s</w:t>
      </w:r>
      <w:r w:rsidRPr="00381506">
        <w:rPr>
          <w:rStyle w:val="StyleUnderline"/>
        </w:rPr>
        <w:t xml:space="preserve"> with a presence in China</w:t>
      </w:r>
      <w:r>
        <w:t xml:space="preserve">, </w:t>
      </w:r>
      <w:r w:rsidRPr="00596854">
        <w:rPr>
          <w:rStyle w:val="StyleUnderline"/>
        </w:rPr>
        <w:t>pressured</w:t>
      </w:r>
      <w:r w:rsidRPr="00381506">
        <w:rPr>
          <w:rStyle w:val="StyleUnderline"/>
        </w:rPr>
        <w:t xml:space="preserve"> foreign </w:t>
      </w:r>
      <w:r w:rsidRPr="00596854">
        <w:rPr>
          <w:rStyle w:val="StyleUnderline"/>
        </w:rPr>
        <w:t>corporations</w:t>
      </w:r>
      <w:r w:rsidRPr="00381506">
        <w:rPr>
          <w:rStyle w:val="StyleUnderline"/>
        </w:rPr>
        <w:t xml:space="preserve"> to endorse its behavior</w:t>
      </w:r>
      <w:r>
        <w:t xml:space="preserve">, </w:t>
      </w:r>
      <w:r w:rsidRPr="00381506">
        <w:rPr>
          <w:rStyle w:val="StyleUnderline"/>
        </w:rPr>
        <w:t xml:space="preserve">and grown more vocal within the UN Human Rights Council </w:t>
      </w:r>
      <w:proofErr w:type="gramStart"/>
      <w:r w:rsidRPr="00381506">
        <w:rPr>
          <w:rStyle w:val="StyleUnderline"/>
        </w:rPr>
        <w:t>in an effort to</w:t>
      </w:r>
      <w:proofErr w:type="gramEnd"/>
      <w:r w:rsidRPr="00381506">
        <w:rPr>
          <w:rStyle w:val="StyleUnderline"/>
        </w:rPr>
        <w:t xml:space="preserve"> </w:t>
      </w:r>
      <w:r w:rsidRPr="00596854">
        <w:rPr>
          <w:rStyle w:val="StyleUnderline"/>
        </w:rPr>
        <w:t>weaken</w:t>
      </w:r>
      <w:r w:rsidRPr="00381506">
        <w:rPr>
          <w:rStyle w:val="StyleUnderline"/>
        </w:rPr>
        <w:t xml:space="preserve"> </w:t>
      </w:r>
      <w:r w:rsidRPr="00596854">
        <w:rPr>
          <w:rStyle w:val="StyleUnderline"/>
        </w:rPr>
        <w:t>international norms</w:t>
      </w:r>
      <w:r>
        <w:t xml:space="preserve">. </w:t>
      </w:r>
      <w:r w:rsidRPr="00381506">
        <w:rPr>
          <w:rStyle w:val="StyleUnderline"/>
        </w:rPr>
        <w:t xml:space="preserve">China has also </w:t>
      </w:r>
      <w:r w:rsidRPr="00596854">
        <w:rPr>
          <w:rStyle w:val="StyleUnderline"/>
        </w:rPr>
        <w:t>attempted</w:t>
      </w:r>
      <w:r w:rsidRPr="00381506">
        <w:rPr>
          <w:rStyle w:val="StyleUnderline"/>
        </w:rPr>
        <w:t xml:space="preserve"> </w:t>
      </w:r>
      <w:r w:rsidRPr="00596854">
        <w:rPr>
          <w:rStyle w:val="StyleUnderline"/>
        </w:rPr>
        <w:t>to illicitly influence</w:t>
      </w:r>
      <w:r w:rsidRPr="00381506">
        <w:rPr>
          <w:rStyle w:val="StyleUnderline"/>
        </w:rPr>
        <w:t xml:space="preserve"> Western </w:t>
      </w:r>
      <w:r w:rsidRPr="00596854">
        <w:rPr>
          <w:rStyle w:val="StyleUnderline"/>
        </w:rPr>
        <w:t>democracies</w:t>
      </w:r>
      <w:r w:rsidRPr="00381506">
        <w:rPr>
          <w:rStyle w:val="StyleUnderline"/>
        </w:rPr>
        <w:t xml:space="preserve"> through operations such as illegally funneling money into Australian politics to support politicians favorable to China. </w:t>
      </w:r>
      <w:r>
        <w:t xml:space="preserve">These actions </w:t>
      </w:r>
      <w:proofErr w:type="gramStart"/>
      <w:r>
        <w:t>are seen as</w:t>
      </w:r>
      <w:proofErr w:type="gramEnd"/>
      <w:r>
        <w:t xml:space="preserve"> threatening by the United States. </w:t>
      </w:r>
    </w:p>
    <w:p w14:paraId="53874C20" w14:textId="77777777" w:rsidR="00596854" w:rsidRDefault="00596854" w:rsidP="00596854">
      <w:r>
        <w:t xml:space="preserve">The competition of systems between the United States and China increasingly involves all parts of society—business, the media, sports, technology, education, politics, diplomacy, intelligence, the military. </w:t>
      </w:r>
      <w:r w:rsidRPr="00381506">
        <w:rPr>
          <w:rStyle w:val="StyleUnderline"/>
        </w:rPr>
        <w:t>This competition does not generally involve the use of force, but the geopolitical balance of power is a vital component.</w:t>
      </w:r>
      <w:r>
        <w:t xml:space="preserve"> </w:t>
      </w:r>
      <w:r w:rsidRPr="00596854">
        <w:rPr>
          <w:rStyle w:val="Emphasis"/>
        </w:rPr>
        <w:t>It is the</w:t>
      </w:r>
      <w:r w:rsidRPr="00381506">
        <w:rPr>
          <w:rStyle w:val="Emphasis"/>
        </w:rPr>
        <w:t xml:space="preserve"> </w:t>
      </w:r>
      <w:r w:rsidRPr="00596854">
        <w:rPr>
          <w:rStyle w:val="Emphasis"/>
        </w:rPr>
        <w:t>United States’ strength and the deterrence</w:t>
      </w:r>
      <w:r w:rsidRPr="00381506">
        <w:rPr>
          <w:rStyle w:val="StyleUnderline"/>
        </w:rPr>
        <w:t xml:space="preserve"> it produces </w:t>
      </w:r>
      <w:r w:rsidRPr="00596854">
        <w:rPr>
          <w:rStyle w:val="StyleUnderline"/>
        </w:rPr>
        <w:t xml:space="preserve">that </w:t>
      </w:r>
      <w:r w:rsidRPr="00596854">
        <w:rPr>
          <w:rStyle w:val="Emphasis"/>
        </w:rPr>
        <w:t>prevents</w:t>
      </w:r>
      <w:r w:rsidRPr="00381506">
        <w:rPr>
          <w:rStyle w:val="Emphasis"/>
        </w:rPr>
        <w:t xml:space="preserve"> this </w:t>
      </w:r>
      <w:r w:rsidRPr="00596854">
        <w:rPr>
          <w:rStyle w:val="Emphasis"/>
        </w:rPr>
        <w:t>competition from spilling over into the military domain</w:t>
      </w:r>
      <w:r>
        <w:t xml:space="preserve">. </w:t>
      </w:r>
      <w:r w:rsidRPr="00381506">
        <w:rPr>
          <w:rStyle w:val="StyleUnderline"/>
        </w:rPr>
        <w:t>The U.S. alliance system also provides a basis for helping other states preserve and strengthen their democratic systems</w:t>
      </w:r>
      <w:r>
        <w:t xml:space="preserve"> in the shadow of Chinese influence. But advocates of retrenchment aim to weaken both the U.S. military and U.S. alliances. It is vitally important that the United States manage this competition of systems responsibly to protect U.S. interests and to prevent the rivalry from spiraling out of control.</w:t>
      </w:r>
    </w:p>
    <w:p w14:paraId="08804BA8" w14:textId="77777777" w:rsidR="00596854" w:rsidRDefault="00596854" w:rsidP="00596854">
      <w:r w:rsidRPr="00381506">
        <w:rPr>
          <w:rStyle w:val="StyleUnderline"/>
        </w:rPr>
        <w:t>In a moment of such ideological competition</w:t>
      </w:r>
      <w:r>
        <w:t xml:space="preserve">, </w:t>
      </w:r>
      <w:r w:rsidRPr="00381506">
        <w:rPr>
          <w:rStyle w:val="StyleUnderline"/>
        </w:rPr>
        <w:t xml:space="preserve">global </w:t>
      </w:r>
      <w:r w:rsidRPr="00596854">
        <w:rPr>
          <w:rStyle w:val="StyleUnderline"/>
          <w:b/>
          <w:bCs/>
        </w:rPr>
        <w:t>retrenchment would effectively concede victory to China and other authoritarian states</w:t>
      </w:r>
      <w:r w:rsidRPr="00131D3C">
        <w:rPr>
          <w:b/>
          <w:bCs/>
        </w:rPr>
        <w:t>.</w:t>
      </w:r>
      <w:r>
        <w:t xml:space="preserve"> </w:t>
      </w:r>
      <w:r w:rsidRPr="00381506">
        <w:rPr>
          <w:rStyle w:val="StyleUnderline"/>
        </w:rPr>
        <w:t xml:space="preserve">It would </w:t>
      </w:r>
      <w:r w:rsidRPr="00131D3C">
        <w:rPr>
          <w:rStyle w:val="StyleUnderline"/>
        </w:rPr>
        <w:t>make it impossible to maintain a political alliance with the democratic world</w:t>
      </w:r>
      <w:r>
        <w:t xml:space="preserve">—most notably, with France, Germany, and the United Kingdom in Europe and with Australia, Japan, and South Korea in Asia. </w:t>
      </w:r>
      <w:r w:rsidRPr="00381506">
        <w:rPr>
          <w:rStyle w:val="StyleUnderline"/>
        </w:rPr>
        <w:t xml:space="preserve">In the absence of U.S. support, these </w:t>
      </w:r>
      <w:r w:rsidRPr="00596854">
        <w:rPr>
          <w:rStyle w:val="StyleUnderline"/>
        </w:rPr>
        <w:t>countries could never hold the line against China</w:t>
      </w:r>
      <w:r w:rsidRPr="00381506">
        <w:rPr>
          <w:rStyle w:val="StyleUnderline"/>
        </w:rPr>
        <w:t xml:space="preserve">. </w:t>
      </w:r>
      <w:r w:rsidRPr="00596854">
        <w:rPr>
          <w:rStyle w:val="StyleUnderline"/>
        </w:rPr>
        <w:t>Governments</w:t>
      </w:r>
      <w:r w:rsidRPr="00381506">
        <w:rPr>
          <w:rStyle w:val="StyleUnderline"/>
        </w:rPr>
        <w:t xml:space="preserve"> </w:t>
      </w:r>
      <w:r w:rsidRPr="00596854">
        <w:rPr>
          <w:rStyle w:val="StyleUnderline"/>
        </w:rPr>
        <w:t>would</w:t>
      </w:r>
      <w:r w:rsidRPr="00381506">
        <w:rPr>
          <w:rStyle w:val="StyleUnderline"/>
        </w:rPr>
        <w:t xml:space="preserve"> begin to </w:t>
      </w:r>
      <w:r w:rsidRPr="00596854">
        <w:rPr>
          <w:rStyle w:val="StyleUnderline"/>
        </w:rPr>
        <w:t>give Beijing the benefit of the doubt</w:t>
      </w:r>
      <w:r w:rsidRPr="00381506">
        <w:rPr>
          <w:rStyle w:val="StyleUnderline"/>
        </w:rPr>
        <w:t xml:space="preserve"> </w:t>
      </w:r>
      <w:r w:rsidRPr="00596854">
        <w:rPr>
          <w:rStyle w:val="StyleUnderline"/>
        </w:rPr>
        <w:t>on</w:t>
      </w:r>
      <w:r w:rsidRPr="00381506">
        <w:rPr>
          <w:rStyle w:val="StyleUnderline"/>
        </w:rPr>
        <w:t xml:space="preserve"> </w:t>
      </w:r>
      <w:r w:rsidRPr="00381506">
        <w:rPr>
          <w:rStyle w:val="StyleUnderline"/>
        </w:rPr>
        <w:lastRenderedPageBreak/>
        <w:t xml:space="preserve">everything from </w:t>
      </w:r>
      <w:r w:rsidRPr="00596854">
        <w:rPr>
          <w:rStyle w:val="StyleUnderline"/>
        </w:rPr>
        <w:t>human rights to 5G</w:t>
      </w:r>
      <w:r w:rsidRPr="00381506">
        <w:rPr>
          <w:rStyle w:val="StyleUnderline"/>
        </w:rPr>
        <w:t xml:space="preserve"> wireless technology</w:t>
      </w:r>
      <w:r>
        <w:t xml:space="preserve">. </w:t>
      </w:r>
      <w:r w:rsidRPr="00381506">
        <w:rPr>
          <w:rStyle w:val="StyleUnderline"/>
        </w:rPr>
        <w:t>As the U.S. defense budget plummeted, the United States would fall behind in new technologies, giving China an additional edge</w:t>
      </w:r>
      <w:r>
        <w:t>.</w:t>
      </w:r>
    </w:p>
    <w:p w14:paraId="44861733" w14:textId="394BF535" w:rsidR="00596854" w:rsidRDefault="00596854" w:rsidP="00596854">
      <w:pPr>
        <w:pStyle w:val="Heading3"/>
      </w:pPr>
      <w:r>
        <w:lastRenderedPageBreak/>
        <w:t xml:space="preserve">2NC - </w:t>
      </w:r>
      <w:proofErr w:type="spellStart"/>
      <w:r>
        <w:t>Heg</w:t>
      </w:r>
      <w:proofErr w:type="spellEnd"/>
      <w:r>
        <w:t xml:space="preserve"> </w:t>
      </w:r>
      <w:r>
        <w:t>Sustainable</w:t>
      </w:r>
    </w:p>
    <w:p w14:paraId="6734C83E" w14:textId="77777777" w:rsidR="00596854" w:rsidRDefault="00596854" w:rsidP="00596854">
      <w:pPr>
        <w:pStyle w:val="Heading4"/>
      </w:pPr>
      <w:r>
        <w:t>Hegemony is sustainable – policies are formed within an existing security framework and influenced by an elite class of experts –that constrains Trump’s effect and subsumes public disinvestment</w:t>
      </w:r>
    </w:p>
    <w:p w14:paraId="6EF2EA68" w14:textId="77777777" w:rsidR="00596854" w:rsidRPr="00122DE8" w:rsidRDefault="00596854" w:rsidP="00596854">
      <w:pPr>
        <w:rPr>
          <w:i/>
          <w:iCs/>
        </w:rPr>
      </w:pPr>
      <w:r w:rsidRPr="00122DE8">
        <w:rPr>
          <w:rStyle w:val="Style13ptBold"/>
        </w:rPr>
        <w:t>Porter 18</w:t>
      </w:r>
      <w:r>
        <w:t xml:space="preserve"> [Professor Patrick Porter is the Chair of Strategic Studies at the University of Exeter, Academic Director of Strategy and Security Institute and Senior Associate Fellow at RUSI, “Why America's Grand Strategy Has Not Changed: Power, Habit, and the U.S. Foreign Policy Establishment,” 5/4/18, </w:t>
      </w:r>
      <w:r w:rsidRPr="00122DE8">
        <w:rPr>
          <w:i/>
          <w:iCs/>
        </w:rPr>
        <w:t>International Security</w:t>
      </w:r>
      <w:r>
        <w:rPr>
          <w:i/>
          <w:iCs/>
        </w:rPr>
        <w:t xml:space="preserve">, </w:t>
      </w:r>
      <w:r>
        <w:t xml:space="preserve">Volume 42 | Issue 04 | Spring 2018, p.9-46, </w:t>
      </w:r>
      <w:hyperlink r:id="rId30" w:history="1">
        <w:r w:rsidRPr="00777338">
          <w:rPr>
            <w:rStyle w:val="Hyperlink"/>
          </w:rPr>
          <w:t>https://www.mitpressjournals.org/doi/full/10.1162/isec_a_00311</w:t>
        </w:r>
      </w:hyperlink>
      <w:r>
        <w:t>] sg</w:t>
      </w:r>
    </w:p>
    <w:p w14:paraId="78178998" w14:textId="77777777" w:rsidR="00596854" w:rsidRPr="00122DE8" w:rsidRDefault="00596854" w:rsidP="00596854">
      <w:pPr>
        <w:rPr>
          <w:u w:val="single"/>
        </w:rPr>
      </w:pPr>
      <w:r w:rsidRPr="00122DE8">
        <w:rPr>
          <w:sz w:val="16"/>
        </w:rPr>
        <w:t xml:space="preserve">I argue that </w:t>
      </w:r>
      <w:r w:rsidRPr="00122DE8">
        <w:rPr>
          <w:u w:val="single"/>
        </w:rPr>
        <w:t>an interaction of power and habit makes U.S. grand strategy stable</w:t>
      </w:r>
      <w:r w:rsidRPr="00122DE8">
        <w:rPr>
          <w:sz w:val="16"/>
        </w:rPr>
        <w:t xml:space="preserve">. By “power,” I mean a state's relative economic size and military capabilities. By “habit,” I mean collective ideas that come to seem obvious, axiomatic choices made from unexamined assumptions.10 Material power may enable the United States to pursue primacy. </w:t>
      </w:r>
      <w:r w:rsidRPr="00122DE8">
        <w:rPr>
          <w:u w:val="single"/>
        </w:rPr>
        <w:t>Habitual ideas</w:t>
      </w:r>
      <w:r w:rsidRPr="00122DE8">
        <w:rPr>
          <w:sz w:val="16"/>
        </w:rPr>
        <w:t xml:space="preserve">, however, </w:t>
      </w:r>
      <w:r w:rsidRPr="00122DE8">
        <w:rPr>
          <w:u w:val="single"/>
        </w:rPr>
        <w:t>make U.S. grand strategy hard to change</w:t>
      </w:r>
      <w:r w:rsidRPr="00122DE8">
        <w:rPr>
          <w:sz w:val="16"/>
        </w:rPr>
        <w:t xml:space="preserve">. </w:t>
      </w:r>
      <w:r w:rsidRPr="00122DE8">
        <w:rPr>
          <w:u w:val="single"/>
        </w:rPr>
        <w:t>These habits are perpetuated by a foreign policy establishment known as the “Blob.”</w:t>
      </w:r>
      <w:r w:rsidRPr="00122DE8">
        <w:rPr>
          <w:sz w:val="16"/>
        </w:rPr>
        <w:t xml:space="preserve"> A nickname popularized by former Deputy National Security Adviser Benjamin Rhodes, the Blob comprises </w:t>
      </w:r>
      <w:r w:rsidRPr="00122DE8">
        <w:rPr>
          <w:u w:val="single"/>
        </w:rPr>
        <w:t>a class of officials and commentators who worry incessantly about the “collapse of the American security order.”</w:t>
      </w:r>
      <w:r w:rsidRPr="00122DE8">
        <w:rPr>
          <w:sz w:val="16"/>
        </w:rPr>
        <w:t xml:space="preserve">11 </w:t>
      </w:r>
      <w:r w:rsidRPr="00122DE8">
        <w:rPr>
          <w:u w:val="single"/>
        </w:rPr>
        <w:t>The Blob emerged from World War II,</w:t>
      </w:r>
      <w:r w:rsidRPr="00122DE8">
        <w:rPr>
          <w:sz w:val="16"/>
        </w:rPr>
        <w:t xml:space="preserve"> as the United States' rising power generated a demand for security expertise. </w:t>
      </w:r>
      <w:r w:rsidRPr="00122DE8">
        <w:rPr>
          <w:u w:val="single"/>
        </w:rPr>
        <w:t>U.S. government officials turned to a group of experts who formed into a cohesive, influential class</w:t>
      </w:r>
      <w:r w:rsidRPr="00122DE8">
        <w:rPr>
          <w:sz w:val="16"/>
        </w:rPr>
        <w:t xml:space="preserve">. Their commitment to primacy became an article of faith. As a grand strategy, primacy warrants scrutiny. It demands significant upfront investments, implicates national security in developments far and wide, and makes the United States prone to the frequent use of force.12 Yet </w:t>
      </w:r>
      <w:r w:rsidRPr="00122DE8">
        <w:rPr>
          <w:u w:val="single"/>
        </w:rPr>
        <w:t>the Blob's achievement was to erect primacy as the seemingly natural framework of U.S. diplomacy</w:t>
      </w:r>
      <w:r w:rsidRPr="00122DE8">
        <w:rPr>
          <w:sz w:val="16"/>
        </w:rPr>
        <w:t xml:space="preserve">. </w:t>
      </w:r>
      <w:r w:rsidRPr="00122DE8">
        <w:rPr>
          <w:u w:val="single"/>
        </w:rPr>
        <w:t>The pervasive ideology of U.S. leadership constrains Washington's foreign policy choices.</w:t>
      </w:r>
      <w:r w:rsidRPr="00122DE8">
        <w:rPr>
          <w:sz w:val="16"/>
        </w:rPr>
        <w:t xml:space="preserve"> Successive presidents have been predisposed toward the status quo with little critical evaluation. Alternative strategies based on the retrenchment of commitments are effectively taken off the table. </w:t>
      </w:r>
      <w:r w:rsidRPr="00122DE8">
        <w:rPr>
          <w:u w:val="single"/>
        </w:rPr>
        <w:t>For U.S. grand strategy to change, two developments would need to combine: rapidly changing material conditions</w:t>
      </w:r>
      <w:r w:rsidRPr="00122DE8">
        <w:rPr>
          <w:sz w:val="16"/>
        </w:rPr>
        <w:t xml:space="preserve">, shocking enough to disconfirm the assumptions of the status quo, </w:t>
      </w:r>
      <w:r w:rsidRPr="00122DE8">
        <w:rPr>
          <w:u w:val="single"/>
        </w:rPr>
        <w:t>and determined agents of change willing to incur domestic costs to drive it</w:t>
      </w:r>
      <w:r w:rsidRPr="00122DE8">
        <w:rPr>
          <w:sz w:val="16"/>
        </w:rPr>
        <w:t xml:space="preserve">. Absent these developments, Washington is likely to remain committed to primacy. I test my argument by examining two cases. The first is the presidency of Bill Clinton (1993–2001). The Clinton administration had discretionary power to choose an alternative grand strategy and strong incentives to consider change. Yet Clinton preserved primacy in its essentials. The second case is the first year of </w:t>
      </w:r>
      <w:r w:rsidRPr="00122DE8">
        <w:rPr>
          <w:u w:val="single"/>
        </w:rPr>
        <w:t>the presidency of Donald Trump</w:t>
      </w:r>
      <w:r w:rsidRPr="00122DE8">
        <w:rPr>
          <w:sz w:val="16"/>
        </w:rPr>
        <w:t xml:space="preserve">. Trump </w:t>
      </w:r>
      <w:r w:rsidRPr="00122DE8">
        <w:rPr>
          <w:u w:val="single"/>
        </w:rPr>
        <w:t>challenged the bipartisan consensus that the United States should lead the world.</w:t>
      </w:r>
      <w:r w:rsidRPr="00122DE8">
        <w:rPr>
          <w:sz w:val="16"/>
        </w:rPr>
        <w:t xml:space="preserve"> He threatened to shred alliances, abandon commitments, and tolerate horizontal nuclear proliferation. </w:t>
      </w:r>
      <w:r w:rsidRPr="00122DE8">
        <w:rPr>
          <w:u w:val="single"/>
        </w:rPr>
        <w:t>Even in this case,</w:t>
      </w:r>
      <w:r w:rsidRPr="00122DE8">
        <w:rPr>
          <w:sz w:val="16"/>
        </w:rPr>
        <w:t xml:space="preserve"> my argument accords with preliminary observations</w:t>
      </w:r>
      <w:r w:rsidRPr="00122DE8">
        <w:rPr>
          <w:u w:val="single"/>
        </w:rPr>
        <w:t>. The Blob asserted itself.</w:t>
      </w:r>
      <w:r>
        <w:rPr>
          <w:u w:val="single"/>
        </w:rPr>
        <w:t xml:space="preserve"> </w:t>
      </w:r>
      <w:r w:rsidRPr="00122DE8">
        <w:rPr>
          <w:sz w:val="16"/>
        </w:rPr>
        <w:t xml:space="preserve">Existing accounts of U.S. grand strategy provide some explanation of </w:t>
      </w:r>
      <w:proofErr w:type="gramStart"/>
      <w:r w:rsidRPr="00122DE8">
        <w:rPr>
          <w:sz w:val="16"/>
        </w:rPr>
        <w:t>continuity, but</w:t>
      </w:r>
      <w:proofErr w:type="gramEnd"/>
      <w:r w:rsidRPr="00122DE8">
        <w:rPr>
          <w:sz w:val="16"/>
        </w:rPr>
        <w:t xml:space="preserve"> are inadequate. Structural interpretations rightly highlight the importance of objective power realities that allow the United States to pursue primacy in the first place. The distribution of material capabilities is only a permissive condition, however, enabling the pursuit of primacy, not causing it. In earlier periods, when the United States was ascendant, it passed up opportunities to increase its power. </w:t>
      </w:r>
      <w:r w:rsidRPr="00122DE8">
        <w:rPr>
          <w:u w:val="single"/>
        </w:rPr>
        <w:t>Structural interpretations also fail to explain why Washington selects traditional ways of maximizing power over others, balancing rather than buck-passing, retaining alliances, and fighting peripheral wars.</w:t>
      </w:r>
      <w:r>
        <w:rPr>
          <w:u w:val="single"/>
        </w:rPr>
        <w:t xml:space="preserve"> </w:t>
      </w:r>
      <w:r w:rsidRPr="00122DE8">
        <w:rPr>
          <w:sz w:val="16"/>
        </w:rPr>
        <w:t xml:space="preserve">Domestic-level explanations rightly incorporate ideas, but also struggle to explain U.S. grand strategy. They predict more change than has </w:t>
      </w:r>
      <w:proofErr w:type="gramStart"/>
      <w:r w:rsidRPr="00122DE8">
        <w:rPr>
          <w:sz w:val="16"/>
        </w:rPr>
        <w:t>actually happened</w:t>
      </w:r>
      <w:proofErr w:type="gramEnd"/>
      <w:r w:rsidRPr="00122DE8">
        <w:rPr>
          <w:sz w:val="16"/>
        </w:rPr>
        <w:t xml:space="preserve">. Those that emphasize the content of ideas mostly treat grand strategy as a deliberative planning process of cost-benefit calculation, where the United States selects primacy against competing alternatives in an open contest. As I demonstrate, a rigorously self-conscious process is mostly absent from U.S. foreign policy </w:t>
      </w:r>
      <w:proofErr w:type="spellStart"/>
      <w:r w:rsidRPr="00122DE8">
        <w:rPr>
          <w:sz w:val="16"/>
        </w:rPr>
        <w:t>decisionmaking</w:t>
      </w:r>
      <w:proofErr w:type="spellEnd"/>
      <w:r w:rsidRPr="00122DE8">
        <w:rPr>
          <w:sz w:val="16"/>
        </w:rPr>
        <w:t xml:space="preserve"> circles. Some observers acknowledge that grand strategic debate in Washington is sterile.13 Yet the question of how an organically evolving grand strategy emerges from the interaction of policy agents and external conditions remains undertheorized. The power of habit helps explain this process by showing why some policy ideas do or do not receive a hearing in debates designed to chart a course in response to external circumstances. I thus help connect systemic- and domestic-level theories of grand strategy by showing how the policymaking process itself is shaped by prior events alongside individual and group beliefs. This article proceeds in four sections. I begin by offering a deductive argument that explains the stability of U.S. grand strategy, and then derive predictions about U.S. behavior since the Cold War. Next, I demonstrate how this argument explains continuities in U.S. diplomatic behavior in the Clinton era and the first year of Trump's presidency. In the conclusion, I forecast that primacy will prove resilient. Power and Habit in Washington </w:t>
      </w:r>
      <w:r w:rsidRPr="00122DE8">
        <w:rPr>
          <w:u w:val="single"/>
        </w:rPr>
        <w:t xml:space="preserve">Why is U.S. grand strategy </w:t>
      </w:r>
      <w:r w:rsidRPr="00122DE8">
        <w:rPr>
          <w:u w:val="single"/>
        </w:rPr>
        <w:lastRenderedPageBreak/>
        <w:t>hard to change, even when conditions change?</w:t>
      </w:r>
      <w:r w:rsidRPr="00122DE8">
        <w:rPr>
          <w:sz w:val="16"/>
        </w:rPr>
        <w:t xml:space="preserve"> To understand why, it is necessary to examine not only what decisionmakers think about, but where they think from. </w:t>
      </w:r>
      <w:r w:rsidRPr="00122DE8">
        <w:rPr>
          <w:u w:val="single"/>
        </w:rPr>
        <w:t>Habit is a type of path dependency</w:t>
      </w:r>
      <w:r w:rsidRPr="00122DE8">
        <w:rPr>
          <w:sz w:val="16"/>
        </w:rPr>
        <w:t xml:space="preserve">, the process </w:t>
      </w:r>
      <w:r w:rsidRPr="00122DE8">
        <w:rPr>
          <w:u w:val="single"/>
        </w:rPr>
        <w:t>where</w:t>
      </w:r>
      <w:r w:rsidRPr="00122DE8">
        <w:rPr>
          <w:sz w:val="16"/>
        </w:rPr>
        <w:t xml:space="preserve">by </w:t>
      </w:r>
      <w:r w:rsidRPr="00122DE8">
        <w:rPr>
          <w:u w:val="single"/>
        </w:rPr>
        <w:t>prior historical developments limit the scope of choices set before decisionmakers, reproducing behavior even in the absence of the conditions where it began.</w:t>
      </w:r>
      <w:r w:rsidRPr="00122DE8">
        <w:rPr>
          <w:sz w:val="16"/>
        </w:rPr>
        <w:t xml:space="preserve"> </w:t>
      </w:r>
      <w:r w:rsidRPr="00122DE8">
        <w:rPr>
          <w:b/>
          <w:bCs/>
          <w:u w:val="single"/>
        </w:rPr>
        <w:t>States move</w:t>
      </w:r>
      <w:r w:rsidRPr="00122DE8">
        <w:rPr>
          <w:sz w:val="16"/>
        </w:rPr>
        <w:t xml:space="preserve"> not from a neutral zero but </w:t>
      </w:r>
      <w:r w:rsidRPr="00122DE8">
        <w:rPr>
          <w:b/>
          <w:bCs/>
          <w:u w:val="single"/>
        </w:rPr>
        <w:t xml:space="preserve">from legacies that prescribe what is legitimate and effective. </w:t>
      </w:r>
      <w:r w:rsidRPr="00122DE8">
        <w:rPr>
          <w:sz w:val="16"/>
        </w:rPr>
        <w:t xml:space="preserve">The logic of habit is distinct from the logic of consequences, where actors consciously make instrumental cost-benefit calculations, and the logic of appropriateness, where agents choose with conscious reference to rules and norms. It is distinct from bureaucratic politics theory, where policy is the outcome of bargaining within government, with officials driven by organizational and personal interests.14 To say that habit drives U.S. grand strategy is to suggest that policymakers become unreflective and non-deliberative about the framework within which decisions are made. The process is not automatic, but </w:t>
      </w:r>
      <w:r w:rsidRPr="00122DE8">
        <w:rPr>
          <w:b/>
          <w:bCs/>
          <w:u w:val="single"/>
        </w:rPr>
        <w:t>prior beliefs about the United States' place in the international order mostly set the agenda and impose tight parameters within which bureaucratic politics play out.</w:t>
      </w:r>
      <w:r w:rsidRPr="00122DE8">
        <w:rPr>
          <w:sz w:val="16"/>
        </w:rPr>
        <w:t xml:space="preserve"> Habituated decisionmakers are insufficiently stimulated by changing conditions. They deliberate mostly within the boundaries of traditional rationales. A “common sense” mediates between the environment and decisionmakers, turning what were once calculated choices into axiomatic ones.15 Winston Churchill, for instance, invoked Britain's “unconscious tradition” of supporting weaker states “to oppose the strongest, most aggressive” powers in continental Europe.16 The process of habituation manifests itself negatively and positively. Negatively, it takes the form of self-censorship, with senior policymakers sidestepping reevaluation of first-order questions. Scrutiny will be absent even where one should most expect it, within authoritative institutions charged with examining choices. Policy discussion will mostly be conducted through an operational mind-set, confined to issues of implementation. Positively, habit functions as a conformist pressure visibly applied to officials who question assumptions. When officials question basic assumptions, gatekeepers with privileged access, expert status, and agenda-setting power will discipline discussion. Where does the habit of primacy come from? In the final years of World War II, the United States rapidly became the most powerful nation on Earth.17 With other major powers exhausted by war, it experienced unprecedented industrial expansion. Its gross domestic product doubled. It enjoyed the world's highest per capita productivity. It dominated the world's gold reserves and became the largest creditor and exporter. The dollar was the reserve currency. It had a monopoly on atomic weapons. Its long-range bombers, carrier task forces, and bases gave it unrivaled reach. There was worldwide demand for its loans, arms, and patronage. The United States recognized, as any state would, its vastly increased power position. This growth in relative power enabled the United States to enlarge its ambitions and reorder the international system. Its rise amid the dangers of conflict generated demand for security experts. America at war became a national security state, organizing intensively to mobilize and project power. The global disorder of the 1930s and 1940s had already prompted an intellectual rediscovery of strategy, with security experts urging the United States to realize its latent strength and flex its geopolitical muscles.18 Experts then urged Washington to translate victory into hegemony, under a Washington-designed world order,19 assuming that the United States would “succeed Britain as the military and economic guarantor and moral leader of the world.”20 This Washington did in concrete form, placing large parts of the globe under U.S. military commands, reshaping the global economy through U.S.-designed institutions, and creating a security bureaucracy. </w:t>
      </w:r>
      <w:r w:rsidRPr="00122DE8">
        <w:rPr>
          <w:u w:val="single"/>
        </w:rPr>
        <w:t xml:space="preserve">Out of this process emerged a cohesive U.S. foreign policy elite. </w:t>
      </w:r>
      <w:proofErr w:type="gramStart"/>
      <w:r w:rsidRPr="00122DE8">
        <w:rPr>
          <w:u w:val="single"/>
        </w:rPr>
        <w:t>This elite advanced major policies</w:t>
      </w:r>
      <w:proofErr w:type="gramEnd"/>
      <w:r w:rsidRPr="00122DE8">
        <w:rPr>
          <w:sz w:val="16"/>
        </w:rPr>
        <w:t xml:space="preserve">, </w:t>
      </w:r>
      <w:r w:rsidRPr="00122DE8">
        <w:rPr>
          <w:u w:val="single"/>
        </w:rPr>
        <w:t>from</w:t>
      </w:r>
      <w:r w:rsidRPr="00122DE8">
        <w:rPr>
          <w:sz w:val="16"/>
        </w:rPr>
        <w:t xml:space="preserve"> the postwar revival of Western Europe's economies and </w:t>
      </w:r>
      <w:r w:rsidRPr="00122DE8">
        <w:rPr>
          <w:u w:val="single"/>
        </w:rPr>
        <w:t>the formation of</w:t>
      </w:r>
      <w:r w:rsidRPr="00122DE8">
        <w:rPr>
          <w:sz w:val="16"/>
        </w:rPr>
        <w:t xml:space="preserve"> the North Atlantic Treaty Organization (</w:t>
      </w:r>
      <w:r w:rsidRPr="00122DE8">
        <w:rPr>
          <w:u w:val="single"/>
        </w:rPr>
        <w:t>NATO</w:t>
      </w:r>
      <w:r w:rsidRPr="00122DE8">
        <w:rPr>
          <w:sz w:val="16"/>
        </w:rPr>
        <w:t xml:space="preserve">) </w:t>
      </w:r>
      <w:r w:rsidRPr="00122DE8">
        <w:rPr>
          <w:u w:val="single"/>
        </w:rPr>
        <w:t>to the creation of a National Economic Council.</w:t>
      </w:r>
      <w:r w:rsidRPr="00122DE8">
        <w:rPr>
          <w:sz w:val="16"/>
        </w:rPr>
        <w:t xml:space="preserve"> The establishment was demoralized by the Vietnam War and economic malaise in the late 1960s and early </w:t>
      </w:r>
      <w:proofErr w:type="gramStart"/>
      <w:r w:rsidRPr="00122DE8">
        <w:rPr>
          <w:sz w:val="16"/>
        </w:rPr>
        <w:t>1970s, but</w:t>
      </w:r>
      <w:proofErr w:type="gramEnd"/>
      <w:r w:rsidRPr="00122DE8">
        <w:rPr>
          <w:sz w:val="16"/>
        </w:rPr>
        <w:t xml:space="preserve"> rebuilt itself on the back of Ronald Reagan's presidency.21 It often gets its way. As research demonstrates, “the gravitational pull” on foreign policy decisions by the foreign policy establishment tends to be “stronger than the attraction of public opinion.”22 The foreign policy establishment is not monolithic. Its members dispute issues below the grand strategic level, such as human rights, the extent of multilateral cooperation, democracy promotion, and specific interventions. Until the 1960s, it was mostly a patrician, predominantly white, Protestant class that internalized values nurtured “in prep schools, at college clubs, in the boardrooms of Wall Street, and at dinner parties.”23 It then incorporated nonwhites, women, first-generation immigrants, Jews, and Roman Catholics, to form a more heterogeneous class of coastal internationalists, oriented around the Ivy League. Still, this cross-section of internationalist elites is united by a consensus. </w:t>
      </w:r>
      <w:r w:rsidRPr="00122DE8">
        <w:rPr>
          <w:u w:val="single"/>
        </w:rPr>
        <w:t xml:space="preserve">They want the United States to remain engaged in upholding world order. They are </w:t>
      </w:r>
      <w:proofErr w:type="spellStart"/>
      <w:r w:rsidRPr="00122DE8">
        <w:rPr>
          <w:u w:val="single"/>
        </w:rPr>
        <w:t>primacists</w:t>
      </w:r>
      <w:proofErr w:type="spellEnd"/>
      <w:r w:rsidRPr="00122DE8">
        <w:rPr>
          <w:u w:val="single"/>
        </w:rPr>
        <w:t>. They fear U.S. retreat from overseas responsibilities and warn that abandonment would lead to the return of rival power blocs, economic stagnation, and catastrophe. They have established primacy as the only viable, legitimate grand strategy, and as an ingrained set of ideas, while installing themselves as insiders, positioned to steer the state.</w:t>
      </w:r>
      <w:r>
        <w:rPr>
          <w:u w:val="single"/>
        </w:rPr>
        <w:t xml:space="preserve"> </w:t>
      </w:r>
      <w:r w:rsidRPr="00122DE8">
        <w:rPr>
          <w:sz w:val="16"/>
        </w:rPr>
        <w:t xml:space="preserve">The Blob reproduces its ideology through four causal mechanisms. </w:t>
      </w:r>
      <w:r w:rsidRPr="00122DE8">
        <w:rPr>
          <w:u w:val="single"/>
        </w:rPr>
        <w:t>First, security elites accumulate knowledge about how grand strategy succeeds</w:t>
      </w:r>
      <w:r w:rsidRPr="00122DE8">
        <w:rPr>
          <w:sz w:val="16"/>
        </w:rPr>
        <w:t xml:space="preserve"> and form mental shortcuts that they repeat and internalize</w:t>
      </w:r>
      <w:r w:rsidRPr="00122DE8">
        <w:rPr>
          <w:u w:val="single"/>
        </w:rPr>
        <w:t>. Second, they socialize personnel into their worldview</w:t>
      </w:r>
      <w:r w:rsidRPr="00122DE8">
        <w:rPr>
          <w:sz w:val="16"/>
        </w:rPr>
        <w:t>, educating and selecting individuals who conform, excluding or penalizing those who do not, and linking conformity to an axiomatic worldview with insider status; they also dominate the pool of experienced talent that makes up officialdom. They have privileged access to power via an institutional revolving door, a set of social networks, and institutions—the locations where grand strategic ideas intervene at the unit level, between appointments in government through to foundations, think tanks, universities, and bodies from the Council on Foreign Relations to the Trilateral Commission.24 New presidential administrations will often retain career security officials for the sake of continuity. As the cohorts of qualified officialdom are socialized into orthodoxy, even presidents who wish to institute change will be drawn to select from that pool</w:t>
      </w:r>
      <w:r w:rsidRPr="00122DE8">
        <w:rPr>
          <w:u w:val="single"/>
        </w:rPr>
        <w:t>. The Blob has close ties to corporate networks</w:t>
      </w:r>
      <w:r w:rsidRPr="00122DE8">
        <w:rPr>
          <w:sz w:val="16"/>
        </w:rPr>
        <w:t xml:space="preserve">. Fifteen of Clinton's key policymakers, </w:t>
      </w:r>
      <w:r w:rsidRPr="00122DE8">
        <w:rPr>
          <w:sz w:val="16"/>
        </w:rPr>
        <w:lastRenderedPageBreak/>
        <w:t xml:space="preserve">according to one study, had a total of forty-one corporate affiliations, breeding an instinctive sympathy toward the penetration of transnational capital,25 which was reflected in Clinton's goal of “open and equal U.S. access to foreign markets.”26 </w:t>
      </w:r>
      <w:r w:rsidRPr="00122DE8">
        <w:rPr>
          <w:u w:val="single"/>
        </w:rPr>
        <w:t>Third, the Blob dominates public discourse and sets its agenda</w:t>
      </w:r>
      <w:r w:rsidRPr="00122DE8">
        <w:rPr>
          <w:sz w:val="16"/>
        </w:rPr>
        <w:t xml:space="preserve">, through privileged access to the commentariat, of which it forms a part. Presidential candidates routinely approach establishment figures at think tanks to formulate their foreign policy manifestos. They define the terms of debate, delegitimizing alternative strategies as alien and foolish. </w:t>
      </w:r>
      <w:r w:rsidRPr="00122DE8">
        <w:rPr>
          <w:u w:val="single"/>
        </w:rPr>
        <w:t>They present alternatives to primacy, involving retrenchment or the avoidance of war, in binary terms as retreat or isolationism.</w:t>
      </w:r>
      <w:r w:rsidRPr="00122DE8">
        <w:rPr>
          <w:sz w:val="16"/>
        </w:rPr>
        <w:t xml:space="preserve"> </w:t>
      </w:r>
      <w:r w:rsidRPr="00122DE8">
        <w:rPr>
          <w:u w:val="single"/>
        </w:rPr>
        <w:t>Fourth, they exert influence via a transnational pathway</w:t>
      </w:r>
      <w:r w:rsidRPr="00122DE8">
        <w:rPr>
          <w:sz w:val="16"/>
        </w:rPr>
        <w:t xml:space="preserve">, supplying allies with ideas that those allies repeat, creating a feedback loop. The Blob itself is candid about its privileged access to state power. For Richard </w:t>
      </w:r>
      <w:proofErr w:type="spellStart"/>
      <w:r w:rsidRPr="00122DE8">
        <w:rPr>
          <w:sz w:val="16"/>
        </w:rPr>
        <w:t>Haass</w:t>
      </w:r>
      <w:proofErr w:type="spellEnd"/>
      <w:r w:rsidRPr="00122DE8">
        <w:rPr>
          <w:sz w:val="16"/>
        </w:rPr>
        <w:t xml:space="preserve">, former director of the Policy Planning Staff, </w:t>
      </w:r>
      <w:r w:rsidRPr="00122DE8">
        <w:rPr>
          <w:u w:val="single"/>
        </w:rPr>
        <w:t>think tanks constitute an “informal shadow foreign affairs establishment.”</w:t>
      </w:r>
      <w:r w:rsidRPr="00122DE8">
        <w:rPr>
          <w:sz w:val="16"/>
        </w:rPr>
        <w:t xml:space="preserve"> As </w:t>
      </w:r>
      <w:proofErr w:type="spellStart"/>
      <w:r w:rsidRPr="00122DE8">
        <w:rPr>
          <w:sz w:val="16"/>
        </w:rPr>
        <w:t>Haass</w:t>
      </w:r>
      <w:proofErr w:type="spellEnd"/>
      <w:r w:rsidRPr="00122DE8">
        <w:rPr>
          <w:sz w:val="16"/>
        </w:rPr>
        <w:t xml:space="preserve"> once observed, “Madeleine Albright, Colin Powell's predecessor as Secretary of State, once headed the Center for National Policy. Her former deputy, Strobe Talbott, is now president of the Brookings Institution—where I previously served as vice-president and director of foreign policy studies…. I've alternated stints at the National Security Council, the Defense and State Departments, and on Capitol Hill with time at Brookings, the International Institute for Strategic Studies, the Council on Foreign Relations, and the Carnegie Endowment.”27 </w:t>
      </w:r>
      <w:r w:rsidRPr="00122DE8">
        <w:rPr>
          <w:u w:val="single"/>
        </w:rPr>
        <w:t>Self-identified members of the Blob acknowledge the conformist pressures that this policy environment creates.</w:t>
      </w:r>
      <w:r w:rsidRPr="00122DE8">
        <w:rPr>
          <w:sz w:val="16"/>
        </w:rPr>
        <w:t xml:space="preserve"> Leslie Gelb confessed he supported the invasion of Iraq in 2003 out of the “disposition and incentives to support wars to retain political and professional credibility.”28 Derek </w:t>
      </w:r>
      <w:proofErr w:type="spellStart"/>
      <w:r w:rsidRPr="00122DE8">
        <w:rPr>
          <w:sz w:val="16"/>
        </w:rPr>
        <w:t>Chollet</w:t>
      </w:r>
      <w:proofErr w:type="spellEnd"/>
      <w:r w:rsidRPr="00122DE8">
        <w:rPr>
          <w:sz w:val="16"/>
        </w:rPr>
        <w:t xml:space="preserve"> observes an “ecosystem” that incentivizes support for activism and delegitimizes arguments for restraint.29 Michael Mandelbaum notes that the establishment defines the policy “ballpark,” setting boundaries for “what may be legitimately proposed and carried out.”30 Contrary to theories that the marketplace of ideas ensures rigorous weighing of choices, the suggestions of those outside the security establishment rarely penetrate foreign policy decisionmaking.31 If </w:t>
      </w:r>
      <w:r w:rsidRPr="00122DE8">
        <w:rPr>
          <w:b/>
          <w:bCs/>
          <w:sz w:val="24"/>
          <w:szCs w:val="24"/>
          <w:u w:val="single"/>
        </w:rPr>
        <w:t>habit often shapes grand strategy by inhibiting actors from revising it</w:t>
      </w:r>
      <w:r w:rsidRPr="00122DE8">
        <w:rPr>
          <w:sz w:val="16"/>
        </w:rPr>
        <w:t xml:space="preserve">, how do grand strategies change? </w:t>
      </w:r>
      <w:r w:rsidRPr="00122DE8">
        <w:rPr>
          <w:u w:val="single"/>
        </w:rPr>
        <w:t>Alteration happens normally through an interaction of two variables: rapidly changing external conditions</w:t>
      </w:r>
      <w:r w:rsidRPr="00122DE8">
        <w:rPr>
          <w:sz w:val="16"/>
        </w:rPr>
        <w:t xml:space="preserve"> </w:t>
      </w:r>
      <w:r w:rsidRPr="00122DE8">
        <w:rPr>
          <w:u w:val="single"/>
        </w:rPr>
        <w:t>sufficiently shocking to disconfirm</w:t>
      </w:r>
      <w:r w:rsidRPr="00122DE8">
        <w:rPr>
          <w:sz w:val="16"/>
        </w:rPr>
        <w:t xml:space="preserve"> the assumptions of </w:t>
      </w:r>
      <w:r w:rsidRPr="00122DE8">
        <w:rPr>
          <w:u w:val="single"/>
        </w:rPr>
        <w:t xml:space="preserve">the </w:t>
      </w:r>
      <w:proofErr w:type="gramStart"/>
      <w:r w:rsidRPr="00122DE8">
        <w:rPr>
          <w:u w:val="single"/>
        </w:rPr>
        <w:t>status quo, and</w:t>
      </w:r>
      <w:proofErr w:type="gramEnd"/>
      <w:r w:rsidRPr="00122DE8">
        <w:rPr>
          <w:u w:val="single"/>
        </w:rPr>
        <w:t xml:space="preserve"> determined agents of change willing to incur domestic costs to drive it.</w:t>
      </w:r>
      <w:r w:rsidRPr="00122DE8">
        <w:rPr>
          <w:sz w:val="16"/>
        </w:rPr>
        <w:t xml:space="preserve"> A good example is Great Britain's postwar abandonment of empire. External conditions had turned against the maintenance of colonies, through the cumulative fiscal pressures of World War II; a growing decolonization resistance; the United States' dismantling of the economic order of imperial preference and the sterling bloc; and the shock of the Suez crisis of 1956, which revealed Britain's vulnerability to U.S. coercion. Domestically, successive governments redefined Britain's status around alliances and nuclear weapons, presenting retreat from empire as a graceful management of change and casting the emergence of independent countries as “the crowning achievement of British rule.”32 Short of external circumstances quite so overwhelming as those confronting postwar Britain, grand strategic change remains possible but difficult. For the United States, the major interruption to its traditional strategy was the Richard Nixon administration.33 When Nixon became president, multiple pressures— including the Vietnam War, the oil embargo imposed by the Organization of Petroleum Exporting Countries, inflation, an imbalance of payments, and racial conflict at home—were eroding the United States' international supremacy. Nixon was determined to shift Washington toward accepting stable multipolarity, particularly through his opening to China and his treatment of the Soviet Union as a permanent partner in a post-hegemonic world order, downplaying and at times abandoning nuclear counterproliferation as a priority, and pursuing </w:t>
      </w:r>
      <w:proofErr w:type="spellStart"/>
      <w:r w:rsidRPr="00122DE8">
        <w:rPr>
          <w:sz w:val="16"/>
        </w:rPr>
        <w:t>hard-line</w:t>
      </w:r>
      <w:proofErr w:type="spellEnd"/>
      <w:r w:rsidRPr="00122DE8">
        <w:rPr>
          <w:sz w:val="16"/>
        </w:rPr>
        <w:t xml:space="preserve"> realpolitik.34 To achieve this objective, Nixon and his national security adviser, Henry Kissinger, issued public explanations to legitimize their shift. They also made policy secretly and obstructed oversight, by turns excluding, deflecting, or dominating the national security bureaucracy, State Department, and Congress, to concentrate power among a small coterie of presidential advisers. This project attracted strong opposition. By the time of President Gerald Ford, it had unraveled. </w:t>
      </w:r>
      <w:r w:rsidRPr="00122DE8">
        <w:rPr>
          <w:u w:val="single"/>
        </w:rPr>
        <w:t>Grand strategic change is therefore rare. Hardwired beliefs are resistant to change.</w:t>
      </w:r>
      <w:r w:rsidRPr="00122DE8">
        <w:rPr>
          <w:sz w:val="16"/>
        </w:rPr>
        <w:t xml:space="preserve">35 </w:t>
      </w:r>
      <w:r w:rsidRPr="00122DE8">
        <w:rPr>
          <w:b/>
          <w:bCs/>
          <w:u w:val="single"/>
        </w:rPr>
        <w:t>Major powers can retrench in order to adjust</w:t>
      </w:r>
      <w:r w:rsidRPr="00122DE8">
        <w:rPr>
          <w:sz w:val="16"/>
        </w:rPr>
        <w:t xml:space="preserve"> to adversity, </w:t>
      </w:r>
      <w:r w:rsidRPr="00122DE8">
        <w:rPr>
          <w:b/>
          <w:bCs/>
          <w:u w:val="single"/>
        </w:rPr>
        <w:t>but they often fall prey to adjustment failure and overreach.</w:t>
      </w:r>
      <w:r w:rsidRPr="00122DE8">
        <w:rPr>
          <w:sz w:val="16"/>
        </w:rPr>
        <w:t xml:space="preserve">36 People revise habits only when contradictory information is received dramatically and in large batches, making them realize they cannot assimilate those shocks into their worldview. Japan's attack on Pearl Harbor in 1941 is an example of a shocking event discrediting established orthodoxy. </w:t>
      </w:r>
      <w:r w:rsidRPr="00122DE8">
        <w:rPr>
          <w:u w:val="single"/>
        </w:rPr>
        <w:t>U.S. primacy, and the confidence that the United States possesses vast latent power, is especially resilient to shocks.</w:t>
      </w:r>
      <w:r w:rsidRPr="00122DE8">
        <w:rPr>
          <w:sz w:val="16"/>
        </w:rPr>
        <w:t xml:space="preserve"> </w:t>
      </w:r>
      <w:r w:rsidRPr="00122DE8">
        <w:rPr>
          <w:u w:val="single"/>
        </w:rPr>
        <w:t>The country's relative strength is almost unparalleled in history and enables a story hard to falsify</w:t>
      </w:r>
      <w:r w:rsidRPr="00122DE8">
        <w:rPr>
          <w:sz w:val="16"/>
        </w:rPr>
        <w:t xml:space="preserve">. </w:t>
      </w:r>
      <w:r w:rsidRPr="00122DE8">
        <w:rPr>
          <w:b/>
          <w:bCs/>
          <w:u w:val="single"/>
        </w:rPr>
        <w:t>It predisposes policymakers to interpret disasters</w:t>
      </w:r>
      <w:r w:rsidRPr="00122DE8">
        <w:rPr>
          <w:sz w:val="16"/>
        </w:rPr>
        <w:t>—such as the terrorist attacks of September 11, 2001—</w:t>
      </w:r>
      <w:r w:rsidRPr="00122DE8">
        <w:rPr>
          <w:b/>
          <w:bCs/>
          <w:u w:val="single"/>
        </w:rPr>
        <w:t>as caused by an insufficiency of U.S. dominance and as evidence of the need for more.</w:t>
      </w:r>
      <w:r w:rsidRPr="00122DE8">
        <w:rPr>
          <w:sz w:val="16"/>
        </w:rPr>
        <w:t xml:space="preserve"> The “Bush Doctrine,” triggered by those attacks, unapologetically reasserted </w:t>
      </w:r>
      <w:proofErr w:type="gramStart"/>
      <w:r w:rsidRPr="00122DE8">
        <w:rPr>
          <w:sz w:val="16"/>
        </w:rPr>
        <w:t>primacy</w:t>
      </w:r>
      <w:proofErr w:type="gramEnd"/>
      <w:r w:rsidRPr="00122DE8">
        <w:rPr>
          <w:sz w:val="16"/>
        </w:rPr>
        <w:t xml:space="preserve"> and revived U.S. traditions of preventive war.37 Washington keeps its core commitments even in the wake of setbacks. Based on the deductive argument I have set </w:t>
      </w:r>
      <w:proofErr w:type="gramStart"/>
      <w:r w:rsidRPr="00122DE8">
        <w:rPr>
          <w:sz w:val="16"/>
        </w:rPr>
        <w:t>out,</w:t>
      </w:r>
      <w:proofErr w:type="gramEnd"/>
      <w:r w:rsidRPr="00122DE8">
        <w:rPr>
          <w:sz w:val="16"/>
        </w:rPr>
        <w:t xml:space="preserve"> </w:t>
      </w:r>
      <w:r w:rsidRPr="00122DE8">
        <w:rPr>
          <w:u w:val="single"/>
        </w:rPr>
        <w:t>I offer a prediction about U.S. grand strategy</w:t>
      </w:r>
      <w:r w:rsidRPr="00122DE8">
        <w:rPr>
          <w:sz w:val="16"/>
        </w:rPr>
        <w:t xml:space="preserve"> since the United States became the world's sole superpower. </w:t>
      </w:r>
      <w:r w:rsidRPr="00122DE8">
        <w:rPr>
          <w:b/>
          <w:bCs/>
          <w:sz w:val="24"/>
          <w:szCs w:val="24"/>
          <w:u w:val="single"/>
        </w:rPr>
        <w:t xml:space="preserve">There will be an essential continuity </w:t>
      </w:r>
      <w:r w:rsidRPr="00122DE8">
        <w:rPr>
          <w:sz w:val="16"/>
        </w:rPr>
        <w:t xml:space="preserve">in the decades after the Cold War. </w:t>
      </w:r>
      <w:r w:rsidRPr="00122DE8">
        <w:rPr>
          <w:b/>
          <w:bCs/>
          <w:u w:val="single"/>
        </w:rPr>
        <w:t>The four parts of that grand strategy</w:t>
      </w:r>
      <w:r w:rsidRPr="00122DE8">
        <w:rPr>
          <w:sz w:val="16"/>
        </w:rPr>
        <w:t>—preponderance, reassurance, integration, and nuclear inhibition—</w:t>
      </w:r>
      <w:r w:rsidRPr="00122DE8">
        <w:rPr>
          <w:b/>
          <w:bCs/>
          <w:u w:val="single"/>
        </w:rPr>
        <w:t xml:space="preserve">will persist despite shifts between presidencies, a changing political balance in Congress, economic change and demands for re-allocation of resources, a more benign threat environment, and a public increasingly averse to the costs of </w:t>
      </w:r>
      <w:r w:rsidRPr="00122DE8">
        <w:rPr>
          <w:b/>
          <w:bCs/>
          <w:u w:val="single"/>
        </w:rPr>
        <w:lastRenderedPageBreak/>
        <w:t>primacy</w:t>
      </w:r>
      <w:r w:rsidRPr="00122DE8">
        <w:rPr>
          <w:sz w:val="16"/>
        </w:rPr>
        <w:t xml:space="preserve">. With the Soviet Union gone as the last major check on its power, </w:t>
      </w:r>
      <w:r w:rsidRPr="00122DE8">
        <w:rPr>
          <w:u w:val="single"/>
        </w:rPr>
        <w:t>the United States will look to realize its long-held goal of unrivaled dominance.</w:t>
      </w:r>
      <w:r w:rsidRPr="00122DE8">
        <w:rPr>
          <w:sz w:val="16"/>
        </w:rPr>
        <w:t xml:space="preserve"> No fundamental review of its grand strategy will occur, despite incentives and opportunities for revision. </w:t>
      </w:r>
      <w:r w:rsidRPr="00122DE8">
        <w:rPr>
          <w:u w:val="single"/>
        </w:rPr>
        <w:t>The policy process within the executive branch</w:t>
      </w:r>
      <w:r w:rsidRPr="00122DE8">
        <w:rPr>
          <w:sz w:val="16"/>
        </w:rPr>
        <w:t xml:space="preserve">, the branch that directs U.S. statecraft, commands military forces, and makes treaties, </w:t>
      </w:r>
      <w:r w:rsidRPr="00122DE8">
        <w:rPr>
          <w:u w:val="single"/>
        </w:rPr>
        <w:t>will be disciplined by gatekeepers, and public grand-strategic debate will hardly intrude</w:t>
      </w:r>
      <w:r w:rsidRPr="00122DE8">
        <w:rPr>
          <w:sz w:val="16"/>
        </w:rPr>
        <w:t xml:space="preserve">. An operational mind-set, or the “how” and “when,” will overshadow “whether.” </w:t>
      </w:r>
      <w:r w:rsidRPr="00122DE8">
        <w:rPr>
          <w:u w:val="single"/>
        </w:rPr>
        <w:t>Allies of the United States will encourage and reinforce the reigning ideology.</w:t>
      </w:r>
    </w:p>
    <w:p w14:paraId="22CC1809" w14:textId="77777777" w:rsidR="00596854" w:rsidRPr="00AC7558" w:rsidRDefault="00596854" w:rsidP="00596854">
      <w:pPr>
        <w:pStyle w:val="Heading4"/>
        <w:rPr>
          <w:rFonts w:cstheme="minorHAnsi"/>
        </w:rPr>
      </w:pPr>
      <w:bookmarkStart w:id="1" w:name="_Hlk531168387"/>
      <w:proofErr w:type="spellStart"/>
      <w:r>
        <w:rPr>
          <w:rFonts w:cstheme="minorHAnsi"/>
        </w:rPr>
        <w:t>Heg</w:t>
      </w:r>
      <w:proofErr w:type="spellEnd"/>
      <w:r>
        <w:rPr>
          <w:rFonts w:cstheme="minorHAnsi"/>
        </w:rPr>
        <w:t xml:space="preserve"> p</w:t>
      </w:r>
      <w:r w:rsidRPr="00AC7558">
        <w:rPr>
          <w:rFonts w:cstheme="minorHAnsi"/>
        </w:rPr>
        <w:t xml:space="preserve">ursuit is </w:t>
      </w:r>
      <w:r w:rsidRPr="00AC7558">
        <w:rPr>
          <w:rFonts w:cstheme="minorHAnsi"/>
          <w:u w:val="single"/>
        </w:rPr>
        <w:t>inevitable and sustainable</w:t>
      </w:r>
    </w:p>
    <w:p w14:paraId="0AC2CCD7" w14:textId="77777777" w:rsidR="00596854" w:rsidRPr="00AC7558" w:rsidRDefault="00596854" w:rsidP="00596854">
      <w:pPr>
        <w:rPr>
          <w:rFonts w:cstheme="minorHAnsi"/>
        </w:rPr>
      </w:pPr>
      <w:r w:rsidRPr="00AC7558">
        <w:rPr>
          <w:rFonts w:cstheme="minorHAnsi"/>
        </w:rPr>
        <w:t xml:space="preserve">Zhang </w:t>
      </w:r>
      <w:proofErr w:type="spellStart"/>
      <w:r w:rsidRPr="00AC7558">
        <w:rPr>
          <w:rStyle w:val="Style13ptBold"/>
        </w:rPr>
        <w:t>Tengjun</w:t>
      </w:r>
      <w:proofErr w:type="spellEnd"/>
      <w:r w:rsidRPr="00AC7558">
        <w:rPr>
          <w:rStyle w:val="Style13ptBold"/>
        </w:rPr>
        <w:t>,</w:t>
      </w:r>
      <w:r>
        <w:rPr>
          <w:rStyle w:val="Style13ptBold"/>
        </w:rPr>
        <w:t xml:space="preserve"> </w:t>
      </w:r>
      <w:r w:rsidRPr="00AC7558">
        <w:rPr>
          <w:rFonts w:cstheme="minorHAnsi"/>
        </w:rPr>
        <w:t xml:space="preserve">Ph.D. in Diplomacy from Renmin University, M.A. in International Politics from Zhejiang University, assistant research fellow at the China Institute of International Studies, </w:t>
      </w:r>
      <w:r>
        <w:rPr>
          <w:rFonts w:cstheme="minorHAnsi"/>
        </w:rPr>
        <w:t>2</w:t>
      </w:r>
      <w:r w:rsidRPr="00AC7558">
        <w:rPr>
          <w:rFonts w:cstheme="minorHAnsi"/>
        </w:rPr>
        <w:t>-</w:t>
      </w:r>
      <w:r>
        <w:rPr>
          <w:rFonts w:cstheme="minorHAnsi"/>
        </w:rPr>
        <w:t>6</w:t>
      </w:r>
      <w:r w:rsidRPr="00AC7558">
        <w:rPr>
          <w:rFonts w:cstheme="minorHAnsi"/>
        </w:rPr>
        <w:t>-</w:t>
      </w:r>
      <w:r w:rsidRPr="002C2764">
        <w:rPr>
          <w:rStyle w:val="Style13ptBold"/>
        </w:rPr>
        <w:t>2017</w:t>
      </w:r>
      <w:r w:rsidRPr="00AC7558">
        <w:rPr>
          <w:rFonts w:cstheme="minorHAnsi"/>
        </w:rPr>
        <w:t xml:space="preserve">, "Will Washington abandon world leadership under Trump?", </w:t>
      </w:r>
      <w:r>
        <w:rPr>
          <w:rFonts w:cstheme="minorHAnsi"/>
        </w:rPr>
        <w:t xml:space="preserve">Foreign Policy, </w:t>
      </w:r>
      <w:hyperlink r:id="rId31" w:history="1">
        <w:r w:rsidRPr="00426727">
          <w:rPr>
            <w:rStyle w:val="Hyperlink"/>
            <w:rFonts w:cstheme="minorHAnsi"/>
          </w:rPr>
          <w:t>http://www.globaltimes.cn/content/1051172.shtml</w:t>
        </w:r>
      </w:hyperlink>
      <w:r>
        <w:rPr>
          <w:rFonts w:cstheme="minorHAnsi"/>
        </w:rPr>
        <w:t xml:space="preserve"> JEJP</w:t>
      </w:r>
    </w:p>
    <w:p w14:paraId="6E391717" w14:textId="77777777" w:rsidR="00596854" w:rsidRPr="00872108" w:rsidRDefault="00596854" w:rsidP="00596854">
      <w:pPr>
        <w:rPr>
          <w:rFonts w:cstheme="minorHAnsi"/>
          <w:u w:val="single"/>
        </w:rPr>
      </w:pPr>
      <w:r w:rsidRPr="002C2764">
        <w:rPr>
          <w:rStyle w:val="StyleUnderline"/>
          <w:rFonts w:cstheme="minorHAnsi"/>
        </w:rPr>
        <w:t>America under the rule of the business tycoon-turned politico has triggered worldwide concern for globalization and its future and raised doubts as to whether the most powerful country is seeking to give up world leadership.</w:t>
      </w:r>
      <w:r w:rsidRPr="002C2764">
        <w:rPr>
          <w:rFonts w:cstheme="minorHAnsi"/>
          <w:sz w:val="16"/>
        </w:rPr>
        <w:t xml:space="preserve"> What's more, there is a view that the liberal international order is </w:t>
      </w:r>
      <w:proofErr w:type="gramStart"/>
      <w:r w:rsidRPr="002C2764">
        <w:rPr>
          <w:rFonts w:cstheme="minorHAnsi"/>
          <w:sz w:val="16"/>
        </w:rPr>
        <w:t>crumbling</w:t>
      </w:r>
      <w:proofErr w:type="gramEnd"/>
      <w:r w:rsidRPr="002C2764">
        <w:rPr>
          <w:rFonts w:cstheme="minorHAnsi"/>
          <w:sz w:val="16"/>
        </w:rPr>
        <w:t xml:space="preserve">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w:t>
      </w:r>
      <w:proofErr w:type="gramStart"/>
      <w:r w:rsidRPr="002C2764">
        <w:rPr>
          <w:rFonts w:cstheme="minorHAnsi"/>
          <w:sz w:val="16"/>
        </w:rPr>
        <w:t>actually less</w:t>
      </w:r>
      <w:proofErr w:type="gramEnd"/>
      <w:r w:rsidRPr="002C2764">
        <w:rPr>
          <w:rFonts w:cstheme="minorHAnsi"/>
          <w:sz w:val="16"/>
        </w:rPr>
        <w:t xml:space="preserve"> than expected. </w:t>
      </w:r>
      <w:r w:rsidRPr="002C2764">
        <w:rPr>
          <w:rStyle w:val="StyleUnderline"/>
          <w:rFonts w:cstheme="minorHAnsi"/>
        </w:rPr>
        <w:t xml:space="preserve">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sense, the view that the US will abandon the world leadership is a </w:t>
      </w:r>
      <w:r w:rsidRPr="002C2764">
        <w:rPr>
          <w:rStyle w:val="Emphasis"/>
          <w:rFonts w:cstheme="minorHAnsi"/>
        </w:rPr>
        <w:t>pseudo-proposition</w:t>
      </w:r>
      <w:r w:rsidRPr="002C2764">
        <w:rPr>
          <w:rStyle w:val="StyleUnderline"/>
          <w:rFonts w:cstheme="minorHAnsi"/>
        </w:rPr>
        <w:t>. H</w:t>
      </w:r>
      <w:r w:rsidRPr="002C2764">
        <w:rPr>
          <w:rFonts w:cstheme="minorHAnsi"/>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C2764">
        <w:rPr>
          <w:rStyle w:val="StyleUnderline"/>
          <w:rFonts w:cstheme="minorHAnsi"/>
        </w:rPr>
        <w:t xml:space="preserve">Though many of Trump's foreign policy measures are questioned by the international community at large, </w:t>
      </w:r>
      <w:r w:rsidRPr="002C2764">
        <w:rPr>
          <w:rStyle w:val="Emphasis"/>
          <w:rFonts w:cstheme="minorHAnsi"/>
        </w:rPr>
        <w:t>it should not be viewed as an abdication of US hegemony</w:t>
      </w:r>
      <w:r w:rsidRPr="002C2764">
        <w:rPr>
          <w:rStyle w:val="StyleUnderline"/>
          <w:rFonts w:cstheme="minorHAnsi"/>
        </w:rPr>
        <w:t xml:space="preserve">. Currently speaking, it would be wrong to draw the conclusion that Trump is intentional giving up regional and global dominance. Two main pillars of US hegemony are the </w:t>
      </w:r>
      <w:r w:rsidRPr="002C2764">
        <w:rPr>
          <w:rStyle w:val="Emphasis"/>
          <w:rFonts w:cstheme="minorHAnsi"/>
        </w:rPr>
        <w:t>military and financial sectors.</w:t>
      </w:r>
      <w:r w:rsidRPr="002C2764">
        <w:rPr>
          <w:rStyle w:val="StyleUnderline"/>
          <w:rFonts w:cstheme="minorHAnsi"/>
        </w:rPr>
        <w:t xml:space="preserve"> The former is backed by military power far better than other countries, the strongest circle of allies, and military bases spanning the globe. The latter is heavily dependent on dollar hegemony and the US-dominated international financial system. </w:t>
      </w:r>
      <w:r w:rsidRPr="002C2764">
        <w:rPr>
          <w:rStyle w:val="Emphasis"/>
          <w:rFonts w:cstheme="minorHAnsi"/>
        </w:rPr>
        <w:t>Trump has no intention of abandoning</w:t>
      </w:r>
      <w:r w:rsidRPr="002C2764">
        <w:rPr>
          <w:rStyle w:val="StyleUnderline"/>
          <w:rFonts w:cstheme="minorHAnsi"/>
        </w:rPr>
        <w:t xml:space="preserve"> American military hegemony. Instead, he seeks to boost military spending by 10 percent in the coming fiscal year, further equipping the ground force, air force and navy with advanced weaponry. In this way, he inherits many of Obama's strategies. </w:t>
      </w:r>
      <w:r w:rsidRPr="002C2764">
        <w:rPr>
          <w:rFonts w:cstheme="minorHAnsi"/>
          <w:sz w:val="16"/>
        </w:rPr>
        <w:t xml:space="preserve">In addition, Trump remains ambiguous toward the financial system under US governance. Given the domestic landscape, he will prefer trade protectionism and a curtailment in expenditure of public products. </w:t>
      </w:r>
      <w:r w:rsidRPr="002C2764">
        <w:rPr>
          <w:rStyle w:val="StyleUnderline"/>
          <w:rFonts w:cstheme="minorHAnsi"/>
        </w:rPr>
        <w:t xml:space="preserve">But </w:t>
      </w:r>
      <w:r w:rsidRPr="002C2764">
        <w:rPr>
          <w:rStyle w:val="Emphasis"/>
          <w:rFonts w:cstheme="minorHAnsi"/>
        </w:rPr>
        <w:t>he will never discard US financial leadership</w:t>
      </w:r>
      <w:r w:rsidRPr="002C2764">
        <w:rPr>
          <w:rStyle w:val="StyleUnderline"/>
          <w:rFonts w:cstheme="minorHAnsi"/>
        </w:rPr>
        <w:t xml:space="preserve"> on the world stage. More importantly, the US dollar, as a major international currency, is closely related to the country's leadership, and Trump understands this well. </w:t>
      </w:r>
      <w:r w:rsidRPr="002C2764">
        <w:rPr>
          <w:rFonts w:cstheme="minorHAnsi"/>
          <w:sz w:val="16"/>
        </w:rPr>
        <w:t xml:space="preserve">To say the least, </w:t>
      </w:r>
      <w:r w:rsidRPr="002C2764">
        <w:rPr>
          <w:rStyle w:val="StyleUnderline"/>
          <w:rFonts w:cstheme="minorHAnsi"/>
        </w:rPr>
        <w:t xml:space="preserve">even if he once planned on giving up Washington's global leadership and drawing back to the North American continent, it seems that he lacks the capacity to do so. The existing international order features a US hegemony which </w:t>
      </w:r>
      <w:proofErr w:type="gramStart"/>
      <w:r w:rsidRPr="002C2764">
        <w:rPr>
          <w:rStyle w:val="StyleUnderline"/>
          <w:rFonts w:cstheme="minorHAnsi"/>
        </w:rPr>
        <w:t>dates back to</w:t>
      </w:r>
      <w:proofErr w:type="gramEnd"/>
      <w:r w:rsidRPr="002C2764">
        <w:rPr>
          <w:rStyle w:val="StyleUnderline"/>
          <w:rFonts w:cstheme="minorHAnsi"/>
        </w:rPr>
        <w:t xml:space="preserve"> the start of WWII and has since been maintained through the strenuous efforts of generations of governments. Washington is unlikely to detach itself from the decades-long, consolidated framework. The conception of "peace under American governance" begun in the US has spread to every corner of the world</w:t>
      </w:r>
      <w:r w:rsidRPr="002C2764">
        <w:rPr>
          <w:rFonts w:cstheme="minorHAnsi"/>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C2764">
        <w:rPr>
          <w:rStyle w:val="StyleUnderline"/>
          <w:rFonts w:cstheme="minorHAnsi"/>
        </w:rPr>
        <w:t xml:space="preserve">Trump will think twice and be prudent given domestic obstruction. </w:t>
      </w:r>
      <w:r w:rsidRPr="002C2764">
        <w:rPr>
          <w:rStyle w:val="Emphasis"/>
          <w:rFonts w:cstheme="minorHAnsi"/>
        </w:rPr>
        <w:t xml:space="preserve">Both the Democrats and the </w:t>
      </w:r>
      <w:r w:rsidRPr="002C2764">
        <w:rPr>
          <w:rStyle w:val="Emphasis"/>
          <w:rFonts w:cstheme="minorHAnsi"/>
        </w:rPr>
        <w:lastRenderedPageBreak/>
        <w:t>Republicans</w:t>
      </w:r>
      <w:r w:rsidRPr="002C2764">
        <w:rPr>
          <w:rStyle w:val="StyleUnderline"/>
          <w:rFonts w:cstheme="minorHAnsi"/>
        </w:rPr>
        <w:t xml:space="preserve"> continue to support American leadership in the world; they merely differ on policy and how to best exert leadership.</w:t>
      </w:r>
      <w:r w:rsidRPr="00AC7558">
        <w:rPr>
          <w:rStyle w:val="StyleUnderline"/>
          <w:rFonts w:cstheme="minorHAnsi"/>
        </w:rPr>
        <w:t xml:space="preserve"> </w:t>
      </w:r>
      <w:bookmarkEnd w:id="1"/>
    </w:p>
    <w:p w14:paraId="3CE33251" w14:textId="77777777" w:rsidR="00596854" w:rsidRDefault="00596854" w:rsidP="00596854"/>
    <w:p w14:paraId="29998481" w14:textId="790E74F9" w:rsidR="00596854" w:rsidRDefault="00596854" w:rsidP="00596854"/>
    <w:p w14:paraId="5E10118F" w14:textId="3C4E4B07" w:rsidR="00596854" w:rsidRDefault="00596854" w:rsidP="00596854">
      <w:pPr>
        <w:pStyle w:val="Heading3"/>
      </w:pPr>
      <w:r>
        <w:lastRenderedPageBreak/>
        <w:t xml:space="preserve">T/C </w:t>
      </w:r>
      <w:r>
        <w:t>–</w:t>
      </w:r>
      <w:r>
        <w:t xml:space="preserve"> S</w:t>
      </w:r>
      <w:r>
        <w:t>tructural Violence</w:t>
      </w:r>
    </w:p>
    <w:p w14:paraId="297E802E" w14:textId="65B545E0" w:rsidR="00596854" w:rsidRDefault="00596854" w:rsidP="00596854">
      <w:pPr>
        <w:pStyle w:val="Heading4"/>
      </w:pPr>
      <w:r>
        <w:t xml:space="preserve">Trump </w:t>
      </w:r>
      <w:r>
        <w:t xml:space="preserve">reelection cements racist, sexist, anti-queer policies and rulings – he will create lasting precedent thru supreme court appointments. </w:t>
      </w:r>
    </w:p>
    <w:p w14:paraId="75082765" w14:textId="77777777" w:rsidR="00596854" w:rsidRPr="00032EBD" w:rsidRDefault="00596854" w:rsidP="00596854">
      <w:r w:rsidRPr="00032EBD">
        <w:rPr>
          <w:rStyle w:val="Style13ptBold"/>
        </w:rPr>
        <w:t>Cole 20</w:t>
      </w:r>
      <w:r>
        <w:t xml:space="preserve"> (David Cole, the national legal director of the American Civil Liberties </w:t>
      </w:r>
      <w:proofErr w:type="spellStart"/>
      <w:proofErr w:type="gramStart"/>
      <w:r>
        <w:t>Union,“</w:t>
      </w:r>
      <w:proofErr w:type="gramEnd"/>
      <w:r>
        <w:t>Can</w:t>
      </w:r>
      <w:proofErr w:type="spellEnd"/>
      <w:r>
        <w:t xml:space="preserve"> Civil Rights and Civil Liberties Survive a Second Trump Term?” </w:t>
      </w:r>
      <w:proofErr w:type="spellStart"/>
      <w:r>
        <w:t>Washinton</w:t>
      </w:r>
      <w:proofErr w:type="spellEnd"/>
      <w:r>
        <w:t xml:space="preserve"> Monthly, Spring, 2020, </w:t>
      </w:r>
      <w:hyperlink r:id="rId32" w:history="1">
        <w:r w:rsidRPr="000D4AD2">
          <w:rPr>
            <w:rStyle w:val="Hyperlink"/>
          </w:rPr>
          <w:t>https://washingtonmonthly.com/magazine/april-may-june-2020/can-civil-rights-and-civil-liberties-survive-a-second-trump-term/</w:t>
        </w:r>
      </w:hyperlink>
      <w:r>
        <w:t>, WC)</w:t>
      </w:r>
    </w:p>
    <w:p w14:paraId="54DC40DB" w14:textId="77777777" w:rsidR="00596854" w:rsidRPr="00032EBD" w:rsidRDefault="00596854" w:rsidP="00596854">
      <w:pPr>
        <w:rPr>
          <w:u w:val="single"/>
        </w:rPr>
      </w:pPr>
      <w:r>
        <w:t xml:space="preserve">Can </w:t>
      </w:r>
      <w:r w:rsidRPr="00032EBD">
        <w:rPr>
          <w:rStyle w:val="StyleUnderline"/>
        </w:rPr>
        <w:t>civil rights and civil liberties</w:t>
      </w:r>
      <w:r>
        <w:t xml:space="preserve"> withstand a second term of President Donald Trump? They </w:t>
      </w:r>
      <w:r w:rsidRPr="00032EBD">
        <w:rPr>
          <w:rStyle w:val="StyleUnderline"/>
        </w:rPr>
        <w:t>have already taken a major hit</w:t>
      </w:r>
      <w:r>
        <w:t xml:space="preserve">. </w:t>
      </w:r>
      <w:r w:rsidRPr="00032EBD">
        <w:rPr>
          <w:rStyle w:val="StyleUnderline"/>
        </w:rPr>
        <w:t>Playing to his base, Trump has unremittingly targeted the most vulnerable among us.</w:t>
      </w:r>
      <w:r>
        <w:t xml:space="preserve"> </w:t>
      </w:r>
      <w:r w:rsidRPr="00032EBD">
        <w:rPr>
          <w:rStyle w:val="StyleUnderline"/>
        </w:rPr>
        <w:t>His anti-immigrant measures began with the Muslim ban</w:t>
      </w:r>
      <w:r>
        <w:t xml:space="preserve">, which he recently expanded to bar immigrants from three more predominantly Muslim countries and three countries with large Muslim minorities. </w:t>
      </w:r>
      <w:r w:rsidRPr="00032EBD">
        <w:rPr>
          <w:rStyle w:val="StyleUnderline"/>
        </w:rPr>
        <w:t>He has separated familie</w:t>
      </w:r>
      <w:r>
        <w:t xml:space="preserve">s, detained individuals who posed no threat to others or risk of flight, </w:t>
      </w:r>
      <w:r w:rsidRPr="00032EBD">
        <w:rPr>
          <w:rStyle w:val="StyleUnderline"/>
        </w:rPr>
        <w:t>sought to deny asylu</w:t>
      </w:r>
      <w:r>
        <w:t xml:space="preserve">m on grounds that were directly contrary to statute, </w:t>
      </w:r>
      <w:r w:rsidRPr="00032EBD">
        <w:rPr>
          <w:rStyle w:val="StyleUnderline"/>
        </w:rPr>
        <w:t>and attempted to rescind protected status for the Dreamers.</w:t>
      </w:r>
    </w:p>
    <w:p w14:paraId="20B0F271" w14:textId="77777777" w:rsidR="00596854" w:rsidRDefault="00596854" w:rsidP="00596854">
      <w:r w:rsidRPr="00032EBD">
        <w:rPr>
          <w:rStyle w:val="StyleUnderline"/>
        </w:rPr>
        <w:t>On reproductive freedom, he promised to overturn Roe v. Wade, and has appointed judges with that goal in mind</w:t>
      </w:r>
      <w:r>
        <w:t xml:space="preserve">. </w:t>
      </w:r>
      <w:r w:rsidRPr="00032EBD">
        <w:rPr>
          <w:rStyle w:val="StyleUnderline"/>
        </w:rPr>
        <w:t>He barred federally funded Title X family planning clinics</w:t>
      </w:r>
      <w:r>
        <w:t xml:space="preserve"> from advising pregnant women about their rights to abortion, </w:t>
      </w:r>
      <w:r w:rsidRPr="00032EBD">
        <w:rPr>
          <w:rStyle w:val="StyleUnderline"/>
        </w:rPr>
        <w:t>blocked undocumented teens</w:t>
      </w:r>
      <w:r>
        <w:t xml:space="preserve"> </w:t>
      </w:r>
      <w:r w:rsidRPr="00032EBD">
        <w:rPr>
          <w:rStyle w:val="StyleUnderline"/>
        </w:rPr>
        <w:t>in federal custody</w:t>
      </w:r>
      <w:r>
        <w:t xml:space="preserve"> </w:t>
      </w:r>
      <w:r w:rsidRPr="00032EBD">
        <w:rPr>
          <w:rStyle w:val="StyleUnderline"/>
        </w:rPr>
        <w:t>from accessing abortion</w:t>
      </w:r>
      <w:r>
        <w:t xml:space="preserve">, </w:t>
      </w:r>
      <w:r w:rsidRPr="00032EBD">
        <w:rPr>
          <w:rStyle w:val="StyleUnderline"/>
        </w:rPr>
        <w:t>and gave a green light for employers to deny</w:t>
      </w:r>
      <w:r>
        <w:t xml:space="preserve"> </w:t>
      </w:r>
      <w:r w:rsidRPr="00032EBD">
        <w:rPr>
          <w:rStyle w:val="StyleUnderline"/>
        </w:rPr>
        <w:t>insurance coverage for contraception</w:t>
      </w:r>
      <w:r>
        <w:t xml:space="preserve"> to their female employees.</w:t>
      </w:r>
    </w:p>
    <w:p w14:paraId="3F51AD92" w14:textId="77777777" w:rsidR="00596854" w:rsidRDefault="00596854" w:rsidP="00596854">
      <w:r w:rsidRPr="00032EBD">
        <w:rPr>
          <w:rStyle w:val="StyleUnderline"/>
        </w:rPr>
        <w:t>He has sought to reverse nearly every advance that the LGBTQ community made under President Obama</w:t>
      </w:r>
      <w:r>
        <w:t xml:space="preserve">. </w:t>
      </w:r>
      <w:r w:rsidRPr="00032EBD">
        <w:rPr>
          <w:rStyle w:val="StyleUnderline"/>
        </w:rPr>
        <w:t>He barred transgender individuals from serving in the military</w:t>
      </w:r>
      <w:r>
        <w:t xml:space="preserve">. He rescinded guidance requiring schools that receive federal funding to allow transgender students to use facilities that correspond to their gender identity. And </w:t>
      </w:r>
      <w:r w:rsidRPr="00032EBD">
        <w:rPr>
          <w:rStyle w:val="StyleUnderline"/>
        </w:rPr>
        <w:t>his administration argued in the Supreme Court that a bakery had a First Amendment right to discriminate against a gay couple</w:t>
      </w:r>
      <w:r>
        <w:t xml:space="preserve"> who sought to purchase a wedding cake, and that federal law does not bar employers from firing their workers for being gay or transgender.</w:t>
      </w:r>
    </w:p>
    <w:p w14:paraId="3B7C8FAF" w14:textId="77777777" w:rsidR="00596854" w:rsidRDefault="00596854" w:rsidP="00596854">
      <w:r w:rsidRPr="00032EBD">
        <w:rPr>
          <w:rStyle w:val="StyleUnderline"/>
        </w:rPr>
        <w:t>He praised white supremacists</w:t>
      </w:r>
      <w:r>
        <w:t xml:space="preserve"> in Charlottesville as “</w:t>
      </w:r>
      <w:proofErr w:type="gramStart"/>
      <w:r>
        <w:t>very fine</w:t>
      </w:r>
      <w:proofErr w:type="gramEnd"/>
      <w:r>
        <w:t xml:space="preserve"> people,” and referred to African countries as “shitholes.” </w:t>
      </w:r>
      <w:r w:rsidRPr="00032EBD">
        <w:rPr>
          <w:rStyle w:val="StyleUnderline"/>
        </w:rPr>
        <w:t>His Justice Department sought to back off from consent decrees requiring police to treat their citizens with equal respect and dignity</w:t>
      </w:r>
      <w:r>
        <w:t xml:space="preserve">. </w:t>
      </w:r>
      <w:r w:rsidRPr="00032EBD">
        <w:rPr>
          <w:rStyle w:val="StyleUnderline"/>
        </w:rPr>
        <w:t>And he reversed a rule requiring local governments to avoid housing plans that have a disparate impact on minority communities</w:t>
      </w:r>
      <w:r>
        <w:t>.</w:t>
      </w:r>
    </w:p>
    <w:p w14:paraId="34A0F7A7" w14:textId="77777777" w:rsidR="00596854" w:rsidRDefault="00596854" w:rsidP="00596854">
      <w:r>
        <w:t xml:space="preserve">At the same time, </w:t>
      </w:r>
      <w:r w:rsidRPr="00032EBD">
        <w:rPr>
          <w:rStyle w:val="StyleUnderline"/>
        </w:rPr>
        <w:t>he has appointed an unprecedented number of federal judges</w:t>
      </w:r>
      <w:r>
        <w:t>, most of them handpicked by the Federalist Society for their conservative ideological commitments.</w:t>
      </w:r>
    </w:p>
    <w:p w14:paraId="1E499BA9" w14:textId="77777777" w:rsidR="00596854" w:rsidRDefault="00596854" w:rsidP="00596854">
      <w:r>
        <w:t>You get the point.</w:t>
      </w:r>
    </w:p>
    <w:p w14:paraId="08E55BA5" w14:textId="77777777" w:rsidR="00596854" w:rsidRPr="00032EBD" w:rsidRDefault="00596854" w:rsidP="00596854">
      <w:pPr>
        <w:rPr>
          <w:rStyle w:val="StyleUnderline"/>
        </w:rPr>
      </w:pPr>
      <w:r>
        <w:t xml:space="preserve">But there’s hope. </w:t>
      </w:r>
      <w:proofErr w:type="gramStart"/>
      <w:r>
        <w:t>With the exception of</w:t>
      </w:r>
      <w:proofErr w:type="gramEnd"/>
      <w:r>
        <w:t xml:space="preserve"> his judicial appointments, </w:t>
      </w:r>
      <w:r w:rsidRPr="00032EBD">
        <w:rPr>
          <w:rStyle w:val="Emphasis"/>
        </w:rPr>
        <w:t>most of what Trump has done can be undone.</w:t>
      </w:r>
      <w:r>
        <w:t xml:space="preserve"> </w:t>
      </w:r>
      <w:proofErr w:type="gramStart"/>
      <w:r w:rsidRPr="00032EBD">
        <w:rPr>
          <w:rStyle w:val="StyleUnderline"/>
        </w:rPr>
        <w:t>All of</w:t>
      </w:r>
      <w:proofErr w:type="gramEnd"/>
      <w:r w:rsidRPr="00032EBD">
        <w:rPr>
          <w:rStyle w:val="StyleUnderline"/>
        </w:rPr>
        <w:t xml:space="preserve"> his initiatives targeting immigrants</w:t>
      </w:r>
      <w:r>
        <w:t xml:space="preserve">, restricting reproductive freedom, and countering racial and LGBTQ equality </w:t>
      </w:r>
      <w:r w:rsidRPr="00032EBD">
        <w:rPr>
          <w:rStyle w:val="StyleUnderline"/>
        </w:rPr>
        <w:t>were accomplished through unilateral executive action</w:t>
      </w:r>
      <w:r>
        <w:t xml:space="preserve">. </w:t>
      </w:r>
      <w:r w:rsidRPr="00032EBD">
        <w:rPr>
          <w:rStyle w:val="StyleUnderline"/>
        </w:rPr>
        <w:t>As a result, they can all be reversed through unilateral executive action.</w:t>
      </w:r>
      <w:r>
        <w:t xml:space="preserve"> This </w:t>
      </w:r>
      <w:proofErr w:type="gramStart"/>
      <w:r>
        <w:t>doesn’t</w:t>
      </w:r>
      <w:proofErr w:type="gramEnd"/>
      <w:r>
        <w:t xml:space="preserve"> diminish the harms these actions have already inflicted on hundreds of thousands of people, </w:t>
      </w:r>
      <w:r w:rsidRPr="00032EBD">
        <w:rPr>
          <w:rStyle w:val="StyleUnderline"/>
        </w:rPr>
        <w:t>but it does mean that the damage can be cut short. If he is defeated.</w:t>
      </w:r>
    </w:p>
    <w:p w14:paraId="61F973B9" w14:textId="77777777" w:rsidR="00596854" w:rsidRDefault="00596854" w:rsidP="00596854">
      <w:r>
        <w:lastRenderedPageBreak/>
        <w:t xml:space="preserve">But if Trump manages to win, then what? </w:t>
      </w:r>
      <w:r w:rsidRPr="00032EBD">
        <w:rPr>
          <w:rStyle w:val="StyleUnderline"/>
        </w:rPr>
        <w:t xml:space="preserve">The next president will almost certainly </w:t>
      </w:r>
      <w:proofErr w:type="gramStart"/>
      <w:r w:rsidRPr="00032EBD">
        <w:rPr>
          <w:rStyle w:val="StyleUnderline"/>
        </w:rPr>
        <w:t>have the opportunity to</w:t>
      </w:r>
      <w:proofErr w:type="gramEnd"/>
      <w:r w:rsidRPr="00032EBD">
        <w:rPr>
          <w:rStyle w:val="StyleUnderline"/>
        </w:rPr>
        <w:t xml:space="preserve"> appoint one or more Supreme Court justices</w:t>
      </w:r>
      <w:r>
        <w:t xml:space="preserve">. </w:t>
      </w:r>
      <w:r w:rsidRPr="00032EBD">
        <w:rPr>
          <w:rStyle w:val="StyleUnderline"/>
        </w:rPr>
        <w:t>The Court is already more conservative than it has been in nearly a century. If Trump gets to replace a liberal justice and create a 6–3 conservative-liberal split</w:t>
      </w:r>
      <w:r>
        <w:t>, the number of 5–4 decisions splitting in a liberal way, already relatively rare, will likely be erased altogether. We would then need not one but two “swing” justices to swing in the progressive direction for the liberal view to prevail.</w:t>
      </w:r>
    </w:p>
    <w:p w14:paraId="39D9758C" w14:textId="77777777" w:rsidR="00596854" w:rsidRPr="00032EBD" w:rsidRDefault="00596854" w:rsidP="00596854">
      <w:pPr>
        <w:rPr>
          <w:u w:val="single"/>
        </w:rPr>
      </w:pPr>
      <w:r>
        <w:t xml:space="preserve">What might this mean? </w:t>
      </w:r>
      <w:r w:rsidRPr="00032EBD">
        <w:rPr>
          <w:rStyle w:val="Emphasis"/>
        </w:rPr>
        <w:t>Roe v. Wade could be overturned, affirmative action ended, and progress on LGBTQ rights ground to a halt.</w:t>
      </w:r>
      <w:r>
        <w:t xml:space="preserve"> </w:t>
      </w:r>
      <w:r w:rsidRPr="00032EBD">
        <w:rPr>
          <w:rStyle w:val="StyleUnderline"/>
        </w:rPr>
        <w:t>The Court would be even more solidly pro-business, anti-labor, and anti-consumer than it currently is.</w:t>
      </w:r>
      <w:r>
        <w:t xml:space="preserve"> And we would likely see a radical expansion of gun rights, property rights, and religious rights—including the right to invoke religion to discriminate against others. Criminal defendants and immigrants, who </w:t>
      </w:r>
      <w:proofErr w:type="gramStart"/>
      <w:r>
        <w:t>haven’t</w:t>
      </w:r>
      <w:proofErr w:type="gramEnd"/>
      <w:r>
        <w:t xml:space="preserve"> fared well in the Court for decades, would do even worse, and </w:t>
      </w:r>
      <w:r w:rsidRPr="00032EBD">
        <w:rPr>
          <w:rStyle w:val="StyleUnderline"/>
        </w:rPr>
        <w:t>government officials would be given a green light to further strip them of meaningful constitutional protections.</w:t>
      </w:r>
    </w:p>
    <w:p w14:paraId="667F4091" w14:textId="77777777" w:rsidR="00596854" w:rsidRDefault="00596854" w:rsidP="00596854">
      <w:r>
        <w:t xml:space="preserve">The Justice Department’s Civil Rights Division would remain moribund for another four years, further enabling voter suppression and police abuse across the country. An AWOL Civil Rights Division would have political repercussions far beyond 2024. </w:t>
      </w:r>
      <w:r w:rsidRPr="00032EBD">
        <w:rPr>
          <w:rStyle w:val="StyleUnderline"/>
        </w:rPr>
        <w:t xml:space="preserve">The 2020 census results will kick off nationwide redistricting, and without a </w:t>
      </w:r>
      <w:proofErr w:type="spellStart"/>
      <w:r w:rsidRPr="00032EBD">
        <w:rPr>
          <w:rStyle w:val="StyleUnderline"/>
        </w:rPr>
        <w:t>vigilant</w:t>
      </w:r>
      <w:proofErr w:type="spellEnd"/>
      <w:r w:rsidRPr="00032EBD">
        <w:rPr>
          <w:rStyle w:val="StyleUnderline"/>
        </w:rPr>
        <w:t xml:space="preserve"> Justice Department overseeing the process and intervening where appropriate, the Republicans will seek to build in ten-year advantages in the district maps they draw</w:t>
      </w:r>
      <w:r>
        <w:t>.</w:t>
      </w:r>
    </w:p>
    <w:p w14:paraId="3ADCEA2B" w14:textId="77777777" w:rsidR="00596854" w:rsidRDefault="00596854" w:rsidP="00596854">
      <w:r w:rsidRPr="00032EBD">
        <w:rPr>
          <w:rStyle w:val="StyleUnderline"/>
        </w:rPr>
        <w:t xml:space="preserve">More generally, if Trump wins </w:t>
      </w:r>
      <w:proofErr w:type="gramStart"/>
      <w:r w:rsidRPr="00032EBD">
        <w:rPr>
          <w:rStyle w:val="StyleUnderline"/>
        </w:rPr>
        <w:t>reelection</w:t>
      </w:r>
      <w:proofErr w:type="gramEnd"/>
      <w:r w:rsidRPr="00032EBD">
        <w:rPr>
          <w:rStyle w:val="StyleUnderline"/>
        </w:rPr>
        <w:t xml:space="preserve"> he’s likely to believe that xenophobia worked, and that will then prompt him to try to implement even more virulent and aggressive measures against immigrants</w:t>
      </w:r>
      <w:r>
        <w:t>, especially those of color. Particularly if there is a terrorist attack that implicates ISIS or al-Qaeda, the Trump administration’s response will likely make George W. Bush’s brutal “war on terror” tactics look humane.</w:t>
      </w:r>
    </w:p>
    <w:p w14:paraId="7867AE4E" w14:textId="402F839C" w:rsidR="00032EBD" w:rsidRDefault="00596854" w:rsidP="00596854">
      <w:pPr>
        <w:pStyle w:val="Heading1"/>
      </w:pPr>
      <w:proofErr w:type="spellStart"/>
      <w:r>
        <w:lastRenderedPageBreak/>
        <w:t>Aff</w:t>
      </w:r>
      <w:proofErr w:type="spellEnd"/>
    </w:p>
    <w:p w14:paraId="76C6CEB2" w14:textId="5E6F7421" w:rsidR="00596854" w:rsidRDefault="00596854" w:rsidP="00596854">
      <w:pPr>
        <w:pStyle w:val="Heading2"/>
      </w:pPr>
      <w:r>
        <w:lastRenderedPageBreak/>
        <w:t>UQ</w:t>
      </w:r>
    </w:p>
    <w:p w14:paraId="4D7F4CDA" w14:textId="77777777" w:rsidR="00596854" w:rsidRDefault="00596854" w:rsidP="00596854">
      <w:pPr>
        <w:pStyle w:val="Heading3"/>
      </w:pPr>
      <w:r>
        <w:lastRenderedPageBreak/>
        <w:t>Thumper – Econ/</w:t>
      </w:r>
      <w:proofErr w:type="spellStart"/>
      <w:r>
        <w:t>Covid</w:t>
      </w:r>
      <w:proofErr w:type="spellEnd"/>
    </w:p>
    <w:p w14:paraId="27B41738" w14:textId="77777777" w:rsidR="00596854" w:rsidRDefault="00596854" w:rsidP="00596854">
      <w:pPr>
        <w:pStyle w:val="Heading4"/>
      </w:pPr>
      <w:r>
        <w:t xml:space="preserve">Economy and </w:t>
      </w:r>
      <w:proofErr w:type="spellStart"/>
      <w:r>
        <w:t>covid</w:t>
      </w:r>
      <w:proofErr w:type="spellEnd"/>
      <w:r>
        <w:t xml:space="preserve"> determine 2020 winner – either trump losses no matter what, or the economy saves him </w:t>
      </w:r>
    </w:p>
    <w:p w14:paraId="42EB98E2" w14:textId="77777777" w:rsidR="00596854" w:rsidRPr="00596854" w:rsidRDefault="00596854" w:rsidP="00596854">
      <w:proofErr w:type="spellStart"/>
      <w:r w:rsidRPr="00596854">
        <w:rPr>
          <w:rStyle w:val="Style13ptBold"/>
        </w:rPr>
        <w:t>Russonello</w:t>
      </w:r>
      <w:proofErr w:type="spellEnd"/>
      <w:r w:rsidRPr="00596854">
        <w:rPr>
          <w:rStyle w:val="Style13ptBold"/>
        </w:rPr>
        <w:t xml:space="preserve"> 5/29</w:t>
      </w:r>
      <w:r>
        <w:t xml:space="preserve"> (Giovanni </w:t>
      </w:r>
      <w:proofErr w:type="spellStart"/>
      <w:r>
        <w:t>Russonello</w:t>
      </w:r>
      <w:proofErr w:type="spellEnd"/>
      <w:r>
        <w:t xml:space="preserve">, “When Voters Discuss Coronavirus, They’re Really Talking About Trump,” New York Times, May 29, 2020, </w:t>
      </w:r>
      <w:hyperlink r:id="rId33" w:history="1">
        <w:r w:rsidRPr="001A2147">
          <w:rPr>
            <w:rStyle w:val="Hyperlink"/>
          </w:rPr>
          <w:t>https://www.nytimes.com/2020/05/29/us/politics/trump-coronavirus-polls.html</w:t>
        </w:r>
      </w:hyperlink>
      <w:r>
        <w:t>, WC)</w:t>
      </w:r>
    </w:p>
    <w:p w14:paraId="6354F243" w14:textId="77777777" w:rsidR="00596854" w:rsidRPr="00596854" w:rsidRDefault="00596854" w:rsidP="00596854">
      <w:pPr>
        <w:rPr>
          <w:u w:val="single"/>
        </w:rPr>
      </w:pPr>
      <w:r w:rsidRPr="00596854">
        <w:rPr>
          <w:rStyle w:val="StyleUnderline"/>
        </w:rPr>
        <w:t xml:space="preserve">The coronavirus has completely overtaken American life and politics, but in polls, most people </w:t>
      </w:r>
      <w:proofErr w:type="gramStart"/>
      <w:r w:rsidRPr="00596854">
        <w:rPr>
          <w:rStyle w:val="StyleUnderline"/>
        </w:rPr>
        <w:t>don’t</w:t>
      </w:r>
      <w:proofErr w:type="gramEnd"/>
      <w:r w:rsidRPr="00596854">
        <w:rPr>
          <w:rStyle w:val="StyleUnderline"/>
        </w:rPr>
        <w:t xml:space="preserve"> name it as their top voting issue.</w:t>
      </w:r>
    </w:p>
    <w:p w14:paraId="4CDEDE37" w14:textId="77777777" w:rsidR="00596854" w:rsidRDefault="00596854" w:rsidP="00596854">
      <w:r w:rsidRPr="00596854">
        <w:rPr>
          <w:rStyle w:val="StyleUnderline"/>
        </w:rPr>
        <w:t xml:space="preserve">Political observers agree that what happens with the </w:t>
      </w:r>
      <w:r w:rsidRPr="00596854">
        <w:rPr>
          <w:rStyle w:val="Emphasis"/>
        </w:rPr>
        <w:t>virus</w:t>
      </w:r>
      <w:r w:rsidRPr="00596854">
        <w:rPr>
          <w:rStyle w:val="StyleUnderline"/>
        </w:rPr>
        <w:t xml:space="preserve"> over the next few months is likely to </w:t>
      </w:r>
      <w:r w:rsidRPr="00596854">
        <w:rPr>
          <w:rStyle w:val="Emphasis"/>
        </w:rPr>
        <w:t>determine the outcome of the November presidential election</w:t>
      </w:r>
      <w:r>
        <w:t xml:space="preserve">, but what they really mean is this: </w:t>
      </w:r>
      <w:r w:rsidRPr="00596854">
        <w:rPr>
          <w:rStyle w:val="StyleUnderline"/>
        </w:rPr>
        <w:t>President Trump’s response to the virus — and how it’s perceived — will probably swing the election</w:t>
      </w:r>
      <w:r>
        <w:t xml:space="preserve">. </w:t>
      </w:r>
      <w:r w:rsidRPr="00596854">
        <w:rPr>
          <w:rStyle w:val="StyleUnderline"/>
        </w:rPr>
        <w:t>Tied closely to that is how much the economy bounces back.</w:t>
      </w:r>
    </w:p>
    <w:p w14:paraId="1CFFB0B6" w14:textId="77777777" w:rsidR="00596854" w:rsidRDefault="00596854" w:rsidP="00596854">
      <w:r>
        <w:t>“</w:t>
      </w:r>
      <w:r w:rsidRPr="00596854">
        <w:rPr>
          <w:rStyle w:val="StyleUnderline"/>
        </w:rPr>
        <w:t xml:space="preserve">The </w:t>
      </w:r>
      <w:r w:rsidRPr="00596854">
        <w:rPr>
          <w:rStyle w:val="Emphasis"/>
        </w:rPr>
        <w:t>two top interrelated issues</w:t>
      </w:r>
      <w:r w:rsidRPr="00596854">
        <w:rPr>
          <w:rStyle w:val="StyleUnderline"/>
        </w:rPr>
        <w:t xml:space="preserve"> right now are the </w:t>
      </w:r>
      <w:r w:rsidRPr="00596854">
        <w:rPr>
          <w:rStyle w:val="Emphasis"/>
        </w:rPr>
        <w:t>state of the pandemic and the state of the economy</w:t>
      </w:r>
      <w:r>
        <w:t xml:space="preserve">, </w:t>
      </w:r>
      <w:r w:rsidRPr="00596854">
        <w:rPr>
          <w:rStyle w:val="StyleUnderline"/>
        </w:rPr>
        <w:t>and it’s hard to separate the two</w:t>
      </w:r>
      <w:r>
        <w:t xml:space="preserve">,” Whit Ayres, a Republican pollster, said in an interview. </w:t>
      </w:r>
      <w:r w:rsidRPr="00596854">
        <w:rPr>
          <w:rStyle w:val="StyleUnderline"/>
        </w:rPr>
        <w:t>“The real question is what it looks like come October.”</w:t>
      </w:r>
    </w:p>
    <w:p w14:paraId="182AE998" w14:textId="77777777" w:rsidR="00596854" w:rsidRDefault="00596854" w:rsidP="00596854">
      <w:r>
        <w:t xml:space="preserve">In a Kaiser Family Foundation poll released this week, voters were markedly more likely to name traditional issues like health care, the economy and foreign policy as the ones </w:t>
      </w:r>
      <w:proofErr w:type="gramStart"/>
      <w:r>
        <w:t>they’ll</w:t>
      </w:r>
      <w:proofErr w:type="gramEnd"/>
      <w:r>
        <w:t xml:space="preserve"> be voting on.</w:t>
      </w:r>
    </w:p>
    <w:p w14:paraId="41503DE4" w14:textId="77777777" w:rsidR="00596854" w:rsidRDefault="00596854" w:rsidP="00596854">
      <w:r>
        <w:t xml:space="preserve">Still, </w:t>
      </w:r>
      <w:r w:rsidRPr="00596854">
        <w:rPr>
          <w:rStyle w:val="StyleUnderline"/>
        </w:rPr>
        <w:t xml:space="preserve">50 percent said the virus would be </w:t>
      </w:r>
      <w:proofErr w:type="gramStart"/>
      <w:r w:rsidRPr="00596854">
        <w:rPr>
          <w:rStyle w:val="StyleUnderline"/>
        </w:rPr>
        <w:t>very important</w:t>
      </w:r>
      <w:proofErr w:type="gramEnd"/>
      <w:r w:rsidRPr="00596854">
        <w:rPr>
          <w:rStyle w:val="StyleUnderline"/>
        </w:rPr>
        <w:t xml:space="preserve"> to their vote for president, and 72 percent said the pandemic would factor into their vote at least somewhat</w:t>
      </w:r>
      <w:r>
        <w:t>. When asked in an open-ended question what exactly they meant by that, the most common response was some variation of this: How Mr. Trump responds.</w:t>
      </w:r>
    </w:p>
    <w:p w14:paraId="3E632D38" w14:textId="77777777" w:rsidR="00596854" w:rsidRDefault="00596854" w:rsidP="00596854">
      <w:r>
        <w:t>Doubts over Trump’s handling of the virus</w:t>
      </w:r>
    </w:p>
    <w:p w14:paraId="7DCA8B91" w14:textId="77777777" w:rsidR="00596854" w:rsidRDefault="00596854" w:rsidP="00596854">
      <w:r>
        <w:t xml:space="preserve">From early April to late May, the virus’s death toll skyrocketed. Just over 50,000 people had been killed by the pandemic worldwide at the start of last month, but today the death toll in the United States alone is more than 100,000. In that time, governors have called on Mr. Trump to address testing deficiencies — usually to no avail — and he has often struck a defiant tone when asked why he </w:t>
      </w:r>
      <w:proofErr w:type="gramStart"/>
      <w:r>
        <w:t>isn’t</w:t>
      </w:r>
      <w:proofErr w:type="gramEnd"/>
      <w:r>
        <w:t xml:space="preserve"> doing more.</w:t>
      </w:r>
    </w:p>
    <w:p w14:paraId="5E592BCA" w14:textId="77777777" w:rsidR="00596854" w:rsidRPr="00596854" w:rsidRDefault="00596854" w:rsidP="00596854">
      <w:pPr>
        <w:rPr>
          <w:rStyle w:val="StyleUnderline"/>
        </w:rPr>
      </w:pPr>
      <w:r w:rsidRPr="00596854">
        <w:rPr>
          <w:rStyle w:val="StyleUnderline"/>
        </w:rPr>
        <w:t>Even among Republicans, approval of Mr. Trump’s handling of the virus now runs a few percentage points behind their rating of his overall performance as president.</w:t>
      </w:r>
    </w:p>
    <w:p w14:paraId="1DF1D6CD" w14:textId="77777777" w:rsidR="00596854" w:rsidRDefault="00596854" w:rsidP="00596854">
      <w:r>
        <w:t>Voters in the political middle, including a small share of Democrats who initially gave Mr. Trump the benefit of the doubt, have particularly lost faith in his handling of the crisis. In a Fox News poll published last week, just 29 percent of independent voters gave him positive marks on dealing with the pandemic.</w:t>
      </w:r>
    </w:p>
    <w:p w14:paraId="61CA37F5" w14:textId="77777777" w:rsidR="00596854" w:rsidRPr="00596854" w:rsidRDefault="00596854" w:rsidP="00596854">
      <w:pPr>
        <w:rPr>
          <w:u w:val="single"/>
        </w:rPr>
      </w:pPr>
      <w:r>
        <w:t xml:space="preserve">His numbers have also flagged in polling matchups with Joseph R. Biden Jr., the presumptive Democratic presidential nominee; </w:t>
      </w:r>
      <w:r w:rsidRPr="00596854">
        <w:rPr>
          <w:rStyle w:val="StyleUnderline"/>
        </w:rPr>
        <w:t>rare is the poll these days that finds Mr. Trump escaping the low 40s in a head-to-head scenario.</w:t>
      </w:r>
    </w:p>
    <w:p w14:paraId="25D1A8C4" w14:textId="77777777" w:rsidR="00596854" w:rsidRDefault="00596854" w:rsidP="00596854">
      <w:r w:rsidRPr="00596854">
        <w:rPr>
          <w:rStyle w:val="StyleUnderline"/>
        </w:rPr>
        <w:lastRenderedPageBreak/>
        <w:t>In back-to-back Fox polls, Mr. Trump’s approval among registered voters on handling the pandemic fell by eight points from April to Ma</w:t>
      </w:r>
      <w:r>
        <w:t>y</w:t>
      </w:r>
      <w:r w:rsidRPr="00596854">
        <w:rPr>
          <w:rStyle w:val="StyleUnderline"/>
        </w:rPr>
        <w:t>; it now sits at 43 percent</w:t>
      </w:r>
      <w:r>
        <w:t>, roughly even with his 44 percent approval rating over all, according to Fox.</w:t>
      </w:r>
    </w:p>
    <w:p w14:paraId="77443D38" w14:textId="77777777" w:rsidR="00596854" w:rsidRPr="00596854" w:rsidRDefault="00596854" w:rsidP="00596854">
      <w:pPr>
        <w:rPr>
          <w:u w:val="single"/>
        </w:rPr>
      </w:pPr>
      <w:r>
        <w:t xml:space="preserve">Basically, </w:t>
      </w:r>
      <w:r w:rsidRPr="00596854">
        <w:rPr>
          <w:rStyle w:val="StyleUnderline"/>
        </w:rPr>
        <w:t>if you were for Mr. Trump before, you are probably still with him now</w:t>
      </w:r>
      <w:r>
        <w:t xml:space="preserve">. If </w:t>
      </w:r>
      <w:r w:rsidRPr="00596854">
        <w:rPr>
          <w:rStyle w:val="StyleUnderline"/>
        </w:rPr>
        <w:t>you started out this year generally against him but willing to see how he led during the crisis, you have probably given up on that by now.</w:t>
      </w:r>
    </w:p>
    <w:p w14:paraId="0FED7B44" w14:textId="77777777" w:rsidR="00596854" w:rsidRPr="00596854" w:rsidRDefault="00596854" w:rsidP="00596854">
      <w:pPr>
        <w:rPr>
          <w:rStyle w:val="StyleUnderline"/>
        </w:rPr>
      </w:pPr>
      <w:r>
        <w:t xml:space="preserve">Still, it matters that Mr. Trump has proved to have a remarkably high floor. With the Republican establishment and the conservative news media firmly behind him, the president is unlikely to fall far below 40 percent approval. </w:t>
      </w:r>
      <w:r w:rsidRPr="00596854">
        <w:rPr>
          <w:rStyle w:val="StyleUnderline"/>
        </w:rPr>
        <w:t>To finish strongly in November, he would need to win back between five and 10 points nationally, relying heavily on persuadable voters.</w:t>
      </w:r>
    </w:p>
    <w:p w14:paraId="249EA52A" w14:textId="77777777" w:rsidR="00596854" w:rsidRDefault="00596854" w:rsidP="00596854">
      <w:r>
        <w:t>“</w:t>
      </w:r>
      <w:r w:rsidRPr="00596854">
        <w:rPr>
          <w:rStyle w:val="StyleUnderline"/>
        </w:rPr>
        <w:t xml:space="preserve">A lot of it has to do with where people will be </w:t>
      </w:r>
      <w:r w:rsidRPr="00596854">
        <w:rPr>
          <w:rStyle w:val="Emphasis"/>
        </w:rPr>
        <w:t>economically going into the election</w:t>
      </w:r>
      <w:r>
        <w:t xml:space="preserve">, </w:t>
      </w:r>
      <w:r w:rsidRPr="00596854">
        <w:rPr>
          <w:rStyle w:val="StyleUnderline"/>
        </w:rPr>
        <w:t>and who they will credit or blame for that</w:t>
      </w:r>
      <w:r>
        <w:t>,” Thomas Sutton, a professor of political science at Baldwin Wallace University in Ohio who runs the university’s statewide poll, said in an interview. “</w:t>
      </w:r>
      <w:r w:rsidRPr="00596854">
        <w:rPr>
          <w:rStyle w:val="StyleUnderline"/>
        </w:rPr>
        <w:t>At this point in October, the unemployment rate will be less, Trump will claim credit for that</w:t>
      </w:r>
      <w:r>
        <w:t xml:space="preserve">, and Biden’s got to run a really strong campaign with a </w:t>
      </w:r>
      <w:proofErr w:type="spellStart"/>
      <w:r>
        <w:t>countermessage</w:t>
      </w:r>
      <w:proofErr w:type="spellEnd"/>
      <w:r>
        <w:t xml:space="preserve"> to stop him from getting that credit and taking it to victory in Ohio.”</w:t>
      </w:r>
    </w:p>
    <w:p w14:paraId="7532FE57" w14:textId="77777777" w:rsidR="00596854" w:rsidRDefault="00596854" w:rsidP="00596854">
      <w:r>
        <w:t>The economy could make or break Trump’s chances</w:t>
      </w:r>
    </w:p>
    <w:p w14:paraId="405457C0" w14:textId="77777777" w:rsidR="00596854" w:rsidRPr="00596854" w:rsidRDefault="00596854" w:rsidP="00596854">
      <w:pPr>
        <w:rPr>
          <w:rStyle w:val="StyleUnderline"/>
        </w:rPr>
      </w:pPr>
      <w:r>
        <w:t xml:space="preserve">Mr. Trump has historically enjoyed positive ratings on his handling of the economy. Of the five issues that Fox asked about in its latest poll, </w:t>
      </w:r>
      <w:r w:rsidRPr="00596854">
        <w:rPr>
          <w:rStyle w:val="StyleUnderline"/>
        </w:rPr>
        <w:t>the economy was the only one on which voters did not generally say they would prefer to have Mr. Biden overseeing it.</w:t>
      </w:r>
    </w:p>
    <w:p w14:paraId="7EB73C3C" w14:textId="77777777" w:rsidR="00596854" w:rsidRPr="00596854" w:rsidRDefault="00596854" w:rsidP="00596854">
      <w:pPr>
        <w:rPr>
          <w:rStyle w:val="StyleUnderline"/>
        </w:rPr>
      </w:pPr>
      <w:r>
        <w:t xml:space="preserve">The president has made it clear that he prioritizes restarting the economy soon, even if that means disregarding the warnings of his own health experts. With most states now moving forward with a partial reopening of public accommodations and businesses, </w:t>
      </w:r>
      <w:r w:rsidRPr="00596854">
        <w:rPr>
          <w:rStyle w:val="StyleUnderline"/>
        </w:rPr>
        <w:t>Mr. Trump is eager to point to signs of economic life.</w:t>
      </w:r>
    </w:p>
    <w:p w14:paraId="568EC1AE" w14:textId="77777777" w:rsidR="00596854" w:rsidRPr="00596854" w:rsidRDefault="00596854" w:rsidP="00596854">
      <w:pPr>
        <w:rPr>
          <w:rStyle w:val="StyleUnderline"/>
        </w:rPr>
      </w:pPr>
      <w:r>
        <w:t xml:space="preserve">While unemployment has climbed to 14.7 percent — and it is probably much higher than that, in reality — </w:t>
      </w:r>
      <w:r w:rsidRPr="00596854">
        <w:rPr>
          <w:rStyle w:val="StyleUnderline"/>
        </w:rPr>
        <w:t>the stock market has largely bounced back, and public confidence in a recovery is rising</w:t>
      </w:r>
      <w:r>
        <w:t xml:space="preserve">. </w:t>
      </w:r>
      <w:r w:rsidRPr="00596854">
        <w:rPr>
          <w:rStyle w:val="StyleUnderline"/>
        </w:rPr>
        <w:t>Only 50 percent of Americans now say the worst days of the pandemic are ahead, down from three-fourths in early April.</w:t>
      </w:r>
    </w:p>
    <w:p w14:paraId="3DA92207" w14:textId="77777777" w:rsidR="00596854" w:rsidRDefault="00596854" w:rsidP="00596854">
      <w:r w:rsidRPr="00596854">
        <w:rPr>
          <w:rStyle w:val="StyleUnderline"/>
        </w:rPr>
        <w:t>And the Consumer Confidence Index,</w:t>
      </w:r>
      <w:r>
        <w:t xml:space="preserve"> a polling measure of the national economic mood, </w:t>
      </w:r>
      <w:r w:rsidRPr="00596854">
        <w:rPr>
          <w:rStyle w:val="StyleUnderline"/>
        </w:rPr>
        <w:t xml:space="preserve">finally stabilized this week </w:t>
      </w:r>
      <w:r>
        <w:t>after taking a historically steep plunge in the weeks before.</w:t>
      </w:r>
    </w:p>
    <w:p w14:paraId="1C8B3D03" w14:textId="77777777" w:rsidR="00596854" w:rsidRDefault="00596854" w:rsidP="00596854">
      <w:pPr>
        <w:rPr>
          <w:rStyle w:val="StyleUnderline"/>
        </w:rPr>
      </w:pPr>
      <w:r>
        <w:t>“</w:t>
      </w:r>
      <w:r w:rsidRPr="00596854">
        <w:rPr>
          <w:rStyle w:val="StyleUnderline"/>
        </w:rPr>
        <w:t>You’re not going to get a massive amount of economic growth in this time, but a psychological effect is the biggest thing,</w:t>
      </w:r>
      <w:r>
        <w:t>” said Chuck Coughlin, a Republican-aligned consultant in Arizona whose firm recently published a poll in that swing state. “</w:t>
      </w:r>
      <w:r w:rsidRPr="00596854">
        <w:rPr>
          <w:rStyle w:val="StyleUnderline"/>
        </w:rPr>
        <w:t>People just beginning to feel positive about going out,</w:t>
      </w:r>
      <w:r>
        <w:t xml:space="preserve"> beginning to socialize, seeing some restaurants open again: </w:t>
      </w:r>
      <w:r w:rsidRPr="00596854">
        <w:rPr>
          <w:rStyle w:val="StyleUnderline"/>
        </w:rPr>
        <w:t>I think that’s incredibly important for the general electoral prospects of Republicans.”</w:t>
      </w:r>
    </w:p>
    <w:p w14:paraId="24B06718" w14:textId="77777777" w:rsidR="00596854" w:rsidRPr="00596854" w:rsidRDefault="00596854" w:rsidP="00596854"/>
    <w:p w14:paraId="74C6FC56" w14:textId="43611BB7" w:rsidR="00596854" w:rsidRPr="00596854" w:rsidRDefault="00596854" w:rsidP="00596854">
      <w:pPr>
        <w:pStyle w:val="Heading3"/>
      </w:pPr>
      <w:r>
        <w:lastRenderedPageBreak/>
        <w:t>UQ o/w the link</w:t>
      </w:r>
    </w:p>
    <w:p w14:paraId="3FC49F9B" w14:textId="63DCA924" w:rsidR="00596854" w:rsidRDefault="00596854" w:rsidP="00596854">
      <w:pPr>
        <w:pStyle w:val="Heading4"/>
      </w:pPr>
      <w:r>
        <w:t>Trump loss</w:t>
      </w:r>
      <w:r>
        <w:t>es</w:t>
      </w:r>
      <w:r>
        <w:t xml:space="preserve"> </w:t>
      </w:r>
      <w:r>
        <w:t xml:space="preserve">in a landslide – the link is not significant enough to overcome </w:t>
      </w:r>
      <w:r>
        <w:t xml:space="preserve"> </w:t>
      </w:r>
    </w:p>
    <w:p w14:paraId="752BDFE9" w14:textId="77777777" w:rsidR="00596854" w:rsidRPr="00032EBD" w:rsidRDefault="00596854" w:rsidP="00596854">
      <w:r w:rsidRPr="00032EBD">
        <w:rPr>
          <w:rStyle w:val="Heading4Char"/>
        </w:rPr>
        <w:t>Egan 5/20</w:t>
      </w:r>
      <w:r>
        <w:t xml:space="preserve"> (Matt Egan, “Trump will lose in a landslide because of the economy, new election model predicts,” CNN, May 20, 2020, </w:t>
      </w:r>
      <w:hyperlink r:id="rId34" w:history="1">
        <w:r w:rsidRPr="000D4AD2">
          <w:rPr>
            <w:rStyle w:val="Hyperlink"/>
          </w:rPr>
          <w:t>https://www.cnn.com/2020/05/20/business/economy-election-trump-biden-jobs/index.html</w:t>
        </w:r>
      </w:hyperlink>
      <w:r>
        <w:t>, WC)</w:t>
      </w:r>
    </w:p>
    <w:p w14:paraId="2F39EF59" w14:textId="77777777" w:rsidR="00596854" w:rsidRPr="00032EBD" w:rsidRDefault="00596854" w:rsidP="00596854">
      <w:pPr>
        <w:rPr>
          <w:rStyle w:val="StyleUnderline"/>
        </w:rPr>
      </w:pPr>
      <w:r w:rsidRPr="00032EBD">
        <w:rPr>
          <w:rStyle w:val="StyleUnderline"/>
        </w:rPr>
        <w:t>The economy has gone from President Donald Trump's greatest political asset to perhaps his biggest weakness.</w:t>
      </w:r>
    </w:p>
    <w:p w14:paraId="5C9FECFE" w14:textId="77777777" w:rsidR="00596854" w:rsidRPr="00032EBD" w:rsidRDefault="00596854" w:rsidP="00596854">
      <w:pPr>
        <w:rPr>
          <w:rStyle w:val="StyleUnderline"/>
        </w:rPr>
      </w:pPr>
      <w:r w:rsidRPr="00032EBD">
        <w:rPr>
          <w:rStyle w:val="StyleUnderline"/>
        </w:rPr>
        <w:t>Unemployment is spiking at an unprecedented rate. Consumer spending is vanishing. And GDP is collapsing. History shows that dreadful economic trends like these spell doom for sitting presidents seeking reelection.</w:t>
      </w:r>
    </w:p>
    <w:p w14:paraId="7E53A6EF" w14:textId="77777777" w:rsidR="00596854" w:rsidRPr="00032EBD" w:rsidRDefault="00596854" w:rsidP="00596854">
      <w:pPr>
        <w:rPr>
          <w:rStyle w:val="StyleUnderline"/>
        </w:rPr>
      </w:pPr>
      <w:r w:rsidRPr="00032EBD">
        <w:rPr>
          <w:rStyle w:val="StyleUnderline"/>
        </w:rPr>
        <w:t>The coronavirus recession will cause Trump to suffer a "historic defeat" in November, a national election model released Wednesday by Oxford Economics predicted.</w:t>
      </w:r>
    </w:p>
    <w:p w14:paraId="6A3816C8" w14:textId="77777777" w:rsidR="00596854" w:rsidRPr="00032EBD" w:rsidRDefault="00596854" w:rsidP="00596854">
      <w:r w:rsidRPr="00032EBD">
        <w:rPr>
          <w:rStyle w:val="StyleUnderline"/>
        </w:rPr>
        <w:t>The model</w:t>
      </w:r>
      <w:r w:rsidRPr="00032EBD">
        <w:t xml:space="preserve">, which uses unemployment, disposable </w:t>
      </w:r>
      <w:proofErr w:type="gramStart"/>
      <w:r w:rsidRPr="00032EBD">
        <w:t>income</w:t>
      </w:r>
      <w:proofErr w:type="gramEnd"/>
      <w:r w:rsidRPr="00032EBD">
        <w:t xml:space="preserve"> and inflation to forecast election results, </w:t>
      </w:r>
      <w:r w:rsidRPr="00032EBD">
        <w:rPr>
          <w:rStyle w:val="Emphasis"/>
        </w:rPr>
        <w:t>predicts that Trump will lose in a landslide</w:t>
      </w:r>
      <w:r w:rsidRPr="00032EBD">
        <w:t xml:space="preserve">, </w:t>
      </w:r>
      <w:r w:rsidRPr="00032EBD">
        <w:rPr>
          <w:rStyle w:val="StyleUnderline"/>
        </w:rPr>
        <w:t>capturing just 35% of the popular vote.</w:t>
      </w:r>
      <w:r w:rsidRPr="00032EBD">
        <w:t xml:space="preserve"> </w:t>
      </w:r>
      <w:proofErr w:type="gramStart"/>
      <w:r w:rsidRPr="00032EBD">
        <w:t>That's</w:t>
      </w:r>
      <w:proofErr w:type="gramEnd"/>
      <w:r w:rsidRPr="00032EBD">
        <w:t xml:space="preserve"> a sharp reversal from the model's pre-crisis prediction that Trump would win about 55% of the vote. And it would be the worst performance for an incumbent in a century.</w:t>
      </w:r>
    </w:p>
    <w:p w14:paraId="04CEEF85" w14:textId="77777777" w:rsidR="00596854" w:rsidRPr="00032EBD" w:rsidRDefault="00596854" w:rsidP="00596854">
      <w:pPr>
        <w:rPr>
          <w:rStyle w:val="Emphasis"/>
        </w:rPr>
      </w:pPr>
      <w:r w:rsidRPr="00032EBD">
        <w:rPr>
          <w:rStyle w:val="StyleUnderline"/>
        </w:rPr>
        <w:t xml:space="preserve">"It would take nothing short of an </w:t>
      </w:r>
      <w:r w:rsidRPr="00032EBD">
        <w:rPr>
          <w:rStyle w:val="Emphasis"/>
        </w:rPr>
        <w:t>economic miracle</w:t>
      </w:r>
      <w:r w:rsidRPr="00032EBD">
        <w:rPr>
          <w:rStyle w:val="StyleUnderline"/>
        </w:rPr>
        <w:t xml:space="preserve"> for pocketbooks to favor Trump</w:t>
      </w:r>
      <w:r w:rsidRPr="00032EBD">
        <w:t>," Oxford Economics wrote in the report, adding that the economy will be a "</w:t>
      </w:r>
      <w:r w:rsidRPr="00032EBD">
        <w:rPr>
          <w:rStyle w:val="Emphasis"/>
        </w:rPr>
        <w:t>nearly insurmountable obstacle for Trump come November."</w:t>
      </w:r>
    </w:p>
    <w:p w14:paraId="11C77445" w14:textId="77777777" w:rsidR="00596854" w:rsidRPr="00032EBD" w:rsidRDefault="00596854" w:rsidP="00596854">
      <w:r w:rsidRPr="00032EBD">
        <w:rPr>
          <w:rStyle w:val="StyleUnderline"/>
        </w:rPr>
        <w:t>The model has correctly predicted the popular vote in every election since 1948 other than 1968 and 1976</w:t>
      </w:r>
      <w:r w:rsidRPr="00032EBD">
        <w:t xml:space="preserve"> (although two candidates lost the popular vote but won the presidency in that span, including George W. Bush in 2000 and Donald Trump in 2016).</w:t>
      </w:r>
    </w:p>
    <w:p w14:paraId="2BC44253" w14:textId="77777777" w:rsidR="00596854" w:rsidRPr="00032EBD" w:rsidRDefault="00596854" w:rsidP="00596854">
      <w:r w:rsidRPr="00032EBD">
        <w:t>Ohio, Missouri could flip to Democrats</w:t>
      </w:r>
    </w:p>
    <w:p w14:paraId="23313A07" w14:textId="77777777" w:rsidR="00596854" w:rsidRPr="00032EBD" w:rsidRDefault="00596854" w:rsidP="00596854">
      <w:r w:rsidRPr="00032EBD">
        <w:t>The national election model assumes that the economy is still in bad shape this fall, with unemployment above 13%, real per capita incomes down nearly 6% from a year ago and brief period of falling prices, or deflation.</w:t>
      </w:r>
    </w:p>
    <w:p w14:paraId="328BEA26" w14:textId="77777777" w:rsidR="00596854" w:rsidRPr="00032EBD" w:rsidRDefault="00596854" w:rsidP="00596854">
      <w:pPr>
        <w:rPr>
          <w:rStyle w:val="StyleUnderline"/>
        </w:rPr>
      </w:pPr>
      <w:r w:rsidRPr="00032EBD">
        <w:rPr>
          <w:rStyle w:val="StyleUnderline"/>
        </w:rPr>
        <w:t>"The economy would still be in a worse state than at the depth of the Great Depression," the Oxford Economics report said.</w:t>
      </w:r>
    </w:p>
    <w:p w14:paraId="3CA271D9" w14:textId="77777777" w:rsidR="00596854" w:rsidRPr="00032EBD" w:rsidRDefault="00596854" w:rsidP="00596854">
      <w:r w:rsidRPr="00032EBD">
        <w:t xml:space="preserve">A separate state-based election model run by Oxford Economics that incorporates local economic trends and gasoline prices predicts Trump will </w:t>
      </w:r>
      <w:proofErr w:type="gramStart"/>
      <w:r w:rsidRPr="00032EBD">
        <w:t>badly lose</w:t>
      </w:r>
      <w:proofErr w:type="gramEnd"/>
      <w:r w:rsidRPr="00032EBD">
        <w:t xml:space="preserve"> the electoral college by a margin of 328 to 210. </w:t>
      </w:r>
      <w:r w:rsidRPr="00032EBD">
        <w:rPr>
          <w:rStyle w:val="StyleUnderline"/>
        </w:rPr>
        <w:t>That model forecasts that seven battleground states will flip to Democrats:</w:t>
      </w:r>
      <w:r w:rsidRPr="00032EBD">
        <w:t xml:space="preserve"> Iowa, Wisconsin, Michigan, Pennsylvania, Ohio, </w:t>
      </w:r>
      <w:proofErr w:type="gramStart"/>
      <w:r w:rsidRPr="00032EBD">
        <w:t>Missouri</w:t>
      </w:r>
      <w:proofErr w:type="gramEnd"/>
      <w:r w:rsidRPr="00032EBD">
        <w:t xml:space="preserve"> and North Carolina.</w:t>
      </w:r>
    </w:p>
    <w:p w14:paraId="3EF65498" w14:textId="77777777" w:rsidR="00596854" w:rsidRPr="00032EBD" w:rsidRDefault="00596854" w:rsidP="00596854">
      <w:r w:rsidRPr="00032EBD">
        <w:t>"</w:t>
      </w:r>
      <w:r w:rsidRPr="00032EBD">
        <w:rPr>
          <w:rStyle w:val="StyleUnderline"/>
        </w:rPr>
        <w:t>We would expect these states to experience significant economic contractions and traumatic job losses that would likely swing pocketbook vote</w:t>
      </w:r>
      <w:r w:rsidRPr="00032EBD">
        <w:t>," the report said.</w:t>
      </w:r>
    </w:p>
    <w:p w14:paraId="0B181EFE" w14:textId="77777777" w:rsidR="00596854" w:rsidRDefault="00596854" w:rsidP="00596854">
      <w:pPr>
        <w:rPr>
          <w:rStyle w:val="StyleUnderline"/>
        </w:rPr>
      </w:pPr>
      <w:r w:rsidRPr="00032EBD">
        <w:rPr>
          <w:rStyle w:val="StyleUnderline"/>
        </w:rPr>
        <w:t>Oxford Economics developed the state-based model last year. It would have correctly predicted Trump's upset electoral college victory as well as seven of the nine prior elections since 1980.</w:t>
      </w:r>
    </w:p>
    <w:p w14:paraId="3769AC99" w14:textId="77777777" w:rsidR="00596854" w:rsidRDefault="00596854" w:rsidP="00596854">
      <w:pPr>
        <w:rPr>
          <w:rStyle w:val="StyleUnderline"/>
        </w:rPr>
      </w:pPr>
    </w:p>
    <w:p w14:paraId="6C0F3781" w14:textId="77777777" w:rsidR="00596854" w:rsidRDefault="00596854" w:rsidP="00596854">
      <w:pPr>
        <w:rPr>
          <w:rStyle w:val="StyleUnderline"/>
        </w:rPr>
      </w:pPr>
    </w:p>
    <w:p w14:paraId="1ED14C79" w14:textId="43C927D2" w:rsidR="00596854" w:rsidRPr="00596854" w:rsidRDefault="00596854" w:rsidP="00596854">
      <w:pPr>
        <w:pStyle w:val="Heading3"/>
      </w:pPr>
      <w:r>
        <w:lastRenderedPageBreak/>
        <w:t>Non-UQ</w:t>
      </w:r>
    </w:p>
    <w:p w14:paraId="3F059BE9" w14:textId="77777777" w:rsidR="00596854" w:rsidRDefault="00596854" w:rsidP="00596854">
      <w:pPr>
        <w:pStyle w:val="Heading4"/>
      </w:pPr>
      <w:r>
        <w:t>Trump wins 2020 – economy can recover, polls fail, and trump has better financial advantage</w:t>
      </w:r>
    </w:p>
    <w:p w14:paraId="553B15BB" w14:textId="77777777" w:rsidR="00596854" w:rsidRPr="00596854" w:rsidRDefault="00596854" w:rsidP="00596854">
      <w:r w:rsidRPr="00596854">
        <w:rPr>
          <w:rStyle w:val="Style13ptBold"/>
        </w:rPr>
        <w:t>Siders 6/15</w:t>
      </w:r>
      <w:r>
        <w:t xml:space="preserve"> (DAVID SIDERS, ‘We’re thinking landslide’: Beyond D.C., GOP officials see Trump on glide path to reelection,” Politico, June 15, 2020, </w:t>
      </w:r>
      <w:hyperlink r:id="rId35" w:history="1">
        <w:r w:rsidRPr="001A2147">
          <w:rPr>
            <w:rStyle w:val="Hyperlink"/>
          </w:rPr>
          <w:t>https://www.politico.com/news/2020/06/15/trump-glide-reelection-republican-officials-316457</w:t>
        </w:r>
      </w:hyperlink>
      <w:r>
        <w:t>, WC)</w:t>
      </w:r>
    </w:p>
    <w:p w14:paraId="56BD89D6" w14:textId="77777777" w:rsidR="00596854" w:rsidRDefault="00596854" w:rsidP="00596854">
      <w:r>
        <w:t>By most conventional indicators, Donald Trump is in danger of becoming a one-term president. The economy is a wreck, the coronavirus persists, and his poll numbers have deteriorated.</w:t>
      </w:r>
    </w:p>
    <w:p w14:paraId="405DCDF4" w14:textId="77777777" w:rsidR="00596854" w:rsidRPr="00596854" w:rsidRDefault="00596854" w:rsidP="00596854">
      <w:pPr>
        <w:rPr>
          <w:u w:val="single"/>
        </w:rPr>
      </w:pPr>
      <w:r w:rsidRPr="00596854">
        <w:rPr>
          <w:rStyle w:val="StyleUnderline"/>
        </w:rPr>
        <w:t>But throughout the Republican Party’s vast organization in the states,</w:t>
      </w:r>
      <w:r>
        <w:t xml:space="preserve"> </w:t>
      </w:r>
      <w:r w:rsidRPr="00596854">
        <w:rPr>
          <w:rStyle w:val="StyleUnderline"/>
        </w:rPr>
        <w:t>the operational approach to Trump’s re-election campaign is hardening around a fundamentally different view.</w:t>
      </w:r>
    </w:p>
    <w:p w14:paraId="69B2E31A" w14:textId="77777777" w:rsidR="00596854" w:rsidRDefault="00596854" w:rsidP="00596854">
      <w:r>
        <w:t xml:space="preserve">Interviews with more than 50 state, district and county Republican Party chairs </w:t>
      </w:r>
      <w:r w:rsidRPr="00596854">
        <w:rPr>
          <w:rStyle w:val="StyleUnderline"/>
        </w:rPr>
        <w:t>depict a version of the electoral landscape that is no worse for Trump than six months ago</w:t>
      </w:r>
      <w:r>
        <w:t xml:space="preserve"> — </w:t>
      </w:r>
      <w:r w:rsidRPr="00596854">
        <w:rPr>
          <w:rStyle w:val="StyleUnderline"/>
        </w:rPr>
        <w:t>and possibly even slightly better</w:t>
      </w:r>
      <w:r>
        <w:t xml:space="preserve">. </w:t>
      </w:r>
      <w:r w:rsidRPr="00596854">
        <w:rPr>
          <w:rStyle w:val="StyleUnderline"/>
        </w:rPr>
        <w:t>According to this view</w:t>
      </w:r>
      <w:r>
        <w:t xml:space="preserve">, the </w:t>
      </w:r>
      <w:r w:rsidRPr="00596854">
        <w:rPr>
          <w:rStyle w:val="StyleUnderline"/>
        </w:rPr>
        <w:t>coronavirus is on its way out and the economy is coming back</w:t>
      </w:r>
      <w:r>
        <w:t xml:space="preserve">. </w:t>
      </w:r>
      <w:r w:rsidRPr="00596854">
        <w:rPr>
          <w:rStyle w:val="StyleUnderline"/>
        </w:rPr>
        <w:t xml:space="preserve">Polls are unreliable, Joe Biden is too frail to </w:t>
      </w:r>
      <w:r w:rsidRPr="00596854">
        <w:t>last</w:t>
      </w:r>
      <w:r>
        <w:t xml:space="preserve">, and the media still </w:t>
      </w:r>
      <w:proofErr w:type="gramStart"/>
      <w:r>
        <w:t>doesn’t</w:t>
      </w:r>
      <w:proofErr w:type="gramEnd"/>
      <w:r>
        <w:t xml:space="preserve"> get it.</w:t>
      </w:r>
    </w:p>
    <w:p w14:paraId="0EBF5801" w14:textId="77777777" w:rsidR="00596854" w:rsidRDefault="00596854" w:rsidP="00596854">
      <w:r>
        <w:t>“</w:t>
      </w:r>
      <w:r w:rsidRPr="00596854">
        <w:rPr>
          <w:rStyle w:val="StyleUnderline"/>
        </w:rPr>
        <w:t>The more bad things happen in the country, it just solidifies support for Trump</w:t>
      </w:r>
      <w:r>
        <w:t xml:space="preserve">,” said Phillip Stephens, GOP chairman in Robeson County, N.C., one of several rural counties in that swing state that shifted from supporting Barack Obama in 2012 to Trump in 2016. “We’re calling him ‘Teflon Trump.’ </w:t>
      </w:r>
      <w:r w:rsidRPr="00596854">
        <w:rPr>
          <w:rStyle w:val="Emphasis"/>
        </w:rPr>
        <w:t>Nothing’s going to stick</w:t>
      </w:r>
      <w:r>
        <w:t xml:space="preserve">, because if anything, </w:t>
      </w:r>
      <w:r w:rsidRPr="00596854">
        <w:rPr>
          <w:rStyle w:val="StyleUnderline"/>
        </w:rPr>
        <w:t>it’s getting more exciting than it was in 2016</w:t>
      </w:r>
      <w:r>
        <w:t>.”</w:t>
      </w:r>
    </w:p>
    <w:p w14:paraId="5D9FE5FE" w14:textId="77777777" w:rsidR="00596854" w:rsidRDefault="00596854" w:rsidP="00596854">
      <w:r>
        <w:t>This year, Stephens said, “</w:t>
      </w:r>
      <w:r w:rsidRPr="00596854">
        <w:rPr>
          <w:rStyle w:val="StyleUnderline"/>
        </w:rPr>
        <w:t>We’re thinking landslide</w:t>
      </w:r>
      <w:r>
        <w:t>.”</w:t>
      </w:r>
    </w:p>
    <w:p w14:paraId="5A4733FD" w14:textId="77777777" w:rsidR="00596854" w:rsidRPr="00596854" w:rsidRDefault="00596854" w:rsidP="00596854">
      <w:pPr>
        <w:rPr>
          <w:u w:val="single"/>
        </w:rPr>
      </w:pPr>
      <w:r>
        <w:t xml:space="preserve">Five months before the election, many state and county Republican Party chairs predict a close election. Yet </w:t>
      </w:r>
      <w:r w:rsidRPr="00596854">
        <w:rPr>
          <w:rStyle w:val="StyleUnderline"/>
        </w:rPr>
        <w:t>from the Eastern seaboard to the West Coast</w:t>
      </w:r>
      <w:r>
        <w:t xml:space="preserve"> </w:t>
      </w:r>
      <w:r w:rsidRPr="00596854">
        <w:rPr>
          <w:rStyle w:val="StyleUnderline"/>
        </w:rPr>
        <w:t>and the battlegrounds in between</w:t>
      </w:r>
      <w:r>
        <w:t xml:space="preserve">, </w:t>
      </w:r>
      <w:r w:rsidRPr="00596854">
        <w:rPr>
          <w:rStyle w:val="StyleUnderline"/>
        </w:rPr>
        <w:t xml:space="preserve">there is an overriding belief that, just as Trump defied political gravity four years ago, </w:t>
      </w:r>
      <w:proofErr w:type="gramStart"/>
      <w:r w:rsidRPr="00596854">
        <w:rPr>
          <w:rStyle w:val="StyleUnderline"/>
        </w:rPr>
        <w:t>there’s</w:t>
      </w:r>
      <w:proofErr w:type="gramEnd"/>
      <w:r w:rsidRPr="00596854">
        <w:rPr>
          <w:rStyle w:val="StyleUnderline"/>
        </w:rPr>
        <w:t xml:space="preserve"> no reason he won’t do it again.</w:t>
      </w:r>
    </w:p>
    <w:p w14:paraId="78A24E45" w14:textId="77777777" w:rsidR="00596854" w:rsidRDefault="00596854" w:rsidP="00596854">
      <w:r>
        <w:t xml:space="preserve">Andrew </w:t>
      </w:r>
      <w:proofErr w:type="spellStart"/>
      <w:r>
        <w:t>Hitt</w:t>
      </w:r>
      <w:proofErr w:type="spellEnd"/>
      <w:r>
        <w:t>, the state party chairman in Wisconsin, said that during the height of public attention on the coronavirus, in late March and early April, internal polling suggested “some sagging off where we wanted to be.”</w:t>
      </w:r>
    </w:p>
    <w:p w14:paraId="05A19359" w14:textId="77777777" w:rsidR="00596854" w:rsidRPr="00596854" w:rsidRDefault="00596854" w:rsidP="00596854">
      <w:pPr>
        <w:rPr>
          <w:u w:val="single"/>
        </w:rPr>
      </w:pPr>
      <w:r>
        <w:t>But now, he said, “</w:t>
      </w:r>
      <w:r w:rsidRPr="00596854">
        <w:rPr>
          <w:rStyle w:val="StyleUnderline"/>
        </w:rPr>
        <w:t>Things are coming right back where we want them</w:t>
      </w:r>
      <w:r>
        <w:t xml:space="preserve"> … </w:t>
      </w:r>
      <w:r w:rsidRPr="00596854">
        <w:rPr>
          <w:rStyle w:val="StyleUnderline"/>
        </w:rPr>
        <w:t>That focus on the economy and on re-opening and bringing America back is resonating with people.”</w:t>
      </w:r>
    </w:p>
    <w:p w14:paraId="229E6E90" w14:textId="77777777" w:rsidR="00596854" w:rsidRDefault="00596854" w:rsidP="00596854">
      <w:r w:rsidRPr="00596854">
        <w:rPr>
          <w:rStyle w:val="StyleUnderline"/>
        </w:rPr>
        <w:t>In Ohio</w:t>
      </w:r>
      <w:r>
        <w:t xml:space="preserve">, Jane Timken, </w:t>
      </w:r>
      <w:r w:rsidRPr="00596854">
        <w:rPr>
          <w:rStyle w:val="StyleUnderline"/>
        </w:rPr>
        <w:t>the state party chair,</w:t>
      </w:r>
      <w:r>
        <w:t xml:space="preserve"> said she </w:t>
      </w:r>
      <w:r w:rsidRPr="00596854">
        <w:rPr>
          <w:rStyle w:val="StyleUnderline"/>
        </w:rPr>
        <w:t>sees no evidence of support for Trump slipping</w:t>
      </w:r>
      <w:r>
        <w:t xml:space="preserve">. Jennifer Carnahan, the chairwoman of the Minnesota Republican Party, said the same. And Lawrence </w:t>
      </w:r>
      <w:proofErr w:type="spellStart"/>
      <w:r>
        <w:t>Tabas</w:t>
      </w:r>
      <w:proofErr w:type="spellEnd"/>
      <w:r>
        <w:t xml:space="preserve">, the chairman of the Pennsylvania Republican Party, </w:t>
      </w:r>
      <w:r w:rsidRPr="00596854">
        <w:rPr>
          <w:rStyle w:val="StyleUnderline"/>
        </w:rPr>
        <w:t>went so far as to predict that Trump</w:t>
      </w:r>
      <w:r>
        <w:t xml:space="preserve"> would not only carry his state, but </w:t>
      </w:r>
      <w:r w:rsidRPr="00596854">
        <w:rPr>
          <w:rStyle w:val="StyleUnderline"/>
        </w:rPr>
        <w:t>beat Biden by more than 100,000 votes</w:t>
      </w:r>
      <w:r>
        <w:t xml:space="preserve"> — more than twice the margin he mustered in 2016.</w:t>
      </w:r>
    </w:p>
    <w:p w14:paraId="33044AC0" w14:textId="77777777" w:rsidR="00596854" w:rsidRPr="00596854" w:rsidRDefault="00596854" w:rsidP="00596854">
      <w:pPr>
        <w:rPr>
          <w:u w:val="single"/>
        </w:rPr>
      </w:pPr>
      <w:r>
        <w:t xml:space="preserve">“Contrary to what may be portrayed in the media, there’s still a high level of support out there,” said Kyle </w:t>
      </w:r>
      <w:proofErr w:type="spellStart"/>
      <w:r>
        <w:t>Hupfer</w:t>
      </w:r>
      <w:proofErr w:type="spellEnd"/>
      <w:r>
        <w:t xml:space="preserve">, chairman of the Indiana Republican Party. </w:t>
      </w:r>
      <w:r w:rsidRPr="00596854">
        <w:rPr>
          <w:rStyle w:val="StyleUnderline"/>
        </w:rPr>
        <w:t>He described himself as “way more” optimistic than he was at this point in 2016.</w:t>
      </w:r>
    </w:p>
    <w:p w14:paraId="46B489AE" w14:textId="77777777" w:rsidR="00596854" w:rsidRPr="00596854" w:rsidRDefault="00596854" w:rsidP="00596854">
      <w:pPr>
        <w:rPr>
          <w:u w:val="single"/>
        </w:rPr>
      </w:pPr>
      <w:r w:rsidRPr="00596854">
        <w:rPr>
          <w:rStyle w:val="StyleUnderline"/>
        </w:rPr>
        <w:lastRenderedPageBreak/>
        <w:t>The Republican Party apparatus that Trump heads in 2020 is considerably different than the one that looked at him warily in 2016</w:t>
      </w:r>
      <w:r>
        <w:t xml:space="preserve">. At the state level, many chairs who were considered insufficiently committed to the president were ousted and replaced with loyalists. </w:t>
      </w:r>
      <w:r w:rsidRPr="00596854">
        <w:rPr>
          <w:rStyle w:val="StyleUnderline"/>
        </w:rPr>
        <w:t>But their assessments would be easier to dismiss as spin if the perception of Trump’s durability did not reach so far beyond GOP officialdom.</w:t>
      </w:r>
    </w:p>
    <w:p w14:paraId="1712C190" w14:textId="77777777" w:rsidR="00596854" w:rsidRDefault="00596854" w:rsidP="00596854">
      <w:r w:rsidRPr="00596854">
        <w:rPr>
          <w:rStyle w:val="StyleUnderline"/>
        </w:rPr>
        <w:t>When pollsters ask Americans who they think will win the election</w:t>
      </w:r>
      <w:r>
        <w:t xml:space="preserve"> — not who they are voting for themselves — </w:t>
      </w:r>
      <w:r w:rsidRPr="00596854">
        <w:rPr>
          <w:rStyle w:val="StyleUnderline"/>
        </w:rPr>
        <w:t>Trump performs relatively well</w:t>
      </w:r>
      <w:r>
        <w:t>. And if anything, Trump’s field officers appear more bullish than Trump and some of his advisers. Even the president, while lamenting what he views as unfair treatment by his adversaries, has privately expressed concerns about his poll numbers and publicly seemed to acknowledge he is down.</w:t>
      </w:r>
    </w:p>
    <w:p w14:paraId="459873A0" w14:textId="77777777" w:rsidR="00596854" w:rsidRDefault="00596854" w:rsidP="00596854">
      <w:r>
        <w:t>“If I wasn’t constantly harassed for three years by fake and illegal investigations, Russia, Russia, Russia, and the Impeachment Hoax, I’d be up by 25 points on Sleepy Joe and the Do Nothing Democrats,” he said on Twitter last week. “Very unfair, but it is what it is!!!”</w:t>
      </w:r>
    </w:p>
    <w:p w14:paraId="04989174" w14:textId="77777777" w:rsidR="00596854" w:rsidRPr="00596854" w:rsidRDefault="00596854" w:rsidP="00596854">
      <w:pPr>
        <w:rPr>
          <w:u w:val="single"/>
        </w:rPr>
      </w:pPr>
      <w:r w:rsidRPr="00596854">
        <w:rPr>
          <w:rStyle w:val="StyleUnderline"/>
        </w:rPr>
        <w:t>Yet in the states, the Republican Party's rank-and-file are largely unconvinced that the president is precariously positioned in his reelection bid.</w:t>
      </w:r>
    </w:p>
    <w:p w14:paraId="6C10B7D3" w14:textId="77777777" w:rsidR="00596854" w:rsidRPr="00596854" w:rsidRDefault="00596854" w:rsidP="00596854">
      <w:pPr>
        <w:rPr>
          <w:u w:val="single"/>
        </w:rPr>
      </w:pPr>
      <w:r>
        <w:t>“The narrative from the Beltway is not accurate,” said Joe Bush, chairman of the Republican Party in Muskegon County, Mich., which Trump lost narrowly in 2016. “</w:t>
      </w:r>
      <w:r w:rsidRPr="00596854">
        <w:rPr>
          <w:rStyle w:val="StyleUnderline"/>
        </w:rPr>
        <w:t>Here in the heartland, everybody is still very confident, more than ever.”</w:t>
      </w:r>
    </w:p>
    <w:p w14:paraId="58690BB1" w14:textId="77777777" w:rsidR="00596854" w:rsidRDefault="00596854" w:rsidP="00596854">
      <w:r>
        <w:t xml:space="preserve">At the center of the disconnect between </w:t>
      </w:r>
      <w:r w:rsidRPr="00596854">
        <w:rPr>
          <w:rStyle w:val="StyleUnderline"/>
        </w:rPr>
        <w:t>Trump loyalists’ assessment of the state</w:t>
      </w:r>
      <w:r>
        <w:t xml:space="preserve"> of the race and the one based on public opinion polls </w:t>
      </w:r>
      <w:r w:rsidRPr="00596854">
        <w:rPr>
          <w:rStyle w:val="StyleUnderline"/>
        </w:rPr>
        <w:t>is a distrust of polling itself</w:t>
      </w:r>
      <w:r>
        <w:t xml:space="preserve">. </w:t>
      </w:r>
      <w:r w:rsidRPr="00596854">
        <w:rPr>
          <w:rStyle w:val="StyleUnderline"/>
        </w:rPr>
        <w:t>Republicans see an industry that maliciously oversamples Democrats</w:t>
      </w:r>
      <w:r>
        <w:t xml:space="preserve"> or under-samples the white, non-college educated voters who are most likely to support Trump. </w:t>
      </w:r>
      <w:r w:rsidRPr="00596854">
        <w:rPr>
          <w:rStyle w:val="StyleUnderline"/>
        </w:rPr>
        <w:t>They say it is hard to know who likely voters are this far from the election</w:t>
      </w:r>
      <w:r>
        <w:t xml:space="preserve">. And like many Democrats, </w:t>
      </w:r>
      <w:r w:rsidRPr="00596854">
        <w:rPr>
          <w:rStyle w:val="StyleUnderline"/>
        </w:rPr>
        <w:t>they suspect Trump supporters disproportionately hang up on pollsters</w:t>
      </w:r>
      <w:r>
        <w:t>, under-counting his level of support.</w:t>
      </w:r>
    </w:p>
    <w:p w14:paraId="50F270D2" w14:textId="77777777" w:rsidR="00596854" w:rsidRDefault="00596854" w:rsidP="00596854">
      <w:r>
        <w:t xml:space="preserve">Ted </w:t>
      </w:r>
      <w:proofErr w:type="spellStart"/>
      <w:r>
        <w:t>Lovdahl</w:t>
      </w:r>
      <w:proofErr w:type="spellEnd"/>
      <w:r>
        <w:t>, chairman of the Republican Party in Minnesota’s 8th Congressional District, said he has friends who will tell pollsters “just exactly the opposite of what they feel.”</w:t>
      </w:r>
    </w:p>
    <w:p w14:paraId="7FDF1B3A" w14:textId="77777777" w:rsidR="00596854" w:rsidRDefault="00596854" w:rsidP="00596854">
      <w:r>
        <w:t>When he asked one of them why, his friend told him, “I don’t like some of their questions. It’s none of their business what I do.”</w:t>
      </w:r>
    </w:p>
    <w:p w14:paraId="2D247256" w14:textId="77777777" w:rsidR="00596854" w:rsidRDefault="00596854" w:rsidP="00596854">
      <w:r>
        <w:t>Recalling that polls four years ago failed to predict the outcome, Jack Brill, acting chairman of the local Republican Party in Sarasota County, Fla., said, “I used to be an avid poll watcher until 2016 … Guess what? I’m not watching polls.”</w:t>
      </w:r>
    </w:p>
    <w:p w14:paraId="6A43273B" w14:textId="77777777" w:rsidR="00596854" w:rsidRPr="00596854" w:rsidRDefault="00596854" w:rsidP="00596854">
      <w:r>
        <w:t xml:space="preserve">Instead, as they prepare for a post-lockdown summer of party picnics and parades, </w:t>
      </w:r>
      <w:r w:rsidRPr="00596854">
        <w:rPr>
          <w:rStyle w:val="StyleUnderline"/>
        </w:rPr>
        <w:t xml:space="preserve">Republican Party organizers sense the beginnings of an </w:t>
      </w:r>
      <w:r w:rsidRPr="00596854">
        <w:rPr>
          <w:rStyle w:val="Emphasis"/>
        </w:rPr>
        <w:t>economic recovery</w:t>
      </w:r>
      <w:r w:rsidRPr="00596854">
        <w:rPr>
          <w:rStyle w:val="StyleUnderline"/>
        </w:rPr>
        <w:t xml:space="preserve"> that, if sustained, is likely to </w:t>
      </w:r>
      <w:r w:rsidRPr="00596854">
        <w:rPr>
          <w:rStyle w:val="Emphasis"/>
        </w:rPr>
        <w:t>power Trump to a second term</w:t>
      </w:r>
      <w:r w:rsidRPr="00596854">
        <w:rPr>
          <w:rStyle w:val="StyleUnderline"/>
        </w:rPr>
        <w:t xml:space="preserve">. </w:t>
      </w:r>
      <w:r w:rsidRPr="00596854">
        <w:t>They also see a more immediate opening in the civil unrest surrounding the death of George Floyd.</w:t>
      </w:r>
    </w:p>
    <w:p w14:paraId="2D44E20B" w14:textId="77777777" w:rsidR="00596854" w:rsidRDefault="00596854" w:rsidP="00596854">
      <w:r w:rsidRPr="00596854">
        <w:t xml:space="preserve">“The further and further the Democrats tack left, and the further you get to where it’s the defunding the police,” said Scott </w:t>
      </w:r>
      <w:proofErr w:type="spellStart"/>
      <w:r w:rsidRPr="00596854">
        <w:t>Frostman</w:t>
      </w:r>
      <w:proofErr w:type="spellEnd"/>
      <w:r w:rsidRPr="00596854">
        <w:t xml:space="preserve">, GOP chairman in Wisconsin’s Sauk County, which Obama won easily in 2012 but flipped to Trump four years later. “I think we have the opportunity as Republicans to talk to people a little bit more about some </w:t>
      </w:r>
      <w:proofErr w:type="gramStart"/>
      <w:r w:rsidRPr="00596854">
        <w:t>common sense</w:t>
      </w:r>
      <w:proofErr w:type="gramEnd"/>
      <w:r w:rsidRPr="00596854">
        <w:t xml:space="preserve"> things.”</w:t>
      </w:r>
    </w:p>
    <w:p w14:paraId="46A09125" w14:textId="77777777" w:rsidR="00596854" w:rsidRPr="00596854" w:rsidRDefault="00596854" w:rsidP="00596854">
      <w:pPr>
        <w:rPr>
          <w:u w:val="single"/>
        </w:rPr>
      </w:pPr>
      <w:r>
        <w:lastRenderedPageBreak/>
        <w:t>Biden has rejected a national movement to defund police departments</w:t>
      </w:r>
      <w:r w:rsidRPr="00596854">
        <w:rPr>
          <w:rStyle w:val="StyleUnderline"/>
        </w:rPr>
        <w:t>. But elections are often painted in broad strokes, and local party officials expect Trump — with his law and order rhetoric — will be the beneficiary of what they see as Democratic overreach.</w:t>
      </w:r>
    </w:p>
    <w:p w14:paraId="18ED076B" w14:textId="77777777" w:rsidR="00596854" w:rsidRDefault="00596854" w:rsidP="00596854">
      <w:r>
        <w:t>“The other side is overplaying its hand, going down roads like defunding the police and nonsense like that,” said Michael Burke, chairman of the Republican Party in Pinal County, Arizona, a Trump stronghold in 2016.” “Most of the American people are looking like that saying, ‘Really?’”</w:t>
      </w:r>
    </w:p>
    <w:p w14:paraId="58425894" w14:textId="77777777" w:rsidR="00596854" w:rsidRDefault="00596854" w:rsidP="00596854">
      <w:r>
        <w:t xml:space="preserve">By most </w:t>
      </w:r>
      <w:r w:rsidRPr="00596854">
        <w:rPr>
          <w:rStyle w:val="StyleUnderline"/>
        </w:rPr>
        <w:t>objective measures</w:t>
      </w:r>
      <w:r>
        <w:t xml:space="preserve">, Trump will need something to drag Biden down. </w:t>
      </w:r>
      <w:r w:rsidRPr="00596854">
        <w:rPr>
          <w:rStyle w:val="StyleUnderline"/>
        </w:rPr>
        <w:t>He has fallen behind Biden</w:t>
      </w:r>
      <w:r>
        <w:t xml:space="preserve"> </w:t>
      </w:r>
      <w:r w:rsidRPr="00596854">
        <w:rPr>
          <w:rStyle w:val="StyleUnderline"/>
        </w:rPr>
        <w:t>in most swing state polls</w:t>
      </w:r>
      <w:r>
        <w:t>, and he lags the former vice president nationally by more than 8 percentage points, according to the RealClearPolitics polling average. A Gallup poll last week put Trump’s approval rating at just 39 percent, down 10 percentage points from a month ago. Democrats appear competitive not only in expected swing states, but in places such as Iowa and Ohio, which Trump won easily in 2016.</w:t>
      </w:r>
    </w:p>
    <w:p w14:paraId="044D1543" w14:textId="77777777" w:rsidR="00596854" w:rsidRDefault="00596854" w:rsidP="00596854">
      <w:r w:rsidRPr="00596854">
        <w:rPr>
          <w:rStyle w:val="Emphasis"/>
        </w:rPr>
        <w:t>Little of that data is registering</w:t>
      </w:r>
      <w:r>
        <w:t xml:space="preserve">, </w:t>
      </w:r>
      <w:r w:rsidRPr="00596854">
        <w:rPr>
          <w:rStyle w:val="StyleUnderline"/>
        </w:rPr>
        <w:t>however</w:t>
      </w:r>
      <w:r>
        <w:t xml:space="preserve">. State and local officials point to </w:t>
      </w:r>
      <w:r w:rsidRPr="00596854">
        <w:rPr>
          <w:rStyle w:val="StyleUnderline"/>
        </w:rPr>
        <w:t xml:space="preserve">Trump’s </w:t>
      </w:r>
      <w:r w:rsidRPr="00596854">
        <w:rPr>
          <w:rStyle w:val="Emphasis"/>
        </w:rPr>
        <w:t>financial and organizational advantages</w:t>
      </w:r>
      <w:r w:rsidRPr="00596854">
        <w:rPr>
          <w:rStyle w:val="StyleUnderline"/>
        </w:rPr>
        <w:t xml:space="preserve"> and see Biden as a weak opponent</w:t>
      </w:r>
      <w:r>
        <w:t xml:space="preserve">. </w:t>
      </w:r>
      <w:proofErr w:type="gramStart"/>
      <w:r>
        <w:t>They’re</w:t>
      </w:r>
      <w:proofErr w:type="gramEnd"/>
      <w:r>
        <w:t xml:space="preserve"> eager for Trump to eviscerate him in debates. “While the Democrats have been spending their time playing Paper Rock Scissors on who their nominee is going to be, we’ve been building an army,” said Terry Lathan, chair of the Alabama Republican Party.</w:t>
      </w:r>
    </w:p>
    <w:p w14:paraId="1C35699C" w14:textId="77777777" w:rsidR="00596854" w:rsidRDefault="00596854" w:rsidP="00596854"/>
    <w:p w14:paraId="421F1482" w14:textId="6703B5BF" w:rsidR="00596854" w:rsidRDefault="00596854" w:rsidP="00596854">
      <w:pPr>
        <w:pStyle w:val="Heading2"/>
      </w:pPr>
      <w:r>
        <w:lastRenderedPageBreak/>
        <w:t>Link</w:t>
      </w:r>
    </w:p>
    <w:p w14:paraId="146042B2" w14:textId="4BEB6621" w:rsidR="00596854" w:rsidRDefault="00596854" w:rsidP="00596854"/>
    <w:p w14:paraId="356DDB1F" w14:textId="712593EC" w:rsidR="00596854" w:rsidRPr="00596854" w:rsidRDefault="00596854" w:rsidP="00596854">
      <w:pPr>
        <w:pStyle w:val="Heading3"/>
      </w:pPr>
      <w:r>
        <w:lastRenderedPageBreak/>
        <w:t>AT Flip-flop link</w:t>
      </w:r>
    </w:p>
    <w:p w14:paraId="6846CA76" w14:textId="77777777" w:rsidR="00596854" w:rsidRPr="00032EBD" w:rsidRDefault="00596854" w:rsidP="00596854">
      <w:pPr>
        <w:pStyle w:val="Heading4"/>
      </w:pPr>
      <w:r w:rsidRPr="00032EBD">
        <w:t xml:space="preserve">Conservatives wont flop on reform – conservative orthodox is too cemented </w:t>
      </w:r>
    </w:p>
    <w:p w14:paraId="7ED203E1" w14:textId="77777777" w:rsidR="00596854" w:rsidRDefault="00596854" w:rsidP="00596854">
      <w:r w:rsidRPr="00032EBD">
        <w:rPr>
          <w:rStyle w:val="Style13ptBold"/>
        </w:rPr>
        <w:t>Alberta 6/6</w:t>
      </w:r>
      <w:r>
        <w:t xml:space="preserve"> (TIM ALBERTA, chief political correspondent at Politico Magazine, “Is This the Last Stand of the ‘Law and Order’ Republicans?” Politico, June 6, 2020, </w:t>
      </w:r>
      <w:hyperlink r:id="rId36" w:history="1">
        <w:r w:rsidRPr="000D4AD2">
          <w:rPr>
            <w:rStyle w:val="Hyperlink"/>
          </w:rPr>
          <w:t>https://www.politico.com/news/magazine/2020/06/08/last-stand-law-and-order-republicans-306333</w:t>
        </w:r>
      </w:hyperlink>
      <w:r>
        <w:t>, WC)</w:t>
      </w:r>
    </w:p>
    <w:p w14:paraId="59EBC7F9" w14:textId="77777777" w:rsidR="00596854" w:rsidRDefault="00596854" w:rsidP="00596854">
      <w:r w:rsidRPr="00032EBD">
        <w:rPr>
          <w:rStyle w:val="StyleUnderline"/>
        </w:rPr>
        <w:t>“It’s almost a sea change</w:t>
      </w:r>
      <w:r>
        <w:t xml:space="preserve">,” </w:t>
      </w:r>
      <w:r w:rsidRPr="00032EBD">
        <w:rPr>
          <w:rStyle w:val="StyleUnderline"/>
        </w:rPr>
        <w:t>said Republican Tim Scott of South Carolina</w:t>
      </w:r>
      <w:r>
        <w:t>, one of three black members of the U.S. Senate. For years, Scott explained, “the response from so many well-intended people was to overlook the brutality brought to African Americans at the hands of the police. … But I look at the public’s response to this situation and it feels like the first time in my lifetime that I’ve heard law enforcement agencies coming out with strong rebukes and condemnation of the officers in Minneapolis.”</w:t>
      </w:r>
    </w:p>
    <w:p w14:paraId="45637166" w14:textId="77777777" w:rsidR="00596854" w:rsidRDefault="00596854" w:rsidP="00596854">
      <w:r w:rsidRPr="00032EBD">
        <w:rPr>
          <w:rStyle w:val="StyleUnderline"/>
        </w:rPr>
        <w:t>The senator added,</w:t>
      </w:r>
      <w:r>
        <w:t xml:space="preserve"> “</w:t>
      </w:r>
      <w:r w:rsidRPr="00032EBD">
        <w:rPr>
          <w:rStyle w:val="StyleUnderline"/>
        </w:rPr>
        <w:t>Without question, this is different. It feels different. It sounds different. The protesters are different.</w:t>
      </w:r>
      <w:r>
        <w:t xml:space="preserve"> </w:t>
      </w:r>
      <w:r w:rsidRPr="00032EBD">
        <w:t>… I look out my window in Washington and see 10 protesters. Seven of them are white, and three of them are black.”</w:t>
      </w:r>
    </w:p>
    <w:p w14:paraId="13023D02" w14:textId="77777777" w:rsidR="00596854" w:rsidRDefault="00596854" w:rsidP="00596854">
      <w:r w:rsidRPr="00032EBD">
        <w:rPr>
          <w:rStyle w:val="StyleUnderline"/>
        </w:rPr>
        <w:t>Of course, not everyone sees what Scott sees</w:t>
      </w:r>
      <w:r>
        <w:t xml:space="preserve">. </w:t>
      </w:r>
      <w:r w:rsidRPr="00032EBD">
        <w:rPr>
          <w:rStyle w:val="StyleUnderline"/>
        </w:rPr>
        <w:t>Polling suggests that white conservatives are paying far more attention to violent riots than to peaceful protests.</w:t>
      </w:r>
      <w:r>
        <w:t xml:space="preserve"> Most of the public statements from GOP lawmakers last week focused on the grimmest images the streets had to </w:t>
      </w:r>
      <w:proofErr w:type="gramStart"/>
      <w:r>
        <w:t>offer:</w:t>
      </w:r>
      <w:proofErr w:type="gramEnd"/>
      <w:r>
        <w:t xml:space="preserve"> </w:t>
      </w:r>
      <w:r w:rsidRPr="00032EBD">
        <w:rPr>
          <w:rStyle w:val="StyleUnderline"/>
        </w:rPr>
        <w:t>looting, burning, beating, killing.</w:t>
      </w:r>
      <w:r>
        <w:t xml:space="preserve"> </w:t>
      </w:r>
      <w:r w:rsidRPr="00032EBD">
        <w:rPr>
          <w:rStyle w:val="StyleUnderline"/>
        </w:rPr>
        <w:t>For some Republicans, this ugliness will be the dominant takeaway from the spring of 2020, and it may well be a determining factor in how they vote this fall.</w:t>
      </w:r>
    </w:p>
    <w:p w14:paraId="57EB3F3B" w14:textId="77777777" w:rsidR="00596854" w:rsidRDefault="00596854" w:rsidP="00596854">
      <w:r w:rsidRPr="00032EBD">
        <w:rPr>
          <w:rStyle w:val="StyleUnderline"/>
        </w:rPr>
        <w:t>But if Scott is right</w:t>
      </w:r>
      <w:r>
        <w:t>—</w:t>
      </w:r>
      <w:r w:rsidRPr="00032EBD">
        <w:rPr>
          <w:rStyle w:val="StyleUnderline"/>
        </w:rPr>
        <w:t>if the groundswell of outrage and empathy resulting from Floyd’s death marks an inflection point in the American racial conscience</w:t>
      </w:r>
      <w:r>
        <w:t xml:space="preserve">—then something more enduring is upon us. </w:t>
      </w:r>
      <w:r w:rsidRPr="00032EBD">
        <w:rPr>
          <w:rStyle w:val="StyleUnderline"/>
        </w:rPr>
        <w:t>The result is a new fault line in Republican politics.</w:t>
      </w:r>
      <w:r>
        <w:t xml:space="preserve"> </w:t>
      </w:r>
      <w:r w:rsidRPr="00032EBD">
        <w:rPr>
          <w:rStyle w:val="StyleUnderline"/>
        </w:rPr>
        <w:t xml:space="preserve">On one side are the reformers </w:t>
      </w:r>
      <w:r w:rsidRPr="00032EBD">
        <w:t>who understand that the system is no longer broken only in the eyes of black and brown voters</w:t>
      </w:r>
      <w:r>
        <w:t xml:space="preserve">; </w:t>
      </w:r>
      <w:r w:rsidRPr="00032EBD">
        <w:rPr>
          <w:rStyle w:val="StyleUnderline"/>
        </w:rPr>
        <w:t xml:space="preserve">on the other side are the traditionalists </w:t>
      </w:r>
      <w:r w:rsidRPr="00032EBD">
        <w:t xml:space="preserve">who will go to their political graves insisting that American exceptionalism guarantees American </w:t>
      </w:r>
      <w:r>
        <w:t>equality.</w:t>
      </w:r>
    </w:p>
    <w:p w14:paraId="76E59B8A" w14:textId="77777777" w:rsidR="00596854" w:rsidRPr="00032EBD" w:rsidRDefault="00596854" w:rsidP="00596854">
      <w:pPr>
        <w:rPr>
          <w:u w:val="single"/>
        </w:rPr>
      </w:pPr>
      <w:r>
        <w:t xml:space="preserve">To be clear, </w:t>
      </w:r>
      <w:r w:rsidRPr="00032EBD">
        <w:rPr>
          <w:rStyle w:val="Emphasis"/>
        </w:rPr>
        <w:t>the traditionalists are winning</w:t>
      </w:r>
      <w:r w:rsidRPr="00032EBD">
        <w:rPr>
          <w:rStyle w:val="StyleUnderline"/>
        </w:rPr>
        <w:t xml:space="preserve"> the intraparty battle</w:t>
      </w:r>
      <w:r>
        <w:t>—</w:t>
      </w:r>
      <w:r w:rsidRPr="00032EBD">
        <w:rPr>
          <w:rStyle w:val="StyleUnderline"/>
        </w:rPr>
        <w:t>and they might continue to win well after Trump leaves office.</w:t>
      </w:r>
      <w:r>
        <w:t xml:space="preserve"> </w:t>
      </w:r>
      <w:r w:rsidRPr="00032EBD">
        <w:rPr>
          <w:rStyle w:val="StyleUnderline"/>
        </w:rPr>
        <w:t xml:space="preserve">But they </w:t>
      </w:r>
      <w:proofErr w:type="gramStart"/>
      <w:r w:rsidRPr="00032EBD">
        <w:rPr>
          <w:rStyle w:val="StyleUnderline"/>
        </w:rPr>
        <w:t>can’t</w:t>
      </w:r>
      <w:proofErr w:type="gramEnd"/>
      <w:r w:rsidRPr="00032EBD">
        <w:rPr>
          <w:rStyle w:val="StyleUnderline"/>
        </w:rPr>
        <w:t xml:space="preserve"> win forever</w:t>
      </w:r>
      <w:r>
        <w:t>.</w:t>
      </w:r>
      <w:r w:rsidRPr="00032EBD">
        <w:t xml:space="preserve"> As with gay marriage and marijuana legalization, the cultural current is now running plainly in one direction.</w:t>
      </w:r>
    </w:p>
    <w:p w14:paraId="618CE68E" w14:textId="77777777" w:rsidR="00596854" w:rsidRDefault="00596854" w:rsidP="00596854">
      <w:r w:rsidRPr="00032EBD">
        <w:rPr>
          <w:rStyle w:val="Emphasis"/>
        </w:rPr>
        <w:t>In the short term</w:t>
      </w:r>
      <w:r w:rsidRPr="00032EBD">
        <w:rPr>
          <w:rStyle w:val="StyleUnderline"/>
        </w:rPr>
        <w:t xml:space="preserve">, however, </w:t>
      </w:r>
      <w:proofErr w:type="gramStart"/>
      <w:r w:rsidRPr="00032EBD">
        <w:rPr>
          <w:rStyle w:val="StyleUnderline"/>
        </w:rPr>
        <w:t>it’s</w:t>
      </w:r>
      <w:proofErr w:type="gramEnd"/>
      <w:r w:rsidRPr="00032EBD">
        <w:rPr>
          <w:rStyle w:val="StyleUnderline"/>
        </w:rPr>
        <w:t xml:space="preserve"> the </w:t>
      </w:r>
      <w:r w:rsidRPr="00032EBD">
        <w:rPr>
          <w:rStyle w:val="Emphasis"/>
        </w:rPr>
        <w:t>reformers</w:t>
      </w:r>
      <w:r w:rsidRPr="00032EBD">
        <w:rPr>
          <w:rStyle w:val="StyleUnderline"/>
        </w:rPr>
        <w:t xml:space="preserve"> who </w:t>
      </w:r>
      <w:r w:rsidRPr="00032EBD">
        <w:rPr>
          <w:rStyle w:val="Emphasis"/>
        </w:rPr>
        <w:t>are swimming upstream</w:t>
      </w:r>
      <w:r>
        <w:t xml:space="preserve">. </w:t>
      </w:r>
      <w:r w:rsidRPr="00032EBD">
        <w:rPr>
          <w:rStyle w:val="StyleUnderline"/>
        </w:rPr>
        <w:t xml:space="preserve">To upend </w:t>
      </w:r>
      <w:r w:rsidRPr="00032EBD">
        <w:rPr>
          <w:rStyle w:val="Emphasis"/>
        </w:rPr>
        <w:t>generations of conservative orthodoxy</w:t>
      </w:r>
      <w:r w:rsidRPr="00032EBD">
        <w:rPr>
          <w:rStyle w:val="StyleUnderline"/>
        </w:rPr>
        <w:t xml:space="preserve"> will require more than Mitt Romney marching with Black Lives Matter protesters in Washington or Steve King being cast off by the party in Iowa</w:t>
      </w:r>
      <w:r>
        <w:t>. It will require conceding that something is foundationally wrong with American policing. It will require acknowledging—and detailing—the existence of systemic racism in the criminal justice system. It will require shattering illusions about this nation’s basic morality. It will require provoking white Americans, daring them to identify with the agony and oppression of black Americans.</w:t>
      </w:r>
    </w:p>
    <w:p w14:paraId="6E0B06AE" w14:textId="77777777" w:rsidR="00596854" w:rsidRDefault="00596854" w:rsidP="00596854">
      <w:pPr>
        <w:pStyle w:val="Heading3"/>
      </w:pPr>
      <w:r>
        <w:lastRenderedPageBreak/>
        <w:t>AT Black Voter link – thumper</w:t>
      </w:r>
    </w:p>
    <w:p w14:paraId="380C3487" w14:textId="454EC8F8" w:rsidR="00596854" w:rsidRPr="00596854" w:rsidRDefault="00596854" w:rsidP="00596854">
      <w:pPr>
        <w:pStyle w:val="Heading4"/>
      </w:pPr>
      <w:r w:rsidRPr="00596854">
        <w:t xml:space="preserve">Economy thumps – if they side with trump it will be </w:t>
      </w:r>
      <w:r>
        <w:t>due to</w:t>
      </w:r>
      <w:r w:rsidRPr="00596854">
        <w:t xml:space="preserve"> the economy</w:t>
      </w:r>
      <w:r>
        <w:t xml:space="preserve"> – CJ</w:t>
      </w:r>
      <w:r>
        <w:t>R</w:t>
      </w:r>
      <w:r>
        <w:t xml:space="preserve"> is insufficient to pull black voters </w:t>
      </w:r>
    </w:p>
    <w:p w14:paraId="4747E780" w14:textId="6D4F17BA" w:rsidR="00596854" w:rsidRPr="00596854" w:rsidRDefault="00596854" w:rsidP="00596854">
      <w:proofErr w:type="spellStart"/>
      <w:r w:rsidRPr="00596854">
        <w:rPr>
          <w:rStyle w:val="Style13ptBold"/>
        </w:rPr>
        <w:t>Roarty</w:t>
      </w:r>
      <w:proofErr w:type="spellEnd"/>
      <w:r w:rsidRPr="00596854">
        <w:rPr>
          <w:rStyle w:val="Style13ptBold"/>
        </w:rPr>
        <w:t xml:space="preserve"> 5/2</w:t>
      </w:r>
      <w:r>
        <w:t xml:space="preserve"> (ALEX ROARTY, McClatchy Washington Bureau, “Why Dems are worried these voters of color may drift to Trump,” Pittsburg Post-Gazette, May 2, 2020, </w:t>
      </w:r>
      <w:hyperlink r:id="rId37" w:history="1">
        <w:r w:rsidRPr="001A2147">
          <w:rPr>
            <w:rStyle w:val="Hyperlink"/>
          </w:rPr>
          <w:t>https://www.post-gazette.com/news/insight/2020/05/03/Why-Democrats-are-worried-about-these-voters-of-color-drifting-to-Trump-in-2020/stories/202005030037</w:t>
        </w:r>
      </w:hyperlink>
      <w:r>
        <w:t>, WC</w:t>
      </w:r>
      <w:r>
        <w:t>)</w:t>
      </w:r>
    </w:p>
    <w:p w14:paraId="2C88E5C7" w14:textId="77777777" w:rsidR="00596854" w:rsidRPr="00596854" w:rsidRDefault="00596854" w:rsidP="00596854">
      <w:pPr>
        <w:rPr>
          <w:rStyle w:val="Emphasis"/>
        </w:rPr>
      </w:pPr>
      <w:r>
        <w:t xml:space="preserve">Democrats and Republicans who have analyzed the data say </w:t>
      </w:r>
      <w:r w:rsidRPr="00596854">
        <w:rPr>
          <w:rStyle w:val="StyleUnderline"/>
        </w:rPr>
        <w:t xml:space="preserve">the relative affinity young male voters of color have for Mr. Trump is rooted in both an acceptance of his bellicose persona and an </w:t>
      </w:r>
      <w:r w:rsidRPr="00596854">
        <w:rPr>
          <w:rStyle w:val="Emphasis"/>
        </w:rPr>
        <w:t>optimism about the economy.</w:t>
      </w:r>
      <w:r>
        <w:rPr>
          <w:rStyle w:val="Emphasis"/>
        </w:rPr>
        <w:t xml:space="preserve"> </w:t>
      </w:r>
      <w:r w:rsidRPr="00596854">
        <w:rPr>
          <w:rStyle w:val="StyleUnderline"/>
        </w:rPr>
        <w:t>Whether Mr. Trump acts in an acceptable way isn’t even in dispute for many men of color</w:t>
      </w:r>
      <w:r>
        <w:t xml:space="preserve">, said Ms. Mayorga, who said that in many focus groups she’s conducted, even many self-identified male Republican Hispanics will concede that they think the president is a racist. But she said that for many of these same men, </w:t>
      </w:r>
      <w:proofErr w:type="gramStart"/>
      <w:r w:rsidRPr="00596854">
        <w:rPr>
          <w:rStyle w:val="StyleUnderline"/>
        </w:rPr>
        <w:t>they’re</w:t>
      </w:r>
      <w:proofErr w:type="gramEnd"/>
      <w:r w:rsidRPr="00596854">
        <w:rPr>
          <w:rStyle w:val="StyleUnderline"/>
        </w:rPr>
        <w:t xml:space="preserve"> willing to look past the president’s attitude because they think he’s helped build an economy from which they can benefit.</w:t>
      </w:r>
      <w:r>
        <w:rPr>
          <w:rStyle w:val="StyleUnderline"/>
        </w:rPr>
        <w:t xml:space="preserve"> </w:t>
      </w:r>
      <w:r>
        <w:t>“</w:t>
      </w:r>
      <w:r w:rsidRPr="00596854">
        <w:rPr>
          <w:rStyle w:val="Emphasis"/>
        </w:rPr>
        <w:t>Their number one concern is that they have a job</w:t>
      </w:r>
      <w:r>
        <w:t xml:space="preserve">, </w:t>
      </w:r>
      <w:r w:rsidRPr="00596854">
        <w:rPr>
          <w:rStyle w:val="StyleUnderline"/>
        </w:rPr>
        <w:t>help provide for their family</w:t>
      </w:r>
      <w:r>
        <w:t>,” Ms. Mayorga said. “</w:t>
      </w:r>
      <w:r w:rsidRPr="00596854">
        <w:rPr>
          <w:rStyle w:val="StyleUnderline"/>
        </w:rPr>
        <w:t>That’s what they’re looking for, and they see opportunity in the Trump economy</w:t>
      </w:r>
      <w:r>
        <w:t xml:space="preserve">.” Ms. Mayorga added that although many Latinos might not think that the president is trying to directly help their community, </w:t>
      </w:r>
      <w:proofErr w:type="gramStart"/>
      <w:r>
        <w:t>he’s</w:t>
      </w:r>
      <w:proofErr w:type="gramEnd"/>
      <w:r>
        <w:t xml:space="preserve"> not trying to actively block their progress, either. And for all the harm Mr. Trump has done to his image with Latinos, some strategists say his career outside of politics remains a significant positive for some voters. “Some of the stylistic elements of the president that a lot of people find off-putting are not particularly off-putting to some portion of the male minority vote,” said Wes Anderson, a veteran GOP pollster who works for the pro-Trump super PAC America First Action. Mr. Anderson pointed to the 2018 Senate race in Florida as proof of the GOP’s opportunity. Republicans Rick Scott effectively split the Latino vote with Democratic Sen. Bill Nelson in that race on his way to victory. Mr. Anderson readily acknowledged that much of Mr. Scott’s success was attributable to his well-funded campaign and the unique makeup of Florida’s Cuban-American population, adding that it would be difficult, if not impossible, for Mr. Trump to repeat the same margins in the state in 2020. But Mr. Anderson said </w:t>
      </w:r>
      <w:proofErr w:type="gramStart"/>
      <w:r>
        <w:t>he’s</w:t>
      </w:r>
      <w:proofErr w:type="gramEnd"/>
      <w:r>
        <w:t xml:space="preserve"> convinced the relative openness to the GOP under Mr. Trump was part of the reason for Mr. Scott’s success — and now Republicans need to explore whether it can work in other battlegrounds. “What does it mean in Nevada?” Mr. Anderson said. “That’s where the rubber meets the road there.” Democrats counter </w:t>
      </w:r>
      <w:r w:rsidRPr="00596854">
        <w:rPr>
          <w:rStyle w:val="StyleUnderline"/>
        </w:rPr>
        <w:t>But Democrats, including some of those in key 2020 roles, are already taking steps to combat the problem. The pro-Biden super PAC Priorities USA</w:t>
      </w:r>
      <w:r>
        <w:t xml:space="preserve">, for instance, has partnered with the group Color for Change Action to </w:t>
      </w:r>
      <w:r w:rsidRPr="00596854">
        <w:rPr>
          <w:rStyle w:val="StyleUnderline"/>
        </w:rPr>
        <w:t xml:space="preserve">start a $3 million program </w:t>
      </w:r>
      <w:r>
        <w:t xml:space="preserve">aimed in part at reaching out to and </w:t>
      </w:r>
      <w:r w:rsidRPr="00596854">
        <w:rPr>
          <w:rStyle w:val="StyleUnderline"/>
        </w:rPr>
        <w:t>persuading these voters in the African American community.</w:t>
      </w:r>
      <w:r>
        <w:rPr>
          <w:rStyle w:val="StyleUnderline"/>
        </w:rPr>
        <w:t xml:space="preserve"> </w:t>
      </w:r>
      <w:r>
        <w:t xml:space="preserve">In a February briefing with reporters, Priorities USA Chairman Guy Cecil said his group was closely monitoring Mr. Trump’s support with younger African Americans, which at the time was in the low 20% range, a relatively high figure for a GOP president. </w:t>
      </w:r>
      <w:r w:rsidRPr="00596854">
        <w:rPr>
          <w:rStyle w:val="StyleUnderline"/>
        </w:rPr>
        <w:t>To reach them</w:t>
      </w:r>
      <w:r>
        <w:t xml:space="preserve">, he said the party would need to </w:t>
      </w:r>
      <w:r w:rsidRPr="00596854">
        <w:rPr>
          <w:rStyle w:val="Emphasis"/>
        </w:rPr>
        <w:t>do more than talk about issues like criminal justice reform.</w:t>
      </w:r>
      <w:r>
        <w:rPr>
          <w:rStyle w:val="Emphasis"/>
        </w:rPr>
        <w:t xml:space="preserve"> </w:t>
      </w:r>
      <w:r>
        <w:t xml:space="preserve">“I think one of the mistakes that we see a lot of times on the Democratic side is </w:t>
      </w:r>
      <w:r w:rsidRPr="00596854">
        <w:rPr>
          <w:rStyle w:val="StyleUnderline"/>
        </w:rPr>
        <w:t>the minute that people start talking about black voters or voters of color</w:t>
      </w:r>
      <w:r>
        <w:t xml:space="preserve">, however you want to describe them, </w:t>
      </w:r>
      <w:r w:rsidRPr="00596854">
        <w:rPr>
          <w:rStyle w:val="StyleUnderline"/>
        </w:rPr>
        <w:t>the conversation immediately goes to criminal justice refor</w:t>
      </w:r>
      <w:r>
        <w:t>m,” Mr. Cecil said. “</w:t>
      </w:r>
      <w:r w:rsidRPr="00596854">
        <w:rPr>
          <w:rStyle w:val="StyleUnderline"/>
        </w:rPr>
        <w:t xml:space="preserve">Which is an essential element </w:t>
      </w:r>
      <w:r w:rsidRPr="00596854">
        <w:rPr>
          <w:rStyle w:val="Emphasis"/>
        </w:rPr>
        <w:t>but not a sufficient one.”</w:t>
      </w:r>
    </w:p>
    <w:p w14:paraId="44585C70" w14:textId="77777777" w:rsidR="00596854" w:rsidRPr="00596854" w:rsidRDefault="00596854" w:rsidP="00596854">
      <w:pPr>
        <w:pStyle w:val="Heading3"/>
      </w:pPr>
      <w:r>
        <w:lastRenderedPageBreak/>
        <w:t>AT Qualified Immunity link</w:t>
      </w:r>
    </w:p>
    <w:p w14:paraId="0CDF0B88" w14:textId="77777777" w:rsidR="00596854" w:rsidRDefault="00596854" w:rsidP="00596854">
      <w:pPr>
        <w:pStyle w:val="Heading4"/>
      </w:pPr>
      <w:r>
        <w:t xml:space="preserve">Plan is a loss for trump – he will fight the plan, not spin it as a win </w:t>
      </w:r>
    </w:p>
    <w:p w14:paraId="63CA27E3" w14:textId="77777777" w:rsidR="00596854" w:rsidRPr="00596854" w:rsidRDefault="00596854" w:rsidP="00596854">
      <w:proofErr w:type="spellStart"/>
      <w:r w:rsidRPr="00596854">
        <w:rPr>
          <w:rStyle w:val="Style13ptBold"/>
        </w:rPr>
        <w:t>Hoonhout</w:t>
      </w:r>
      <w:proofErr w:type="spellEnd"/>
      <w:r w:rsidRPr="00596854">
        <w:rPr>
          <w:rStyle w:val="Style13ptBold"/>
        </w:rPr>
        <w:t xml:space="preserve"> 6/10</w:t>
      </w:r>
      <w:r>
        <w:t xml:space="preserve"> (TOBIAS HOONHOUT, “</w:t>
      </w:r>
      <w:proofErr w:type="spellStart"/>
      <w:r>
        <w:t>McEnany</w:t>
      </w:r>
      <w:proofErr w:type="spellEnd"/>
      <w:r>
        <w:t xml:space="preserve"> Reiterates Qualified-Immunity Reform Is a ‘Non-Starter,” National Review, June 10, 2020,  </w:t>
      </w:r>
      <w:hyperlink r:id="rId38" w:history="1">
        <w:r w:rsidRPr="001A2147">
          <w:rPr>
            <w:rStyle w:val="Hyperlink"/>
          </w:rPr>
          <w:t>https://www.nationalreview.com/news/mcenany-reiterates-qualified-immunity-reform-is-a-non-starter/</w:t>
        </w:r>
      </w:hyperlink>
      <w:r>
        <w:t>,WC)</w:t>
      </w:r>
    </w:p>
    <w:p w14:paraId="5D69143E" w14:textId="77777777" w:rsidR="00596854" w:rsidRPr="00596854" w:rsidRDefault="00596854" w:rsidP="00596854">
      <w:r w:rsidRPr="00596854">
        <w:rPr>
          <w:rStyle w:val="StyleUnderline"/>
        </w:rPr>
        <w:t xml:space="preserve">White House Press Secretary Kayleigh </w:t>
      </w:r>
      <w:proofErr w:type="spellStart"/>
      <w:r w:rsidRPr="00596854">
        <w:rPr>
          <w:rStyle w:val="StyleUnderline"/>
        </w:rPr>
        <w:t>McEnany</w:t>
      </w:r>
      <w:proofErr w:type="spellEnd"/>
      <w:r w:rsidRPr="00596854">
        <w:rPr>
          <w:rStyle w:val="StyleUnderline"/>
        </w:rPr>
        <w:t xml:space="preserve"> reiterated</w:t>
      </w:r>
      <w:r w:rsidRPr="00596854">
        <w:t xml:space="preserve"> Wednesday </w:t>
      </w:r>
      <w:r w:rsidRPr="00596854">
        <w:rPr>
          <w:rStyle w:val="StyleUnderline"/>
        </w:rPr>
        <w:t xml:space="preserve">that President </w:t>
      </w:r>
      <w:r w:rsidRPr="00596854">
        <w:rPr>
          <w:rStyle w:val="Emphasis"/>
        </w:rPr>
        <w:t>Trump considers ending qualified immunity for police officers “a non-starter</w:t>
      </w:r>
      <w:r w:rsidRPr="00596854">
        <w:rPr>
          <w:rStyle w:val="StyleUnderline"/>
        </w:rPr>
        <w:t>”</w:t>
      </w:r>
      <w:r w:rsidRPr="00596854">
        <w:t xml:space="preserve"> as discussions about police reform continue in the wake of George Floyd’s death.</w:t>
      </w:r>
    </w:p>
    <w:p w14:paraId="233A7421" w14:textId="77777777" w:rsidR="00596854" w:rsidRDefault="00596854" w:rsidP="00596854">
      <w:proofErr w:type="spellStart"/>
      <w:r w:rsidRPr="00596854">
        <w:rPr>
          <w:rStyle w:val="StyleUnderline"/>
        </w:rPr>
        <w:t>McEnany’s</w:t>
      </w:r>
      <w:proofErr w:type="spellEnd"/>
      <w:r w:rsidRPr="00596854">
        <w:rPr>
          <w:rStyle w:val="StyleUnderline"/>
        </w:rPr>
        <w:t xml:space="preserve"> comments come after she said Monday that qualified immunity</w:t>
      </w:r>
      <w:r w:rsidRPr="00596854">
        <w:t xml:space="preserve"> — which shields cops from being sued in court for violating a civilian’s constitutional rights, unless their actions violated “clearly established federal law” — </w:t>
      </w:r>
      <w:r w:rsidRPr="00596854">
        <w:rPr>
          <w:rStyle w:val="StyleUnderline"/>
        </w:rPr>
        <w:t>was not something the president would consider</w:t>
      </w:r>
      <w:r>
        <w:t>.</w:t>
      </w:r>
    </w:p>
    <w:p w14:paraId="1485D528" w14:textId="77777777" w:rsidR="00596854" w:rsidRPr="00596854" w:rsidRDefault="00596854" w:rsidP="00596854"/>
    <w:p w14:paraId="72A969A5" w14:textId="20FCFE17" w:rsidR="00596854" w:rsidRDefault="00596854" w:rsidP="00596854">
      <w:pPr>
        <w:pStyle w:val="Heading2"/>
      </w:pPr>
      <w:r>
        <w:lastRenderedPageBreak/>
        <w:t>Impact</w:t>
      </w:r>
    </w:p>
    <w:p w14:paraId="1244051F" w14:textId="77777777" w:rsidR="00596854" w:rsidRDefault="00596854" w:rsidP="00596854">
      <w:pPr>
        <w:pStyle w:val="Heading3"/>
      </w:pPr>
      <w:r>
        <w:lastRenderedPageBreak/>
        <w:t xml:space="preserve">AT Trump destroy </w:t>
      </w:r>
      <w:proofErr w:type="spellStart"/>
      <w:r>
        <w:t>heg</w:t>
      </w:r>
      <w:proofErr w:type="spellEnd"/>
    </w:p>
    <w:p w14:paraId="5685356D" w14:textId="77777777" w:rsidR="00596854" w:rsidRDefault="00596854" w:rsidP="00596854">
      <w:pPr>
        <w:pStyle w:val="Heading4"/>
      </w:pPr>
      <w:r>
        <w:t xml:space="preserve">Trump pursues primacy NOT isolation </w:t>
      </w:r>
    </w:p>
    <w:p w14:paraId="4F5F7528" w14:textId="77777777" w:rsidR="00596854" w:rsidRPr="00733B38" w:rsidRDefault="00596854" w:rsidP="00596854">
      <w:proofErr w:type="spellStart"/>
      <w:r w:rsidRPr="00CE5621">
        <w:rPr>
          <w:rStyle w:val="Style13ptBold"/>
        </w:rPr>
        <w:t>Cambanis</w:t>
      </w:r>
      <w:proofErr w:type="spellEnd"/>
      <w:r w:rsidRPr="00CE5621">
        <w:rPr>
          <w:rStyle w:val="Style13ptBold"/>
        </w:rPr>
        <w:t xml:space="preserve"> 20</w:t>
      </w:r>
      <w:r>
        <w:t xml:space="preserve"> (</w:t>
      </w:r>
      <w:proofErr w:type="spellStart"/>
      <w:r>
        <w:t>Thanassis</w:t>
      </w:r>
      <w:proofErr w:type="spellEnd"/>
      <w:r>
        <w:t xml:space="preserve"> </w:t>
      </w:r>
      <w:proofErr w:type="spellStart"/>
      <w:r>
        <w:t>Cambanis</w:t>
      </w:r>
      <w:proofErr w:type="spellEnd"/>
      <w:r>
        <w:t xml:space="preserve">, a Senior Fellow at the Century Foundation, “The End of American Exceptionalism: What the United States Should Learn From Its Peers,” Foreign Affairs, February 28, 2020, </w:t>
      </w:r>
      <w:hyperlink r:id="rId39" w:history="1">
        <w:r w:rsidRPr="006B3A62">
          <w:rPr>
            <w:rStyle w:val="Hyperlink"/>
          </w:rPr>
          <w:t>https://www.foreignaffairs.com/articles/united-states/2020-02-28/end-american-exceptionalism</w:t>
        </w:r>
      </w:hyperlink>
      <w:r>
        <w:t>, WC)</w:t>
      </w:r>
    </w:p>
    <w:p w14:paraId="1C1E6237" w14:textId="77777777" w:rsidR="00596854" w:rsidRPr="00733B38" w:rsidRDefault="00596854" w:rsidP="00596854">
      <w:pPr>
        <w:rPr>
          <w:rStyle w:val="StyleUnderline"/>
        </w:rPr>
      </w:pPr>
      <w:r>
        <w:t xml:space="preserve">Within the United States, the debate over the country’s shifting place in the world falls into distinct camps. </w:t>
      </w:r>
      <w:r w:rsidRPr="00733B38">
        <w:rPr>
          <w:rStyle w:val="StyleUnderline"/>
        </w:rPr>
        <w:t xml:space="preserve">President Donald </w:t>
      </w:r>
      <w:r w:rsidRPr="00596854">
        <w:rPr>
          <w:rStyle w:val="StyleUnderline"/>
        </w:rPr>
        <w:t>Trump’s commitment to “</w:t>
      </w:r>
      <w:r w:rsidRPr="00596854">
        <w:rPr>
          <w:rStyle w:val="Emphasis"/>
        </w:rPr>
        <w:t>Make America Great Again” demands the reassertion of U.S. primacy</w:t>
      </w:r>
      <w:r w:rsidRPr="00733B38">
        <w:rPr>
          <w:rStyle w:val="StyleUnderline"/>
        </w:rPr>
        <w:t xml:space="preserve">. The president’s </w:t>
      </w:r>
      <w:r w:rsidRPr="00596854">
        <w:rPr>
          <w:rStyle w:val="StyleUnderline"/>
        </w:rPr>
        <w:t>chauvinistic rhetoric, trade</w:t>
      </w:r>
      <w:r w:rsidRPr="00733B38">
        <w:rPr>
          <w:rStyle w:val="StyleUnderline"/>
        </w:rPr>
        <w:t xml:space="preserve"> </w:t>
      </w:r>
      <w:r w:rsidRPr="00596854">
        <w:rPr>
          <w:rStyle w:val="StyleUnderline"/>
        </w:rPr>
        <w:t>wars, and</w:t>
      </w:r>
      <w:r w:rsidRPr="00733B38">
        <w:rPr>
          <w:rStyle w:val="StyleUnderline"/>
        </w:rPr>
        <w:t xml:space="preserve"> blustering </w:t>
      </w:r>
      <w:r w:rsidRPr="00596854">
        <w:rPr>
          <w:rStyle w:val="StyleUnderline"/>
        </w:rPr>
        <w:t>escalations</w:t>
      </w:r>
      <w:r w:rsidRPr="00733B38">
        <w:rPr>
          <w:rStyle w:val="StyleUnderline"/>
        </w:rPr>
        <w:t xml:space="preserve"> </w:t>
      </w:r>
      <w:r w:rsidRPr="00596854">
        <w:rPr>
          <w:rStyle w:val="StyleUnderline"/>
        </w:rPr>
        <w:t>in the Middle East</w:t>
      </w:r>
      <w:r w:rsidRPr="00733B38">
        <w:rPr>
          <w:rStyle w:val="StyleUnderline"/>
        </w:rPr>
        <w:t xml:space="preserve"> </w:t>
      </w:r>
      <w:r w:rsidRPr="00B419C4">
        <w:rPr>
          <w:rStyle w:val="StyleUnderline"/>
        </w:rPr>
        <w:t>reflect a fantasy of unfettered American power</w:t>
      </w:r>
      <w:r>
        <w:t xml:space="preserve">. </w:t>
      </w:r>
      <w:r w:rsidRPr="00596854">
        <w:rPr>
          <w:rStyle w:val="StyleUnderline"/>
        </w:rPr>
        <w:t>Trump</w:t>
      </w:r>
      <w:r>
        <w:t xml:space="preserve"> mistakenly </w:t>
      </w:r>
      <w:r w:rsidRPr="00596854">
        <w:rPr>
          <w:rStyle w:val="StyleUnderline"/>
        </w:rPr>
        <w:t>believes</w:t>
      </w:r>
      <w:r>
        <w:t xml:space="preserve"> </w:t>
      </w:r>
      <w:r w:rsidRPr="00733B38">
        <w:rPr>
          <w:rStyle w:val="StyleUnderline"/>
        </w:rPr>
        <w:t xml:space="preserve">that sharing </w:t>
      </w:r>
      <w:r w:rsidRPr="00596854">
        <w:rPr>
          <w:rStyle w:val="StyleUnderline"/>
        </w:rPr>
        <w:t>the world</w:t>
      </w:r>
      <w:r w:rsidRPr="00733B38">
        <w:rPr>
          <w:rStyle w:val="StyleUnderline"/>
        </w:rPr>
        <w:t xml:space="preserve"> with other nations </w:t>
      </w:r>
      <w:r w:rsidRPr="00596854">
        <w:rPr>
          <w:rStyle w:val="StyleUnderline"/>
        </w:rPr>
        <w:t xml:space="preserve">is a </w:t>
      </w:r>
      <w:r w:rsidRPr="00596854">
        <w:rPr>
          <w:rStyle w:val="Emphasis"/>
        </w:rPr>
        <w:t>zero-sum affair</w:t>
      </w:r>
      <w:r>
        <w:t xml:space="preserve"> </w:t>
      </w:r>
      <w:r w:rsidRPr="00733B38">
        <w:rPr>
          <w:rStyle w:val="StyleUnderline"/>
        </w:rPr>
        <w:t>and that the United States must grab what it can rather than try to share the pie</w:t>
      </w:r>
      <w:r>
        <w:t xml:space="preserve">. </w:t>
      </w:r>
      <w:r w:rsidRPr="00733B38">
        <w:rPr>
          <w:rStyle w:val="StyleUnderline"/>
        </w:rPr>
        <w:t xml:space="preserve">Many </w:t>
      </w:r>
      <w:r w:rsidRPr="00B419C4">
        <w:rPr>
          <w:rStyle w:val="StyleUnderline"/>
        </w:rPr>
        <w:t>observers</w:t>
      </w:r>
      <w:r w:rsidRPr="00B419C4">
        <w:t xml:space="preserve"> have </w:t>
      </w:r>
      <w:r w:rsidRPr="00B419C4">
        <w:rPr>
          <w:rStyle w:val="StyleUnderline"/>
        </w:rPr>
        <w:t>placed Trump in</w:t>
      </w:r>
      <w:r w:rsidRPr="00733B38">
        <w:rPr>
          <w:rStyle w:val="StyleUnderline"/>
        </w:rPr>
        <w:t xml:space="preserve"> the tradition of American </w:t>
      </w:r>
      <w:r w:rsidRPr="00596854">
        <w:rPr>
          <w:rStyle w:val="StyleUnderline"/>
        </w:rPr>
        <w:t>isolationism</w:t>
      </w:r>
      <w:r w:rsidRPr="00733B38">
        <w:rPr>
          <w:rStyle w:val="StyleUnderline"/>
        </w:rPr>
        <w:t xml:space="preserve">, </w:t>
      </w:r>
      <w:r w:rsidRPr="00B419C4">
        <w:rPr>
          <w:rStyle w:val="StyleUnderline"/>
        </w:rPr>
        <w:t xml:space="preserve">but </w:t>
      </w:r>
      <w:r w:rsidRPr="00B419C4">
        <w:rPr>
          <w:rStyle w:val="Emphasis"/>
        </w:rPr>
        <w:t xml:space="preserve">that </w:t>
      </w:r>
      <w:r w:rsidRPr="00596854">
        <w:rPr>
          <w:rStyle w:val="Emphasis"/>
        </w:rPr>
        <w:t>characterization is wide of the mark</w:t>
      </w:r>
      <w:r>
        <w:t xml:space="preserve">. </w:t>
      </w:r>
      <w:r w:rsidRPr="00733B38">
        <w:rPr>
          <w:rStyle w:val="StyleUnderline"/>
        </w:rPr>
        <w:t>Trump has not adopted an isolationist foreign policy</w:t>
      </w:r>
      <w:r>
        <w:t xml:space="preserve">. Instead, </w:t>
      </w:r>
      <w:r w:rsidRPr="00596854">
        <w:rPr>
          <w:rStyle w:val="StyleUnderline"/>
        </w:rPr>
        <w:t xml:space="preserve">he </w:t>
      </w:r>
      <w:r w:rsidRPr="00B419C4">
        <w:rPr>
          <w:rStyle w:val="StyleUnderline"/>
        </w:rPr>
        <w:t xml:space="preserve">has </w:t>
      </w:r>
      <w:r w:rsidRPr="00596854">
        <w:rPr>
          <w:rStyle w:val="StyleUnderline"/>
        </w:rPr>
        <w:t xml:space="preserve">pursued </w:t>
      </w:r>
      <w:r w:rsidRPr="00B419C4">
        <w:rPr>
          <w:rStyle w:val="StyleUnderline"/>
        </w:rPr>
        <w:t xml:space="preserve">a grand strategy of </w:t>
      </w:r>
      <w:r w:rsidRPr="00596854">
        <w:rPr>
          <w:rStyle w:val="StyleUnderline"/>
        </w:rPr>
        <w:t>“illiberal hegemony</w:t>
      </w:r>
      <w:r>
        <w:t xml:space="preserve">,” </w:t>
      </w:r>
      <w:r w:rsidRPr="00B419C4">
        <w:rPr>
          <w:rStyle w:val="StyleUnderline"/>
        </w:rPr>
        <w:t xml:space="preserve">by </w:t>
      </w:r>
      <w:r w:rsidRPr="00596854">
        <w:rPr>
          <w:rStyle w:val="StyleUnderline"/>
        </w:rPr>
        <w:t xml:space="preserve">which </w:t>
      </w:r>
      <w:r w:rsidRPr="00596854">
        <w:rPr>
          <w:rStyle w:val="Emphasis"/>
        </w:rPr>
        <w:t>he seeks U.S. dominance</w:t>
      </w:r>
      <w:r w:rsidRPr="00733B38">
        <w:rPr>
          <w:rStyle w:val="Emphasis"/>
        </w:rPr>
        <w:t xml:space="preserve"> </w:t>
      </w:r>
      <w:r w:rsidRPr="00B419C4">
        <w:rPr>
          <w:rStyle w:val="StyleUnderline"/>
        </w:rPr>
        <w:t>but dispenses with past imperatives such as democracy promotion</w:t>
      </w:r>
      <w:r w:rsidRPr="00B419C4">
        <w:t xml:space="preserve"> </w:t>
      </w:r>
      <w:r w:rsidRPr="00B419C4">
        <w:rPr>
          <w:rStyle w:val="StyleUnderline"/>
        </w:rPr>
        <w:t>and</w:t>
      </w:r>
      <w:r w:rsidRPr="00733B38">
        <w:rPr>
          <w:rStyle w:val="StyleUnderline"/>
        </w:rPr>
        <w:t xml:space="preserve"> preserving the international liberal order.</w:t>
      </w:r>
    </w:p>
    <w:p w14:paraId="54AA93EC" w14:textId="77777777" w:rsidR="00596854" w:rsidRPr="00596854" w:rsidRDefault="00596854" w:rsidP="00596854"/>
    <w:p w14:paraId="1924F5A3" w14:textId="77777777" w:rsidR="00596854" w:rsidRDefault="00596854" w:rsidP="00596854">
      <w:pPr>
        <w:pStyle w:val="Heading3"/>
      </w:pPr>
      <w:r>
        <w:lastRenderedPageBreak/>
        <w:t>AT Trump destroy allies</w:t>
      </w:r>
    </w:p>
    <w:p w14:paraId="39F03A0B" w14:textId="5444BE85" w:rsidR="00596854" w:rsidRDefault="00596854" w:rsidP="00596854">
      <w:pPr>
        <w:pStyle w:val="Heading4"/>
      </w:pPr>
      <w:r>
        <w:t>Trump strategy</w:t>
      </w:r>
      <w:r>
        <w:t xml:space="preserve"> is key to reduce and credibly recommit to key allies – primacy is unsustainable because overstretch makes commitments not credible and moral hazard</w:t>
      </w:r>
      <w:r>
        <w:t>s</w:t>
      </w:r>
      <w:r>
        <w:t xml:space="preserve"> emboldens allies</w:t>
      </w:r>
    </w:p>
    <w:p w14:paraId="4FEF8AF1" w14:textId="77777777" w:rsidR="00596854" w:rsidRPr="009F0234" w:rsidRDefault="00596854" w:rsidP="00596854">
      <w:r w:rsidRPr="009F0234">
        <w:rPr>
          <w:rStyle w:val="Style13ptBold"/>
        </w:rPr>
        <w:t>Allison 20</w:t>
      </w:r>
      <w:r>
        <w:t xml:space="preserve"> (Graham Allison, Douglas Dillon Professor of Government at the Harvard Kennedy School, “The New Spheres of Influence: Sharing the Globe With Other Great Powers,” Foreign Affairs, March/April 2020, </w:t>
      </w:r>
      <w:hyperlink r:id="rId40" w:history="1">
        <w:r w:rsidRPr="006B3A62">
          <w:rPr>
            <w:rStyle w:val="Hyperlink"/>
          </w:rPr>
          <w:t>https://www.foreignaffairs.com/articles/united-states/2020-02-10/new-spheres-influence?fa_package=1125551</w:t>
        </w:r>
      </w:hyperlink>
      <w:r>
        <w:t>, WC)</w:t>
      </w:r>
    </w:p>
    <w:p w14:paraId="33B21C50" w14:textId="77777777" w:rsidR="00596854" w:rsidRDefault="00596854" w:rsidP="00596854">
      <w:r w:rsidRPr="007F4B54">
        <w:rPr>
          <w:rStyle w:val="StyleUnderline"/>
        </w:rPr>
        <w:t>To understand the risks entailed in the inheritance of current U.S. alliances, consider two scenarios</w:t>
      </w:r>
      <w:r>
        <w:t xml:space="preserve"> U.S. defense planners worry about today. If, watching China’s suppression of protests in Hong Kong, </w:t>
      </w:r>
      <w:r w:rsidRPr="007F4B54">
        <w:rPr>
          <w:rStyle w:val="StyleUnderline"/>
        </w:rPr>
        <w:t>Taiwan should make a dramatic move toward independence that leads China to react violently, would the United States go to war with China to preserve Taiwan’s status? Should it?</w:t>
      </w:r>
      <w:r>
        <w:t xml:space="preserve"> </w:t>
      </w:r>
      <w:r w:rsidRPr="007F4B54">
        <w:rPr>
          <w:rStyle w:val="StyleUnderline"/>
        </w:rPr>
        <w:t>On the European front</w:t>
      </w:r>
      <w:r>
        <w:t xml:space="preserve">, if in response to an uprising of ethnic Russian workers in Riga’s shipyards, the Latvian government cracked down on ethnic Russians and sparked </w:t>
      </w:r>
      <w:r w:rsidRPr="007F4B54">
        <w:rPr>
          <w:rStyle w:val="StyleUnderline"/>
        </w:rPr>
        <w:t>Russia’s annexation of a swath of Latvia—Crimea 2.0—would NATO launch an immediate military response</w:t>
      </w:r>
      <w:r>
        <w:t xml:space="preserve">, in accordance with its Article 5 guarantee? </w:t>
      </w:r>
      <w:r w:rsidRPr="007F4B54">
        <w:rPr>
          <w:rStyle w:val="StyleUnderline"/>
        </w:rPr>
        <w:t>Should it? If the answer to any of those questions is not a straightforward yes—and it is not—then the time has come for an alliance-focused version of the stress tests for banks used after the 2008 financial crisis</w:t>
      </w:r>
      <w:r>
        <w:t>.</w:t>
      </w:r>
    </w:p>
    <w:p w14:paraId="52F4FDF5" w14:textId="77777777" w:rsidR="00596854" w:rsidRPr="00C9463A" w:rsidRDefault="00596854" w:rsidP="00596854">
      <w:pPr>
        <w:rPr>
          <w:u w:val="single"/>
        </w:rPr>
      </w:pPr>
      <w:r>
        <w:t xml:space="preserve">Such an approach is </w:t>
      </w:r>
      <w:proofErr w:type="gramStart"/>
      <w:r>
        <w:t>all the more</w:t>
      </w:r>
      <w:proofErr w:type="gramEnd"/>
      <w:r>
        <w:t xml:space="preserve"> important </w:t>
      </w:r>
      <w:r w:rsidRPr="007F4B54">
        <w:rPr>
          <w:rStyle w:val="StyleUnderline"/>
        </w:rPr>
        <w:t>given the realities of nuclear weapons in this new world.</w:t>
      </w:r>
      <w:r>
        <w:t xml:space="preserve"> </w:t>
      </w:r>
      <w:r w:rsidRPr="007F4B54">
        <w:rPr>
          <w:rStyle w:val="StyleUnderline"/>
        </w:rPr>
        <w:t xml:space="preserve">Both </w:t>
      </w:r>
      <w:r w:rsidRPr="00596854">
        <w:rPr>
          <w:rStyle w:val="StyleUnderline"/>
        </w:rPr>
        <w:t>China and Russia have reliable second-strike</w:t>
      </w:r>
      <w:r w:rsidRPr="007F4B54">
        <w:rPr>
          <w:rStyle w:val="StyleUnderline"/>
        </w:rPr>
        <w:t xml:space="preserve"> nuclear </w:t>
      </w:r>
      <w:r w:rsidRPr="00596854">
        <w:rPr>
          <w:rStyle w:val="StyleUnderline"/>
        </w:rPr>
        <w:t>capabilities</w:t>
      </w:r>
      <w:r>
        <w:t xml:space="preserve">—that is, the ability to withstand an initial nuclear attack and conduct a retaliatory strike that could destroy the United States. Accordingly, </w:t>
      </w:r>
      <w:r w:rsidRPr="007F4B54">
        <w:rPr>
          <w:rStyle w:val="StyleUnderline"/>
        </w:rPr>
        <w:t xml:space="preserve">not only is </w:t>
      </w:r>
      <w:r w:rsidRPr="00596854">
        <w:rPr>
          <w:rStyle w:val="StyleUnderline"/>
        </w:rPr>
        <w:t>nuclear war not a viable option</w:t>
      </w:r>
      <w:r w:rsidRPr="007F4B54">
        <w:rPr>
          <w:rStyle w:val="StyleUnderline"/>
        </w:rPr>
        <w:t xml:space="preserve">; even </w:t>
      </w:r>
      <w:r w:rsidRPr="00596854">
        <w:rPr>
          <w:rStyle w:val="StyleUnderline"/>
        </w:rPr>
        <w:t xml:space="preserve">a conventional war that could </w:t>
      </w:r>
      <w:r w:rsidRPr="00596854">
        <w:rPr>
          <w:rStyle w:val="Emphasis"/>
        </w:rPr>
        <w:t>escalate to nuclear war</w:t>
      </w:r>
      <w:r w:rsidRPr="007F4B54">
        <w:rPr>
          <w:rStyle w:val="StyleUnderline"/>
        </w:rPr>
        <w:t xml:space="preserve"> risks catastrophe</w:t>
      </w:r>
      <w:r>
        <w:t xml:space="preserve">. </w:t>
      </w:r>
      <w:r w:rsidRPr="00596854">
        <w:rPr>
          <w:rStyle w:val="StyleUnderline"/>
        </w:rPr>
        <w:t>Competition mus</w:t>
      </w:r>
      <w:r w:rsidRPr="007F4B54">
        <w:rPr>
          <w:rStyle w:val="StyleUnderline"/>
        </w:rPr>
        <w:t xml:space="preserve">t thus </w:t>
      </w:r>
      <w:r w:rsidRPr="00596854">
        <w:rPr>
          <w:rStyle w:val="StyleUnderline"/>
        </w:rPr>
        <w:t>be tempered</w:t>
      </w:r>
      <w:r w:rsidRPr="007F4B54">
        <w:rPr>
          <w:rStyle w:val="StyleUnderline"/>
        </w:rPr>
        <w:t xml:space="preserve"> by caution, constraints, and careful calculations</w:t>
      </w:r>
      <w:r>
        <w:t xml:space="preserve"> in risk taking. </w:t>
      </w:r>
      <w:r w:rsidRPr="00596854">
        <w:rPr>
          <w:rStyle w:val="StyleUnderline"/>
        </w:rPr>
        <w:t>For a nation that</w:t>
      </w:r>
      <w:r w:rsidRPr="00C9463A">
        <w:rPr>
          <w:rStyle w:val="StyleUnderline"/>
        </w:rPr>
        <w:t xml:space="preserve"> has </w:t>
      </w:r>
      <w:r w:rsidRPr="00596854">
        <w:rPr>
          <w:rStyle w:val="StyleUnderline"/>
        </w:rPr>
        <w:t>accumulated a long list of entanglements</w:t>
      </w:r>
      <w:r>
        <w:t xml:space="preserve"> with nations that may have, or may imagine they have, </w:t>
      </w:r>
      <w:r w:rsidRPr="00C9463A">
        <w:rPr>
          <w:rStyle w:val="StyleUnderline"/>
        </w:rPr>
        <w:t xml:space="preserve">a blank check from Washington, </w:t>
      </w:r>
      <w:r w:rsidRPr="00596854">
        <w:rPr>
          <w:rStyle w:val="StyleUnderline"/>
        </w:rPr>
        <w:t>this creates a big problem</w:t>
      </w:r>
      <w:r>
        <w:t xml:space="preserve">. </w:t>
      </w:r>
      <w:r w:rsidRPr="00C9463A">
        <w:rPr>
          <w:rStyle w:val="StyleUnderline"/>
        </w:rPr>
        <w:t xml:space="preserve">The </w:t>
      </w:r>
      <w:r w:rsidRPr="00596854">
        <w:rPr>
          <w:rStyle w:val="StyleUnderline"/>
        </w:rPr>
        <w:t>line between</w:t>
      </w:r>
      <w:r w:rsidRPr="00C9463A">
        <w:rPr>
          <w:rStyle w:val="StyleUnderline"/>
        </w:rPr>
        <w:t xml:space="preserve"> </w:t>
      </w:r>
      <w:r w:rsidRPr="00596854">
        <w:rPr>
          <w:rStyle w:val="StyleUnderline"/>
        </w:rPr>
        <w:t>reassuring</w:t>
      </w:r>
      <w:r w:rsidRPr="00C9463A">
        <w:rPr>
          <w:rStyle w:val="StyleUnderline"/>
        </w:rPr>
        <w:t xml:space="preserve"> </w:t>
      </w:r>
      <w:r w:rsidRPr="00596854">
        <w:rPr>
          <w:rStyle w:val="StyleUnderline"/>
        </w:rPr>
        <w:t>an ally and emboldening</w:t>
      </w:r>
      <w:r w:rsidRPr="00C9463A">
        <w:rPr>
          <w:rStyle w:val="StyleUnderline"/>
        </w:rPr>
        <w:t xml:space="preserve"> its leadership to act recklessly </w:t>
      </w:r>
      <w:r w:rsidRPr="00596854">
        <w:rPr>
          <w:rStyle w:val="StyleUnderline"/>
        </w:rPr>
        <w:t>is a fine one.</w:t>
      </w:r>
    </w:p>
    <w:p w14:paraId="1BBF7221" w14:textId="77777777" w:rsidR="00596854" w:rsidRDefault="00596854" w:rsidP="00596854">
      <w:r w:rsidRPr="00C9463A">
        <w:rPr>
          <w:rStyle w:val="StyleUnderline"/>
        </w:rPr>
        <w:t>If the balance of military power in a conventional war over Taiwan or the Baltics has shifted decisively in China’s and Russia’s favor</w:t>
      </w:r>
      <w:r>
        <w:t xml:space="preserve">, </w:t>
      </w:r>
      <w:r w:rsidRPr="00596854">
        <w:rPr>
          <w:rStyle w:val="Emphasis"/>
        </w:rPr>
        <w:t>current U.S. commitments are not sustainable</w:t>
      </w:r>
      <w:r>
        <w:t xml:space="preserve">. </w:t>
      </w:r>
      <w:r w:rsidRPr="00C9463A">
        <w:rPr>
          <w:rStyle w:val="StyleUnderline"/>
        </w:rPr>
        <w:t xml:space="preserve">The </w:t>
      </w:r>
      <w:r w:rsidRPr="00596854">
        <w:rPr>
          <w:rStyle w:val="StyleUnderline"/>
        </w:rPr>
        <w:t>gap between</w:t>
      </w:r>
      <w:r w:rsidRPr="00C9463A">
        <w:rPr>
          <w:rStyle w:val="StyleUnderline"/>
        </w:rPr>
        <w:t xml:space="preserve"> those </w:t>
      </w:r>
      <w:r w:rsidRPr="00596854">
        <w:rPr>
          <w:rStyle w:val="StyleUnderline"/>
        </w:rPr>
        <w:t>commitments</w:t>
      </w:r>
      <w:r w:rsidRPr="00C9463A">
        <w:rPr>
          <w:rStyle w:val="StyleUnderline"/>
        </w:rPr>
        <w:t xml:space="preserve"> </w:t>
      </w:r>
      <w:r w:rsidRPr="00596854">
        <w:rPr>
          <w:rStyle w:val="StyleUnderline"/>
        </w:rPr>
        <w:t>and</w:t>
      </w:r>
      <w:r w:rsidRPr="00C9463A">
        <w:rPr>
          <w:rStyle w:val="StyleUnderline"/>
        </w:rPr>
        <w:t xml:space="preserve"> the United States’ </w:t>
      </w:r>
      <w:r w:rsidRPr="00596854">
        <w:rPr>
          <w:rStyle w:val="StyleUnderline"/>
        </w:rPr>
        <w:t>actual</w:t>
      </w:r>
      <w:r w:rsidRPr="00C9463A">
        <w:rPr>
          <w:rStyle w:val="StyleUnderline"/>
        </w:rPr>
        <w:t xml:space="preserve"> military </w:t>
      </w:r>
      <w:r w:rsidRPr="00596854">
        <w:rPr>
          <w:rStyle w:val="StyleUnderline"/>
        </w:rPr>
        <w:t>capabilities</w:t>
      </w:r>
      <w:r w:rsidRPr="00C9463A">
        <w:rPr>
          <w:rStyle w:val="StyleUnderline"/>
        </w:rPr>
        <w:t xml:space="preserve"> </w:t>
      </w:r>
      <w:r w:rsidRPr="00596854">
        <w:rPr>
          <w:rStyle w:val="StyleUnderline"/>
        </w:rPr>
        <w:t xml:space="preserve">is a classic case of </w:t>
      </w:r>
      <w:r w:rsidRPr="00596854">
        <w:rPr>
          <w:rStyle w:val="Emphasis"/>
        </w:rPr>
        <w:t>overstretch</w:t>
      </w:r>
      <w:r>
        <w:t xml:space="preserve">. </w:t>
      </w:r>
      <w:r w:rsidRPr="009F0234">
        <w:rPr>
          <w:rStyle w:val="StyleUnderline"/>
        </w:rPr>
        <w:t xml:space="preserve">What a zero-based </w:t>
      </w:r>
      <w:r w:rsidRPr="00596854">
        <w:rPr>
          <w:rStyle w:val="StyleUnderline"/>
        </w:rPr>
        <w:t>assessment</w:t>
      </w:r>
      <w:r w:rsidRPr="009F0234">
        <w:rPr>
          <w:rStyle w:val="StyleUnderline"/>
        </w:rPr>
        <w:t xml:space="preserve"> would mean </w:t>
      </w:r>
      <w:r w:rsidRPr="00596854">
        <w:rPr>
          <w:rStyle w:val="StyleUnderline"/>
        </w:rPr>
        <w:t>for</w:t>
      </w:r>
      <w:r w:rsidRPr="009F0234">
        <w:rPr>
          <w:rStyle w:val="StyleUnderline"/>
        </w:rPr>
        <w:t xml:space="preserve"> the current </w:t>
      </w:r>
      <w:r w:rsidRPr="00596854">
        <w:rPr>
          <w:rStyle w:val="StyleUnderline"/>
        </w:rPr>
        <w:t>alliance</w:t>
      </w:r>
      <w:r w:rsidRPr="009F0234">
        <w:rPr>
          <w:rStyle w:val="StyleUnderline"/>
        </w:rPr>
        <w:t xml:space="preserve"> system</w:t>
      </w:r>
      <w:r>
        <w:t xml:space="preserve">, and for U.S. relations with each of more than 50 treaty allies and partners, </w:t>
      </w:r>
      <w:r w:rsidRPr="009F0234">
        <w:rPr>
          <w:rStyle w:val="StyleUnderline"/>
        </w:rPr>
        <w:t xml:space="preserve">should emerge </w:t>
      </w:r>
      <w:proofErr w:type="gramStart"/>
      <w:r w:rsidRPr="009F0234">
        <w:rPr>
          <w:rStyle w:val="StyleUnderline"/>
        </w:rPr>
        <w:t>as a result of</w:t>
      </w:r>
      <w:proofErr w:type="gramEnd"/>
      <w:r w:rsidRPr="009F0234">
        <w:rPr>
          <w:rStyle w:val="StyleUnderline"/>
        </w:rPr>
        <w:t xml:space="preserve"> an analysis of the evidence</w:t>
      </w:r>
      <w:r>
        <w:t xml:space="preserve">. </w:t>
      </w:r>
      <w:r w:rsidRPr="00C9463A">
        <w:rPr>
          <w:rStyle w:val="StyleUnderline"/>
        </w:rPr>
        <w:t xml:space="preserve">But it </w:t>
      </w:r>
      <w:r w:rsidRPr="00596854">
        <w:rPr>
          <w:rStyle w:val="StyleUnderline"/>
        </w:rPr>
        <w:t>would</w:t>
      </w:r>
      <w:r w:rsidRPr="00C9463A">
        <w:rPr>
          <w:rStyle w:val="StyleUnderline"/>
        </w:rPr>
        <w:t xml:space="preserve"> likely </w:t>
      </w:r>
      <w:r w:rsidRPr="00596854">
        <w:rPr>
          <w:rStyle w:val="StyleUnderline"/>
        </w:rPr>
        <w:t>lead</w:t>
      </w:r>
      <w:r w:rsidRPr="00C9463A">
        <w:rPr>
          <w:rStyle w:val="StyleUnderline"/>
        </w:rPr>
        <w:t xml:space="preserve"> </w:t>
      </w:r>
      <w:r w:rsidRPr="00596854">
        <w:rPr>
          <w:rStyle w:val="StyleUnderline"/>
        </w:rPr>
        <w:t>the United States to shed some</w:t>
      </w:r>
      <w:r w:rsidRPr="00C9463A">
        <w:rPr>
          <w:rStyle w:val="StyleUnderline"/>
        </w:rPr>
        <w:t xml:space="preserve"> allies</w:t>
      </w:r>
      <w:r>
        <w:t xml:space="preserve">, </w:t>
      </w:r>
      <w:r w:rsidRPr="00596854">
        <w:rPr>
          <w:rStyle w:val="StyleUnderline"/>
        </w:rPr>
        <w:t>double down on others</w:t>
      </w:r>
      <w:r w:rsidRPr="00C9463A">
        <w:rPr>
          <w:rStyle w:val="StyleUnderline"/>
        </w:rPr>
        <w:t xml:space="preserve"> whose assets are as important for U.S. security as U.S. assets are for them</w:t>
      </w:r>
      <w:r>
        <w:t>, and radically revise the terms of each commitment to make obligations and restraints as prominent as reassurances and guarantees.</w:t>
      </w:r>
    </w:p>
    <w:p w14:paraId="1A8A1277" w14:textId="77777777" w:rsidR="00596854" w:rsidRDefault="00596854" w:rsidP="00596854">
      <w:pPr>
        <w:rPr>
          <w:rStyle w:val="StyleUnderline"/>
        </w:rPr>
      </w:pPr>
      <w:r w:rsidRPr="00596854">
        <w:rPr>
          <w:rStyle w:val="StyleUnderline"/>
        </w:rPr>
        <w:t>This process would</w:t>
      </w:r>
      <w:r w:rsidRPr="00C9463A">
        <w:rPr>
          <w:rStyle w:val="StyleUnderline"/>
        </w:rPr>
        <w:t xml:space="preserve"> also </w:t>
      </w:r>
      <w:r w:rsidRPr="00596854">
        <w:rPr>
          <w:rStyle w:val="Emphasis"/>
        </w:rPr>
        <w:t>enhance the credibility of the commitments</w:t>
      </w:r>
      <w:r w:rsidRPr="00C9463A">
        <w:rPr>
          <w:rStyle w:val="StyleUnderline"/>
        </w:rPr>
        <w:t xml:space="preserve"> that the United States chose to rene</w:t>
      </w:r>
      <w:r>
        <w:t xml:space="preserve">w. While the veterans of the Cold War rightly claim that NATO has been the greatest alliance in the history of the world, neither Trump nor Obama before him was convinced. Tellingly, </w:t>
      </w:r>
      <w:r w:rsidRPr="00C9463A">
        <w:rPr>
          <w:rStyle w:val="StyleUnderline"/>
        </w:rPr>
        <w:t xml:space="preserve">American </w:t>
      </w:r>
      <w:r w:rsidRPr="009F0234">
        <w:rPr>
          <w:rStyle w:val="StyleUnderline"/>
        </w:rPr>
        <w:t>military</w:t>
      </w:r>
      <w:r w:rsidRPr="00C9463A">
        <w:rPr>
          <w:rStyle w:val="StyleUnderline"/>
        </w:rPr>
        <w:t xml:space="preserve"> </w:t>
      </w:r>
      <w:r w:rsidRPr="00596854">
        <w:rPr>
          <w:rStyle w:val="StyleUnderline"/>
        </w:rPr>
        <w:t>commanders</w:t>
      </w:r>
      <w:r w:rsidRPr="00C9463A">
        <w:rPr>
          <w:rStyle w:val="StyleUnderline"/>
        </w:rPr>
        <w:t xml:space="preserve"> </w:t>
      </w:r>
      <w:r w:rsidRPr="00596854">
        <w:rPr>
          <w:rStyle w:val="StyleUnderline"/>
        </w:rPr>
        <w:t>doubted</w:t>
      </w:r>
      <w:r w:rsidRPr="00C9463A">
        <w:rPr>
          <w:rStyle w:val="StyleUnderline"/>
        </w:rPr>
        <w:t xml:space="preserve"> that the North Atlantic </w:t>
      </w:r>
      <w:r w:rsidRPr="00596854">
        <w:rPr>
          <w:rStyle w:val="StyleUnderline"/>
        </w:rPr>
        <w:t>Council would authorize a military response to the Russian annexation of Crimea</w:t>
      </w:r>
      <w:r>
        <w:t xml:space="preserve"> or that the U.S. government would be able to make a decision about how to respond before the event was over. </w:t>
      </w:r>
      <w:r w:rsidRPr="00596854">
        <w:rPr>
          <w:rStyle w:val="StyleUnderline"/>
        </w:rPr>
        <w:t>Rethinking</w:t>
      </w:r>
      <w:r w:rsidRPr="00C9463A">
        <w:rPr>
          <w:rStyle w:val="StyleUnderline"/>
        </w:rPr>
        <w:t xml:space="preserve"> the United States’ </w:t>
      </w:r>
      <w:r w:rsidRPr="00596854">
        <w:rPr>
          <w:rStyle w:val="StyleUnderline"/>
        </w:rPr>
        <w:t>commitments</w:t>
      </w:r>
      <w:r w:rsidRPr="00C9463A">
        <w:rPr>
          <w:rStyle w:val="StyleUnderline"/>
        </w:rPr>
        <w:t xml:space="preserve"> to its allies </w:t>
      </w:r>
      <w:r w:rsidRPr="00596854">
        <w:rPr>
          <w:rStyle w:val="StyleUnderline"/>
        </w:rPr>
        <w:t xml:space="preserve">would enhance </w:t>
      </w:r>
      <w:r w:rsidRPr="009F0234">
        <w:rPr>
          <w:rStyle w:val="StyleUnderline"/>
        </w:rPr>
        <w:t>American</w:t>
      </w:r>
      <w:r w:rsidRPr="00C9463A">
        <w:rPr>
          <w:rStyle w:val="StyleUnderline"/>
        </w:rPr>
        <w:t xml:space="preserve"> </w:t>
      </w:r>
      <w:r w:rsidRPr="00596854">
        <w:rPr>
          <w:rStyle w:val="StyleUnderline"/>
        </w:rPr>
        <w:t>security</w:t>
      </w:r>
      <w:r w:rsidRPr="00C9463A">
        <w:rPr>
          <w:rStyle w:val="StyleUnderline"/>
        </w:rPr>
        <w:t xml:space="preserve"> and make these same pacts stronger.</w:t>
      </w:r>
    </w:p>
    <w:p w14:paraId="3DF314BB" w14:textId="77777777" w:rsidR="00596854" w:rsidRDefault="00596854" w:rsidP="00596854">
      <w:pPr>
        <w:rPr>
          <w:rStyle w:val="StyleUnderline"/>
        </w:rPr>
      </w:pPr>
    </w:p>
    <w:p w14:paraId="54829F52" w14:textId="77777777" w:rsidR="00596854" w:rsidRDefault="00596854" w:rsidP="00596854">
      <w:pPr>
        <w:pStyle w:val="Heading3"/>
      </w:pPr>
      <w:r>
        <w:lastRenderedPageBreak/>
        <w:t xml:space="preserve">Retrenchment inevitable </w:t>
      </w:r>
    </w:p>
    <w:p w14:paraId="3226F371" w14:textId="77777777" w:rsidR="00596854" w:rsidRDefault="00596854" w:rsidP="00596854">
      <w:pPr>
        <w:pStyle w:val="Heading4"/>
      </w:pPr>
      <w:r>
        <w:t xml:space="preserve">Retrenchment inevitable – Trump has permanently undermined alliances, changed public opinion, and ceded to rivals </w:t>
      </w:r>
    </w:p>
    <w:p w14:paraId="1B560A0C" w14:textId="77777777" w:rsidR="00596854" w:rsidRPr="00FF1C98" w:rsidRDefault="00596854" w:rsidP="00596854">
      <w:r w:rsidRPr="00544BEC">
        <w:rPr>
          <w:rStyle w:val="Style13ptBold"/>
        </w:rPr>
        <w:t>Lind and Press 20</w:t>
      </w:r>
      <w:r>
        <w:t xml:space="preserve"> (Jennifer Lind and Daryl G. Press. JENNIFER LIND is Associate Professor of Government at Dartmouth College and a Research Associate at Chatham House. DARYL G. PRESS is Associate Professor of Government at Dartmouth College. Reality Check: American Power in an Age of Constraints, “ Foreign Affairs, March/April 2020, </w:t>
      </w:r>
      <w:hyperlink r:id="rId41" w:history="1">
        <w:r w:rsidRPr="006B3A62">
          <w:rPr>
            <w:rStyle w:val="Hyperlink"/>
          </w:rPr>
          <w:t>https://www.foreignaffairs.com/articles/china/2020-02-10/reality-check?fa_package=1125551</w:t>
        </w:r>
      </w:hyperlink>
      <w:r>
        <w:t>, WC)</w:t>
      </w:r>
    </w:p>
    <w:p w14:paraId="4ECC3996" w14:textId="77777777" w:rsidR="00596854" w:rsidRPr="009F0234" w:rsidRDefault="00596854" w:rsidP="00596854">
      <w:r w:rsidRPr="00FF1C98">
        <w:rPr>
          <w:rStyle w:val="StyleUnderline"/>
        </w:rPr>
        <w:t xml:space="preserve">The </w:t>
      </w:r>
      <w:r w:rsidRPr="00596854">
        <w:rPr>
          <w:rStyle w:val="StyleUnderline"/>
        </w:rPr>
        <w:t>challenges to</w:t>
      </w:r>
      <w:r w:rsidRPr="00FF1C98">
        <w:rPr>
          <w:rStyle w:val="StyleUnderline"/>
        </w:rPr>
        <w:t xml:space="preserve"> American </w:t>
      </w:r>
      <w:r w:rsidRPr="00596854">
        <w:rPr>
          <w:rStyle w:val="StyleUnderline"/>
        </w:rPr>
        <w:t>primacy</w:t>
      </w:r>
      <w:r w:rsidRPr="00FF1C98">
        <w:rPr>
          <w:rStyle w:val="StyleUnderline"/>
        </w:rPr>
        <w:t xml:space="preserve"> </w:t>
      </w:r>
      <w:r w:rsidRPr="00596854">
        <w:rPr>
          <w:rStyle w:val="StyleUnderline"/>
        </w:rPr>
        <w:t>do not end with its</w:t>
      </w:r>
      <w:r w:rsidRPr="00FF1C98">
        <w:rPr>
          <w:rStyle w:val="StyleUnderline"/>
        </w:rPr>
        <w:t xml:space="preserve"> great-power </w:t>
      </w:r>
      <w:r w:rsidRPr="00596854">
        <w:rPr>
          <w:rStyle w:val="StyleUnderline"/>
        </w:rPr>
        <w:t>rivals</w:t>
      </w:r>
      <w:r w:rsidRPr="00FF1C98">
        <w:rPr>
          <w:rStyle w:val="StyleUnderline"/>
        </w:rPr>
        <w:t xml:space="preserve">. </w:t>
      </w:r>
      <w:r w:rsidRPr="00596854">
        <w:rPr>
          <w:rStyle w:val="StyleUnderline"/>
        </w:rPr>
        <w:t>U.S. power has also weakened from within</w:t>
      </w:r>
      <w:r w:rsidRPr="009F0234">
        <w:t xml:space="preserve">. </w:t>
      </w:r>
      <w:r w:rsidRPr="00FF1C98">
        <w:rPr>
          <w:rStyle w:val="StyleUnderline"/>
        </w:rPr>
        <w:t xml:space="preserve">In the United States </w:t>
      </w:r>
      <w:r w:rsidRPr="00596854">
        <w:rPr>
          <w:rStyle w:val="StyleUnderline"/>
        </w:rPr>
        <w:t>and among</w:t>
      </w:r>
      <w:r w:rsidRPr="00FF1C98">
        <w:rPr>
          <w:rStyle w:val="StyleUnderline"/>
        </w:rPr>
        <w:t xml:space="preserve"> several of its core </w:t>
      </w:r>
      <w:r w:rsidRPr="00596854">
        <w:rPr>
          <w:rStyle w:val="StyleUnderline"/>
        </w:rPr>
        <w:t>allies</w:t>
      </w:r>
      <w:r w:rsidRPr="00FF1C98">
        <w:rPr>
          <w:rStyle w:val="StyleUnderline"/>
        </w:rPr>
        <w:t xml:space="preserve">, large parts of the </w:t>
      </w:r>
      <w:r w:rsidRPr="00596854">
        <w:rPr>
          <w:rStyle w:val="StyleUnderline"/>
        </w:rPr>
        <w:t>public have lost confidence</w:t>
      </w:r>
      <w:r w:rsidRPr="009F0234">
        <w:t xml:space="preserve"> in the liberal project that long animated Western foreign policy. The disillusion is in part a reaction to the twin forces of economic globalization and automation, which have decimated employment in manufacturing in the developed world. </w:t>
      </w:r>
      <w:r w:rsidRPr="00FF1C98">
        <w:rPr>
          <w:rStyle w:val="StyleUnderline"/>
        </w:rPr>
        <w:t xml:space="preserve">It is also </w:t>
      </w:r>
      <w:r w:rsidRPr="00596854">
        <w:rPr>
          <w:rStyle w:val="StyleUnderline"/>
        </w:rPr>
        <w:t>reflected in</w:t>
      </w:r>
      <w:r w:rsidRPr="00FF1C98">
        <w:rPr>
          <w:rStyle w:val="StyleUnderline"/>
        </w:rPr>
        <w:t xml:space="preserve"> growing </w:t>
      </w:r>
      <w:r w:rsidRPr="00596854">
        <w:rPr>
          <w:rStyle w:val="StyleUnderline"/>
        </w:rPr>
        <w:t>opposition to immigration,</w:t>
      </w:r>
      <w:r w:rsidRPr="00FF1C98">
        <w:rPr>
          <w:rStyle w:val="StyleUnderline"/>
        </w:rPr>
        <w:t xml:space="preserve"> which contributed to the </w:t>
      </w:r>
      <w:r w:rsidRPr="00596854">
        <w:rPr>
          <w:rStyle w:val="StyleUnderline"/>
        </w:rPr>
        <w:t>U</w:t>
      </w:r>
      <w:r w:rsidRPr="00FF1C98">
        <w:rPr>
          <w:rStyle w:val="StyleUnderline"/>
        </w:rPr>
        <w:t xml:space="preserve">nited </w:t>
      </w:r>
      <w:r w:rsidRPr="00596854">
        <w:rPr>
          <w:rStyle w:val="StyleUnderline"/>
        </w:rPr>
        <w:t>K</w:t>
      </w:r>
      <w:r w:rsidRPr="00FF1C98">
        <w:rPr>
          <w:rStyle w:val="StyleUnderline"/>
        </w:rPr>
        <w:t xml:space="preserve">ingdom’s </w:t>
      </w:r>
      <w:r w:rsidRPr="00596854">
        <w:rPr>
          <w:rStyle w:val="StyleUnderline"/>
        </w:rPr>
        <w:t>vote to leave the EU</w:t>
      </w:r>
      <w:r w:rsidRPr="00FF1C98">
        <w:rPr>
          <w:rStyle w:val="StyleUnderline"/>
        </w:rPr>
        <w:t xml:space="preserve">, </w:t>
      </w:r>
      <w:r w:rsidRPr="00596854">
        <w:rPr>
          <w:rStyle w:val="StyleUnderline"/>
        </w:rPr>
        <w:t>the rise of chauvinist</w:t>
      </w:r>
      <w:r w:rsidRPr="00FF1C98">
        <w:rPr>
          <w:rStyle w:val="StyleUnderline"/>
        </w:rPr>
        <w:t xml:space="preserve"> </w:t>
      </w:r>
      <w:r w:rsidRPr="00596854">
        <w:rPr>
          <w:rStyle w:val="StyleUnderline"/>
        </w:rPr>
        <w:t>parties</w:t>
      </w:r>
      <w:r w:rsidRPr="00FF1C98">
        <w:rPr>
          <w:rStyle w:val="StyleUnderline"/>
        </w:rPr>
        <w:t xml:space="preserve"> across Europe, </w:t>
      </w:r>
      <w:r w:rsidRPr="00596854">
        <w:rPr>
          <w:rStyle w:val="StyleUnderline"/>
        </w:rPr>
        <w:t>and the election of</w:t>
      </w:r>
      <w:r w:rsidRPr="00FF1C98">
        <w:rPr>
          <w:rStyle w:val="StyleUnderline"/>
        </w:rPr>
        <w:t xml:space="preserve"> Donald </w:t>
      </w:r>
      <w:r w:rsidRPr="00596854">
        <w:rPr>
          <w:rStyle w:val="StyleUnderline"/>
        </w:rPr>
        <w:t>Trump</w:t>
      </w:r>
      <w:r w:rsidRPr="00FF1C98">
        <w:rPr>
          <w:rStyle w:val="StyleUnderline"/>
        </w:rPr>
        <w:t xml:space="preserve"> in the United State</w:t>
      </w:r>
      <w:r w:rsidRPr="009F0234">
        <w:t xml:space="preserve">s. In his 2017 inaugural address, Trump lamented the “American carnage” that he asserted the former presidents and assorted officials sitting in the gallery behind him had caused. Their policies, he said, had “enriched foreign industry at the expense of American industry” and benefited other countries even as the United States’ own wealth, strength, and confidence had crumbled. </w:t>
      </w:r>
    </w:p>
    <w:p w14:paraId="0BCA176C" w14:textId="77777777" w:rsidR="00596854" w:rsidRPr="009F0234" w:rsidRDefault="00596854" w:rsidP="00596854">
      <w:r w:rsidRPr="00596854">
        <w:rPr>
          <w:rStyle w:val="StyleUnderline"/>
        </w:rPr>
        <w:t>Trump’s</w:t>
      </w:r>
      <w:r w:rsidRPr="00FF1C98">
        <w:rPr>
          <w:rStyle w:val="StyleUnderline"/>
        </w:rPr>
        <w:t xml:space="preserve"> political </w:t>
      </w:r>
      <w:r w:rsidRPr="00596854">
        <w:rPr>
          <w:rStyle w:val="StyleUnderline"/>
        </w:rPr>
        <w:t>ascent</w:t>
      </w:r>
      <w:r w:rsidRPr="00FF1C98">
        <w:rPr>
          <w:rStyle w:val="StyleUnderline"/>
        </w:rPr>
        <w:t xml:space="preserve">, </w:t>
      </w:r>
      <w:r w:rsidRPr="00596854">
        <w:rPr>
          <w:rStyle w:val="StyleUnderline"/>
        </w:rPr>
        <w:t>his disdain for U.S. allies</w:t>
      </w:r>
      <w:r w:rsidRPr="00FF1C98">
        <w:rPr>
          <w:rStyle w:val="StyleUnderline"/>
        </w:rPr>
        <w:t xml:space="preserve">, and his administration’s </w:t>
      </w:r>
      <w:r w:rsidRPr="00596854">
        <w:rPr>
          <w:rStyle w:val="StyleUnderline"/>
        </w:rPr>
        <w:t>controversial policies</w:t>
      </w:r>
      <w:r w:rsidRPr="00FF1C98">
        <w:rPr>
          <w:rStyle w:val="StyleUnderline"/>
        </w:rPr>
        <w:t>—on matters such as trade, Syria, and Iran, for example—</w:t>
      </w:r>
      <w:r w:rsidRPr="00596854">
        <w:rPr>
          <w:rStyle w:val="StyleUnderline"/>
        </w:rPr>
        <w:t>have</w:t>
      </w:r>
      <w:r w:rsidRPr="00FF1C98">
        <w:rPr>
          <w:rStyle w:val="StyleUnderline"/>
        </w:rPr>
        <w:t xml:space="preserve"> all </w:t>
      </w:r>
      <w:r w:rsidRPr="00596854">
        <w:rPr>
          <w:rStyle w:val="StyleUnderline"/>
        </w:rPr>
        <w:t>dismayed longtime U.S. partners</w:t>
      </w:r>
      <w:r w:rsidRPr="009F0234">
        <w:t xml:space="preserve">. </w:t>
      </w:r>
      <w:r w:rsidRPr="00596854">
        <w:rPr>
          <w:rStyle w:val="StyleUnderline"/>
        </w:rPr>
        <w:t>Doubts</w:t>
      </w:r>
      <w:r w:rsidRPr="00FF1C98">
        <w:rPr>
          <w:rStyle w:val="StyleUnderline"/>
        </w:rPr>
        <w:t xml:space="preserve"> </w:t>
      </w:r>
      <w:r w:rsidRPr="00596854">
        <w:rPr>
          <w:rStyle w:val="StyleUnderline"/>
        </w:rPr>
        <w:t>about</w:t>
      </w:r>
      <w:r w:rsidRPr="00FF1C98">
        <w:rPr>
          <w:rStyle w:val="StyleUnderline"/>
        </w:rPr>
        <w:t xml:space="preserve"> the United States’ </w:t>
      </w:r>
      <w:r w:rsidRPr="00596854">
        <w:rPr>
          <w:rStyle w:val="StyleUnderline"/>
        </w:rPr>
        <w:t>reliability as a military ally have grown</w:t>
      </w:r>
      <w:r w:rsidRPr="009F0234">
        <w:t xml:space="preserve">. </w:t>
      </w:r>
      <w:r w:rsidRPr="00FF1C98">
        <w:rPr>
          <w:rStyle w:val="StyleUnderline"/>
        </w:rPr>
        <w:t xml:space="preserve">And </w:t>
      </w:r>
      <w:r w:rsidRPr="00596854">
        <w:rPr>
          <w:rStyle w:val="StyleUnderline"/>
        </w:rPr>
        <w:t>allies</w:t>
      </w:r>
      <w:r w:rsidRPr="00FF1C98">
        <w:rPr>
          <w:rStyle w:val="StyleUnderline"/>
        </w:rPr>
        <w:t xml:space="preserve"> across Asia and Europe, </w:t>
      </w:r>
      <w:r w:rsidRPr="00596854">
        <w:rPr>
          <w:rStyle w:val="StyleUnderline"/>
        </w:rPr>
        <w:t>keen</w:t>
      </w:r>
      <w:r w:rsidRPr="00FF1C98">
        <w:rPr>
          <w:rStyle w:val="StyleUnderline"/>
        </w:rPr>
        <w:t xml:space="preserve"> </w:t>
      </w:r>
      <w:r w:rsidRPr="00596854">
        <w:rPr>
          <w:rStyle w:val="StyleUnderline"/>
        </w:rPr>
        <w:t>to maintain</w:t>
      </w:r>
      <w:r w:rsidRPr="00FF1C98">
        <w:rPr>
          <w:rStyle w:val="StyleUnderline"/>
        </w:rPr>
        <w:t xml:space="preserve"> valuable </w:t>
      </w:r>
      <w:r w:rsidRPr="00596854">
        <w:rPr>
          <w:rStyle w:val="StyleUnderline"/>
        </w:rPr>
        <w:t>economic relationships with China</w:t>
      </w:r>
      <w:r w:rsidRPr="00FF1C98">
        <w:rPr>
          <w:rStyle w:val="StyleUnderline"/>
        </w:rPr>
        <w:t xml:space="preserve">, have </w:t>
      </w:r>
      <w:r w:rsidRPr="00596854">
        <w:rPr>
          <w:rStyle w:val="StyleUnderline"/>
        </w:rPr>
        <w:t>demurred</w:t>
      </w:r>
      <w:r w:rsidRPr="00FF1C98">
        <w:rPr>
          <w:rStyle w:val="StyleUnderline"/>
        </w:rPr>
        <w:t xml:space="preserve"> to Washington’s more </w:t>
      </w:r>
      <w:r w:rsidRPr="00596854">
        <w:rPr>
          <w:rStyle w:val="StyleUnderline"/>
        </w:rPr>
        <w:t>confrontational approach toward Beijing</w:t>
      </w:r>
      <w:r w:rsidRPr="009F0234">
        <w:t xml:space="preserve">. With its voters overwhelmed by the burden of global leadership and its alliances fraying, </w:t>
      </w:r>
      <w:r w:rsidRPr="00596854">
        <w:rPr>
          <w:rStyle w:val="StyleUnderline"/>
        </w:rPr>
        <w:t>the</w:t>
      </w:r>
      <w:r w:rsidRPr="00FF1C98">
        <w:rPr>
          <w:rStyle w:val="StyleUnderline"/>
        </w:rPr>
        <w:t xml:space="preserve"> </w:t>
      </w:r>
      <w:r w:rsidRPr="00596854">
        <w:rPr>
          <w:rStyle w:val="StyleUnderline"/>
        </w:rPr>
        <w:t>U</w:t>
      </w:r>
      <w:r w:rsidRPr="00FF1C98">
        <w:rPr>
          <w:rStyle w:val="StyleUnderline"/>
        </w:rPr>
        <w:t xml:space="preserve">nited </w:t>
      </w:r>
      <w:r w:rsidRPr="00596854">
        <w:rPr>
          <w:rStyle w:val="StyleUnderline"/>
        </w:rPr>
        <w:t>S</w:t>
      </w:r>
      <w:r w:rsidRPr="00FF1C98">
        <w:rPr>
          <w:rStyle w:val="StyleUnderline"/>
        </w:rPr>
        <w:t xml:space="preserve">tates </w:t>
      </w:r>
      <w:r w:rsidRPr="00596854">
        <w:rPr>
          <w:rStyle w:val="Emphasis"/>
        </w:rPr>
        <w:t>lacks the domestic and coalitional unity</w:t>
      </w:r>
      <w:r w:rsidRPr="00FF1C98">
        <w:rPr>
          <w:rStyle w:val="StyleUnderline"/>
        </w:rPr>
        <w:t xml:space="preserve"> </w:t>
      </w:r>
      <w:r w:rsidRPr="00596854">
        <w:rPr>
          <w:rStyle w:val="StyleUnderline"/>
        </w:rPr>
        <w:t>necessary to pursue</w:t>
      </w:r>
      <w:r w:rsidRPr="00FF1C98">
        <w:rPr>
          <w:rStyle w:val="StyleUnderline"/>
        </w:rPr>
        <w:t xml:space="preserve"> a confrontational and costly </w:t>
      </w:r>
      <w:r w:rsidRPr="00596854">
        <w:rPr>
          <w:rStyle w:val="StyleUnderline"/>
        </w:rPr>
        <w:t>foreign policy</w:t>
      </w:r>
      <w:r w:rsidRPr="00FF1C98">
        <w:rPr>
          <w:rStyle w:val="StyleUnderline"/>
        </w:rPr>
        <w:t>.</w:t>
      </w:r>
      <w:r w:rsidRPr="009F0234">
        <w:t xml:space="preserve"> </w:t>
      </w:r>
    </w:p>
    <w:p w14:paraId="62F13B3C" w14:textId="77777777" w:rsidR="00596854" w:rsidRPr="009F0234" w:rsidRDefault="00596854" w:rsidP="00596854">
      <w:r w:rsidRPr="00596854">
        <w:rPr>
          <w:rStyle w:val="StyleUnderline"/>
        </w:rPr>
        <w:t>Some may dispute</w:t>
      </w:r>
      <w:r w:rsidRPr="00FF1C98">
        <w:rPr>
          <w:rStyle w:val="StyleUnderline"/>
        </w:rPr>
        <w:t xml:space="preserve"> that so much has really changed</w:t>
      </w:r>
      <w:r w:rsidRPr="009F0234">
        <w:t xml:space="preserve">. After all, </w:t>
      </w:r>
      <w:r w:rsidRPr="00FF1C98">
        <w:rPr>
          <w:rStyle w:val="StyleUnderline"/>
        </w:rPr>
        <w:t>many measures of national power (</w:t>
      </w:r>
      <w:r w:rsidRPr="00596854">
        <w:rPr>
          <w:rStyle w:val="StyleUnderline"/>
        </w:rPr>
        <w:t>GDP</w:t>
      </w:r>
      <w:r w:rsidRPr="00FF1C98">
        <w:rPr>
          <w:rStyle w:val="StyleUnderline"/>
        </w:rPr>
        <w:t xml:space="preserve"> per capita, total </w:t>
      </w:r>
      <w:r w:rsidRPr="00596854">
        <w:rPr>
          <w:rStyle w:val="StyleUnderline"/>
        </w:rPr>
        <w:t>defense spending,</w:t>
      </w:r>
      <w:r w:rsidRPr="00FF1C98">
        <w:rPr>
          <w:rStyle w:val="StyleUnderline"/>
        </w:rPr>
        <w:t xml:space="preserve"> </w:t>
      </w:r>
      <w:r w:rsidRPr="00596854">
        <w:rPr>
          <w:rStyle w:val="StyleUnderline"/>
        </w:rPr>
        <w:t>and</w:t>
      </w:r>
      <w:r w:rsidRPr="00FF1C98">
        <w:rPr>
          <w:rStyle w:val="StyleUnderline"/>
        </w:rPr>
        <w:t xml:space="preserve"> the metrics of </w:t>
      </w:r>
      <w:r w:rsidRPr="00596854">
        <w:rPr>
          <w:rStyle w:val="StyleUnderline"/>
        </w:rPr>
        <w:t>economic</w:t>
      </w:r>
      <w:r w:rsidRPr="00FF1C98">
        <w:rPr>
          <w:rStyle w:val="StyleUnderline"/>
        </w:rPr>
        <w:t xml:space="preserve"> innovation, to name just a few) </w:t>
      </w:r>
      <w:r w:rsidRPr="00596854">
        <w:rPr>
          <w:rStyle w:val="StyleUnderline"/>
        </w:rPr>
        <w:t>suggest</w:t>
      </w:r>
      <w:r w:rsidRPr="00FF1C98">
        <w:rPr>
          <w:rStyle w:val="StyleUnderline"/>
        </w:rPr>
        <w:t xml:space="preserve"> that the </w:t>
      </w:r>
      <w:r w:rsidRPr="00596854">
        <w:rPr>
          <w:rStyle w:val="StyleUnderline"/>
        </w:rPr>
        <w:t>U</w:t>
      </w:r>
      <w:r w:rsidRPr="00FF1C98">
        <w:rPr>
          <w:rStyle w:val="StyleUnderline"/>
        </w:rPr>
        <w:t xml:space="preserve">nited </w:t>
      </w:r>
      <w:r w:rsidRPr="00596854">
        <w:rPr>
          <w:rStyle w:val="StyleUnderline"/>
        </w:rPr>
        <w:t>S</w:t>
      </w:r>
      <w:r w:rsidRPr="00FF1C98">
        <w:rPr>
          <w:rStyle w:val="StyleUnderline"/>
        </w:rPr>
        <w:t xml:space="preserve">tates </w:t>
      </w:r>
      <w:r w:rsidRPr="00596854">
        <w:rPr>
          <w:rStyle w:val="StyleUnderline"/>
        </w:rPr>
        <w:t>remains a</w:t>
      </w:r>
      <w:r w:rsidRPr="00FF1C98">
        <w:rPr>
          <w:rStyle w:val="StyleUnderline"/>
        </w:rPr>
        <w:t xml:space="preserve"> geopolitical </w:t>
      </w:r>
      <w:r w:rsidRPr="00596854">
        <w:rPr>
          <w:rStyle w:val="StyleUnderline"/>
        </w:rPr>
        <w:t>titan</w:t>
      </w:r>
      <w:r w:rsidRPr="009F0234">
        <w:t>. And many people hope that perhaps after a brief dalliance with reckless chauvinism, democratic peoples around the world will decide they prefer the old, safer order.</w:t>
      </w:r>
    </w:p>
    <w:p w14:paraId="5B7A650E" w14:textId="77777777" w:rsidR="00596854" w:rsidRPr="009F0234" w:rsidRDefault="00596854" w:rsidP="00596854">
      <w:r w:rsidRPr="00596854">
        <w:rPr>
          <w:rStyle w:val="Emphasis"/>
        </w:rPr>
        <w:t>But this optimism is misguided</w:t>
      </w:r>
      <w:r w:rsidRPr="009F0234">
        <w:t xml:space="preserve">. </w:t>
      </w:r>
      <w:r w:rsidRPr="00596854">
        <w:rPr>
          <w:rStyle w:val="StyleUnderline"/>
        </w:rPr>
        <w:t>Opponents</w:t>
      </w:r>
      <w:r w:rsidRPr="00FF1C98">
        <w:rPr>
          <w:rStyle w:val="StyleUnderline"/>
        </w:rPr>
        <w:t xml:space="preserve"> of the U.S.-led order around the world have </w:t>
      </w:r>
      <w:r w:rsidRPr="00596854">
        <w:rPr>
          <w:rStyle w:val="StyleUnderline"/>
        </w:rPr>
        <w:t>discovered</w:t>
      </w:r>
      <w:r w:rsidRPr="00FF1C98">
        <w:rPr>
          <w:rStyle w:val="StyleUnderline"/>
        </w:rPr>
        <w:t xml:space="preserve"> that </w:t>
      </w:r>
      <w:r w:rsidRPr="00596854">
        <w:rPr>
          <w:rStyle w:val="StyleUnderline"/>
        </w:rPr>
        <w:t>they can resist U.S. influence</w:t>
      </w:r>
      <w:r w:rsidRPr="00FF1C98">
        <w:rPr>
          <w:rStyle w:val="StyleUnderline"/>
        </w:rPr>
        <w:t xml:space="preserve"> </w:t>
      </w:r>
      <w:r w:rsidRPr="00596854">
        <w:rPr>
          <w:rStyle w:val="StyleUnderline"/>
        </w:rPr>
        <w:t>even if they lag far behind</w:t>
      </w:r>
      <w:r w:rsidRPr="00FF1C98">
        <w:rPr>
          <w:rStyle w:val="StyleUnderline"/>
        </w:rPr>
        <w:t xml:space="preserve"> the United States in aggregate</w:t>
      </w:r>
      <w:r w:rsidRPr="009F0234">
        <w:t xml:space="preserve"> </w:t>
      </w:r>
      <w:r w:rsidRPr="00FF1C98">
        <w:rPr>
          <w:rStyle w:val="StyleUnderline"/>
        </w:rPr>
        <w:t>power</w:t>
      </w:r>
      <w:r w:rsidRPr="009F0234">
        <w:t xml:space="preserve">. </w:t>
      </w:r>
      <w:r w:rsidRPr="00FF1C98">
        <w:rPr>
          <w:rStyle w:val="StyleUnderline"/>
        </w:rPr>
        <w:t xml:space="preserve">Recall that the </w:t>
      </w:r>
      <w:r w:rsidRPr="00596854">
        <w:rPr>
          <w:rStyle w:val="StyleUnderline"/>
        </w:rPr>
        <w:t>Soviet Union competed</w:t>
      </w:r>
      <w:r w:rsidRPr="009F0234">
        <w:t xml:space="preserve"> with the United States </w:t>
      </w:r>
      <w:r w:rsidRPr="00FF1C98">
        <w:rPr>
          <w:rStyle w:val="StyleUnderline"/>
        </w:rPr>
        <w:t xml:space="preserve">for more than four decades </w:t>
      </w:r>
      <w:r w:rsidRPr="00596854">
        <w:rPr>
          <w:rStyle w:val="StyleUnderline"/>
        </w:rPr>
        <w:t>with</w:t>
      </w:r>
      <w:r w:rsidRPr="00FF1C98">
        <w:rPr>
          <w:rStyle w:val="StyleUnderline"/>
        </w:rPr>
        <w:t>out</w:t>
      </w:r>
      <w:r w:rsidRPr="009F0234">
        <w:t xml:space="preserve"> </w:t>
      </w:r>
      <w:r w:rsidRPr="00FF1C98">
        <w:rPr>
          <w:rStyle w:val="StyleUnderline"/>
        </w:rPr>
        <w:t xml:space="preserve">ever having the equivalent of more than </w:t>
      </w:r>
      <w:r w:rsidRPr="00596854">
        <w:rPr>
          <w:rStyle w:val="StyleUnderline"/>
        </w:rPr>
        <w:t>40 percent of U.S. GDP</w:t>
      </w:r>
      <w:r w:rsidRPr="00FF1C98">
        <w:rPr>
          <w:rStyle w:val="StyleUnderline"/>
        </w:rPr>
        <w:t>.</w:t>
      </w:r>
      <w:r w:rsidRPr="009F0234">
        <w:t xml:space="preserve"> </w:t>
      </w:r>
      <w:r w:rsidRPr="00FF1C98">
        <w:rPr>
          <w:rStyle w:val="StyleUnderline"/>
        </w:rPr>
        <w:t>China already vastly exceeds that threshold</w:t>
      </w:r>
      <w:r w:rsidRPr="009F0234">
        <w:t xml:space="preserve">. The United States’ </w:t>
      </w:r>
      <w:r w:rsidRPr="00FF1C98">
        <w:rPr>
          <w:rStyle w:val="StyleUnderline"/>
        </w:rPr>
        <w:t xml:space="preserve">great-power </w:t>
      </w:r>
      <w:r w:rsidRPr="00596854">
        <w:rPr>
          <w:rStyle w:val="StyleUnderline"/>
        </w:rPr>
        <w:t>rivals</w:t>
      </w:r>
      <w:r w:rsidRPr="009F0234">
        <w:t xml:space="preserve"> have the added advantage of being able to </w:t>
      </w:r>
      <w:r w:rsidRPr="00596854">
        <w:rPr>
          <w:rStyle w:val="StyleUnderline"/>
        </w:rPr>
        <w:t>apply</w:t>
      </w:r>
      <w:r w:rsidRPr="00FF1C98">
        <w:rPr>
          <w:rStyle w:val="StyleUnderline"/>
        </w:rPr>
        <w:t xml:space="preserve"> their military and political </w:t>
      </w:r>
      <w:r w:rsidRPr="00596854">
        <w:rPr>
          <w:rStyle w:val="StyleUnderline"/>
        </w:rPr>
        <w:t>resources close to hom</w:t>
      </w:r>
      <w:r w:rsidRPr="00596854">
        <w:t>e</w:t>
      </w:r>
      <w:r w:rsidRPr="00FF1C98">
        <w:rPr>
          <w:rStyle w:val="StyleUnderline"/>
        </w:rPr>
        <w:t xml:space="preserve">, whereas </w:t>
      </w:r>
      <w:r w:rsidRPr="00596854">
        <w:rPr>
          <w:rStyle w:val="StyleUnderline"/>
        </w:rPr>
        <w:t>Washington</w:t>
      </w:r>
      <w:r w:rsidRPr="00FF1C98">
        <w:rPr>
          <w:rStyle w:val="StyleUnderline"/>
        </w:rPr>
        <w:t xml:space="preserve"> </w:t>
      </w:r>
      <w:r w:rsidRPr="00596854">
        <w:rPr>
          <w:rStyle w:val="StyleUnderline"/>
        </w:rPr>
        <w:t>must spread its capabilities</w:t>
      </w:r>
      <w:r w:rsidRPr="00FF1C98">
        <w:rPr>
          <w:rStyle w:val="StyleUnderline"/>
        </w:rPr>
        <w:t xml:space="preserve"> across the world</w:t>
      </w:r>
      <w:r w:rsidRPr="009F0234">
        <w:t xml:space="preserve"> if it is to maintain its current status. </w:t>
      </w:r>
      <w:r w:rsidRPr="00FF1C98">
        <w:rPr>
          <w:rStyle w:val="StyleUnderline"/>
        </w:rPr>
        <w:t>Nor will the domestic backlash against the liberal order subside quickly</w:t>
      </w:r>
      <w:r w:rsidRPr="009F0234">
        <w:t xml:space="preserve">. Even if voters decide to reject the most extreme and incompetent populist standard-bearers, the sources of their dissatisfaction will remain, and more effective leaders will arise to give voice to it. </w:t>
      </w:r>
    </w:p>
    <w:p w14:paraId="0183B862" w14:textId="77777777" w:rsidR="00596854" w:rsidRPr="009F0234" w:rsidRDefault="00596854" w:rsidP="00596854">
      <w:r w:rsidRPr="00FF1C98">
        <w:rPr>
          <w:rStyle w:val="StyleUnderline"/>
        </w:rPr>
        <w:lastRenderedPageBreak/>
        <w:t>Together, those shifts leave the United States little option but to adapt</w:t>
      </w:r>
      <w:r w:rsidRPr="009F0234">
        <w:t xml:space="preserve">. For roughly 25 years, the United States’ all-surpassing power allowed the country to take a vacation from geopolitics. That Zeitgeist was captured by a senior adviser in the George W. Bush administration who, in a 2004 conversation with the writer Ron </w:t>
      </w:r>
      <w:proofErr w:type="spellStart"/>
      <w:r w:rsidRPr="009F0234">
        <w:t>Suskind</w:t>
      </w:r>
      <w:proofErr w:type="spellEnd"/>
      <w:r w:rsidRPr="009F0234">
        <w:t xml:space="preserve">, scoffed at what he called “the reality-based community” for its judicious policy analyses of pros and cons. “That’s not the way the world really works anymore,” the official said. “We’re an empire now, and when we act, we create our own reality.” </w:t>
      </w:r>
    </w:p>
    <w:p w14:paraId="35454977" w14:textId="77777777" w:rsidR="00596854" w:rsidRPr="00544BEC" w:rsidRDefault="00596854" w:rsidP="00596854">
      <w:pPr>
        <w:rPr>
          <w:rStyle w:val="StyleUnderline"/>
        </w:rPr>
      </w:pPr>
      <w:r w:rsidRPr="00544BEC">
        <w:t xml:space="preserve">Because no other country had the power to mount a powerful resistance, U.S. leaders felt free to reimagine reality largely unconstrained by the objections of those who opposed the global liberal project. Scholars will debate the wisdom of the path they took—some arguing that, on balance, the United States’ project of liberal hegemony achieved many of its goals, others saying that the country squandered its power and expedited a return to multipolarity. </w:t>
      </w:r>
      <w:r w:rsidRPr="00544BEC">
        <w:rPr>
          <w:rStyle w:val="StyleUnderline"/>
        </w:rPr>
        <w:t xml:space="preserve">Yet whatever the verdict, it is clear today that the </w:t>
      </w:r>
      <w:r w:rsidRPr="00596854">
        <w:rPr>
          <w:rStyle w:val="Emphasis"/>
        </w:rPr>
        <w:t>United States’ geopolitical vacation is over</w:t>
      </w:r>
      <w:r w:rsidRPr="00544BEC">
        <w:rPr>
          <w:rStyle w:val="StyleUnderline"/>
        </w:rPr>
        <w:t xml:space="preserve"> and that a major course correction is due.</w:t>
      </w:r>
    </w:p>
    <w:p w14:paraId="3E20271C" w14:textId="77777777" w:rsidR="00596854" w:rsidRDefault="00596854" w:rsidP="00596854">
      <w:pPr>
        <w:rPr>
          <w:rStyle w:val="StyleUnderline"/>
        </w:rPr>
      </w:pPr>
    </w:p>
    <w:p w14:paraId="72892A15" w14:textId="77777777" w:rsidR="00596854" w:rsidRPr="00DF78D2" w:rsidRDefault="00596854" w:rsidP="00596854">
      <w:pPr>
        <w:rPr>
          <w:rStyle w:val="StyleUnderline"/>
        </w:rPr>
      </w:pPr>
    </w:p>
    <w:p w14:paraId="47B52C82" w14:textId="1D14C7F1" w:rsidR="00596854" w:rsidRPr="009F0234" w:rsidRDefault="00596854" w:rsidP="00596854">
      <w:pPr>
        <w:pStyle w:val="Heading3"/>
      </w:pPr>
      <w:proofErr w:type="spellStart"/>
      <w:r>
        <w:lastRenderedPageBreak/>
        <w:t>Heg</w:t>
      </w:r>
      <w:proofErr w:type="spellEnd"/>
      <w:r>
        <w:t xml:space="preserve"> u</w:t>
      </w:r>
      <w:r>
        <w:t>nsustainable - Rivals</w:t>
      </w:r>
    </w:p>
    <w:p w14:paraId="0C796261" w14:textId="66D4C9AE" w:rsidR="00596854" w:rsidRDefault="00596854" w:rsidP="00596854">
      <w:pPr>
        <w:pStyle w:val="Heading4"/>
      </w:pPr>
      <w:proofErr w:type="spellStart"/>
      <w:r>
        <w:t>Heg</w:t>
      </w:r>
      <w:proofErr w:type="spellEnd"/>
      <w:r>
        <w:t xml:space="preserve"> is unsustainable – </w:t>
      </w:r>
      <w:r>
        <w:t>C</w:t>
      </w:r>
      <w:r>
        <w:t>hina and Russia will inevitably rise – GDP, military size, and tech advances prove</w:t>
      </w:r>
    </w:p>
    <w:p w14:paraId="27BFCCFA" w14:textId="77777777" w:rsidR="00596854" w:rsidRPr="007F4B54" w:rsidRDefault="00596854" w:rsidP="00596854">
      <w:r w:rsidRPr="009F0234">
        <w:rPr>
          <w:rStyle w:val="Style13ptBold"/>
        </w:rPr>
        <w:t>Allison 20</w:t>
      </w:r>
      <w:r>
        <w:t xml:space="preserve"> (Graham Allison, Douglas Dillon Professor of Government at the Harvard Kennedy School, “The New Spheres of Influence: Sharing the Globe With Other Great Powers,” Foreign Affairs, March/April 2020, </w:t>
      </w:r>
      <w:hyperlink r:id="rId42" w:history="1">
        <w:r w:rsidRPr="006B3A62">
          <w:rPr>
            <w:rStyle w:val="Hyperlink"/>
          </w:rPr>
          <w:t>https://www.foreignaffairs.com/articles/united-states/2020-02-10/new-spheres-influence?fa_package=1125551</w:t>
        </w:r>
      </w:hyperlink>
      <w:r>
        <w:t>, WC)</w:t>
      </w:r>
    </w:p>
    <w:p w14:paraId="04274CF8" w14:textId="77777777" w:rsidR="00596854" w:rsidRDefault="00596854" w:rsidP="00596854">
      <w:r>
        <w:t xml:space="preserve">Now, however, that </w:t>
      </w:r>
      <w:r w:rsidRPr="00596854">
        <w:rPr>
          <w:rStyle w:val="Emphasis"/>
        </w:rPr>
        <w:t>hegemony is fading</w:t>
      </w:r>
      <w:r w:rsidRPr="005C1EBB">
        <w:rPr>
          <w:rStyle w:val="Emphasis"/>
        </w:rPr>
        <w:t>,</w:t>
      </w:r>
      <w:r>
        <w:t xml:space="preserve"> </w:t>
      </w:r>
      <w:r w:rsidRPr="005C1EBB">
        <w:rPr>
          <w:rStyle w:val="StyleUnderline"/>
        </w:rPr>
        <w:t>and Washington has awakened to what it calls “</w:t>
      </w:r>
      <w:r w:rsidRPr="00596854">
        <w:rPr>
          <w:rStyle w:val="Emphasis"/>
        </w:rPr>
        <w:t>a new era of great-power competition,</w:t>
      </w:r>
      <w:r w:rsidRPr="00596854">
        <w:t>”</w:t>
      </w:r>
      <w:r>
        <w:t xml:space="preserve"> </w:t>
      </w:r>
      <w:r w:rsidRPr="005C1EBB">
        <w:rPr>
          <w:rStyle w:val="StyleUnderline"/>
        </w:rPr>
        <w:t>with China and Russia</w:t>
      </w:r>
      <w:r>
        <w:t xml:space="preserve"> increasingly using their power to assert interests and values that often conflict with those of the United States. But American policymakers and analysts are still struggling to come to grips with what this new era means for the U.S. role in the world. Going forward, that role will not only be different; it will also be significantly diminished. </w:t>
      </w:r>
      <w:r w:rsidRPr="005C1EBB">
        <w:rPr>
          <w:rStyle w:val="StyleUnderline"/>
        </w:rPr>
        <w:t>While leaders will continue announcing grand ambitions, diminished means will mean diminished results.</w:t>
      </w:r>
    </w:p>
    <w:p w14:paraId="72C077C5" w14:textId="77777777" w:rsidR="00596854" w:rsidRDefault="00596854" w:rsidP="00596854">
      <w:r w:rsidRPr="00596854">
        <w:rPr>
          <w:rStyle w:val="Emphasis"/>
        </w:rPr>
        <w:t>Unipolarity is over</w:t>
      </w:r>
      <w:r w:rsidRPr="005C1EBB">
        <w:rPr>
          <w:rStyle w:val="StyleUnderline"/>
        </w:rPr>
        <w:t xml:space="preserve">, </w:t>
      </w:r>
      <w:r w:rsidRPr="00596854">
        <w:rPr>
          <w:rStyle w:val="StyleUnderline"/>
        </w:rPr>
        <w:t>and with it the illusion</w:t>
      </w:r>
      <w:r w:rsidRPr="005C1EBB">
        <w:rPr>
          <w:rStyle w:val="StyleUnderline"/>
        </w:rPr>
        <w:t xml:space="preserve"> that </w:t>
      </w:r>
      <w:r w:rsidRPr="00596854">
        <w:rPr>
          <w:rStyle w:val="StyleUnderline"/>
        </w:rPr>
        <w:t>other nations</w:t>
      </w:r>
      <w:r w:rsidRPr="005C1EBB">
        <w:rPr>
          <w:rStyle w:val="StyleUnderline"/>
        </w:rPr>
        <w:t xml:space="preserve"> </w:t>
      </w:r>
      <w:r w:rsidRPr="00596854">
        <w:rPr>
          <w:rStyle w:val="StyleUnderline"/>
        </w:rPr>
        <w:t>would</w:t>
      </w:r>
      <w:r w:rsidRPr="005C1EBB">
        <w:rPr>
          <w:rStyle w:val="StyleUnderline"/>
        </w:rPr>
        <w:t xml:space="preserve"> simply </w:t>
      </w:r>
      <w:r w:rsidRPr="00596854">
        <w:rPr>
          <w:rStyle w:val="StyleUnderline"/>
        </w:rPr>
        <w:t>take their assigned place</w:t>
      </w:r>
      <w:r w:rsidRPr="005C1EBB">
        <w:rPr>
          <w:rStyle w:val="StyleUnderline"/>
        </w:rPr>
        <w:t xml:space="preserve"> in a U.S.-led international order. For the United States, that will require accepting the reality that there are spheres of influence in the world today</w:t>
      </w:r>
      <w:r>
        <w:t>—and that not all of them are American spheres.</w:t>
      </w:r>
    </w:p>
    <w:p w14:paraId="5CBFAAD0" w14:textId="77777777" w:rsidR="00596854" w:rsidRDefault="00596854" w:rsidP="00596854">
      <w:r>
        <w:t>THE WORLD AS IT WAS</w:t>
      </w:r>
    </w:p>
    <w:p w14:paraId="4008DD48" w14:textId="77777777" w:rsidR="00596854" w:rsidRPr="007F4B54" w:rsidRDefault="00596854" w:rsidP="00596854">
      <w:pPr>
        <w:rPr>
          <w:sz w:val="14"/>
          <w:szCs w:val="14"/>
        </w:rPr>
      </w:pPr>
      <w:r w:rsidRPr="007F4B54">
        <w:rPr>
          <w:sz w:val="14"/>
          <w:szCs w:val="14"/>
        </w:rPr>
        <w:t>Before making pronouncements about the new rules of geopolitics, post–Cold War U.S. secretaries of state should have looked back to the final months of World War II, when U.S. policymakers were similarly resistant to accepting a world in which spheres of influence remained a central feature of geopolitics. Competing views on the issue lay at the core of a debate between two top Soviet experts in the U.S. government.</w:t>
      </w:r>
    </w:p>
    <w:p w14:paraId="2F1DE654" w14:textId="77777777" w:rsidR="00596854" w:rsidRPr="007F4B54" w:rsidRDefault="00596854" w:rsidP="00596854">
      <w:pPr>
        <w:rPr>
          <w:sz w:val="14"/>
          <w:szCs w:val="14"/>
        </w:rPr>
      </w:pPr>
      <w:r w:rsidRPr="007F4B54">
        <w:rPr>
          <w:sz w:val="14"/>
          <w:szCs w:val="14"/>
        </w:rPr>
        <w:t>On February 4, 1945, President Franklin Roosevelt met with Soviet leader Joseph Stalin and British Prime Minister Winston Churchill at Yalta. At Roosevelt’s side was his translator and principal adviser on the Soviet Union, Charles Bohlen. Just that morning, Bohlen had opened an urgent private missive from his close colleague George Kennan in Moscow. Kennan correctly forecast that the Soviet Union would attempt to maintain control of as much of Europe as it could. The question was what the United States should do about that. Kennan asked, “Why could we not make a decent and definitive compromise with it—divide Europe frankly into spheres of influence—keep ourselves out of the Russian sphere and keep the Russians out of ours?”</w:t>
      </w:r>
    </w:p>
    <w:p w14:paraId="2919EFD2" w14:textId="77777777" w:rsidR="00596854" w:rsidRPr="007F4B54" w:rsidRDefault="00596854" w:rsidP="00596854">
      <w:pPr>
        <w:rPr>
          <w:sz w:val="14"/>
          <w:szCs w:val="14"/>
        </w:rPr>
      </w:pPr>
      <w:r w:rsidRPr="007F4B54">
        <w:rPr>
          <w:sz w:val="14"/>
          <w:szCs w:val="14"/>
        </w:rPr>
        <w:t xml:space="preserve">Bohlen was appalled. “Utterly impossible,” he erupted in response. “Foreign policy of that kind cannot be made in a democracy.” Reflecting on this moment later, Bohlen explained: “The American people, who had fought a long, hard </w:t>
      </w:r>
      <w:proofErr w:type="spellStart"/>
      <w:r w:rsidRPr="007F4B54">
        <w:rPr>
          <w:sz w:val="14"/>
          <w:szCs w:val="14"/>
        </w:rPr>
        <w:t>war</w:t>
      </w:r>
      <w:proofErr w:type="spellEnd"/>
      <w:r w:rsidRPr="007F4B54">
        <w:rPr>
          <w:sz w:val="14"/>
          <w:szCs w:val="14"/>
        </w:rPr>
        <w:t>, deserved at least an attempt to work out a better world.” Between 1945 and 1947, Bohlen worked alongside other leading figures in the Roosevelt and then the Truman administration to realize their “one world” vision, in which the allies who had fought together to defeat the Nazis would remain allied in creating a new global order. But he ultimately resigned himself to the world as it was—in short, Kennan had been right. “Instead of unity among the great powers on the major issues of world reconstruction—both political and economic—after the war, there is complete disunity between the Soviet Union and the satellites on one side and the rest of the world on the other,” Bohlen acknowledged in the summer of 1947 in a memo to Secretary of State George Marshall. “There are, in short, two worlds instead of one.”</w:t>
      </w:r>
    </w:p>
    <w:p w14:paraId="631213D1" w14:textId="77777777" w:rsidR="00596854" w:rsidRPr="007F4B54" w:rsidRDefault="00596854" w:rsidP="00596854">
      <w:pPr>
        <w:rPr>
          <w:sz w:val="14"/>
          <w:szCs w:val="14"/>
        </w:rPr>
      </w:pPr>
      <w:r w:rsidRPr="007F4B54">
        <w:rPr>
          <w:sz w:val="14"/>
          <w:szCs w:val="14"/>
        </w:rPr>
        <w:t xml:space="preserve">When he finally came to share Kennan’s diagnosis, Bohlen did not shrink from the implications. His memo to Marshall concluded: </w:t>
      </w:r>
    </w:p>
    <w:p w14:paraId="478F3289" w14:textId="77777777" w:rsidR="00596854" w:rsidRPr="007F4B54" w:rsidRDefault="00596854" w:rsidP="00596854">
      <w:pPr>
        <w:rPr>
          <w:sz w:val="14"/>
          <w:szCs w:val="14"/>
        </w:rPr>
      </w:pPr>
      <w:r w:rsidRPr="007F4B54">
        <w:rPr>
          <w:sz w:val="14"/>
          <w:szCs w:val="14"/>
        </w:rPr>
        <w:t>Faced with this disagreeable fact, however much we may deplore it, the United States in the interest of its own well-being and security and those of the free non-Soviet world must . . . draw [the non-Soviet world] closer together politically, economically, financially, and, in the last analysis, militarily in order to be in a position to deal effectively with the consolidated Soviet area.</w:t>
      </w:r>
    </w:p>
    <w:p w14:paraId="5B92840A" w14:textId="77777777" w:rsidR="00596854" w:rsidRPr="007F4B54" w:rsidRDefault="00596854" w:rsidP="00596854">
      <w:pPr>
        <w:rPr>
          <w:sz w:val="14"/>
          <w:szCs w:val="14"/>
        </w:rPr>
      </w:pPr>
      <w:r w:rsidRPr="007F4B54">
        <w:rPr>
          <w:sz w:val="14"/>
          <w:szCs w:val="14"/>
        </w:rPr>
        <w:t>This conviction became a pillar of the United States’ strategy for the coming decades, and it rested on the acceptance of spheres of influence. There would be areas that would be subjected to Soviet domination, with often terrible consequences, but the best course for the United States was to bolster those powers on the periphery of this Soviet sphere while reinforcing the strength and unity of its own sphere.</w:t>
      </w:r>
    </w:p>
    <w:p w14:paraId="1EE05E68" w14:textId="77777777" w:rsidR="00596854" w:rsidRPr="007F4B54" w:rsidRDefault="00596854" w:rsidP="00596854">
      <w:pPr>
        <w:rPr>
          <w:rStyle w:val="StyleUnderline"/>
        </w:rPr>
      </w:pPr>
      <w:r w:rsidRPr="007F4B54">
        <w:rPr>
          <w:rStyle w:val="StyleUnderline"/>
        </w:rPr>
        <w:t>For the four decades that followed, the United States and the Soviet Union engaged in the great-power competition that we know as the Cold War</w:t>
      </w:r>
      <w:r>
        <w:t xml:space="preserve">. In the Soviet sphere, the captive nations of Eastern Europe remained under the boot of an “evil empire.” American presidents faced repeated crises in which they had to choose between sending troops into Soviet-dominated nations to support freedom fighters seeking to exercise rights that the American creed declares universal and standing by as those freedom fighters were slaughtered or suppressed. </w:t>
      </w:r>
      <w:r w:rsidRPr="007F4B54">
        <w:rPr>
          <w:rStyle w:val="StyleUnderline"/>
        </w:rPr>
        <w:t>Without exception, U.S. presidents chose to watch instead of intervene</w:t>
      </w:r>
      <w:r>
        <w:t xml:space="preserve">: consider Dwight Eisenhower when Hungarians rose up in 1956 and Lyndon Johnson during </w:t>
      </w:r>
      <w:r>
        <w:lastRenderedPageBreak/>
        <w:t xml:space="preserve">the Prague Spring of 1968 (or, after the Cold War, George W. Bush when Russian troops attacked Georgia in 2008 and Barack Obama when Russian special forces seized Crimea). Why? </w:t>
      </w:r>
      <w:r w:rsidRPr="007F4B54">
        <w:rPr>
          <w:rStyle w:val="StyleUnderline"/>
        </w:rPr>
        <w:t>Each had internalized an unacceptable yet undeniable truth</w:t>
      </w:r>
      <w:r>
        <w:t>: that, as U.S. President Ronald Reagan once explained in a joint statement with Soviet leader Mikhail Gorbachev, “</w:t>
      </w:r>
      <w:r w:rsidRPr="007F4B54">
        <w:rPr>
          <w:rStyle w:val="StyleUnderline"/>
        </w:rPr>
        <w:t>a nuclear war cannot be won and must never be fought.”</w:t>
      </w:r>
    </w:p>
    <w:p w14:paraId="20928F67" w14:textId="77777777" w:rsidR="00596854" w:rsidRDefault="00596854" w:rsidP="00596854">
      <w:r>
        <w:t xml:space="preserve">This bit of Cold War history should serve as a reminder: a nation that is simultaneously idealistic and realistic will always struggle to reconcile rationales and rationalizations of purpose, on the one hand, with realities of power, on the other. The result, in the foreign policy analyst Fareed Zakaria’s apt summary, has been “the rhetoric of transformation but the reality of accommodation.” </w:t>
      </w:r>
      <w:r w:rsidRPr="00596854">
        <w:rPr>
          <w:rStyle w:val="StyleUnderline"/>
        </w:rPr>
        <w:t>Even at the height of U.S. powe</w:t>
      </w:r>
      <w:r w:rsidRPr="007F4B54">
        <w:rPr>
          <w:rStyle w:val="StyleUnderline"/>
        </w:rPr>
        <w:t xml:space="preserve">r, </w:t>
      </w:r>
      <w:r w:rsidRPr="00596854">
        <w:rPr>
          <w:rStyle w:val="StyleUnderline"/>
        </w:rPr>
        <w:t>accommodation meant accepting</w:t>
      </w:r>
      <w:r w:rsidRPr="007F4B54">
        <w:rPr>
          <w:rStyle w:val="StyleUnderline"/>
        </w:rPr>
        <w:t xml:space="preserve"> the ugly fact of </w:t>
      </w:r>
      <w:r w:rsidRPr="00596854">
        <w:rPr>
          <w:rStyle w:val="StyleUnderline"/>
        </w:rPr>
        <w:t>a Soviet sphere of influence</w:t>
      </w:r>
      <w:r w:rsidRPr="007F4B54">
        <w:rPr>
          <w:rStyle w:val="StyleUnderline"/>
        </w:rPr>
        <w:t>.</w:t>
      </w:r>
    </w:p>
    <w:p w14:paraId="3194312B" w14:textId="77777777" w:rsidR="00596854" w:rsidRDefault="00596854" w:rsidP="00596854">
      <w:r>
        <w:t>TECTONIC SHIFTS</w:t>
      </w:r>
    </w:p>
    <w:p w14:paraId="1D2F14CB" w14:textId="77777777" w:rsidR="00596854" w:rsidRPr="007F4B54" w:rsidRDefault="00596854" w:rsidP="00596854">
      <w:pPr>
        <w:rPr>
          <w:sz w:val="16"/>
          <w:szCs w:val="16"/>
        </w:rPr>
      </w:pPr>
      <w:r w:rsidRPr="007F4B54">
        <w:rPr>
          <w:sz w:val="16"/>
          <w:szCs w:val="16"/>
        </w:rPr>
        <w:t xml:space="preserve">After nearly half a century of competition, when the Cold War ended and the Soviet Union disappeared, in 1991, the United States was left economically, militarily, and geopolitically dominant. In the first two decades of the post–Cold War era, U.S. defense spending exceeded the defense budgets of the next ten nations combined (five of them U.S. treaty allies). Operationally, that meant that, as Secretary of Defense James Mattis’s 2018 National Defense Strategy put it, the United States “enjoyed uncontested or dominant superiority in every operating domain. We could generally deploy our forces when we wanted, assemble them where we wanted, and operate how we wanted.” The United States and its allies could welcome new members into NATO, applying to them its Article 5 security guarantee, without thinking about the risks, since the alliance faced no real threat. In that world, strategy </w:t>
      </w:r>
      <w:proofErr w:type="gramStart"/>
      <w:r w:rsidRPr="007F4B54">
        <w:rPr>
          <w:sz w:val="16"/>
          <w:szCs w:val="16"/>
        </w:rPr>
        <w:t>in essence consisted</w:t>
      </w:r>
      <w:proofErr w:type="gramEnd"/>
      <w:r w:rsidRPr="007F4B54">
        <w:rPr>
          <w:sz w:val="16"/>
          <w:szCs w:val="16"/>
        </w:rPr>
        <w:t xml:space="preserve"> of overwhelming challenges with resources.</w:t>
      </w:r>
    </w:p>
    <w:p w14:paraId="776D9AE0" w14:textId="1C025832" w:rsidR="00596854" w:rsidRPr="00596854" w:rsidRDefault="00596854" w:rsidP="00596854">
      <w:pPr>
        <w:rPr>
          <w:u w:val="single"/>
        </w:rPr>
      </w:pPr>
      <w:r>
        <w:t xml:space="preserve">But that was then. </w:t>
      </w:r>
      <w:r w:rsidRPr="007F4B54">
        <w:rPr>
          <w:rStyle w:val="StyleUnderline"/>
        </w:rPr>
        <w:t xml:space="preserve">The </w:t>
      </w:r>
      <w:r w:rsidRPr="00596854">
        <w:rPr>
          <w:rStyle w:val="StyleUnderline"/>
          <w:b/>
          <w:bCs/>
        </w:rPr>
        <w:t>tectonic shift in the balance of power</w:t>
      </w:r>
      <w:r w:rsidRPr="007F4B54">
        <w:rPr>
          <w:rStyle w:val="StyleUnderline"/>
        </w:rPr>
        <w:t xml:space="preserve"> that occurred in the first two decades of the twenty-first century </w:t>
      </w:r>
      <w:r w:rsidRPr="00596854">
        <w:rPr>
          <w:rStyle w:val="StyleUnderline"/>
        </w:rPr>
        <w:t>was as dramatic as any shift</w:t>
      </w:r>
      <w:r w:rsidRPr="007F4B54">
        <w:rPr>
          <w:rStyle w:val="StyleUnderline"/>
        </w:rPr>
        <w:t xml:space="preserve"> the United States has witnessed </w:t>
      </w:r>
      <w:r w:rsidRPr="00596854">
        <w:rPr>
          <w:rStyle w:val="StyleUnderline"/>
        </w:rPr>
        <w:t>over</w:t>
      </w:r>
      <w:r w:rsidRPr="007F4B54">
        <w:rPr>
          <w:rStyle w:val="StyleUnderline"/>
        </w:rPr>
        <w:t xml:space="preserve"> an equivalent period in its </w:t>
      </w:r>
      <w:r w:rsidRPr="00596854">
        <w:rPr>
          <w:rStyle w:val="StyleUnderline"/>
        </w:rPr>
        <w:t>244 years</w:t>
      </w:r>
      <w:r>
        <w:t xml:space="preserve">. To paraphrase Vaclav Havel, then the president of Czechoslovakia, it has happened so fast, we have not yet had time to be astonished. </w:t>
      </w:r>
      <w:r w:rsidRPr="007F4B54">
        <w:rPr>
          <w:rStyle w:val="StyleUnderline"/>
        </w:rPr>
        <w:t>The U</w:t>
      </w:r>
      <w:r w:rsidRPr="00596854">
        <w:rPr>
          <w:rStyle w:val="StyleUnderline"/>
        </w:rPr>
        <w:t>.S. share of global GDP</w:t>
      </w:r>
      <w:r w:rsidRPr="007F4B54">
        <w:rPr>
          <w:rStyle w:val="StyleUnderline"/>
        </w:rPr>
        <w:t>—nearly one-half in 1950—</w:t>
      </w:r>
      <w:r w:rsidRPr="00596854">
        <w:rPr>
          <w:rStyle w:val="StyleUnderline"/>
        </w:rPr>
        <w:t>has gone from one-quarter</w:t>
      </w:r>
      <w:r w:rsidRPr="007F4B54">
        <w:rPr>
          <w:rStyle w:val="StyleUnderline"/>
        </w:rPr>
        <w:t xml:space="preserve"> in 1991 </w:t>
      </w:r>
      <w:r w:rsidRPr="00596854">
        <w:rPr>
          <w:rStyle w:val="StyleUnderline"/>
        </w:rPr>
        <w:t>to one-seventh</w:t>
      </w:r>
      <w:r w:rsidRPr="007F4B54">
        <w:rPr>
          <w:rStyle w:val="StyleUnderline"/>
        </w:rPr>
        <w:t xml:space="preserve"> today</w:t>
      </w:r>
      <w:r>
        <w:t xml:space="preserve">. (Although GDP is not everything, it does form the substructure of power in relations among nations.) </w:t>
      </w:r>
      <w:r w:rsidRPr="007F4B54">
        <w:rPr>
          <w:rStyle w:val="StyleUnderline"/>
        </w:rPr>
        <w:t>And as the United States’ relative power has declined, the menu of feasible options for policymakers has shrunk.</w:t>
      </w:r>
      <w:r>
        <w:t xml:space="preserve"> C</w:t>
      </w:r>
      <w:r w:rsidRPr="007F4B54">
        <w:rPr>
          <w:rStyle w:val="StyleUnderline"/>
        </w:rPr>
        <w:t>onsider, for example, the U.S. response to China’s Belt and Road Initiative</w:t>
      </w:r>
      <w:r>
        <w:t xml:space="preserve">. With currency reserves of almost $3 trillion, </w:t>
      </w:r>
      <w:r w:rsidRPr="007F4B54">
        <w:rPr>
          <w:rStyle w:val="StyleUnderline"/>
        </w:rPr>
        <w:t>China can invest $1.3 trillion in infrastructure linking most of Eurasia to a China-centered order</w:t>
      </w:r>
      <w:r>
        <w:t xml:space="preserve">. When Secretary of State Mike </w:t>
      </w:r>
      <w:r w:rsidRPr="007F4B54">
        <w:rPr>
          <w:rStyle w:val="StyleUnderline"/>
        </w:rPr>
        <w:t>Pompeo</w:t>
      </w:r>
      <w:r>
        <w:t xml:space="preserve"> announced that the United States would increase its own investments in the Indo-Pacific in response, </w:t>
      </w:r>
      <w:r w:rsidRPr="007F4B54">
        <w:rPr>
          <w:rStyle w:val="StyleUnderline"/>
        </w:rPr>
        <w:t>he was able to come up with just $113 million in new investments.</w:t>
      </w:r>
    </w:p>
    <w:p w14:paraId="7B958806" w14:textId="0F6B21F4" w:rsidR="00596854" w:rsidRPr="00596854" w:rsidRDefault="00596854" w:rsidP="00596854">
      <w:pPr>
        <w:rPr>
          <w:b/>
          <w:iCs/>
          <w:u w:val="single"/>
        </w:rPr>
      </w:pPr>
      <w:r w:rsidRPr="00596854">
        <w:rPr>
          <w:rStyle w:val="StyleUnderline"/>
        </w:rPr>
        <w:t>China</w:t>
      </w:r>
      <w:r>
        <w:t xml:space="preserve"> has, of course, been the chief beneficiary of this transformation. In the past generation, </w:t>
      </w:r>
      <w:r w:rsidRPr="007F4B54">
        <w:rPr>
          <w:rStyle w:val="StyleUnderline"/>
        </w:rPr>
        <w:t xml:space="preserve">its </w:t>
      </w:r>
      <w:r w:rsidRPr="00596854">
        <w:rPr>
          <w:rStyle w:val="StyleUnderline"/>
        </w:rPr>
        <w:t xml:space="preserve">GDP has soared: </w:t>
      </w:r>
      <w:r w:rsidRPr="00C9463A">
        <w:rPr>
          <w:rStyle w:val="StyleUnderline"/>
        </w:rPr>
        <w:t>from 20 percent of the U.S. level in 1991 to 120 percent toda</w:t>
      </w:r>
      <w:r w:rsidRPr="00C9463A">
        <w:t>y</w:t>
      </w:r>
      <w:r>
        <w:t xml:space="preserve"> (measured by purchasing power parity, the metric that both the CIA and the International Monetary Fund use to compare national economies). Although China faces many internal challenges, </w:t>
      </w:r>
      <w:r w:rsidRPr="007F4B54">
        <w:rPr>
          <w:rStyle w:val="StyleUnderline"/>
        </w:rPr>
        <w:t>there are more reasons to expect this basic economic trend to continue than to bet that it will stop soon</w:t>
      </w:r>
      <w:r>
        <w:t xml:space="preserve">. With four times as many citizens as the United States, and if Chinese workers become as productive as Portuguese workers are today (that is, around half as productive as Americans), </w:t>
      </w:r>
      <w:r w:rsidRPr="00596854">
        <w:rPr>
          <w:rStyle w:val="Emphasis"/>
        </w:rPr>
        <w:t>China will see its GDP rise to double that of the United States.</w:t>
      </w:r>
    </w:p>
    <w:p w14:paraId="65E7EE3D" w14:textId="7E68A411" w:rsidR="00596854" w:rsidRPr="00596854" w:rsidRDefault="00596854" w:rsidP="00596854">
      <w:pPr>
        <w:rPr>
          <w:u w:val="single"/>
        </w:rPr>
      </w:pPr>
      <w:r w:rsidRPr="007F4B54">
        <w:rPr>
          <w:rStyle w:val="StyleUnderline"/>
        </w:rPr>
        <w:t>In Asia, the economic balance of power has tilted especially dramatically in China’s favor</w:t>
      </w:r>
      <w:r>
        <w:t xml:space="preserve">. As the world’s largest exporter and second-largest importer, </w:t>
      </w:r>
      <w:r w:rsidRPr="00596854">
        <w:rPr>
          <w:rStyle w:val="StyleUnderline"/>
        </w:rPr>
        <w:t>China</w:t>
      </w:r>
      <w:r w:rsidRPr="007F4B54">
        <w:rPr>
          <w:rStyle w:val="StyleUnderline"/>
        </w:rPr>
        <w:t xml:space="preserve"> is the </w:t>
      </w:r>
      <w:r w:rsidRPr="00596854">
        <w:rPr>
          <w:rStyle w:val="StyleUnderline"/>
        </w:rPr>
        <w:t>top trading partner</w:t>
      </w:r>
      <w:r w:rsidRPr="007F4B54">
        <w:rPr>
          <w:rStyle w:val="StyleUnderline"/>
        </w:rPr>
        <w:t xml:space="preserve"> </w:t>
      </w:r>
      <w:r w:rsidRPr="00596854">
        <w:rPr>
          <w:rStyle w:val="StyleUnderline"/>
        </w:rPr>
        <w:t>of</w:t>
      </w:r>
      <w:r w:rsidRPr="007F4B54">
        <w:rPr>
          <w:rStyle w:val="StyleUnderline"/>
        </w:rPr>
        <w:t xml:space="preserve"> </w:t>
      </w:r>
      <w:r w:rsidRPr="00596854">
        <w:rPr>
          <w:rStyle w:val="StyleUnderline"/>
        </w:rPr>
        <w:t>every</w:t>
      </w:r>
      <w:r w:rsidRPr="007F4B54">
        <w:rPr>
          <w:rStyle w:val="StyleUnderline"/>
        </w:rPr>
        <w:t xml:space="preserve"> other </w:t>
      </w:r>
      <w:r w:rsidRPr="00596854">
        <w:rPr>
          <w:rStyle w:val="StyleUnderline"/>
        </w:rPr>
        <w:t>major East Asian country,</w:t>
      </w:r>
      <w:r w:rsidRPr="007F4B54">
        <w:rPr>
          <w:rStyle w:val="StyleUnderline"/>
        </w:rPr>
        <w:t xml:space="preserve"> including U.S. allies</w:t>
      </w:r>
      <w:r>
        <w:t xml:space="preserve">. (And as an aggressive practitioner of economic statecraft, </w:t>
      </w:r>
      <w:r w:rsidRPr="007F4B54">
        <w:rPr>
          <w:rStyle w:val="StyleUnderline"/>
        </w:rPr>
        <w:t>Beijing does not hesitate to use the leverage this provide</w:t>
      </w:r>
      <w:r>
        <w:t xml:space="preserve">s, squeezing countries such as the Philippines and South Korea when they resist Chinese demands.) Globally, </w:t>
      </w:r>
      <w:r w:rsidRPr="00596854">
        <w:rPr>
          <w:rStyle w:val="StyleUnderline"/>
        </w:rPr>
        <w:t>China</w:t>
      </w:r>
      <w:r w:rsidRPr="007F4B54">
        <w:rPr>
          <w:rStyle w:val="StyleUnderline"/>
        </w:rPr>
        <w:t xml:space="preserve"> is also rapidly becoming a </w:t>
      </w:r>
      <w:r w:rsidRPr="00596854">
        <w:rPr>
          <w:rStyle w:val="StyleUnderline"/>
        </w:rPr>
        <w:t xml:space="preserve">peer </w:t>
      </w:r>
      <w:r w:rsidRPr="00596854">
        <w:rPr>
          <w:rStyle w:val="StyleUnderline"/>
        </w:rPr>
        <w:lastRenderedPageBreak/>
        <w:t>competitor</w:t>
      </w:r>
      <w:r w:rsidRPr="007F4B54">
        <w:rPr>
          <w:rStyle w:val="StyleUnderline"/>
        </w:rPr>
        <w:t xml:space="preserve"> of the United States </w:t>
      </w:r>
      <w:r w:rsidRPr="00596854">
        <w:rPr>
          <w:rStyle w:val="StyleUnderline"/>
        </w:rPr>
        <w:t>in advanced technologie</w:t>
      </w:r>
      <w:r w:rsidRPr="00596854">
        <w:t>s</w:t>
      </w:r>
      <w:r>
        <w:t xml:space="preserve">. </w:t>
      </w:r>
      <w:r w:rsidRPr="007F4B54">
        <w:rPr>
          <w:rStyle w:val="StyleUnderline"/>
        </w:rPr>
        <w:t>Today, of the 20 largest information technology companies, nine are Chinese</w:t>
      </w:r>
      <w:r>
        <w:t xml:space="preserve">. Four years ago, when Google, the global leader in artificial intelligence (AI), the most significant advanced technology, assessed its competition, Chinese companies ranked alongside European companies. Now, that </w:t>
      </w:r>
      <w:proofErr w:type="gramStart"/>
      <w:r>
        <w:t>state of affairs</w:t>
      </w:r>
      <w:proofErr w:type="gramEnd"/>
      <w:r>
        <w:t xml:space="preserve"> is barely visible in the rearview mirror: </w:t>
      </w:r>
      <w:r w:rsidRPr="007F4B54">
        <w:rPr>
          <w:rStyle w:val="StyleUnderline"/>
        </w:rPr>
        <w:t>Chinese companies lead in many areas of applied AI, including surveillance, facial and voice recognition, and financial technology.</w:t>
      </w:r>
    </w:p>
    <w:p w14:paraId="0DAB8FCD" w14:textId="77777777" w:rsidR="00596854" w:rsidRDefault="00596854" w:rsidP="00596854">
      <w:r w:rsidRPr="00596854">
        <w:rPr>
          <w:rStyle w:val="StyleUnderline"/>
        </w:rPr>
        <w:t>China’s military spending</w:t>
      </w:r>
      <w:r w:rsidRPr="007F4B54">
        <w:rPr>
          <w:rStyle w:val="StyleUnderline"/>
        </w:rPr>
        <w:t xml:space="preserve"> </w:t>
      </w:r>
      <w:r w:rsidRPr="00596854">
        <w:rPr>
          <w:rStyle w:val="StyleUnderline"/>
        </w:rPr>
        <w:t>and capabilities have surged</w:t>
      </w:r>
      <w:r>
        <w:t xml:space="preserve">, as well. A quarter century ago, </w:t>
      </w:r>
      <w:r w:rsidRPr="007F4B54">
        <w:rPr>
          <w:rStyle w:val="StyleUnderline"/>
        </w:rPr>
        <w:t>its defense budget was one-25th that of the United States; now, it is one-third and on a path to parity.</w:t>
      </w:r>
      <w:r>
        <w:t xml:space="preserve"> </w:t>
      </w:r>
      <w:r w:rsidRPr="007F4B54">
        <w:rPr>
          <w:rStyle w:val="StyleUnderline"/>
        </w:rPr>
        <w:t xml:space="preserve">And </w:t>
      </w:r>
      <w:r w:rsidRPr="00596854">
        <w:rPr>
          <w:rStyle w:val="StyleUnderline"/>
        </w:rPr>
        <w:t>whereas</w:t>
      </w:r>
      <w:r w:rsidRPr="007F4B54">
        <w:rPr>
          <w:rStyle w:val="StyleUnderline"/>
        </w:rPr>
        <w:t xml:space="preserve"> the U</w:t>
      </w:r>
      <w:r w:rsidRPr="00596854">
        <w:rPr>
          <w:rStyle w:val="StyleUnderline"/>
        </w:rPr>
        <w:t>.S. defense budget is spread across</w:t>
      </w:r>
      <w:r w:rsidRPr="007F4B54">
        <w:rPr>
          <w:rStyle w:val="StyleUnderline"/>
        </w:rPr>
        <w:t xml:space="preserve"> </w:t>
      </w:r>
      <w:r w:rsidRPr="00596854">
        <w:rPr>
          <w:rStyle w:val="StyleUnderline"/>
        </w:rPr>
        <w:t>global commitments</w:t>
      </w:r>
      <w:r>
        <w:t xml:space="preserve">, many of them in Europe and the Middle East, </w:t>
      </w:r>
      <w:r w:rsidRPr="00596854">
        <w:rPr>
          <w:rStyle w:val="StyleUnderline"/>
        </w:rPr>
        <w:t>China’s</w:t>
      </w:r>
      <w:r w:rsidRPr="007F4B54">
        <w:rPr>
          <w:rStyle w:val="StyleUnderline"/>
        </w:rPr>
        <w:t xml:space="preserve"> budget </w:t>
      </w:r>
      <w:r w:rsidRPr="00596854">
        <w:rPr>
          <w:rStyle w:val="StyleUnderline"/>
        </w:rPr>
        <w:t>is focused</w:t>
      </w:r>
      <w:r w:rsidRPr="007F4B54">
        <w:rPr>
          <w:rStyle w:val="StyleUnderline"/>
        </w:rPr>
        <w:t xml:space="preserve"> on East Asia.</w:t>
      </w:r>
      <w:r>
        <w:t xml:space="preserve"> Accordingly, </w:t>
      </w:r>
      <w:r w:rsidRPr="007F4B54">
        <w:rPr>
          <w:rStyle w:val="StyleUnderline"/>
        </w:rPr>
        <w:t>in specific military scenarios involving a conflict over Taiwan or in the South China Sea, China may have already taken the lead</w:t>
      </w:r>
      <w:r>
        <w:t xml:space="preserve">. Short of actual war, the best tests of relative military capabilities are war games. In 2019, Robert Work, a former U.S. deputy secretary of defense, and David </w:t>
      </w:r>
      <w:proofErr w:type="spellStart"/>
      <w:r>
        <w:t>Ochmanek</w:t>
      </w:r>
      <w:proofErr w:type="spellEnd"/>
      <w:r>
        <w:t xml:space="preserve">, one of the Defense Department’s key defense planners, offered a public summary of the </w:t>
      </w:r>
      <w:r w:rsidRPr="00596854">
        <w:rPr>
          <w:rStyle w:val="StyleUnderline"/>
        </w:rPr>
        <w:t>results from</w:t>
      </w:r>
      <w:r w:rsidRPr="007F4B54">
        <w:rPr>
          <w:rStyle w:val="StyleUnderline"/>
        </w:rPr>
        <w:t xml:space="preserve"> a series of classified recent </w:t>
      </w:r>
      <w:r w:rsidRPr="00596854">
        <w:rPr>
          <w:rStyle w:val="StyleUnderline"/>
        </w:rPr>
        <w:t>war games</w:t>
      </w:r>
      <w:r>
        <w:t xml:space="preserve">. Their bottom line, in </w:t>
      </w:r>
      <w:proofErr w:type="spellStart"/>
      <w:r>
        <w:t>Ochmanek’s</w:t>
      </w:r>
      <w:proofErr w:type="spellEnd"/>
      <w:r>
        <w:t xml:space="preserve"> words: “</w:t>
      </w:r>
      <w:r w:rsidRPr="007F4B54">
        <w:rPr>
          <w:rStyle w:val="StyleUnderline"/>
        </w:rPr>
        <w:t>When we fight Russia and China, ‘blue’ [</w:t>
      </w:r>
      <w:r w:rsidRPr="00596854">
        <w:rPr>
          <w:rStyle w:val="StyleUnderline"/>
        </w:rPr>
        <w:t>the United States] gets its ass handed to</w:t>
      </w:r>
      <w:r w:rsidRPr="00596854">
        <w:t xml:space="preserve"> it</w:t>
      </w:r>
      <w:r>
        <w:t xml:space="preserve">.” As The New York Times summarized, </w:t>
      </w:r>
      <w:r w:rsidRPr="007F4B54">
        <w:rPr>
          <w:rStyle w:val="StyleUnderline"/>
        </w:rPr>
        <w:t>“In 18 of the last 18 Pentagon war games involving China in the Taiwan Strait, the U.S. lost.”</w:t>
      </w:r>
    </w:p>
    <w:p w14:paraId="09B865B2" w14:textId="77777777" w:rsidR="00596854" w:rsidRPr="007F4B54" w:rsidRDefault="00596854" w:rsidP="00596854">
      <w:pPr>
        <w:rPr>
          <w:u w:val="single"/>
        </w:rPr>
      </w:pPr>
      <w:r>
        <w:t xml:space="preserve">Russia is a different matter. Whatever President Vladimir Putin might want, Russia will never again be his father’s Soviet Union. When the Soviet Union dissolved, the resulting Russian state was left with less than half the GDP and half the population and saw its borders rolled back to the days before Catherine the Great. </w:t>
      </w:r>
      <w:r w:rsidRPr="007F4B54">
        <w:rPr>
          <w:rStyle w:val="StyleUnderline"/>
        </w:rPr>
        <w:t xml:space="preserve">Yet </w:t>
      </w:r>
      <w:r w:rsidRPr="00596854">
        <w:rPr>
          <w:rStyle w:val="StyleUnderline"/>
        </w:rPr>
        <w:t>Russia remains</w:t>
      </w:r>
      <w:r w:rsidRPr="007F4B54">
        <w:rPr>
          <w:rStyle w:val="StyleUnderline"/>
        </w:rPr>
        <w:t xml:space="preserve"> a </w:t>
      </w:r>
      <w:r w:rsidRPr="00596854">
        <w:rPr>
          <w:rStyle w:val="StyleUnderline"/>
        </w:rPr>
        <w:t>nuclear superpower</w:t>
      </w:r>
      <w:r w:rsidRPr="007F4B54">
        <w:rPr>
          <w:rStyle w:val="StyleUnderline"/>
        </w:rPr>
        <w:t xml:space="preserve"> with an arsenal that is functionally equivalent to that of the United States;</w:t>
      </w:r>
      <w:r>
        <w:t xml:space="preserve"> </w:t>
      </w:r>
      <w:r w:rsidRPr="007F4B54">
        <w:rPr>
          <w:rStyle w:val="StyleUnderline"/>
        </w:rPr>
        <w:t xml:space="preserve">it has a </w:t>
      </w:r>
      <w:r w:rsidRPr="00596854">
        <w:rPr>
          <w:rStyle w:val="StyleUnderline"/>
        </w:rPr>
        <w:t>defense industry</w:t>
      </w:r>
      <w:r w:rsidRPr="007F4B54">
        <w:rPr>
          <w:rStyle w:val="StyleUnderline"/>
        </w:rPr>
        <w:t xml:space="preserve"> that </w:t>
      </w:r>
      <w:r w:rsidRPr="00596854">
        <w:rPr>
          <w:rStyle w:val="StyleUnderline"/>
        </w:rPr>
        <w:t>produces weapons</w:t>
      </w:r>
      <w:r w:rsidRPr="007F4B54">
        <w:rPr>
          <w:rStyle w:val="StyleUnderline"/>
        </w:rPr>
        <w:t xml:space="preserve"> the </w:t>
      </w:r>
      <w:r w:rsidRPr="00596854">
        <w:rPr>
          <w:rStyle w:val="StyleUnderline"/>
        </w:rPr>
        <w:t>world is eager to buy</w:t>
      </w:r>
      <w:r w:rsidRPr="007F4B54">
        <w:rPr>
          <w:rStyle w:val="StyleUnderline"/>
        </w:rPr>
        <w:t xml:space="preserve"> (as India and Turkey have demonstrated in the past year);</w:t>
      </w:r>
      <w:r>
        <w:t xml:space="preserve"> and </w:t>
      </w:r>
      <w:r w:rsidRPr="007F4B54">
        <w:rPr>
          <w:rStyle w:val="StyleUnderline"/>
        </w:rPr>
        <w:t xml:space="preserve">it boasts </w:t>
      </w:r>
      <w:r w:rsidRPr="00596854">
        <w:rPr>
          <w:rStyle w:val="StyleUnderline"/>
        </w:rPr>
        <w:t>military forces</w:t>
      </w:r>
      <w:r w:rsidRPr="007F4B54">
        <w:rPr>
          <w:rStyle w:val="StyleUnderline"/>
        </w:rPr>
        <w:t xml:space="preserve"> that </w:t>
      </w:r>
      <w:r w:rsidRPr="00596854">
        <w:rPr>
          <w:rStyle w:val="StyleUnderline"/>
        </w:rPr>
        <w:t>can fight and win</w:t>
      </w:r>
      <w:r w:rsidRPr="007F4B54">
        <w:rPr>
          <w:rStyle w:val="StyleUnderline"/>
        </w:rPr>
        <w:t xml:space="preserve">—as they have </w:t>
      </w:r>
      <w:r w:rsidRPr="00596854">
        <w:rPr>
          <w:rStyle w:val="StyleUnderline"/>
        </w:rPr>
        <w:t>demonstrated repeatedly</w:t>
      </w:r>
      <w:r w:rsidRPr="007F4B54">
        <w:rPr>
          <w:rStyle w:val="StyleUnderline"/>
        </w:rPr>
        <w:t xml:space="preserve"> in Chechnya, Georgia, Ukraine, and Syria</w:t>
      </w:r>
      <w:r>
        <w:t xml:space="preserve">. On a continent where most of the other nations imagine that war has become </w:t>
      </w:r>
      <w:proofErr w:type="gramStart"/>
      <w:r>
        <w:t>obsolete, and</w:t>
      </w:r>
      <w:proofErr w:type="gramEnd"/>
      <w:r>
        <w:t xml:space="preserve"> maintain military forces more for ceremonial than combat operations</w:t>
      </w:r>
      <w:r w:rsidRPr="007F4B54">
        <w:rPr>
          <w:rStyle w:val="StyleUnderline"/>
        </w:rPr>
        <w:t>, military prowess may now be Russia’s major comparative advantage.</w:t>
      </w:r>
    </w:p>
    <w:p w14:paraId="02221650" w14:textId="77777777" w:rsidR="00596854" w:rsidRDefault="00596854" w:rsidP="00596854">
      <w:r>
        <w:t>BACK TO BASICS</w:t>
      </w:r>
    </w:p>
    <w:p w14:paraId="70BEBAD3" w14:textId="40B59031" w:rsidR="00596854" w:rsidRDefault="00596854" w:rsidP="00596854">
      <w:r w:rsidRPr="00596854">
        <w:rPr>
          <w:rStyle w:val="StyleUnderline"/>
        </w:rPr>
        <w:t>The claim that spheres of influence</w:t>
      </w:r>
      <w:r w:rsidRPr="007F4B54">
        <w:rPr>
          <w:rStyle w:val="StyleUnderline"/>
        </w:rPr>
        <w:t xml:space="preserve"> had been </w:t>
      </w:r>
      <w:r w:rsidRPr="00596854">
        <w:rPr>
          <w:rStyle w:val="StyleUnderline"/>
        </w:rPr>
        <w:t>consigned to the dustbin</w:t>
      </w:r>
      <w:r w:rsidRPr="007F4B54">
        <w:rPr>
          <w:rStyle w:val="StyleUnderline"/>
        </w:rPr>
        <w:t xml:space="preserve"> of history </w:t>
      </w:r>
      <w:r w:rsidRPr="00596854">
        <w:rPr>
          <w:rStyle w:val="StyleUnderline"/>
        </w:rPr>
        <w:t>assumed</w:t>
      </w:r>
      <w:r w:rsidRPr="007F4B54">
        <w:rPr>
          <w:rStyle w:val="StyleUnderline"/>
        </w:rPr>
        <w:t xml:space="preserve"> that other </w:t>
      </w:r>
      <w:r w:rsidRPr="00596854">
        <w:rPr>
          <w:rStyle w:val="StyleUnderline"/>
        </w:rPr>
        <w:t>nations</w:t>
      </w:r>
      <w:r w:rsidRPr="007F4B54">
        <w:rPr>
          <w:rStyle w:val="StyleUnderline"/>
        </w:rPr>
        <w:t xml:space="preserve"> </w:t>
      </w:r>
      <w:r w:rsidRPr="00596854">
        <w:rPr>
          <w:rStyle w:val="StyleUnderline"/>
        </w:rPr>
        <w:t>would</w:t>
      </w:r>
      <w:r w:rsidRPr="007F4B54">
        <w:rPr>
          <w:rStyle w:val="StyleUnderline"/>
        </w:rPr>
        <w:t xml:space="preserve"> simply </w:t>
      </w:r>
      <w:r w:rsidRPr="00596854">
        <w:rPr>
          <w:rStyle w:val="StyleUnderline"/>
        </w:rPr>
        <w:t>take their assigned places in a U.S.-led order</w:t>
      </w:r>
      <w:r w:rsidRPr="007F4B54">
        <w:rPr>
          <w:rStyle w:val="StyleUnderline"/>
        </w:rPr>
        <w:t>.</w:t>
      </w:r>
      <w:r>
        <w:t xml:space="preserve"> In retrospect, </w:t>
      </w:r>
      <w:r w:rsidRPr="00596854">
        <w:rPr>
          <w:rStyle w:val="Emphasis"/>
        </w:rPr>
        <w:t>that assumption seems worse than naive</w:t>
      </w:r>
      <w:r w:rsidRPr="007F4B54">
        <w:rPr>
          <w:rStyle w:val="Emphasis"/>
        </w:rPr>
        <w:t>.</w:t>
      </w:r>
      <w:r>
        <w:t xml:space="preserve"> Yet because many U.S. analysts and policymakers still cling to images of China and Russia formed during this bygone era, their views about what the United States should and should not do continues to reflect a world that has vanished.</w:t>
      </w:r>
    </w:p>
    <w:p w14:paraId="1069785A" w14:textId="280E37D2" w:rsidR="00596854" w:rsidRDefault="00596854" w:rsidP="00596854">
      <w:pPr>
        <w:pStyle w:val="Heading3"/>
      </w:pPr>
      <w:proofErr w:type="spellStart"/>
      <w:r>
        <w:lastRenderedPageBreak/>
        <w:t>Heg</w:t>
      </w:r>
      <w:proofErr w:type="spellEnd"/>
      <w:r>
        <w:t xml:space="preserve"> defense</w:t>
      </w:r>
    </w:p>
    <w:p w14:paraId="0724B34C" w14:textId="77777777" w:rsidR="00596854" w:rsidRPr="009707B7" w:rsidRDefault="00596854" w:rsidP="00596854">
      <w:pPr>
        <w:pStyle w:val="Heading4"/>
        <w:rPr>
          <w:rFonts w:cs="Times New Roman"/>
        </w:rPr>
      </w:pPr>
      <w:r w:rsidRPr="009707B7">
        <w:rPr>
          <w:rFonts w:cs="Times New Roman"/>
        </w:rPr>
        <w:t xml:space="preserve">Robust studies and empirics disprove </w:t>
      </w:r>
      <w:r>
        <w:rPr>
          <w:rFonts w:cs="Times New Roman"/>
        </w:rPr>
        <w:t xml:space="preserve">US </w:t>
      </w:r>
      <w:proofErr w:type="spellStart"/>
      <w:r>
        <w:rPr>
          <w:rFonts w:cs="Times New Roman"/>
        </w:rPr>
        <w:t>heg</w:t>
      </w:r>
      <w:proofErr w:type="spellEnd"/>
      <w:r w:rsidRPr="009707B7">
        <w:rPr>
          <w:rFonts w:cs="Times New Roman"/>
        </w:rPr>
        <w:t xml:space="preserve"> – their authors are biased hacks. </w:t>
      </w:r>
    </w:p>
    <w:p w14:paraId="25FF15EB" w14:textId="77777777" w:rsidR="00596854" w:rsidRPr="009707B7" w:rsidRDefault="00596854" w:rsidP="00596854">
      <w:proofErr w:type="spellStart"/>
      <w:r w:rsidRPr="009707B7">
        <w:rPr>
          <w:rStyle w:val="Style13ptBold"/>
        </w:rPr>
        <w:t>Fettweis</w:t>
      </w:r>
      <w:proofErr w:type="spellEnd"/>
      <w:r w:rsidRPr="009707B7">
        <w:rPr>
          <w:rStyle w:val="Style13ptBold"/>
        </w:rPr>
        <w:t xml:space="preserve"> ’17 </w:t>
      </w:r>
      <w:r w:rsidRPr="009707B7">
        <w:rPr>
          <w:szCs w:val="16"/>
        </w:rPr>
        <w:t>(Christopher; 5/8/17; Ph.D. in IR and Comparative Politics from the University of Maryland, B.A. in History from the University of Notre Dame, Associate Professor of Political Science at Tulane University; Security Studies, Vol. 26 “Unipolarity, Hegemony, and the New Peace,” p. 423-451)</w:t>
      </w:r>
      <w:r w:rsidRPr="009707B7">
        <w:t xml:space="preserve"> </w:t>
      </w:r>
    </w:p>
    <w:p w14:paraId="45F8B1C3" w14:textId="77777777" w:rsidR="00596854" w:rsidRPr="009707B7" w:rsidRDefault="00596854" w:rsidP="00596854">
      <w:pPr>
        <w:rPr>
          <w:sz w:val="16"/>
        </w:rPr>
      </w:pPr>
      <w:r w:rsidRPr="009707B7">
        <w:rPr>
          <w:sz w:val="16"/>
        </w:rPr>
        <w:t xml:space="preserve">Conflict and Hegemony by Region </w:t>
      </w:r>
      <w:r w:rsidRPr="009707B7">
        <w:rPr>
          <w:rStyle w:val="StyleUnderline"/>
        </w:rPr>
        <w:t xml:space="preserve">Even </w:t>
      </w:r>
      <w:r w:rsidRPr="009707B7">
        <w:rPr>
          <w:sz w:val="16"/>
        </w:rPr>
        <w:t xml:space="preserve">the most ardent </w:t>
      </w:r>
      <w:r w:rsidRPr="009707B7">
        <w:rPr>
          <w:rStyle w:val="StyleUnderline"/>
        </w:rPr>
        <w:t>supporters of</w:t>
      </w:r>
      <w:r w:rsidRPr="009707B7">
        <w:rPr>
          <w:sz w:val="16"/>
        </w:rPr>
        <w:t xml:space="preserve"> the </w:t>
      </w:r>
      <w:r w:rsidRPr="009707B7">
        <w:rPr>
          <w:rStyle w:val="StyleUnderline"/>
        </w:rPr>
        <w:t xml:space="preserve">hegemonic-stability </w:t>
      </w:r>
      <w:r w:rsidRPr="009707B7">
        <w:rPr>
          <w:sz w:val="16"/>
        </w:rPr>
        <w:t xml:space="preserve">explanation </w:t>
      </w:r>
      <w:r w:rsidRPr="009707B7">
        <w:rPr>
          <w:rStyle w:val="StyleUnderline"/>
        </w:rPr>
        <w:t>do not contend that US influence extends equally to</w:t>
      </w:r>
      <w:r w:rsidRPr="009707B7">
        <w:rPr>
          <w:sz w:val="16"/>
        </w:rPr>
        <w:t xml:space="preserve"> all corners of </w:t>
      </w:r>
      <w:r w:rsidRPr="009707B7">
        <w:rPr>
          <w:rStyle w:val="StyleUnderline"/>
        </w:rPr>
        <w:t xml:space="preserve">the globe. The United States has </w:t>
      </w:r>
      <w:r w:rsidRPr="009707B7">
        <w:rPr>
          <w:rStyle w:val="Emphasis"/>
        </w:rPr>
        <w:t>concentrated its policing</w:t>
      </w:r>
      <w:r w:rsidRPr="009707B7">
        <w:rPr>
          <w:rStyle w:val="StyleUnderline"/>
        </w:rPr>
        <w:t xml:space="preserve"> in</w:t>
      </w:r>
      <w:r w:rsidRPr="009707B7">
        <w:rPr>
          <w:sz w:val="16"/>
        </w:rPr>
        <w:t xml:space="preserve"> what George Kennan used to call “strong points,” or </w:t>
      </w:r>
      <w:r w:rsidRPr="009707B7">
        <w:rPr>
          <w:rStyle w:val="StyleUnderline"/>
        </w:rPr>
        <w:t>the most important parts of the world: Western Europe, the Pacific Rim, and Persian Gulf</w:t>
      </w:r>
      <w:r w:rsidRPr="009707B7">
        <w:rPr>
          <w:sz w:val="16"/>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w:t>
      </w:r>
      <w:r w:rsidRPr="00596854">
        <w:rPr>
          <w:rStyle w:val="Emphasis"/>
        </w:rPr>
        <w:t>equally plausible explanations</w:t>
      </w:r>
      <w:r w:rsidRPr="00596854">
        <w:rPr>
          <w:rStyle w:val="StyleUnderline"/>
        </w:rPr>
        <w:t xml:space="preserve"> exist for stability</w:t>
      </w:r>
      <w:r w:rsidRPr="009707B7">
        <w:rPr>
          <w:rStyle w:val="StyleUnderline"/>
        </w:rPr>
        <w:t xml:space="preserve"> </w:t>
      </w:r>
      <w:r w:rsidRPr="009707B7">
        <w:rPr>
          <w:sz w:val="16"/>
        </w:rPr>
        <w:t xml:space="preserve">in the first world, </w:t>
      </w:r>
      <w:r w:rsidRPr="009707B7">
        <w:rPr>
          <w:rStyle w:val="StyleUnderline"/>
        </w:rPr>
        <w:t xml:space="preserve">including </w:t>
      </w:r>
      <w:r w:rsidRPr="009707B7">
        <w:rPr>
          <w:sz w:val="16"/>
        </w:rPr>
        <w:t xml:space="preserve">the presence of </w:t>
      </w:r>
      <w:r w:rsidRPr="009707B7">
        <w:rPr>
          <w:rStyle w:val="StyleUnderline"/>
        </w:rPr>
        <w:t>a common enemy, democracy, economic interdependence, general war aversion</w:t>
      </w:r>
      <w:r w:rsidRPr="009707B7">
        <w:rPr>
          <w:sz w:val="16"/>
        </w:rPr>
        <w:t xml:space="preserve">,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t>
      </w:r>
      <w:proofErr w:type="gramStart"/>
      <w:r w:rsidRPr="009707B7">
        <w:rPr>
          <w:sz w:val="16"/>
        </w:rPr>
        <w:t>whether or not</w:t>
      </w:r>
      <w:proofErr w:type="gramEnd"/>
      <w:r w:rsidRPr="009707B7">
        <w:rPr>
          <w:sz w:val="16"/>
        </w:rPr>
        <w:t xml:space="preserve"> this was due to US action is again unclear. Overall </w:t>
      </w:r>
      <w:r w:rsidRPr="009707B7">
        <w:rPr>
          <w:rStyle w:val="StyleUnderline"/>
        </w:rPr>
        <w:t>US interest in</w:t>
      </w:r>
      <w:r w:rsidRPr="009707B7">
        <w:rPr>
          <w:sz w:val="16"/>
        </w:rPr>
        <w:t xml:space="preserve"> the affairs of </w:t>
      </w:r>
      <w:r w:rsidRPr="009707B7">
        <w:rPr>
          <w:rStyle w:val="StyleUnderline"/>
        </w:rPr>
        <w:t>the Global South has dropped</w:t>
      </w:r>
      <w:r w:rsidRPr="009707B7">
        <w:rPr>
          <w:sz w:val="16"/>
        </w:rPr>
        <w:t xml:space="preserve"> markedly </w:t>
      </w:r>
      <w:r w:rsidRPr="009707B7">
        <w:rPr>
          <w:rStyle w:val="StyleUnderline"/>
        </w:rPr>
        <w:t>since the end of the Cold War, as has the level of violence in</w:t>
      </w:r>
      <w:r w:rsidRPr="009707B7">
        <w:rPr>
          <w:sz w:val="16"/>
        </w:rPr>
        <w:t xml:space="preserve"> almost </w:t>
      </w:r>
      <w:r w:rsidRPr="009707B7">
        <w:rPr>
          <w:rStyle w:val="StyleUnderline"/>
        </w:rPr>
        <w:t xml:space="preserve">all regions. </w:t>
      </w:r>
      <w:r w:rsidRPr="00596854">
        <w:rPr>
          <w:rStyle w:val="StyleUnderline"/>
        </w:rPr>
        <w:t xml:space="preserve">There is </w:t>
      </w:r>
      <w:r w:rsidRPr="00596854">
        <w:rPr>
          <w:rStyle w:val="Emphasis"/>
        </w:rPr>
        <w:t>less US intervention</w:t>
      </w:r>
      <w:r w:rsidRPr="009707B7">
        <w:rPr>
          <w:rStyle w:val="StyleUnderline"/>
        </w:rPr>
        <w:t xml:space="preserve"> in</w:t>
      </w:r>
      <w:r w:rsidRPr="009707B7">
        <w:rPr>
          <w:sz w:val="16"/>
        </w:rPr>
        <w:t xml:space="preserve"> the political and military affairs of </w:t>
      </w:r>
      <w:r w:rsidRPr="009707B7">
        <w:rPr>
          <w:rStyle w:val="StyleUnderline"/>
        </w:rPr>
        <w:t>Latin America compared to</w:t>
      </w:r>
      <w:r w:rsidRPr="009707B7">
        <w:rPr>
          <w:sz w:val="16"/>
        </w:rPr>
        <w:t xml:space="preserve"> any time in </w:t>
      </w:r>
      <w:r w:rsidRPr="009707B7">
        <w:rPr>
          <w:rStyle w:val="StyleUnderline"/>
        </w:rPr>
        <w:t>the twentieth century</w:t>
      </w:r>
      <w:r w:rsidRPr="009707B7">
        <w:rPr>
          <w:sz w:val="16"/>
        </w:rPr>
        <w:t xml:space="preserve">, for instance, </w:t>
      </w:r>
      <w:proofErr w:type="gramStart"/>
      <w:r w:rsidRPr="00596854">
        <w:rPr>
          <w:rStyle w:val="StyleUnderline"/>
        </w:rPr>
        <w:t>and</w:t>
      </w:r>
      <w:r w:rsidRPr="009707B7">
        <w:rPr>
          <w:sz w:val="16"/>
        </w:rPr>
        <w:t xml:space="preserve"> also</w:t>
      </w:r>
      <w:proofErr w:type="gramEnd"/>
      <w:r w:rsidRPr="009707B7">
        <w:rPr>
          <w:sz w:val="16"/>
        </w:rPr>
        <w:t xml:space="preserve"> </w:t>
      </w:r>
      <w:r w:rsidRPr="00596854">
        <w:rPr>
          <w:rStyle w:val="StyleUnderline"/>
        </w:rPr>
        <w:t>less conflict</w:t>
      </w:r>
      <w:r w:rsidRPr="009707B7">
        <w:rPr>
          <w:rStyle w:val="StyleUnderline"/>
        </w:rPr>
        <w:t>. Warfare in Africa is at an all-time low, as is</w:t>
      </w:r>
      <w:r w:rsidRPr="009707B7">
        <w:rPr>
          <w:sz w:val="16"/>
        </w:rPr>
        <w:t xml:space="preserve"> relative </w:t>
      </w:r>
      <w:r w:rsidRPr="009707B7">
        <w:rPr>
          <w:rStyle w:val="StyleUnderline"/>
        </w:rPr>
        <w:t>US interest</w:t>
      </w:r>
      <w:r w:rsidRPr="009707B7">
        <w:rPr>
          <w:sz w:val="16"/>
        </w:rPr>
        <w:t xml:space="preserve"> outside of counterterrorism and security assistance.66 Regional </w:t>
      </w:r>
      <w:r w:rsidRPr="009707B7">
        <w:rPr>
          <w:rStyle w:val="StyleUnderline"/>
        </w:rPr>
        <w:t>peace and stability exist where there is US</w:t>
      </w:r>
      <w:r w:rsidRPr="009707B7">
        <w:rPr>
          <w:sz w:val="16"/>
        </w:rPr>
        <w:t xml:space="preserve"> active </w:t>
      </w:r>
      <w:r w:rsidRPr="009707B7">
        <w:rPr>
          <w:rStyle w:val="StyleUnderline"/>
        </w:rPr>
        <w:t xml:space="preserve">intervention, as well as where there is not. </w:t>
      </w:r>
      <w:r w:rsidRPr="00596854">
        <w:rPr>
          <w:rStyle w:val="Emphasis"/>
        </w:rPr>
        <w:t>No direct relationship</w:t>
      </w:r>
      <w:r w:rsidRPr="00596854">
        <w:rPr>
          <w:rStyle w:val="StyleUnderline"/>
        </w:rPr>
        <w:t xml:space="preserve"> seems to exist</w:t>
      </w:r>
      <w:r w:rsidRPr="009707B7">
        <w:rPr>
          <w:sz w:val="16"/>
        </w:rPr>
        <w:t xml:space="preserve"> across regions. If intervention can be considered a function of direct and indirect activity, of both political and military action, a regional picture might look like what is outlined in Table 1. These assessments of conflict are by necessity </w:t>
      </w:r>
      <w:proofErr w:type="gramStart"/>
      <w:r w:rsidRPr="009707B7">
        <w:rPr>
          <w:sz w:val="16"/>
        </w:rPr>
        <w:t>relative, because</w:t>
      </w:r>
      <w:proofErr w:type="gramEnd"/>
      <w:r w:rsidRPr="009707B7">
        <w:rPr>
          <w:sz w:val="16"/>
        </w:rPr>
        <w:t xml:space="preserv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9707B7">
        <w:rPr>
          <w:rStyle w:val="StyleUnderline"/>
        </w:rPr>
        <w:t xml:space="preserve">US intervention is </w:t>
      </w:r>
      <w:r w:rsidRPr="009707B7">
        <w:rPr>
          <w:rStyle w:val="Emphasis"/>
        </w:rPr>
        <w:t>imperfectly correlated with stability</w:t>
      </w:r>
      <w:r w:rsidRPr="009707B7">
        <w:rPr>
          <w:sz w:val="16"/>
        </w:rPr>
        <w:t xml:space="preserve">, however. Indeed, it is conceivable that </w:t>
      </w:r>
      <w:r w:rsidRPr="009707B7">
        <w:rPr>
          <w:rStyle w:val="StyleUnderline"/>
        </w:rPr>
        <w:t>the</w:t>
      </w:r>
      <w:r w:rsidRPr="009707B7">
        <w:rPr>
          <w:sz w:val="16"/>
        </w:rPr>
        <w:t xml:space="preserve"> relatively </w:t>
      </w:r>
      <w:r w:rsidRPr="009707B7">
        <w:rPr>
          <w:rStyle w:val="StyleUnderline"/>
        </w:rPr>
        <w:t xml:space="preserve">high level of </w:t>
      </w:r>
      <w:r w:rsidRPr="00596854">
        <w:rPr>
          <w:rStyle w:val="StyleUnderline"/>
        </w:rPr>
        <w:t>US</w:t>
      </w:r>
      <w:r w:rsidRPr="009707B7">
        <w:rPr>
          <w:rStyle w:val="StyleUnderline"/>
        </w:rPr>
        <w:t xml:space="preserve"> interest and </w:t>
      </w:r>
      <w:r w:rsidRPr="00596854">
        <w:rPr>
          <w:rStyle w:val="StyleUnderline"/>
        </w:rPr>
        <w:t>activity</w:t>
      </w:r>
      <w:r w:rsidRPr="009707B7">
        <w:rPr>
          <w:sz w:val="16"/>
        </w:rPr>
        <w:t xml:space="preserve"> has </w:t>
      </w:r>
      <w:r w:rsidRPr="00596854">
        <w:rPr>
          <w:rStyle w:val="StyleUnderline"/>
        </w:rPr>
        <w:t>made the</w:t>
      </w:r>
      <w:r w:rsidRPr="009707B7">
        <w:rPr>
          <w:sz w:val="16"/>
        </w:rPr>
        <w:t xml:space="preserve"> security </w:t>
      </w:r>
      <w:r w:rsidRPr="009707B7">
        <w:rPr>
          <w:rStyle w:val="StyleUnderline"/>
        </w:rPr>
        <w:t xml:space="preserve">situation in the </w:t>
      </w:r>
      <w:r w:rsidRPr="00596854">
        <w:rPr>
          <w:rStyle w:val="StyleUnderline"/>
        </w:rPr>
        <w:t>Persian Gulf and</w:t>
      </w:r>
      <w:r w:rsidRPr="009707B7">
        <w:rPr>
          <w:sz w:val="16"/>
        </w:rPr>
        <w:t xml:space="preserve"> broader </w:t>
      </w:r>
      <w:r w:rsidRPr="00596854">
        <w:rPr>
          <w:rStyle w:val="StyleUnderline"/>
        </w:rPr>
        <w:t>Middle East worse</w:t>
      </w:r>
      <w:r w:rsidRPr="009707B7">
        <w:rPr>
          <w:sz w:val="16"/>
        </w:rPr>
        <w:t xml:space="preserve">. In recent years, </w:t>
      </w:r>
      <w:r w:rsidRPr="009707B7">
        <w:rPr>
          <w:rStyle w:val="StyleUnderline"/>
        </w:rPr>
        <w:t xml:space="preserve">substantial hard power investments (Somalia, Afghanistan, Iraq), moderate intervention (Libya), and </w:t>
      </w:r>
      <w:r w:rsidRPr="009707B7">
        <w:rPr>
          <w:sz w:val="16"/>
        </w:rPr>
        <w:t xml:space="preserve">reliance on </w:t>
      </w:r>
      <w:r w:rsidRPr="009707B7">
        <w:rPr>
          <w:rStyle w:val="StyleUnderline"/>
        </w:rPr>
        <w:t xml:space="preserve">diplomacy (Syria) have been </w:t>
      </w:r>
      <w:r w:rsidRPr="009707B7">
        <w:rPr>
          <w:rStyle w:val="Emphasis"/>
        </w:rPr>
        <w:t>equally ineffective</w:t>
      </w:r>
      <w:r w:rsidRPr="009707B7">
        <w:rPr>
          <w:rStyle w:val="StyleUnderline"/>
        </w:rPr>
        <w:t xml:space="preserve"> in stabilizing states torn by conflict</w:t>
      </w:r>
      <w:r w:rsidRPr="009707B7">
        <w:rPr>
          <w:sz w:val="16"/>
        </w:rPr>
        <w:t xml:space="preserve">. While it is possible that the region is essentially unpacifiable and no amount of police work would bring peace to its people, </w:t>
      </w:r>
      <w:r w:rsidRPr="009707B7">
        <w:rPr>
          <w:rStyle w:val="StyleUnderline"/>
        </w:rPr>
        <w:t>it remains hard to make the case that</w:t>
      </w:r>
      <w:r w:rsidRPr="009707B7">
        <w:rPr>
          <w:sz w:val="16"/>
        </w:rPr>
        <w:t xml:space="preserve"> the </w:t>
      </w:r>
      <w:r w:rsidRPr="009707B7">
        <w:rPr>
          <w:rStyle w:val="StyleUnderline"/>
        </w:rPr>
        <w:t>US presence has improved matters</w:t>
      </w:r>
      <w:r w:rsidRPr="009707B7">
        <w:rPr>
          <w:sz w:val="16"/>
        </w:rPr>
        <w:t xml:space="preserve">. In this “strong point,” at least, </w:t>
      </w:r>
      <w:r w:rsidRPr="009707B7">
        <w:rPr>
          <w:rStyle w:val="StyleUnderline"/>
        </w:rPr>
        <w:t xml:space="preserve">US </w:t>
      </w:r>
      <w:r w:rsidRPr="00596854">
        <w:rPr>
          <w:rStyle w:val="StyleUnderline"/>
        </w:rPr>
        <w:t>hegemony</w:t>
      </w:r>
      <w:r w:rsidRPr="009707B7">
        <w:rPr>
          <w:rStyle w:val="StyleUnderline"/>
        </w:rPr>
        <w:t xml:space="preserve"> has </w:t>
      </w:r>
      <w:r w:rsidRPr="00596854">
        <w:rPr>
          <w:rStyle w:val="Emphasis"/>
        </w:rPr>
        <w:t>failed to bring peace</w:t>
      </w:r>
      <w:r w:rsidRPr="009707B7">
        <w:rPr>
          <w:rStyle w:val="StyleUnderline"/>
        </w:rPr>
        <w:t>. In</w:t>
      </w:r>
      <w:r w:rsidRPr="009707B7">
        <w:rPr>
          <w:sz w:val="16"/>
        </w:rPr>
        <w:t xml:space="preserve"> much of </w:t>
      </w:r>
      <w:r w:rsidRPr="009707B7">
        <w:rPr>
          <w:rStyle w:val="StyleUnderline"/>
        </w:rPr>
        <w:t>the rest of the world, the United States has not been</w:t>
      </w:r>
      <w:r w:rsidRPr="009707B7">
        <w:rPr>
          <w:sz w:val="16"/>
        </w:rPr>
        <w:t xml:space="preserve"> especially </w:t>
      </w:r>
      <w:r w:rsidRPr="009707B7">
        <w:rPr>
          <w:rStyle w:val="StyleUnderline"/>
        </w:rPr>
        <w:t>eager to enforce</w:t>
      </w:r>
      <w:r w:rsidRPr="009707B7">
        <w:rPr>
          <w:sz w:val="16"/>
        </w:rPr>
        <w:t xml:space="preserve"> any </w:t>
      </w:r>
      <w:proofErr w:type="gramStart"/>
      <w:r w:rsidRPr="009707B7">
        <w:rPr>
          <w:sz w:val="16"/>
        </w:rPr>
        <w:t xml:space="preserve">particular </w:t>
      </w:r>
      <w:r w:rsidRPr="009707B7">
        <w:rPr>
          <w:rStyle w:val="StyleUnderline"/>
        </w:rPr>
        <w:t>rules</w:t>
      </w:r>
      <w:proofErr w:type="gramEnd"/>
      <w:r w:rsidRPr="009707B7">
        <w:rPr>
          <w:rStyle w:val="StyleUnderline"/>
        </w:rPr>
        <w:t>. Even</w:t>
      </w:r>
      <w:r w:rsidRPr="009707B7">
        <w:rPr>
          <w:sz w:val="16"/>
        </w:rPr>
        <w:t xml:space="preserve"> rather </w:t>
      </w:r>
      <w:r w:rsidRPr="009707B7">
        <w:rPr>
          <w:rStyle w:val="StyleUnderline"/>
        </w:rPr>
        <w:t>incontrovertible evidence of genocide has not been enough to inspire action. Washington’s intervention choices have</w:t>
      </w:r>
      <w:r w:rsidRPr="009707B7">
        <w:rPr>
          <w:sz w:val="16"/>
        </w:rPr>
        <w:t xml:space="preserve"> at best </w:t>
      </w:r>
      <w:r w:rsidRPr="009707B7">
        <w:rPr>
          <w:rStyle w:val="StyleUnderline"/>
        </w:rPr>
        <w:t>been erratic</w:t>
      </w:r>
      <w:r w:rsidRPr="009707B7">
        <w:rPr>
          <w:sz w:val="16"/>
        </w:rPr>
        <w:t xml:space="preserve">; Libya and Kosovo brought about action, but much more blood flowed uninterrupted in Rwanda, Darfur, Congo, Sri Lanka, and Syria. The US record of peacemaking is not exactly a long uninterrupted string of successes. </w:t>
      </w:r>
      <w:r w:rsidRPr="009707B7">
        <w:rPr>
          <w:rStyle w:val="StyleUnderline"/>
        </w:rPr>
        <w:t>During the</w:t>
      </w:r>
      <w:r w:rsidRPr="009707B7">
        <w:rPr>
          <w:sz w:val="16"/>
        </w:rPr>
        <w:t xml:space="preserve"> turn-of-the-century conventional </w:t>
      </w:r>
      <w:r w:rsidRPr="009707B7">
        <w:rPr>
          <w:rStyle w:val="StyleUnderline"/>
        </w:rPr>
        <w:t>war between Ethiopia and Eritrea, a</w:t>
      </w:r>
      <w:r w:rsidRPr="009707B7">
        <w:rPr>
          <w:sz w:val="16"/>
        </w:rPr>
        <w:t xml:space="preserve"> </w:t>
      </w:r>
      <w:proofErr w:type="spellStart"/>
      <w:r w:rsidRPr="009707B7">
        <w:rPr>
          <w:sz w:val="16"/>
        </w:rPr>
        <w:t>highlevel</w:t>
      </w:r>
      <w:proofErr w:type="spellEnd"/>
      <w:r w:rsidRPr="009707B7">
        <w:rPr>
          <w:sz w:val="16"/>
        </w:rPr>
        <w:t xml:space="preserve"> </w:t>
      </w:r>
      <w:r w:rsidRPr="009707B7">
        <w:rPr>
          <w:rStyle w:val="StyleUnderline"/>
        </w:rPr>
        <w:t>US delegation</w:t>
      </w:r>
      <w:r w:rsidRPr="009707B7">
        <w:rPr>
          <w:sz w:val="16"/>
        </w:rPr>
        <w:t xml:space="preserve"> containing former and future National Security Advisors (Anthony Lake and Susan Rice) made a half-dozen trips to the region, but </w:t>
      </w:r>
      <w:r w:rsidRPr="009707B7">
        <w:rPr>
          <w:rStyle w:val="StyleUnderline"/>
        </w:rPr>
        <w:t>was unable to prevent</w:t>
      </w:r>
      <w:r w:rsidRPr="009707B7">
        <w:rPr>
          <w:sz w:val="16"/>
        </w:rPr>
        <w:t xml:space="preserve"> either the outbreak or recurrence of </w:t>
      </w:r>
      <w:r w:rsidRPr="009707B7">
        <w:rPr>
          <w:rStyle w:val="StyleUnderline"/>
        </w:rPr>
        <w:t>the conflict</w:t>
      </w:r>
      <w:r w:rsidRPr="009707B7">
        <w:rPr>
          <w:sz w:val="16"/>
        </w:rPr>
        <w:t xml:space="preserve">.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9707B7">
        <w:rPr>
          <w:rStyle w:val="StyleUnderline"/>
        </w:rPr>
        <w:t>The Horn of Africa is hardly the only region where states are free to fight</w:t>
      </w:r>
      <w:r w:rsidRPr="009707B7">
        <w:rPr>
          <w:sz w:val="16"/>
        </w:rPr>
        <w:t xml:space="preserve"> one another today </w:t>
      </w:r>
      <w:r w:rsidRPr="009707B7">
        <w:rPr>
          <w:rStyle w:val="StyleUnderline"/>
        </w:rPr>
        <w:t>without</w:t>
      </w:r>
      <w:r w:rsidRPr="009707B7">
        <w:rPr>
          <w:sz w:val="16"/>
        </w:rPr>
        <w:t xml:space="preserve"> fear of serious </w:t>
      </w:r>
      <w:r w:rsidRPr="009707B7">
        <w:rPr>
          <w:rStyle w:val="StyleUnderline"/>
        </w:rPr>
        <w:t xml:space="preserve">US involvement. Since they are choosing not to do so with increasing frequency, </w:t>
      </w:r>
      <w:r w:rsidRPr="009707B7">
        <w:rPr>
          <w:rStyle w:val="Emphasis"/>
        </w:rPr>
        <w:t xml:space="preserve">something else is </w:t>
      </w:r>
      <w:r w:rsidRPr="009707B7">
        <w:rPr>
          <w:sz w:val="16"/>
        </w:rPr>
        <w:t xml:space="preserve">probably </w:t>
      </w:r>
      <w:r w:rsidRPr="009707B7">
        <w:rPr>
          <w:rStyle w:val="Emphasis"/>
        </w:rPr>
        <w:t>affecting their calculations.</w:t>
      </w:r>
      <w:r w:rsidRPr="009707B7">
        <w:rPr>
          <w:rStyle w:val="StyleUnderline"/>
        </w:rPr>
        <w:t xml:space="preserve"> </w:t>
      </w:r>
      <w:r w:rsidRPr="00596854">
        <w:rPr>
          <w:rStyle w:val="StyleUnderline"/>
        </w:rPr>
        <w:t>Stability exists even</w:t>
      </w:r>
      <w:r w:rsidRPr="009707B7">
        <w:rPr>
          <w:sz w:val="16"/>
        </w:rPr>
        <w:t xml:space="preserve"> in those places </w:t>
      </w:r>
      <w:r w:rsidRPr="00596854">
        <w:rPr>
          <w:rStyle w:val="StyleUnderline"/>
        </w:rPr>
        <w:t>where the potential for intervention</w:t>
      </w:r>
      <w:r w:rsidRPr="009707B7">
        <w:rPr>
          <w:sz w:val="16"/>
        </w:rPr>
        <w:t xml:space="preserve"> by the sheriff </w:t>
      </w:r>
      <w:r w:rsidRPr="00596854">
        <w:rPr>
          <w:rStyle w:val="StyleUnderline"/>
        </w:rPr>
        <w:t>is minimal</w:t>
      </w:r>
      <w:r w:rsidRPr="009707B7">
        <w:rPr>
          <w:rStyle w:val="StyleUnderline"/>
        </w:rPr>
        <w:t>. Hegemonic stability can only take credit for influencing</w:t>
      </w:r>
      <w:r w:rsidRPr="009707B7">
        <w:rPr>
          <w:sz w:val="16"/>
        </w:rPr>
        <w:t xml:space="preserve"> those decisions that would have ended in</w:t>
      </w:r>
      <w:r w:rsidRPr="009707B7">
        <w:rPr>
          <w:rStyle w:val="StyleUnderline"/>
        </w:rPr>
        <w:t xml:space="preserve"> war</w:t>
      </w:r>
      <w:r w:rsidRPr="009707B7">
        <w:rPr>
          <w:sz w:val="16"/>
        </w:rPr>
        <w:t xml:space="preserve"> </w:t>
      </w:r>
      <w:r w:rsidRPr="009707B7">
        <w:rPr>
          <w:rStyle w:val="StyleUnderline"/>
        </w:rPr>
        <w:t xml:space="preserve">without the </w:t>
      </w:r>
      <w:r w:rsidRPr="009707B7">
        <w:rPr>
          <w:rStyle w:val="StyleUnderline"/>
        </w:rPr>
        <w:lastRenderedPageBreak/>
        <w:t>presence</w:t>
      </w:r>
      <w:r w:rsidRPr="009707B7">
        <w:rPr>
          <w:sz w:val="16"/>
        </w:rPr>
        <w:t xml:space="preserve">, whether physical or psychological, </w:t>
      </w:r>
      <w:r w:rsidRPr="009707B7">
        <w:rPr>
          <w:rStyle w:val="StyleUnderline"/>
        </w:rPr>
        <w:t>of the United States.</w:t>
      </w:r>
      <w:r w:rsidRPr="009707B7">
        <w:rPr>
          <w:sz w:val="16"/>
        </w:rPr>
        <w:t xml:space="preserve"> It seems hard to make the case that the relative peace that has descended on so many regions is primarily due to the kind of heavy hand of the neoconservative leviathan, or its lighter, more liberal cousin. </w:t>
      </w:r>
      <w:r w:rsidRPr="009707B7">
        <w:rPr>
          <w:rStyle w:val="StyleUnderline"/>
        </w:rPr>
        <w:t xml:space="preserve">Something else appears to be at work. </w:t>
      </w:r>
      <w:r w:rsidRPr="009707B7">
        <w:rPr>
          <w:sz w:val="16"/>
        </w:rPr>
        <w:t xml:space="preserve">Conflict and US Military Spending How does one measure polarity? Power is traditionally considered to be some combination of military and economic strength, but despite scores of efforts, no widely accepted formula exists. Perhaps </w:t>
      </w:r>
      <w:r w:rsidRPr="009707B7">
        <w:rPr>
          <w:rStyle w:val="StyleUnderline"/>
        </w:rPr>
        <w:t xml:space="preserve">overall </w:t>
      </w:r>
      <w:r w:rsidRPr="00596854">
        <w:rPr>
          <w:rStyle w:val="StyleUnderline"/>
        </w:rPr>
        <w:t>military spending</w:t>
      </w:r>
      <w:r w:rsidRPr="009707B7">
        <w:rPr>
          <w:sz w:val="16"/>
        </w:rPr>
        <w:t xml:space="preserve"> might be thought of as a proxy for hard power capabilities; perhaps too </w:t>
      </w:r>
      <w:r w:rsidRPr="009707B7">
        <w:rPr>
          <w:rStyle w:val="StyleUnderline"/>
        </w:rPr>
        <w:t xml:space="preserve">the amount of money the United States devotes to hard power </w:t>
      </w:r>
      <w:proofErr w:type="gramStart"/>
      <w:r w:rsidRPr="009707B7">
        <w:rPr>
          <w:rStyle w:val="StyleUnderline"/>
        </w:rPr>
        <w:t>is a reflection of</w:t>
      </w:r>
      <w:proofErr w:type="gramEnd"/>
      <w:r w:rsidRPr="009707B7">
        <w:rPr>
          <w:rStyle w:val="StyleUnderline"/>
        </w:rPr>
        <w:t xml:space="preserve"> the strength of the </w:t>
      </w:r>
      <w:proofErr w:type="spellStart"/>
      <w:r w:rsidRPr="009707B7">
        <w:rPr>
          <w:rStyle w:val="StyleUnderline"/>
        </w:rPr>
        <w:t>unipole</w:t>
      </w:r>
      <w:proofErr w:type="spellEnd"/>
      <w:r w:rsidRPr="009707B7">
        <w:rPr>
          <w:rStyle w:val="StyleUnderline"/>
        </w:rPr>
        <w:t xml:space="preserve">. </w:t>
      </w:r>
      <w:r w:rsidRPr="00596854">
        <w:rPr>
          <w:rStyle w:val="StyleUnderline"/>
        </w:rPr>
        <w:t>When compared to conflict</w:t>
      </w:r>
      <w:r w:rsidRPr="009707B7">
        <w:rPr>
          <w:rStyle w:val="StyleUnderline"/>
        </w:rPr>
        <w:t xml:space="preserve"> levels</w:t>
      </w:r>
      <w:r w:rsidRPr="009707B7">
        <w:rPr>
          <w:sz w:val="16"/>
        </w:rPr>
        <w:t xml:space="preserve">, however, </w:t>
      </w:r>
      <w:r w:rsidRPr="00596854">
        <w:rPr>
          <w:rStyle w:val="StyleUnderline"/>
        </w:rPr>
        <w:t xml:space="preserve">there is </w:t>
      </w:r>
      <w:r w:rsidRPr="00596854">
        <w:rPr>
          <w:rStyle w:val="Emphasis"/>
        </w:rPr>
        <w:t>no</w:t>
      </w:r>
      <w:r w:rsidRPr="009707B7">
        <w:rPr>
          <w:rStyle w:val="Emphasis"/>
        </w:rPr>
        <w:t xml:space="preserve"> obvious </w:t>
      </w:r>
      <w:r w:rsidRPr="00596854">
        <w:rPr>
          <w:rStyle w:val="Emphasis"/>
        </w:rPr>
        <w:t>correlation</w:t>
      </w:r>
      <w:r w:rsidRPr="009707B7">
        <w:rPr>
          <w:rStyle w:val="StyleUnderline"/>
        </w:rPr>
        <w:t>, and certainly not the</w:t>
      </w:r>
      <w:r w:rsidRPr="009707B7">
        <w:rPr>
          <w:sz w:val="16"/>
        </w:rPr>
        <w:t xml:space="preserve"> kind of </w:t>
      </w:r>
      <w:r w:rsidRPr="009707B7">
        <w:rPr>
          <w:rStyle w:val="StyleUnderline"/>
        </w:rPr>
        <w:t>negative relationship between US spending and conflict that</w:t>
      </w:r>
      <w:r w:rsidRPr="009707B7">
        <w:rPr>
          <w:sz w:val="16"/>
        </w:rPr>
        <w:t xml:space="preserve"> many </w:t>
      </w:r>
      <w:r w:rsidRPr="009707B7">
        <w:rPr>
          <w:rStyle w:val="StyleUnderline"/>
        </w:rPr>
        <w:t>hegemonic stability theorists would expect to see. During the 1990s, the United States cut back on defense by</w:t>
      </w:r>
      <w:r w:rsidRPr="009707B7">
        <w:rPr>
          <w:sz w:val="16"/>
        </w:rPr>
        <w:t xml:space="preserve"> about </w:t>
      </w:r>
      <w:r w:rsidRPr="009707B7">
        <w:rPr>
          <w:rStyle w:val="StyleUnderline"/>
        </w:rPr>
        <w:t>25 percent</w:t>
      </w:r>
      <w:r w:rsidRPr="009707B7">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9707B7">
        <w:rPr>
          <w:rStyle w:val="StyleUnderline"/>
        </w:rPr>
        <w:t xml:space="preserve">The world </w:t>
      </w:r>
      <w:r w:rsidRPr="009707B7">
        <w:rPr>
          <w:rStyle w:val="Emphasis"/>
        </w:rPr>
        <w:t>grew dramatically more peaceful</w:t>
      </w:r>
      <w:r w:rsidRPr="009707B7">
        <w:rPr>
          <w:rStyle w:val="StyleUnderline"/>
        </w:rPr>
        <w:t xml:space="preserve"> while the United States cut its forces</w:t>
      </w:r>
      <w:r w:rsidRPr="009707B7">
        <w:rPr>
          <w:sz w:val="16"/>
        </w:rPr>
        <w:t xml:space="preserve">, however, </w:t>
      </w:r>
      <w:r w:rsidRPr="009707B7">
        <w:rPr>
          <w:rStyle w:val="StyleUnderline"/>
        </w:rPr>
        <w:t>and stayed just as peaceful while spending rebounded after</w:t>
      </w:r>
      <w:r w:rsidRPr="009707B7">
        <w:rPr>
          <w:sz w:val="16"/>
        </w:rPr>
        <w:t xml:space="preserve"> the </w:t>
      </w:r>
      <w:r w:rsidRPr="009707B7">
        <w:rPr>
          <w:rStyle w:val="StyleUnderline"/>
        </w:rPr>
        <w:t>9/11</w:t>
      </w:r>
      <w:r w:rsidRPr="009707B7">
        <w:rPr>
          <w:sz w:val="16"/>
        </w:rPr>
        <w:t xml:space="preserve"> terrorist attacks. The incidence and magnitude of </w:t>
      </w:r>
      <w:r w:rsidRPr="00596854">
        <w:rPr>
          <w:rStyle w:val="Emphasis"/>
        </w:rPr>
        <w:t>global conflict declined</w:t>
      </w:r>
      <w:r w:rsidRPr="00596854">
        <w:rPr>
          <w:rStyle w:val="StyleUnderline"/>
        </w:rPr>
        <w:t xml:space="preserve"> while the military</w:t>
      </w:r>
      <w:r w:rsidRPr="009707B7">
        <w:rPr>
          <w:rStyle w:val="StyleUnderline"/>
        </w:rPr>
        <w:t xml:space="preserve"> budget </w:t>
      </w:r>
      <w:r w:rsidRPr="00596854">
        <w:rPr>
          <w:rStyle w:val="StyleUnderline"/>
        </w:rPr>
        <w:t>was cut</w:t>
      </w:r>
      <w:r w:rsidRPr="009707B7">
        <w:rPr>
          <w:sz w:val="16"/>
        </w:rPr>
        <w:t xml:space="preserve"> under President Clinton, in other words, </w:t>
      </w:r>
      <w:r w:rsidRPr="009707B7">
        <w:rPr>
          <w:rStyle w:val="StyleUnderline"/>
        </w:rPr>
        <w:t>and kept declining</w:t>
      </w:r>
      <w:r w:rsidRPr="009707B7">
        <w:rPr>
          <w:sz w:val="16"/>
        </w:rPr>
        <w:t xml:space="preserve"> (though more slowly, since levels were already low) </w:t>
      </w:r>
      <w:r w:rsidRPr="009707B7">
        <w:rPr>
          <w:rStyle w:val="StyleUnderline"/>
        </w:rPr>
        <w:t>as</w:t>
      </w:r>
      <w:r w:rsidRPr="009707B7">
        <w:rPr>
          <w:sz w:val="16"/>
        </w:rPr>
        <w:t xml:space="preserve"> the </w:t>
      </w:r>
      <w:r w:rsidRPr="009707B7">
        <w:rPr>
          <w:rStyle w:val="StyleUnderline"/>
        </w:rPr>
        <w:t>Bush</w:t>
      </w:r>
      <w:r w:rsidRPr="009707B7">
        <w:rPr>
          <w:sz w:val="16"/>
        </w:rPr>
        <w:t xml:space="preserve"> administration </w:t>
      </w:r>
      <w:r w:rsidRPr="009707B7">
        <w:rPr>
          <w:rStyle w:val="StyleUnderline"/>
        </w:rPr>
        <w:t>ramped it back up</w:t>
      </w:r>
      <w:r w:rsidRPr="009707B7">
        <w:rPr>
          <w:sz w:val="16"/>
        </w:rPr>
        <w:t xml:space="preserve">. Overall </w:t>
      </w:r>
      <w:r w:rsidRPr="009707B7">
        <w:rPr>
          <w:rStyle w:val="StyleUnderline"/>
        </w:rPr>
        <w:t>US military spending has varied during</w:t>
      </w:r>
      <w:r w:rsidRPr="009707B7">
        <w:rPr>
          <w:sz w:val="16"/>
        </w:rPr>
        <w:t xml:space="preserve"> the period of </w:t>
      </w:r>
      <w:r w:rsidRPr="009707B7">
        <w:rPr>
          <w:rStyle w:val="StyleUnderline"/>
        </w:rPr>
        <w:t>the New Peace from</w:t>
      </w:r>
      <w:r w:rsidRPr="009707B7">
        <w:rPr>
          <w:sz w:val="16"/>
        </w:rPr>
        <w:t xml:space="preserve"> a low in constant dollars of </w:t>
      </w:r>
      <w:r w:rsidRPr="009707B7">
        <w:rPr>
          <w:rStyle w:val="StyleUnderline"/>
        </w:rPr>
        <w:t>less than $400 billion to</w:t>
      </w:r>
      <w:r w:rsidRPr="009707B7">
        <w:rPr>
          <w:sz w:val="16"/>
        </w:rPr>
        <w:t xml:space="preserve"> a high of more than </w:t>
      </w:r>
      <w:r w:rsidRPr="009707B7">
        <w:rPr>
          <w:rStyle w:val="StyleUnderline"/>
        </w:rPr>
        <w:t>$700 billion, but war does not seem to have noticed</w:t>
      </w:r>
      <w:r w:rsidRPr="009707B7">
        <w:rPr>
          <w:sz w:val="16"/>
        </w:rPr>
        <w:t xml:space="preserve">. The same </w:t>
      </w:r>
      <w:proofErr w:type="spellStart"/>
      <w:r w:rsidRPr="009707B7">
        <w:rPr>
          <w:sz w:val="16"/>
        </w:rPr>
        <w:t>nonrelationship</w:t>
      </w:r>
      <w:proofErr w:type="spellEnd"/>
      <w:r w:rsidRPr="009707B7">
        <w:rPr>
          <w:sz w:val="16"/>
        </w:rPr>
        <w:t xml:space="preserve"> exists between other potential proxy measurements for hegemony and conflict: </w:t>
      </w:r>
      <w:r w:rsidRPr="00596854">
        <w:rPr>
          <w:rStyle w:val="StyleUnderline"/>
        </w:rPr>
        <w:t>there does not seem to be</w:t>
      </w:r>
      <w:r w:rsidRPr="009707B7">
        <w:rPr>
          <w:sz w:val="16"/>
        </w:rPr>
        <w:t xml:space="preserve"> much </w:t>
      </w:r>
      <w:r w:rsidRPr="00596854">
        <w:rPr>
          <w:rStyle w:val="StyleUnderline"/>
        </w:rPr>
        <w:t>connection between warfare and</w:t>
      </w:r>
      <w:r w:rsidRPr="009707B7">
        <w:rPr>
          <w:sz w:val="16"/>
        </w:rPr>
        <w:t xml:space="preserve"> fluctuations in </w:t>
      </w:r>
      <w:r w:rsidRPr="00596854">
        <w:rPr>
          <w:rStyle w:val="StyleUnderline"/>
        </w:rPr>
        <w:t>US GDP, alliance commitments, and</w:t>
      </w:r>
      <w:r w:rsidRPr="009707B7">
        <w:rPr>
          <w:sz w:val="16"/>
        </w:rPr>
        <w:t xml:space="preserve"> forward </w:t>
      </w:r>
      <w:r w:rsidRPr="00596854">
        <w:rPr>
          <w:rStyle w:val="StyleUnderline"/>
        </w:rPr>
        <w:t>military presence</w:t>
      </w:r>
      <w:r w:rsidRPr="009707B7">
        <w:rPr>
          <w:rStyle w:val="StyleUnderline"/>
        </w:rPr>
        <w:t>. There was</w:t>
      </w:r>
      <w:r w:rsidRPr="009707B7">
        <w:rPr>
          <w:sz w:val="16"/>
        </w:rPr>
        <w:t xml:space="preserve"> </w:t>
      </w:r>
      <w:proofErr w:type="gramStart"/>
      <w:r w:rsidRPr="009707B7">
        <w:rPr>
          <w:rStyle w:val="StyleUnderline"/>
        </w:rPr>
        <w:t>very little</w:t>
      </w:r>
      <w:proofErr w:type="gramEnd"/>
      <w:r w:rsidRPr="009707B7">
        <w:rPr>
          <w:rStyle w:val="StyleUnderline"/>
        </w:rPr>
        <w:t xml:space="preserve"> fighting in Europe when there were 300,000 US troops stationed there</w:t>
      </w:r>
      <w:r w:rsidRPr="009707B7">
        <w:rPr>
          <w:sz w:val="16"/>
        </w:rPr>
        <w:t xml:space="preserve">, for example, and </w:t>
      </w:r>
      <w:r w:rsidRPr="009707B7">
        <w:rPr>
          <w:rStyle w:val="StyleUnderline"/>
        </w:rPr>
        <w:t>that has not changed as the number of Americans dwindled by 90 percent</w:t>
      </w:r>
      <w:r w:rsidRPr="009707B7">
        <w:rPr>
          <w:sz w:val="16"/>
        </w:rPr>
        <w:t xml:space="preserve">. Overall, </w:t>
      </w:r>
      <w:r w:rsidRPr="009707B7">
        <w:rPr>
          <w:rStyle w:val="StyleUnderline"/>
        </w:rPr>
        <w:t xml:space="preserve">there </w:t>
      </w:r>
      <w:r w:rsidRPr="009707B7">
        <w:rPr>
          <w:rStyle w:val="Emphasis"/>
        </w:rPr>
        <w:t>does not seem to be much correlation</w:t>
      </w:r>
      <w:r w:rsidRPr="009707B7">
        <w:rPr>
          <w:rStyle w:val="StyleUnderline"/>
        </w:rPr>
        <w:t xml:space="preserve"> between US actions and systemic stability. </w:t>
      </w:r>
      <w:r w:rsidRPr="009707B7">
        <w:rPr>
          <w:rStyle w:val="Emphasis"/>
        </w:rPr>
        <w:t>Nothing the United States</w:t>
      </w:r>
      <w:r w:rsidRPr="009707B7">
        <w:rPr>
          <w:sz w:val="16"/>
        </w:rPr>
        <w:t xml:space="preserve"> </w:t>
      </w:r>
      <w:proofErr w:type="gramStart"/>
      <w:r w:rsidRPr="009707B7">
        <w:rPr>
          <w:sz w:val="16"/>
        </w:rPr>
        <w:t xml:space="preserve">actually </w:t>
      </w:r>
      <w:r w:rsidRPr="009707B7">
        <w:rPr>
          <w:rStyle w:val="Emphasis"/>
        </w:rPr>
        <w:t>does</w:t>
      </w:r>
      <w:proofErr w:type="gramEnd"/>
      <w:r w:rsidRPr="009707B7">
        <w:rPr>
          <w:rStyle w:val="Emphasis"/>
        </w:rPr>
        <w:t xml:space="preserve"> seems to matter to the New Peace</w:t>
      </w:r>
      <w:r w:rsidRPr="009707B7">
        <w:rPr>
          <w:sz w:val="16"/>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w:t>
      </w:r>
      <w:r w:rsidRPr="009707B7">
        <w:rPr>
          <w:rStyle w:val="StyleUnderline"/>
        </w:rPr>
        <w:t>The perception of US power, and the strength of</w:t>
      </w:r>
      <w:r w:rsidRPr="009707B7">
        <w:rPr>
          <w:sz w:val="16"/>
        </w:rPr>
        <w:t xml:space="preserve"> its </w:t>
      </w:r>
      <w:r w:rsidRPr="009707B7">
        <w:rPr>
          <w:rStyle w:val="StyleUnderline"/>
        </w:rPr>
        <w:t>hegemony, is</w:t>
      </w:r>
      <w:r w:rsidRPr="009707B7">
        <w:rPr>
          <w:sz w:val="16"/>
        </w:rPr>
        <w:t xml:space="preserve"> to some degree </w:t>
      </w:r>
      <w:r w:rsidRPr="009707B7">
        <w:rPr>
          <w:rStyle w:val="StyleUnderline"/>
        </w:rPr>
        <w:t xml:space="preserve">a function of </w:t>
      </w:r>
      <w:r w:rsidRPr="009707B7">
        <w:rPr>
          <w:rStyle w:val="Emphasis"/>
        </w:rPr>
        <w:t>grand strategy</w:t>
      </w:r>
      <w:r w:rsidRPr="009707B7">
        <w:rPr>
          <w:rStyle w:val="StyleUnderline"/>
        </w:rPr>
        <w:t>. If</w:t>
      </w:r>
      <w:r w:rsidRPr="009707B7">
        <w:rPr>
          <w:sz w:val="16"/>
        </w:rPr>
        <w:t xml:space="preserve"> indeed </w:t>
      </w:r>
      <w:r w:rsidRPr="009707B7">
        <w:rPr>
          <w:rStyle w:val="StyleUnderline"/>
        </w:rPr>
        <w:t>US strategic choices are responsible for the New Peace, then variation in those choices ought to have consequences for</w:t>
      </w:r>
      <w:r w:rsidRPr="009707B7">
        <w:rPr>
          <w:sz w:val="16"/>
        </w:rPr>
        <w:t xml:space="preserve"> the level of </w:t>
      </w:r>
      <w:r w:rsidRPr="009707B7">
        <w:rPr>
          <w:rStyle w:val="StyleUnderline"/>
        </w:rPr>
        <w:t>international conflict</w:t>
      </w:r>
      <w:r w:rsidRPr="009707B7">
        <w:rPr>
          <w:sz w:val="16"/>
        </w:rPr>
        <w:t xml:space="preserve">. </w:t>
      </w:r>
      <w:r w:rsidRPr="009707B7">
        <w:rPr>
          <w:rStyle w:val="StyleUnderline"/>
        </w:rPr>
        <w:t>A restrained United States is</w:t>
      </w:r>
      <w:r w:rsidRPr="009707B7">
        <w:rPr>
          <w:sz w:val="16"/>
        </w:rPr>
        <w:t xml:space="preserve"> much </w:t>
      </w:r>
      <w:r w:rsidRPr="009707B7">
        <w:rPr>
          <w:rStyle w:val="StyleUnderline"/>
        </w:rPr>
        <w:t>less likely to play the role of sheriff</w:t>
      </w:r>
      <w:r w:rsidRPr="009707B7">
        <w:rPr>
          <w:sz w:val="16"/>
        </w:rPr>
        <w:t xml:space="preserve"> than one following a more activist approach. </w:t>
      </w:r>
      <w:r w:rsidRPr="009707B7">
        <w:rPr>
          <w:rStyle w:val="StyleUnderline"/>
        </w:rPr>
        <w:t xml:space="preserve">Were the </w:t>
      </w:r>
      <w:proofErr w:type="spellStart"/>
      <w:r w:rsidRPr="009707B7">
        <w:rPr>
          <w:rStyle w:val="StyleUnderline"/>
        </w:rPr>
        <w:t>unipole</w:t>
      </w:r>
      <w:proofErr w:type="spellEnd"/>
      <w:r w:rsidRPr="009707B7">
        <w:rPr>
          <w:rStyle w:val="StyleUnderline"/>
        </w:rPr>
        <w:t xml:space="preserve"> to follow such a path, hegemonic-stability theorists warn, disaster would follow</w:t>
      </w:r>
      <w:r w:rsidRPr="009707B7">
        <w:rPr>
          <w:sz w:val="16"/>
        </w:rPr>
        <w:t xml:space="preserve">.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w:t>
      </w:r>
      <w:r w:rsidRPr="009707B7">
        <w:rPr>
          <w:rStyle w:val="StyleUnderline"/>
        </w:rPr>
        <w:t>a central assumption of</w:t>
      </w:r>
      <w:r w:rsidRPr="009707B7">
        <w:rPr>
          <w:sz w:val="16"/>
        </w:rPr>
        <w:t xml:space="preserve"> all </w:t>
      </w:r>
      <w:r w:rsidRPr="009707B7">
        <w:rPr>
          <w:rStyle w:val="StyleUnderline"/>
        </w:rPr>
        <w:t xml:space="preserve">hegemonic-stability theorists: a restrained United States would be </w:t>
      </w:r>
      <w:r w:rsidRPr="009707B7">
        <w:rPr>
          <w:rStyle w:val="Emphasis"/>
        </w:rPr>
        <w:t>accompanied by utter disaster</w:t>
      </w:r>
      <w:r w:rsidRPr="009707B7">
        <w:rPr>
          <w:sz w:val="16"/>
        </w:rPr>
        <w:t xml:space="preserve">.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w:t>
      </w:r>
      <w:proofErr w:type="spellStart"/>
      <w:r w:rsidRPr="009707B7">
        <w:rPr>
          <w:sz w:val="16"/>
        </w:rPr>
        <w:t>Ikenberry</w:t>
      </w:r>
      <w:proofErr w:type="spellEnd"/>
      <w:r w:rsidRPr="009707B7">
        <w:rPr>
          <w:sz w:val="16"/>
        </w:rPr>
        <w:t xml:space="preserve"> worried that Bush’s “geostrategic wrecking ball” would lead to a more hostile, divided, and dangerous world.74 Thus while all </w:t>
      </w:r>
      <w:proofErr w:type="spellStart"/>
      <w:r w:rsidRPr="009707B7">
        <w:rPr>
          <w:sz w:val="16"/>
        </w:rPr>
        <w:t>hegemonicstability</w:t>
      </w:r>
      <w:proofErr w:type="spellEnd"/>
      <w:r w:rsidRPr="009707B7">
        <w:rPr>
          <w:sz w:val="16"/>
        </w:rPr>
        <w:t xml:space="preserve"> theorists expect a rise of chaos during a restrained presidency, liberals also have grave concerns </w:t>
      </w:r>
      <w:r w:rsidRPr="009707B7">
        <w:rPr>
          <w:sz w:val="16"/>
        </w:rPr>
        <w:lastRenderedPageBreak/>
        <w:t xml:space="preserve">regarding primacy. Overall, if either version is correct and global stability is provided by US hegemony, then maintaining that stability through a grand strategy based on either primacy (to neoconservatives) or “deep engagement” (to liberals) is clearly a wise choice.75 </w:t>
      </w:r>
      <w:r w:rsidRPr="009707B7">
        <w:rPr>
          <w:rStyle w:val="StyleUnderline"/>
        </w:rPr>
        <w:t>If</w:t>
      </w:r>
      <w:r w:rsidRPr="009707B7">
        <w:rPr>
          <w:sz w:val="16"/>
        </w:rPr>
        <w:t xml:space="preserve">, however, </w:t>
      </w:r>
      <w:r w:rsidRPr="009707B7">
        <w:rPr>
          <w:rStyle w:val="StyleUnderline"/>
        </w:rPr>
        <w:t>US actions are only tangentially related to</w:t>
      </w:r>
      <w:r w:rsidRPr="009707B7">
        <w:rPr>
          <w:sz w:val="16"/>
        </w:rPr>
        <w:t xml:space="preserve"> the outbreak of the New </w:t>
      </w:r>
      <w:r w:rsidRPr="009707B7">
        <w:rPr>
          <w:rStyle w:val="StyleUnderline"/>
        </w:rPr>
        <w:t>Peace</w:t>
      </w:r>
      <w:r w:rsidRPr="009707B7">
        <w:rPr>
          <w:sz w:val="16"/>
        </w:rPr>
        <w:t xml:space="preserve">, or if any of the other proposed explanations are decisive, </w:t>
      </w:r>
      <w:r w:rsidRPr="009707B7">
        <w:rPr>
          <w:rStyle w:val="StyleUnderline"/>
        </w:rPr>
        <w:t xml:space="preserve">then the United States can retrench </w:t>
      </w:r>
      <w:r w:rsidRPr="009707B7">
        <w:rPr>
          <w:rStyle w:val="Emphasis"/>
        </w:rPr>
        <w:t>without</w:t>
      </w:r>
      <w:r w:rsidRPr="009707B7">
        <w:rPr>
          <w:sz w:val="16"/>
        </w:rPr>
        <w:t xml:space="preserve"> fear of </w:t>
      </w:r>
      <w:r w:rsidRPr="009707B7">
        <w:rPr>
          <w:rStyle w:val="Emphasis"/>
        </w:rPr>
        <w:t>negative consequences</w:t>
      </w:r>
      <w:r w:rsidRPr="009707B7">
        <w:rPr>
          <w:sz w:val="16"/>
        </w:rPr>
        <w:t xml:space="preserve">. The grand strategy of the United States is therefore crucial to beliefs in hegemonic stability. Although few observers would agree on the details, most would probably acknowledge that </w:t>
      </w:r>
      <w:r w:rsidRPr="00596854">
        <w:rPr>
          <w:rStyle w:val="StyleUnderline"/>
        </w:rPr>
        <w:t>post-Cold War</w:t>
      </w:r>
      <w:r w:rsidRPr="009707B7">
        <w:rPr>
          <w:rStyle w:val="StyleUnderline"/>
        </w:rPr>
        <w:t xml:space="preserve"> grand </w:t>
      </w:r>
      <w:r w:rsidRPr="00596854">
        <w:rPr>
          <w:rStyle w:val="StyleUnderline"/>
        </w:rPr>
        <w:t>strategies of American presidents</w:t>
      </w:r>
      <w:r w:rsidRPr="009707B7">
        <w:rPr>
          <w:rStyle w:val="StyleUnderline"/>
        </w:rPr>
        <w:t xml:space="preserve"> have </w:t>
      </w:r>
      <w:r w:rsidRPr="00596854">
        <w:rPr>
          <w:rStyle w:val="StyleUnderline"/>
        </w:rPr>
        <w:t>differed in</w:t>
      </w:r>
      <w:r w:rsidRPr="009707B7">
        <w:rPr>
          <w:sz w:val="16"/>
        </w:rPr>
        <w:t xml:space="preserve"> some </w:t>
      </w:r>
      <w:r w:rsidRPr="00596854">
        <w:rPr>
          <w:rStyle w:val="StyleUnderline"/>
        </w:rPr>
        <w:t>important ways</w:t>
      </w:r>
      <w:r w:rsidRPr="009707B7">
        <w:rPr>
          <w:rStyle w:val="StyleUnderline"/>
        </w:rPr>
        <w:t>.</w:t>
      </w:r>
      <w:r w:rsidRPr="009707B7">
        <w:rPr>
          <w:sz w:val="16"/>
        </w:rPr>
        <w:t xml:space="preserve"> The four administrations are reasonable representations of the four ideal types outlined by Barry R. Posen and Andrew L. Ross in 1996.76 </w:t>
      </w:r>
      <w:r w:rsidRPr="009707B7">
        <w:rPr>
          <w:rStyle w:val="StyleUnderline"/>
        </w:rPr>
        <w:t>Under</w:t>
      </w:r>
      <w:r w:rsidRPr="009707B7">
        <w:rPr>
          <w:sz w:val="16"/>
        </w:rPr>
        <w:t xml:space="preserve"> George </w:t>
      </w:r>
      <w:r w:rsidRPr="009707B7">
        <w:rPr>
          <w:rStyle w:val="StyleUnderline"/>
        </w:rPr>
        <w:t>H. W.</w:t>
      </w:r>
      <w:r w:rsidRPr="009707B7">
        <w:rPr>
          <w:sz w:val="16"/>
        </w:rPr>
        <w:t xml:space="preserve"> </w:t>
      </w:r>
      <w:r w:rsidRPr="009707B7">
        <w:rPr>
          <w:rStyle w:val="StyleUnderline"/>
        </w:rPr>
        <w:t>Bush, the United States followed</w:t>
      </w:r>
      <w:r w:rsidRPr="009707B7">
        <w:rPr>
          <w:sz w:val="16"/>
        </w:rPr>
        <w:t xml:space="preserve"> the path of “</w:t>
      </w:r>
      <w:r w:rsidRPr="009707B7">
        <w:rPr>
          <w:rStyle w:val="StyleUnderline"/>
        </w:rPr>
        <w:t>selective engagement</w:t>
      </w:r>
      <w:r w:rsidRPr="009707B7">
        <w:rPr>
          <w:sz w:val="16"/>
        </w:rPr>
        <w:t xml:space="preserve">,” which is </w:t>
      </w:r>
      <w:r w:rsidRPr="009707B7">
        <w:rPr>
          <w:rStyle w:val="StyleUnderline"/>
        </w:rPr>
        <w:t>sometimes referred to as “balance-of-power realism”</w:t>
      </w:r>
      <w:r w:rsidRPr="009707B7">
        <w:rPr>
          <w:sz w:val="16"/>
        </w:rPr>
        <w:t xml:space="preserve">; Bill </w:t>
      </w:r>
      <w:r w:rsidRPr="009707B7">
        <w:rPr>
          <w:rStyle w:val="StyleUnderline"/>
        </w:rPr>
        <w:t>Clinton’s grand strategy looks</w:t>
      </w:r>
      <w:r w:rsidRPr="009707B7">
        <w:rPr>
          <w:sz w:val="16"/>
        </w:rPr>
        <w:t xml:space="preserve"> a great deal </w:t>
      </w:r>
      <w:r w:rsidRPr="009707B7">
        <w:rPr>
          <w:rStyle w:val="StyleUnderline"/>
        </w:rPr>
        <w:t>like</w:t>
      </w:r>
      <w:r w:rsidRPr="009707B7">
        <w:rPr>
          <w:sz w:val="16"/>
        </w:rPr>
        <w:t xml:space="preserve"> what Posen and Ross call “</w:t>
      </w:r>
      <w:r w:rsidRPr="009707B7">
        <w:rPr>
          <w:rStyle w:val="StyleUnderline"/>
        </w:rPr>
        <w:t>cooperative security,” and</w:t>
      </w:r>
      <w:r w:rsidRPr="009707B7">
        <w:rPr>
          <w:sz w:val="16"/>
        </w:rPr>
        <w:t xml:space="preserve"> others call “</w:t>
      </w:r>
      <w:r w:rsidRPr="009707B7">
        <w:rPr>
          <w:rStyle w:val="StyleUnderline"/>
        </w:rPr>
        <w:t>liberal internationalism</w:t>
      </w:r>
      <w:r w:rsidRPr="009707B7">
        <w:rPr>
          <w:sz w:val="16"/>
        </w:rPr>
        <w:t xml:space="preserve">”; George W. </w:t>
      </w:r>
      <w:r w:rsidRPr="009707B7">
        <w:rPr>
          <w:rStyle w:val="StyleUnderline"/>
        </w:rPr>
        <w:t>Bush</w:t>
      </w:r>
      <w:r w:rsidRPr="009707B7">
        <w:rPr>
          <w:sz w:val="16"/>
        </w:rPr>
        <w:t xml:space="preserve">, especially in his first term, </w:t>
      </w:r>
      <w:r w:rsidRPr="009707B7">
        <w:rPr>
          <w:rStyle w:val="StyleUnderline"/>
        </w:rPr>
        <w:t>forged</w:t>
      </w:r>
      <w:r w:rsidRPr="009707B7">
        <w:rPr>
          <w:sz w:val="16"/>
        </w:rPr>
        <w:t xml:space="preserve"> a strategy that was as close to </w:t>
      </w:r>
      <w:r w:rsidRPr="009707B7">
        <w:rPr>
          <w:rStyle w:val="StyleUnderline"/>
        </w:rPr>
        <w:t>“primacy”</w:t>
      </w:r>
      <w:r w:rsidRPr="009707B7">
        <w:rPr>
          <w:sz w:val="16"/>
        </w:rPr>
        <w:t xml:space="preserve"> as any president is likely to get; </w:t>
      </w:r>
      <w:r w:rsidRPr="009707B7">
        <w:rPr>
          <w:rStyle w:val="StyleUnderline"/>
        </w:rPr>
        <w:t>and</w:t>
      </w:r>
      <w:r w:rsidRPr="009707B7">
        <w:rPr>
          <w:sz w:val="16"/>
        </w:rPr>
        <w:t xml:space="preserve"> Barack </w:t>
      </w:r>
      <w:r w:rsidRPr="009707B7">
        <w:rPr>
          <w:rStyle w:val="StyleUnderline"/>
        </w:rPr>
        <w:t>Obama</w:t>
      </w:r>
      <w:r w:rsidRPr="009707B7">
        <w:rPr>
          <w:sz w:val="16"/>
        </w:rPr>
        <w:t xml:space="preserve">, despite some early flirtation with liberalism, </w:t>
      </w:r>
      <w:r w:rsidRPr="009707B7">
        <w:rPr>
          <w:rStyle w:val="StyleUnderline"/>
        </w:rPr>
        <w:t>has followed a restrained realist path</w:t>
      </w:r>
      <w:r w:rsidRPr="009707B7">
        <w:rPr>
          <w:sz w:val="16"/>
        </w:rPr>
        <w:t xml:space="preserve">, which Posen and Ross label “neo-isolationism” but its proponents refer to as </w:t>
      </w:r>
      <w:r w:rsidRPr="009707B7">
        <w:rPr>
          <w:rStyle w:val="StyleUnderline"/>
        </w:rPr>
        <w:t>“strategic restraint.”</w:t>
      </w:r>
      <w:r w:rsidRPr="009707B7">
        <w:rPr>
          <w:sz w:val="16"/>
        </w:rPr>
        <w:t xml:space="preserve"> 77 </w:t>
      </w:r>
      <w:r w:rsidRPr="00596854">
        <w:rPr>
          <w:rStyle w:val="Emphasis"/>
        </w:rPr>
        <w:t>In no case did</w:t>
      </w:r>
      <w:r w:rsidRPr="009707B7">
        <w:rPr>
          <w:rStyle w:val="Emphasis"/>
        </w:rPr>
        <w:t xml:space="preserve"> the</w:t>
      </w:r>
      <w:r w:rsidRPr="009707B7">
        <w:rPr>
          <w:sz w:val="16"/>
        </w:rPr>
        <w:t xml:space="preserve"> various </w:t>
      </w:r>
      <w:r w:rsidRPr="009707B7">
        <w:rPr>
          <w:rStyle w:val="Emphasis"/>
        </w:rPr>
        <w:t xml:space="preserve">anticipated </w:t>
      </w:r>
      <w:r w:rsidRPr="00596854">
        <w:rPr>
          <w:rStyle w:val="Emphasis"/>
        </w:rPr>
        <w:t>disorder</w:t>
      </w:r>
      <w:r w:rsidRPr="009707B7">
        <w:rPr>
          <w:rStyle w:val="Emphasis"/>
        </w:rPr>
        <w:t xml:space="preserve">s </w:t>
      </w:r>
      <w:r w:rsidRPr="00596854">
        <w:rPr>
          <w:rStyle w:val="Emphasis"/>
        </w:rPr>
        <w:t>materialize</w:t>
      </w:r>
      <w:r w:rsidRPr="009707B7">
        <w:rPr>
          <w:sz w:val="16"/>
        </w:rPr>
        <w:t xml:space="preserve">. As Table 2 demonstrates, </w:t>
      </w:r>
      <w:r w:rsidRPr="00596854">
        <w:rPr>
          <w:rStyle w:val="StyleUnderline"/>
        </w:rPr>
        <w:t>armed conflict</w:t>
      </w:r>
      <w:r w:rsidRPr="009707B7">
        <w:rPr>
          <w:rStyle w:val="StyleUnderline"/>
        </w:rPr>
        <w:t xml:space="preserve"> levels </w:t>
      </w:r>
      <w:r w:rsidRPr="00596854">
        <w:rPr>
          <w:rStyle w:val="Emphasis"/>
        </w:rPr>
        <w:t>fell steadily,</w:t>
      </w:r>
      <w:r w:rsidRPr="00596854">
        <w:rPr>
          <w:rStyle w:val="StyleUnderline"/>
        </w:rPr>
        <w:t xml:space="preserve"> irrespective of the</w:t>
      </w:r>
      <w:r w:rsidRPr="009707B7">
        <w:rPr>
          <w:rStyle w:val="StyleUnderline"/>
        </w:rPr>
        <w:t xml:space="preserve"> grand </w:t>
      </w:r>
      <w:r w:rsidRPr="00596854">
        <w:rPr>
          <w:rStyle w:val="StyleUnderline"/>
        </w:rPr>
        <w:t>strategic path Washington chose.</w:t>
      </w:r>
      <w:r w:rsidRPr="009707B7">
        <w:rPr>
          <w:rStyle w:val="StyleUnderline"/>
        </w:rPr>
        <w:t xml:space="preserve"> Neither the primacy of</w:t>
      </w:r>
      <w:r w:rsidRPr="009707B7">
        <w:rPr>
          <w:sz w:val="16"/>
        </w:rPr>
        <w:t xml:space="preserve"> George W. </w:t>
      </w:r>
      <w:r w:rsidRPr="009707B7">
        <w:rPr>
          <w:rStyle w:val="StyleUnderline"/>
        </w:rPr>
        <w:t>Bush nor the restraint of</w:t>
      </w:r>
      <w:r w:rsidRPr="009707B7">
        <w:rPr>
          <w:sz w:val="16"/>
        </w:rPr>
        <w:t xml:space="preserve"> Barack </w:t>
      </w:r>
      <w:r w:rsidRPr="009707B7">
        <w:rPr>
          <w:rStyle w:val="StyleUnderline"/>
        </w:rPr>
        <w:t>Obama had</w:t>
      </w:r>
      <w:r w:rsidRPr="009707B7">
        <w:rPr>
          <w:sz w:val="16"/>
        </w:rPr>
        <w:t xml:space="preserve"> much </w:t>
      </w:r>
      <w:r w:rsidRPr="009707B7">
        <w:rPr>
          <w:rStyle w:val="StyleUnderline"/>
        </w:rPr>
        <w:t>effect on</w:t>
      </w:r>
      <w:r w:rsidRPr="009707B7">
        <w:rPr>
          <w:sz w:val="16"/>
        </w:rPr>
        <w:t xml:space="preserve"> the level of </w:t>
      </w:r>
      <w:r w:rsidRPr="009707B7">
        <w:rPr>
          <w:rStyle w:val="StyleUnderline"/>
        </w:rPr>
        <w:t>global violence</w:t>
      </w:r>
      <w:r w:rsidRPr="009707B7">
        <w:rPr>
          <w:sz w:val="16"/>
        </w:rPr>
        <w:t xml:space="preserve">. Despite continued warnings (and the high-profile mess in Syria), </w:t>
      </w:r>
      <w:r w:rsidRPr="009707B7">
        <w:rPr>
          <w:rStyle w:val="StyleUnderline"/>
        </w:rPr>
        <w:t xml:space="preserve">the world has not experienced an increase in violence while the United States chose </w:t>
      </w:r>
      <w:proofErr w:type="spellStart"/>
      <w:r w:rsidRPr="009707B7">
        <w:rPr>
          <w:rStyle w:val="StyleUnderline"/>
        </w:rPr>
        <w:t>uninvolvement</w:t>
      </w:r>
      <w:proofErr w:type="spellEnd"/>
      <w:r w:rsidRPr="009707B7">
        <w:rPr>
          <w:rStyle w:val="StyleUnderline"/>
        </w:rPr>
        <w:t>. If</w:t>
      </w:r>
      <w:r w:rsidRPr="009707B7">
        <w:rPr>
          <w:sz w:val="16"/>
        </w:rPr>
        <w:t xml:space="preserve"> the grand strategy of </w:t>
      </w:r>
      <w:r w:rsidRPr="009707B7">
        <w:rPr>
          <w:rStyle w:val="StyleUnderline"/>
        </w:rPr>
        <w:t xml:space="preserve">the United States is responsible for the New Peace, it is leaving </w:t>
      </w:r>
      <w:r w:rsidRPr="009707B7">
        <w:rPr>
          <w:rStyle w:val="Emphasis"/>
        </w:rPr>
        <w:t>no trace in the evidence</w:t>
      </w:r>
      <w:r w:rsidRPr="009707B7">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w:t>
      </w:r>
      <w:r w:rsidRPr="00596854">
        <w:rPr>
          <w:rStyle w:val="StyleUnderline"/>
        </w:rPr>
        <w:t>the only evidence</w:t>
      </w:r>
      <w:r w:rsidRPr="009707B7">
        <w:rPr>
          <w:rStyle w:val="StyleUnderline"/>
        </w:rPr>
        <w:t xml:space="preserve"> we have </w:t>
      </w:r>
      <w:r w:rsidRPr="00596854">
        <w:rPr>
          <w:rStyle w:val="StyleUnderline"/>
        </w:rPr>
        <w:t>regarding</w:t>
      </w:r>
      <w:r w:rsidRPr="009707B7">
        <w:rPr>
          <w:rStyle w:val="StyleUnderline"/>
        </w:rPr>
        <w:t xml:space="preserve"> the relationship between </w:t>
      </w:r>
      <w:r w:rsidRPr="00596854">
        <w:rPr>
          <w:rStyle w:val="StyleUnderline"/>
        </w:rPr>
        <w:t>US power and international stability suggests</w:t>
      </w:r>
      <w:r w:rsidRPr="009707B7">
        <w:rPr>
          <w:rStyle w:val="StyleUnderline"/>
        </w:rPr>
        <w:t xml:space="preserve"> that </w:t>
      </w:r>
      <w:r w:rsidRPr="00596854">
        <w:rPr>
          <w:rStyle w:val="StyleUnderline"/>
        </w:rPr>
        <w:t xml:space="preserve">the two are </w:t>
      </w:r>
      <w:r w:rsidRPr="00596854">
        <w:rPr>
          <w:rStyle w:val="Emphasis"/>
        </w:rPr>
        <w:t>unrelated</w:t>
      </w:r>
      <w:r w:rsidRPr="009707B7">
        <w:rPr>
          <w:rStyle w:val="StyleUnderline"/>
        </w:rPr>
        <w:t>. The</w:t>
      </w:r>
      <w:r w:rsidRPr="009707B7">
        <w:rPr>
          <w:sz w:val="16"/>
        </w:rPr>
        <w:t xml:space="preserve"> rest of the </w:t>
      </w:r>
      <w:r w:rsidRPr="009707B7">
        <w:rPr>
          <w:rStyle w:val="StyleUnderline"/>
        </w:rPr>
        <w:t>world appears quite capable and willing to operate effectively without</w:t>
      </w:r>
      <w:r w:rsidRPr="009707B7">
        <w:rPr>
          <w:sz w:val="16"/>
        </w:rPr>
        <w:t xml:space="preserve"> the presence of </w:t>
      </w:r>
      <w:r w:rsidRPr="009707B7">
        <w:rPr>
          <w:rStyle w:val="StyleUnderline"/>
        </w:rPr>
        <w:t>a global policeman. Those who think otherwise have</w:t>
      </w:r>
      <w:r w:rsidRPr="009707B7">
        <w:rPr>
          <w:sz w:val="16"/>
        </w:rPr>
        <w:t xml:space="preserve"> precious </w:t>
      </w:r>
      <w:r w:rsidRPr="009707B7">
        <w:rPr>
          <w:rStyle w:val="Emphasis"/>
        </w:rPr>
        <w:t>little empirical support</w:t>
      </w:r>
      <w:r w:rsidRPr="009707B7">
        <w:rPr>
          <w:sz w:val="16"/>
        </w:rPr>
        <w:t xml:space="preserve"> upon which </w:t>
      </w:r>
      <w:r w:rsidRPr="009707B7">
        <w:rPr>
          <w:rStyle w:val="StyleUnderline"/>
        </w:rPr>
        <w:t>to build their case</w:t>
      </w:r>
      <w:r w:rsidRPr="009707B7">
        <w:rPr>
          <w:sz w:val="16"/>
        </w:rPr>
        <w:t xml:space="preserve">. Hegemonic stability is a belief, in other words, rather than an established fact, and as such deserves a different kind of examination. The Political Psychology of Unipolarity </w:t>
      </w:r>
      <w:r w:rsidRPr="009707B7">
        <w:rPr>
          <w:rStyle w:val="StyleUnderline"/>
        </w:rPr>
        <w:t>Evidence supporting the notion that US power is</w:t>
      </w:r>
      <w:r w:rsidRPr="009707B7">
        <w:rPr>
          <w:sz w:val="16"/>
        </w:rPr>
        <w:t xml:space="preserve"> primarily </w:t>
      </w:r>
      <w:r w:rsidRPr="009707B7">
        <w:rPr>
          <w:rStyle w:val="StyleUnderline"/>
        </w:rPr>
        <w:t>responsible for the New Peace is slim, but belief in the connection is quite strong,</w:t>
      </w:r>
      <w:r w:rsidRPr="009707B7">
        <w:rPr>
          <w:sz w:val="16"/>
        </w:rPr>
        <w:t xml:space="preserve"> especially in policy circles. The best arena to examine the proposition is therefore not the world of measurable rationality, but rather that of the human mind. Political psychology can shed more light on unipolarity than can any collection of data or evidence.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 </w:t>
      </w:r>
      <w:r w:rsidRPr="009707B7">
        <w:rPr>
          <w:rStyle w:val="StyleUnderline"/>
        </w:rPr>
        <w:t>faith in</w:t>
      </w:r>
      <w:r w:rsidRPr="009707B7">
        <w:rPr>
          <w:sz w:val="16"/>
        </w:rPr>
        <w:t xml:space="preserve"> the stability provided by</w:t>
      </w:r>
      <w:r w:rsidRPr="009707B7">
        <w:rPr>
          <w:rStyle w:val="StyleUnderline"/>
        </w:rPr>
        <w:t xml:space="preserve"> hegemony is </w:t>
      </w:r>
      <w:r w:rsidRPr="009707B7">
        <w:rPr>
          <w:rStyle w:val="Emphasis"/>
        </w:rPr>
        <w:t>rarely subjected to much analysis</w:t>
      </w:r>
      <w:r w:rsidRPr="009707B7">
        <w:rPr>
          <w:sz w:val="16"/>
        </w:rPr>
        <w:t xml:space="preserve">.79 Although they almost always have some </w:t>
      </w:r>
      <w:proofErr w:type="gramStart"/>
      <w:r w:rsidRPr="009707B7">
        <w:rPr>
          <w:sz w:val="16"/>
        </w:rPr>
        <w:t>basis in reality, beliefs</w:t>
      </w:r>
      <w:proofErr w:type="gramEnd"/>
      <w:r w:rsidRPr="009707B7">
        <w:rPr>
          <w:sz w:val="16"/>
        </w:rPr>
        <w:t xml:space="preserve">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t>
      </w:r>
      <w:r w:rsidRPr="009707B7">
        <w:rPr>
          <w:rStyle w:val="StyleUnderline"/>
        </w:rPr>
        <w:t>we often believe as much in the face of evidence as because of it</w:t>
      </w:r>
      <w:r w:rsidRPr="009707B7">
        <w:rPr>
          <w:sz w:val="16"/>
        </w:rPr>
        <w:t xml:space="preserve">.” 80 </w:t>
      </w:r>
      <w:r w:rsidRPr="009707B7">
        <w:rPr>
          <w:rStyle w:val="StyleUnderline"/>
        </w:rPr>
        <w:t>Facts may change, but beliefs remain the same</w:t>
      </w:r>
      <w:r w:rsidRPr="009707B7">
        <w:rPr>
          <w:sz w:val="16"/>
        </w:rPr>
        <w:t>.</w:t>
      </w:r>
    </w:p>
    <w:p w14:paraId="44804004" w14:textId="77777777" w:rsidR="00596854" w:rsidRPr="00596854" w:rsidRDefault="00596854" w:rsidP="00596854"/>
    <w:p w14:paraId="4F67F6C8" w14:textId="4C21CCF6" w:rsidR="00596854" w:rsidRDefault="00596854" w:rsidP="00596854">
      <w:pPr>
        <w:pStyle w:val="Heading3"/>
      </w:pPr>
      <w:r>
        <w:lastRenderedPageBreak/>
        <w:t>AT transition wars</w:t>
      </w:r>
    </w:p>
    <w:p w14:paraId="6273245B" w14:textId="77777777" w:rsidR="00596854" w:rsidRDefault="00596854" w:rsidP="00596854">
      <w:pPr>
        <w:pStyle w:val="Heading4"/>
      </w:pPr>
      <w:r>
        <w:t xml:space="preserve">transition now key to ensure peaceful transition to multipolarity – prolonged transition causes great power wars </w:t>
      </w:r>
    </w:p>
    <w:p w14:paraId="76469EC2" w14:textId="77777777" w:rsidR="00596854" w:rsidRDefault="00596854" w:rsidP="00596854">
      <w:r>
        <w:t xml:space="preserve"> </w:t>
      </w:r>
      <w:proofErr w:type="spellStart"/>
      <w:r w:rsidRPr="00CE5621">
        <w:rPr>
          <w:rStyle w:val="Style13ptBold"/>
        </w:rPr>
        <w:t>Cambanis</w:t>
      </w:r>
      <w:proofErr w:type="spellEnd"/>
      <w:r w:rsidRPr="00CE5621">
        <w:rPr>
          <w:rStyle w:val="Style13ptBold"/>
        </w:rPr>
        <w:t xml:space="preserve"> 20</w:t>
      </w:r>
      <w:r>
        <w:t xml:space="preserve"> (</w:t>
      </w:r>
      <w:proofErr w:type="spellStart"/>
      <w:r>
        <w:t>Thanassis</w:t>
      </w:r>
      <w:proofErr w:type="spellEnd"/>
      <w:r>
        <w:t xml:space="preserve"> </w:t>
      </w:r>
      <w:proofErr w:type="spellStart"/>
      <w:r>
        <w:t>Cambanis</w:t>
      </w:r>
      <w:proofErr w:type="spellEnd"/>
      <w:r>
        <w:t xml:space="preserve">, a Senior Fellow at the Century Foundation, “The End of American Exceptionalism: What the United States Should Learn From Its Peers,” Foreign Affairs, February 28, 2020, </w:t>
      </w:r>
      <w:hyperlink r:id="rId43" w:history="1">
        <w:r w:rsidRPr="006B3A62">
          <w:rPr>
            <w:rStyle w:val="Hyperlink"/>
          </w:rPr>
          <w:t>https://www.foreignaffairs.com/articles/united-states/2020-02-28/end-american-exceptionalism</w:t>
        </w:r>
      </w:hyperlink>
      <w:r>
        <w:t>, WC)</w:t>
      </w:r>
    </w:p>
    <w:p w14:paraId="0E45614E" w14:textId="77777777" w:rsidR="00596854" w:rsidRDefault="00596854" w:rsidP="00596854">
      <w:r w:rsidRPr="00733B38">
        <w:rPr>
          <w:rStyle w:val="StyleUnderline"/>
        </w:rPr>
        <w:t>The United States should not completely retrench from the world</w:t>
      </w:r>
      <w:r>
        <w:t xml:space="preserve">; neither should it forswear military power. </w:t>
      </w:r>
      <w:r w:rsidRPr="00733B38">
        <w:rPr>
          <w:rStyle w:val="StyleUnderline"/>
        </w:rPr>
        <w:t xml:space="preserve">But </w:t>
      </w:r>
      <w:proofErr w:type="gramStart"/>
      <w:r w:rsidRPr="00733B38">
        <w:rPr>
          <w:rStyle w:val="StyleUnderline"/>
        </w:rPr>
        <w:t>what’s</w:t>
      </w:r>
      <w:proofErr w:type="gramEnd"/>
      <w:r w:rsidRPr="00733B38">
        <w:rPr>
          <w:rStyle w:val="StyleUnderline"/>
        </w:rPr>
        <w:t xml:space="preserve"> best for the United States and for the world would entail a sizable shift in priority and investment away from military power</w:t>
      </w:r>
      <w:r>
        <w:t xml:space="preserve">. Such a shift would mean giving up on having an American say over every troubling policy or security dilemma worldwide. The United States would lose some of the benefits of primacy. A downsized Pentagon would be able to deter threats against the United States but not all threats everywhere against U.S. interests and those of its partners. Washington would thereby accept a meaningful loss of power, but better to do so by choice now than later by force of circumstance. </w:t>
      </w:r>
    </w:p>
    <w:p w14:paraId="16B2A54F" w14:textId="77777777" w:rsidR="00596854" w:rsidRDefault="00596854" w:rsidP="00596854">
      <w:r w:rsidRPr="00733B38">
        <w:rPr>
          <w:rStyle w:val="StyleUnderline"/>
        </w:rPr>
        <w:t xml:space="preserve">Such a </w:t>
      </w:r>
      <w:r w:rsidRPr="00596854">
        <w:rPr>
          <w:rStyle w:val="StyleUnderline"/>
        </w:rPr>
        <w:t>fundamental reorientation</w:t>
      </w:r>
      <w:r w:rsidRPr="00733B38">
        <w:rPr>
          <w:rStyle w:val="StyleUnderline"/>
        </w:rPr>
        <w:t xml:space="preserve"> in U.S. foreign policy </w:t>
      </w:r>
      <w:r w:rsidRPr="00596854">
        <w:rPr>
          <w:rStyle w:val="StyleUnderline"/>
        </w:rPr>
        <w:t>seems far-fetched only</w:t>
      </w:r>
      <w:r w:rsidRPr="00733B38">
        <w:rPr>
          <w:rStyle w:val="StyleUnderline"/>
        </w:rPr>
        <w:t xml:space="preserve"> </w:t>
      </w:r>
      <w:r w:rsidRPr="00596854">
        <w:rPr>
          <w:rStyle w:val="StyleUnderline"/>
        </w:rPr>
        <w:t>to</w:t>
      </w:r>
      <w:r w:rsidRPr="00733B38">
        <w:rPr>
          <w:rStyle w:val="StyleUnderline"/>
        </w:rPr>
        <w:t xml:space="preserve"> </w:t>
      </w:r>
      <w:r w:rsidRPr="00596854">
        <w:rPr>
          <w:rStyle w:val="StyleUnderline"/>
        </w:rPr>
        <w:t>Americans who have forgotten history</w:t>
      </w:r>
      <w:r>
        <w:t xml:space="preserve"> and mistake today’s dysfunctional political paralysis for destiny. The United States has undergone many profound transformations since its founding. </w:t>
      </w:r>
      <w:r w:rsidRPr="00733B38">
        <w:rPr>
          <w:rStyle w:val="StyleUnderline"/>
        </w:rPr>
        <w:t>The Gilded Age gave way to the New Deal. Jim Crow yielded to the civil rights movement</w:t>
      </w:r>
      <w:r>
        <w:t xml:space="preserve">. One period of interventionist excesses in Latin America and Vietnam was followed by the Church Committee and a brief consensus on placing some limits on the United States’ unique powers. </w:t>
      </w:r>
    </w:p>
    <w:p w14:paraId="5E7C9579" w14:textId="77777777" w:rsidR="00596854" w:rsidRDefault="00596854" w:rsidP="00596854">
      <w:r w:rsidRPr="00733B38">
        <w:rPr>
          <w:rStyle w:val="StyleUnderline"/>
        </w:rPr>
        <w:t>A similar moment of transition presents itself now</w:t>
      </w:r>
      <w:r w:rsidRPr="000C0C96">
        <w:rPr>
          <w:rStyle w:val="StyleUnderline"/>
        </w:rPr>
        <w:t>.</w:t>
      </w:r>
      <w:r w:rsidRPr="000C0C96">
        <w:t xml:space="preserve"> </w:t>
      </w:r>
      <w:r w:rsidRPr="000C0C96">
        <w:rPr>
          <w:rStyle w:val="StyleUnderline"/>
        </w:rPr>
        <w:t>After World War II, Washington’s closest allies fashioned radical new social compacts</w:t>
      </w:r>
      <w:r w:rsidRPr="00733B38">
        <w:rPr>
          <w:rStyle w:val="StyleUnderline"/>
        </w:rPr>
        <w:t xml:space="preserve"> and resolved conflicts</w:t>
      </w:r>
      <w:r>
        <w:t xml:space="preserve"> that were far more violent and entrenched than those facing the United States today—interwar Europe experienced tumultuous domestic strife that pitted leftists, communists, and anarchists against oligarchs and titans of industry. The result, after World War II, was social democracy, which through progressive taxation and a profound investment in a social safety net preserved much of what is good about capitalism while resolving the root inequalities that still plague the United States.</w:t>
      </w:r>
    </w:p>
    <w:p w14:paraId="6C7F31A0" w14:textId="77777777" w:rsidR="00596854" w:rsidRPr="00733B38" w:rsidRDefault="00596854" w:rsidP="00596854">
      <w:pPr>
        <w:rPr>
          <w:u w:val="single"/>
        </w:rPr>
      </w:pPr>
      <w:r w:rsidRPr="00596854">
        <w:rPr>
          <w:rStyle w:val="StyleUnderline"/>
        </w:rPr>
        <w:t xml:space="preserve">The </w:t>
      </w:r>
      <w:r w:rsidRPr="00596854">
        <w:rPr>
          <w:rStyle w:val="Emphasis"/>
        </w:rPr>
        <w:t>belief in American exceptionalism</w:t>
      </w:r>
      <w:r w:rsidRPr="00596854">
        <w:rPr>
          <w:rStyle w:val="StyleUnderline"/>
        </w:rPr>
        <w:t xml:space="preserve"> can</w:t>
      </w:r>
      <w:r w:rsidRPr="00733B38">
        <w:rPr>
          <w:rStyle w:val="StyleUnderline"/>
        </w:rPr>
        <w:t xml:space="preserve"> </w:t>
      </w:r>
      <w:r w:rsidRPr="00596854">
        <w:rPr>
          <w:rStyle w:val="StyleUnderline"/>
        </w:rPr>
        <w:t>discourage</w:t>
      </w:r>
      <w:r w:rsidRPr="00733B38">
        <w:rPr>
          <w:rStyle w:val="StyleUnderline"/>
        </w:rPr>
        <w:t xml:space="preserve"> </w:t>
      </w:r>
      <w:r w:rsidRPr="00596854">
        <w:rPr>
          <w:rStyle w:val="StyleUnderline"/>
        </w:rPr>
        <w:t>comparisons</w:t>
      </w:r>
      <w:r w:rsidRPr="00733B38">
        <w:rPr>
          <w:rStyle w:val="StyleUnderline"/>
        </w:rPr>
        <w:t xml:space="preserve"> with other countries</w:t>
      </w:r>
      <w:r>
        <w:t xml:space="preserve">, suggesting that the United States cannot learn from others. </w:t>
      </w:r>
      <w:r w:rsidRPr="00596854">
        <w:rPr>
          <w:rStyle w:val="StyleUnderline"/>
        </w:rPr>
        <w:t>But</w:t>
      </w:r>
      <w:r w:rsidRPr="00733B38">
        <w:rPr>
          <w:rStyle w:val="StyleUnderline"/>
        </w:rPr>
        <w:t xml:space="preserve"> Americans are exceptional only in the sense that they have their own history and culture. </w:t>
      </w:r>
      <w:r w:rsidRPr="00596854">
        <w:rPr>
          <w:rStyle w:val="StyleUnderline"/>
        </w:rPr>
        <w:t>The United States is not an aberration</w:t>
      </w:r>
      <w:r w:rsidRPr="00733B38">
        <w:rPr>
          <w:rStyle w:val="StyleUnderline"/>
        </w:rPr>
        <w:t xml:space="preserve">: </w:t>
      </w:r>
      <w:r w:rsidRPr="00596854">
        <w:rPr>
          <w:rStyle w:val="StyleUnderline"/>
        </w:rPr>
        <w:t xml:space="preserve">it </w:t>
      </w:r>
      <w:proofErr w:type="gramStart"/>
      <w:r w:rsidRPr="00596854">
        <w:rPr>
          <w:rStyle w:val="StyleUnderline"/>
        </w:rPr>
        <w:t>doesn’t</w:t>
      </w:r>
      <w:proofErr w:type="gramEnd"/>
      <w:r w:rsidRPr="00596854">
        <w:rPr>
          <w:rStyle w:val="StyleUnderline"/>
        </w:rPr>
        <w:t xml:space="preserve"> stand outside of history.</w:t>
      </w:r>
      <w:r w:rsidRPr="00733B38">
        <w:rPr>
          <w:rStyle w:val="StyleUnderline"/>
        </w:rPr>
        <w:t xml:space="preserve"> </w:t>
      </w:r>
    </w:p>
    <w:p w14:paraId="669FABD4" w14:textId="77777777" w:rsidR="00596854" w:rsidRPr="00733B38" w:rsidRDefault="00596854" w:rsidP="00596854">
      <w:pPr>
        <w:rPr>
          <w:u w:val="single"/>
        </w:rPr>
      </w:pPr>
      <w:r>
        <w:t xml:space="preserve">The truly radical change in the United States’ orientation will come when the country repositions itself as one that is great for its citizens and residents by investing in a real egalitarian democracy that protects Americans from homelessness, illness, and poor education just as eagerly as it purports to protect them from foreign “terror.” </w:t>
      </w:r>
      <w:r w:rsidRPr="00733B38">
        <w:rPr>
          <w:rStyle w:val="StyleUnderline"/>
        </w:rPr>
        <w:t>The United States cannot transform itself at home without changing the way it operates in the world. I</w:t>
      </w:r>
      <w:r>
        <w:t xml:space="preserve">t should return to the ideals of 1945, when the United States led the formation of the United Nations and the Bretton Woods institutions on the principle of serving as a responsible pillar in a global order that benefits all. </w:t>
      </w:r>
      <w:r w:rsidRPr="00596854">
        <w:rPr>
          <w:rStyle w:val="StyleUnderline"/>
        </w:rPr>
        <w:t xml:space="preserve">Today, </w:t>
      </w:r>
      <w:r w:rsidRPr="00596854">
        <w:rPr>
          <w:rStyle w:val="Emphasis"/>
        </w:rPr>
        <w:t>in a multipolar age</w:t>
      </w:r>
      <w:r w:rsidRPr="00733B38">
        <w:rPr>
          <w:rStyle w:val="StyleUnderline"/>
        </w:rPr>
        <w:t xml:space="preserve">, </w:t>
      </w:r>
      <w:r w:rsidRPr="00596854">
        <w:rPr>
          <w:rStyle w:val="StyleUnderline"/>
        </w:rPr>
        <w:t xml:space="preserve">the country should </w:t>
      </w:r>
      <w:r w:rsidRPr="00596854">
        <w:rPr>
          <w:rStyle w:val="StyleUnderline"/>
        </w:rPr>
        <w:lastRenderedPageBreak/>
        <w:t>recommit to</w:t>
      </w:r>
      <w:r w:rsidRPr="00733B38">
        <w:rPr>
          <w:rStyle w:val="StyleUnderline"/>
        </w:rPr>
        <w:t xml:space="preserve"> those </w:t>
      </w:r>
      <w:r w:rsidRPr="00596854">
        <w:rPr>
          <w:rStyle w:val="StyleUnderline"/>
        </w:rPr>
        <w:t>ideals, while adopting</w:t>
      </w:r>
      <w:r w:rsidRPr="00733B38">
        <w:rPr>
          <w:rStyle w:val="StyleUnderline"/>
        </w:rPr>
        <w:t xml:space="preserve"> a </w:t>
      </w:r>
      <w:r w:rsidRPr="00596854">
        <w:rPr>
          <w:rStyle w:val="StyleUnderline"/>
        </w:rPr>
        <w:t>restraint</w:t>
      </w:r>
      <w:r w:rsidRPr="00733B38">
        <w:rPr>
          <w:rStyle w:val="StyleUnderline"/>
        </w:rPr>
        <w:t xml:space="preserve"> </w:t>
      </w:r>
      <w:r w:rsidRPr="00596854">
        <w:rPr>
          <w:rStyle w:val="StyleUnderline"/>
        </w:rPr>
        <w:t>based on its new status</w:t>
      </w:r>
      <w:r w:rsidRPr="00733B38">
        <w:rPr>
          <w:rStyle w:val="StyleUnderline"/>
        </w:rPr>
        <w:t xml:space="preserve"> </w:t>
      </w:r>
      <w:r w:rsidRPr="00596854">
        <w:rPr>
          <w:rStyle w:val="StyleUnderline"/>
        </w:rPr>
        <w:t>as a leading member</w:t>
      </w:r>
      <w:r w:rsidRPr="00733B38">
        <w:rPr>
          <w:rStyle w:val="StyleUnderline"/>
        </w:rPr>
        <w:t xml:space="preserve"> of a community of powerful nations, </w:t>
      </w:r>
      <w:r w:rsidRPr="00596854">
        <w:rPr>
          <w:rStyle w:val="StyleUnderline"/>
        </w:rPr>
        <w:t>not a lone superpower.</w:t>
      </w:r>
    </w:p>
    <w:p w14:paraId="168FC2A7" w14:textId="77777777" w:rsidR="00596854" w:rsidRDefault="00596854" w:rsidP="00596854">
      <w:r w:rsidRPr="00733B38">
        <w:rPr>
          <w:rStyle w:val="StyleUnderline"/>
        </w:rPr>
        <w:t xml:space="preserve">Chauvinists, know-nothings, and those </w:t>
      </w:r>
      <w:r w:rsidRPr="00596854">
        <w:rPr>
          <w:rStyle w:val="StyleUnderline"/>
        </w:rPr>
        <w:t>Americans</w:t>
      </w:r>
      <w:r w:rsidRPr="00733B38">
        <w:rPr>
          <w:rStyle w:val="StyleUnderline"/>
        </w:rPr>
        <w:t xml:space="preserve"> directly </w:t>
      </w:r>
      <w:r w:rsidRPr="00596854">
        <w:rPr>
          <w:rStyle w:val="StyleUnderline"/>
        </w:rPr>
        <w:t>invested in the</w:t>
      </w:r>
      <w:r w:rsidRPr="00733B38">
        <w:rPr>
          <w:rStyle w:val="StyleUnderline"/>
        </w:rPr>
        <w:t xml:space="preserve"> </w:t>
      </w:r>
      <w:r w:rsidRPr="00596854">
        <w:rPr>
          <w:rStyle w:val="StyleUnderline"/>
        </w:rPr>
        <w:t>military-industrial</w:t>
      </w:r>
      <w:r w:rsidRPr="00733B38">
        <w:rPr>
          <w:rStyle w:val="StyleUnderline"/>
        </w:rPr>
        <w:t xml:space="preserve"> e</w:t>
      </w:r>
      <w:r w:rsidRPr="00596854">
        <w:rPr>
          <w:rStyle w:val="StyleUnderline"/>
        </w:rPr>
        <w:t>conomy</w:t>
      </w:r>
      <w:r w:rsidRPr="00733B38">
        <w:rPr>
          <w:rStyle w:val="StyleUnderline"/>
        </w:rPr>
        <w:t xml:space="preserve"> </w:t>
      </w:r>
      <w:r w:rsidRPr="00596854">
        <w:rPr>
          <w:rStyle w:val="StyleUnderline"/>
        </w:rPr>
        <w:t>might deride</w:t>
      </w:r>
      <w:r w:rsidRPr="00733B38">
        <w:rPr>
          <w:rStyle w:val="StyleUnderline"/>
        </w:rPr>
        <w:t xml:space="preserve"> such </w:t>
      </w:r>
      <w:r w:rsidRPr="00596854">
        <w:rPr>
          <w:rStyle w:val="StyleUnderline"/>
        </w:rPr>
        <w:t>a mindset as “weak</w:t>
      </w:r>
      <w:r w:rsidRPr="00733B38">
        <w:rPr>
          <w:rStyle w:val="StyleUnderline"/>
        </w:rPr>
        <w:t>” or “un-American</w:t>
      </w:r>
      <w:r>
        <w:t xml:space="preserve">.” </w:t>
      </w:r>
      <w:r w:rsidRPr="00596854">
        <w:rPr>
          <w:rStyle w:val="StyleUnderline"/>
        </w:rPr>
        <w:t>But whether they like it or not</w:t>
      </w:r>
      <w:r w:rsidRPr="00733B38">
        <w:rPr>
          <w:rStyle w:val="StyleUnderline"/>
        </w:rPr>
        <w:t xml:space="preserve">, </w:t>
      </w:r>
      <w:r w:rsidRPr="00596854">
        <w:rPr>
          <w:rStyle w:val="StyleUnderline"/>
        </w:rPr>
        <w:t>circumstances will reduce the United States to a diminished international role.</w:t>
      </w:r>
      <w:r w:rsidRPr="00596854">
        <w:t xml:space="preserve"> </w:t>
      </w:r>
      <w:r w:rsidRPr="00596854">
        <w:rPr>
          <w:rStyle w:val="StyleUnderline"/>
        </w:rPr>
        <w:t xml:space="preserve">It would be far better for the country to choose to transform itself before </w:t>
      </w:r>
      <w:proofErr w:type="gramStart"/>
      <w:r w:rsidRPr="00596854">
        <w:rPr>
          <w:rStyle w:val="StyleUnderline"/>
        </w:rPr>
        <w:t>it’s</w:t>
      </w:r>
      <w:proofErr w:type="gramEnd"/>
      <w:r w:rsidRPr="00596854">
        <w:rPr>
          <w:rStyle w:val="StyleUnderline"/>
        </w:rPr>
        <w:t xml:space="preserve"> forced to.</w:t>
      </w:r>
    </w:p>
    <w:p w14:paraId="4BC576DB" w14:textId="77777777" w:rsidR="00596854" w:rsidRPr="00D72E0B" w:rsidRDefault="00596854" w:rsidP="00596854">
      <w:pPr>
        <w:pStyle w:val="Heading3"/>
      </w:pPr>
      <w:r>
        <w:lastRenderedPageBreak/>
        <w:t xml:space="preserve">AT overwhelming deterrence </w:t>
      </w:r>
    </w:p>
    <w:p w14:paraId="716D947C" w14:textId="02002ADF" w:rsidR="00596854" w:rsidRDefault="00596854" w:rsidP="00596854">
      <w:pPr>
        <w:pStyle w:val="Heading4"/>
        <w:rPr>
          <w:u w:val="single"/>
        </w:rPr>
      </w:pPr>
      <w:r>
        <w:t>Overwhelming deterrence is wrong – primacy generates antagonis</w:t>
      </w:r>
      <w:r>
        <w:t>ts</w:t>
      </w:r>
      <w:r>
        <w:t xml:space="preserve"> which drive </w:t>
      </w:r>
      <w:r w:rsidRPr="00F037BB">
        <w:rPr>
          <w:u w:val="single"/>
        </w:rPr>
        <w:t>endless war</w:t>
      </w:r>
      <w:r>
        <w:t xml:space="preserve"> and </w:t>
      </w:r>
      <w:r w:rsidRPr="00F037BB">
        <w:rPr>
          <w:u w:val="single"/>
        </w:rPr>
        <w:t xml:space="preserve">great power wars </w:t>
      </w:r>
    </w:p>
    <w:p w14:paraId="13E64C97" w14:textId="77777777" w:rsidR="00596854" w:rsidRPr="00F037BB" w:rsidRDefault="00596854" w:rsidP="00596854">
      <w:r w:rsidRPr="00D72E0B">
        <w:rPr>
          <w:rStyle w:val="Style13ptBold"/>
        </w:rPr>
        <w:t>Wertheim 20</w:t>
      </w:r>
      <w:r>
        <w:t xml:space="preserve"> (Stephen Wertheim, Deputy Director of Research and Policy at the Quincy Institute for Responsible Statecraft and a Research Scholar at the Arnold A. Saltzman Institute of War and Peace Studies at Columbia University, “The Price of Primacy: Why America Shouldn’t Dominate the World,” Foreign Affairs, March/April 2020, </w:t>
      </w:r>
      <w:hyperlink r:id="rId44" w:history="1">
        <w:r>
          <w:rPr>
            <w:rStyle w:val="Hyperlink"/>
          </w:rPr>
          <w:t>https://www.foreignaffairs.com/articles/afghanistan/2020-02-10/price-primacy?fa_package=1125551</w:t>
        </w:r>
      </w:hyperlink>
      <w:r>
        <w:t>, WC)</w:t>
      </w:r>
    </w:p>
    <w:p w14:paraId="0514F3EF" w14:textId="77777777" w:rsidR="00596854" w:rsidRPr="00F037BB" w:rsidRDefault="00596854" w:rsidP="00596854">
      <w:pPr>
        <w:rPr>
          <w:u w:val="single"/>
        </w:rPr>
      </w:pPr>
      <w:r>
        <w:t xml:space="preserve">Both </w:t>
      </w:r>
      <w:r w:rsidRPr="00F037BB">
        <w:rPr>
          <w:rStyle w:val="StyleUnderline"/>
        </w:rPr>
        <w:t>champions and critics of U.S. grand strategy</w:t>
      </w:r>
      <w:r>
        <w:t xml:space="preserve"> after the Cold War have </w:t>
      </w:r>
      <w:r w:rsidRPr="00F037BB">
        <w:rPr>
          <w:rStyle w:val="StyleUnderline"/>
        </w:rPr>
        <w:t>christened the project “liberal hegemony.”</w:t>
      </w:r>
      <w:r>
        <w:t xml:space="preserve"> </w:t>
      </w:r>
      <w:r w:rsidRPr="00F037BB">
        <w:rPr>
          <w:rStyle w:val="StyleUnderline"/>
        </w:rPr>
        <w:t xml:space="preserve">But </w:t>
      </w:r>
      <w:r w:rsidRPr="00596854">
        <w:rPr>
          <w:rStyle w:val="StyleUnderline"/>
        </w:rPr>
        <w:t>American</w:t>
      </w:r>
      <w:r w:rsidRPr="00F037BB">
        <w:rPr>
          <w:rStyle w:val="StyleUnderline"/>
        </w:rPr>
        <w:t xml:space="preserve"> </w:t>
      </w:r>
      <w:r w:rsidRPr="00596854">
        <w:rPr>
          <w:rStyle w:val="StyleUnderline"/>
        </w:rPr>
        <w:t>objectives and methods</w:t>
      </w:r>
      <w:r w:rsidRPr="00F037BB">
        <w:rPr>
          <w:rStyle w:val="StyleUnderline"/>
        </w:rPr>
        <w:t xml:space="preserve"> were </w:t>
      </w:r>
      <w:r w:rsidRPr="00596854">
        <w:rPr>
          <w:rStyle w:val="StyleUnderline"/>
        </w:rPr>
        <w:t>always more hegemonic than libe</w:t>
      </w:r>
      <w:r w:rsidRPr="00596854">
        <w:rPr>
          <w:u w:val="single"/>
        </w:rPr>
        <w:t>ral</w:t>
      </w:r>
      <w:r>
        <w:t xml:space="preserve">. Despite diverging over whether and </w:t>
      </w:r>
      <w:r w:rsidRPr="00F037BB">
        <w:rPr>
          <w:rStyle w:val="StyleUnderline"/>
        </w:rPr>
        <w:t>how to promote liberalism</w:t>
      </w:r>
      <w:r>
        <w:t xml:space="preserve">, </w:t>
      </w:r>
      <w:r w:rsidRPr="00D72E0B">
        <w:rPr>
          <w:rStyle w:val="StyleUnderline"/>
        </w:rPr>
        <w:t xml:space="preserve">U.S. </w:t>
      </w:r>
      <w:r w:rsidRPr="00596854">
        <w:rPr>
          <w:rStyle w:val="StyleUnderline"/>
        </w:rPr>
        <w:t>policymakers</w:t>
      </w:r>
      <w:r w:rsidRPr="00D72E0B">
        <w:rPr>
          <w:rStyle w:val="StyleUnderline"/>
        </w:rPr>
        <w:t xml:space="preserve"> have for nearly three decades </w:t>
      </w:r>
      <w:r w:rsidRPr="00596854">
        <w:rPr>
          <w:rStyle w:val="StyleUnderline"/>
        </w:rPr>
        <w:t>converged around</w:t>
      </w:r>
      <w:r w:rsidRPr="00D72E0B">
        <w:rPr>
          <w:rStyle w:val="StyleUnderline"/>
        </w:rPr>
        <w:t xml:space="preserve"> the </w:t>
      </w:r>
      <w:r w:rsidRPr="00596854">
        <w:rPr>
          <w:rStyle w:val="StyleUnderline"/>
        </w:rPr>
        <w:t>premise</w:t>
      </w:r>
      <w:r w:rsidRPr="00D72E0B">
        <w:rPr>
          <w:rStyle w:val="StyleUnderline"/>
        </w:rPr>
        <w:t xml:space="preserve"> that Pentagon planners set forth in 1992:</w:t>
      </w:r>
      <w:r>
        <w:t xml:space="preserve"> </w:t>
      </w:r>
      <w:r w:rsidRPr="00F037BB">
        <w:rPr>
          <w:rStyle w:val="StyleUnderline"/>
        </w:rPr>
        <w:t xml:space="preserve">the United States should </w:t>
      </w:r>
      <w:r w:rsidRPr="00596854">
        <w:rPr>
          <w:rStyle w:val="StyleUnderline"/>
        </w:rPr>
        <w:t>maintain</w:t>
      </w:r>
      <w:r w:rsidRPr="00F037BB">
        <w:rPr>
          <w:rStyle w:val="StyleUnderline"/>
        </w:rPr>
        <w:t xml:space="preserve"> a </w:t>
      </w:r>
      <w:r w:rsidRPr="00D72E0B">
        <w:rPr>
          <w:rStyle w:val="StyleUnderline"/>
        </w:rPr>
        <w:t xml:space="preserve">military </w:t>
      </w:r>
      <w:r w:rsidRPr="00596854">
        <w:rPr>
          <w:rStyle w:val="StyleUnderline"/>
        </w:rPr>
        <w:t>superiority so overwhelming</w:t>
      </w:r>
      <w:r w:rsidRPr="00F037BB">
        <w:rPr>
          <w:rStyle w:val="StyleUnderline"/>
        </w:rPr>
        <w:t xml:space="preserve"> that it would </w:t>
      </w:r>
      <w:r w:rsidRPr="00596854">
        <w:rPr>
          <w:rStyle w:val="StyleUnderline"/>
        </w:rPr>
        <w:t>dissuade</w:t>
      </w:r>
      <w:r w:rsidRPr="00F037BB">
        <w:rPr>
          <w:rStyle w:val="StyleUnderline"/>
        </w:rPr>
        <w:t xml:space="preserve"> allies and </w:t>
      </w:r>
      <w:r w:rsidRPr="00D72E0B">
        <w:rPr>
          <w:rStyle w:val="StyleUnderline"/>
        </w:rPr>
        <w:t>rivals</w:t>
      </w:r>
      <w:r w:rsidRPr="00F037BB">
        <w:rPr>
          <w:rStyle w:val="StyleUnderline"/>
        </w:rPr>
        <w:t xml:space="preserve"> alike from </w:t>
      </w:r>
      <w:r w:rsidRPr="00596854">
        <w:rPr>
          <w:rStyle w:val="StyleUnderline"/>
        </w:rPr>
        <w:t>challenging</w:t>
      </w:r>
      <w:r w:rsidRPr="00F037BB">
        <w:rPr>
          <w:rStyle w:val="StyleUnderline"/>
        </w:rPr>
        <w:t xml:space="preserve"> Washington’s </w:t>
      </w:r>
      <w:r w:rsidRPr="00596854">
        <w:rPr>
          <w:rStyle w:val="StyleUnderline"/>
        </w:rPr>
        <w:t>authority</w:t>
      </w:r>
      <w:r w:rsidRPr="00F037BB">
        <w:rPr>
          <w:rStyle w:val="StyleUnderline"/>
        </w:rPr>
        <w:t>.</w:t>
      </w:r>
      <w:r>
        <w:t xml:space="preserve"> </w:t>
      </w:r>
      <w:r w:rsidRPr="00596854">
        <w:rPr>
          <w:rStyle w:val="StyleUnderline"/>
        </w:rPr>
        <w:t xml:space="preserve">That </w:t>
      </w:r>
      <w:r w:rsidRPr="00596854">
        <w:rPr>
          <w:rStyle w:val="Emphasis"/>
        </w:rPr>
        <w:t>superiority quickly became an end unto itself</w:t>
      </w:r>
      <w:r w:rsidRPr="00F037BB">
        <w:rPr>
          <w:rStyle w:val="StyleUnderline"/>
        </w:rPr>
        <w:t>.</w:t>
      </w:r>
      <w:r>
        <w:t xml:space="preserve"> By seeking dominance instead of merely defense, </w:t>
      </w:r>
      <w:r w:rsidRPr="00F037BB">
        <w:rPr>
          <w:rStyle w:val="StyleUnderline"/>
        </w:rPr>
        <w:t xml:space="preserve">the strategy of </w:t>
      </w:r>
      <w:r w:rsidRPr="00596854">
        <w:rPr>
          <w:rStyle w:val="StyleUnderline"/>
        </w:rPr>
        <w:t>primacy</w:t>
      </w:r>
      <w:r w:rsidRPr="00F037BB">
        <w:rPr>
          <w:rStyle w:val="StyleUnderline"/>
        </w:rPr>
        <w:t xml:space="preserve"> plunged the United States into a downward spiral: American actions </w:t>
      </w:r>
      <w:r w:rsidRPr="00596854">
        <w:rPr>
          <w:rStyle w:val="Emphasis"/>
        </w:rPr>
        <w:t>generated antagonists and enemies</w:t>
      </w:r>
      <w:r w:rsidRPr="00F037BB">
        <w:rPr>
          <w:rStyle w:val="StyleUnderline"/>
        </w:rPr>
        <w:t xml:space="preserve">, </w:t>
      </w:r>
      <w:r w:rsidRPr="00D72E0B">
        <w:rPr>
          <w:rStyle w:val="StyleUnderline"/>
        </w:rPr>
        <w:t>who in turn made primacy more dangerous to pursue.</w:t>
      </w:r>
    </w:p>
    <w:p w14:paraId="0FDEB859" w14:textId="77777777" w:rsidR="00596854" w:rsidRDefault="00596854" w:rsidP="00596854">
      <w:r w:rsidRPr="00596854">
        <w:rPr>
          <w:rStyle w:val="StyleUnderline"/>
        </w:rPr>
        <w:t>For</w:t>
      </w:r>
      <w:r w:rsidRPr="00F037BB">
        <w:rPr>
          <w:rStyle w:val="StyleUnderline"/>
        </w:rPr>
        <w:t xml:space="preserve"> most of the </w:t>
      </w:r>
      <w:r w:rsidRPr="00596854">
        <w:rPr>
          <w:rStyle w:val="StyleUnderline"/>
        </w:rPr>
        <w:t>1990s</w:t>
      </w:r>
      <w:r>
        <w:t xml:space="preserve">, the costs of this strategy remained somewhat hidden. </w:t>
      </w:r>
      <w:r w:rsidRPr="00F037BB">
        <w:rPr>
          <w:rStyle w:val="StyleUnderline"/>
        </w:rPr>
        <w:t xml:space="preserve">With </w:t>
      </w:r>
      <w:r w:rsidRPr="00596854">
        <w:rPr>
          <w:rStyle w:val="StyleUnderline"/>
        </w:rPr>
        <w:t>Russia</w:t>
      </w:r>
      <w:r w:rsidRPr="00F037BB">
        <w:rPr>
          <w:rStyle w:val="StyleUnderline"/>
        </w:rPr>
        <w:t xml:space="preserve"> flattened </w:t>
      </w:r>
      <w:r w:rsidRPr="00596854">
        <w:rPr>
          <w:rStyle w:val="StyleUnderline"/>
        </w:rPr>
        <w:t>and China poor</w:t>
      </w:r>
      <w:r w:rsidRPr="00F037BB">
        <w:rPr>
          <w:rStyle w:val="StyleUnderline"/>
        </w:rPr>
        <w:t>,</w:t>
      </w:r>
      <w:r>
        <w:t xml:space="preserve"> the </w:t>
      </w:r>
      <w:r w:rsidRPr="00D72E0B">
        <w:rPr>
          <w:rStyle w:val="StyleUnderline"/>
        </w:rPr>
        <w:t xml:space="preserve">United States could </w:t>
      </w:r>
      <w:r w:rsidRPr="00D72E0B">
        <w:t>simultaneously</w:t>
      </w:r>
      <w:r w:rsidRPr="00D72E0B">
        <w:rPr>
          <w:rStyle w:val="StyleUnderline"/>
        </w:rPr>
        <w:t xml:space="preserve"> reduce its defense spending </w:t>
      </w:r>
      <w:r w:rsidRPr="00D72E0B">
        <w:t>and expand NATO, launch military interventions in the former Yugoslavia and for the</w:t>
      </w:r>
      <w:r>
        <w:t xml:space="preserve"> </w:t>
      </w:r>
      <w:proofErr w:type="gramStart"/>
      <w:r>
        <w:t>first time</w:t>
      </w:r>
      <w:proofErr w:type="gramEnd"/>
      <w:r>
        <w:t xml:space="preserve"> station tens of thousands of troops in the Middle East. </w:t>
      </w:r>
      <w:r w:rsidRPr="00596854">
        <w:rPr>
          <w:rStyle w:val="StyleUnderline"/>
        </w:rPr>
        <w:t>Yet</w:t>
      </w:r>
      <w:r w:rsidRPr="00F037BB">
        <w:rPr>
          <w:rStyle w:val="StyleUnderline"/>
        </w:rPr>
        <w:t xml:space="preserve"> by the end of the decade, </w:t>
      </w:r>
      <w:r w:rsidRPr="00596854">
        <w:rPr>
          <w:rStyle w:val="StyleUnderline"/>
        </w:rPr>
        <w:t>U.S. dominance</w:t>
      </w:r>
      <w:r w:rsidRPr="00F037BB">
        <w:rPr>
          <w:rStyle w:val="StyleUnderline"/>
        </w:rPr>
        <w:t xml:space="preserve"> had begun to </w:t>
      </w:r>
      <w:r w:rsidRPr="00596854">
        <w:rPr>
          <w:rStyle w:val="StyleUnderline"/>
        </w:rPr>
        <w:t>generate blowback</w:t>
      </w:r>
      <w:r w:rsidRPr="00F037BB">
        <w:rPr>
          <w:rStyle w:val="StyleUnderline"/>
        </w:rPr>
        <w:t>.</w:t>
      </w:r>
      <w:r>
        <w:t xml:space="preserve"> </w:t>
      </w:r>
      <w:r w:rsidRPr="00F037BB">
        <w:rPr>
          <w:rStyle w:val="StyleUnderline"/>
        </w:rPr>
        <w:t xml:space="preserve">Osama bin Laden and his </w:t>
      </w:r>
      <w:r w:rsidRPr="00596854">
        <w:rPr>
          <w:rStyle w:val="StyleUnderline"/>
        </w:rPr>
        <w:t>al Qaeda</w:t>
      </w:r>
      <w:r w:rsidRPr="00F037BB">
        <w:rPr>
          <w:rStyle w:val="StyleUnderline"/>
        </w:rPr>
        <w:t xml:space="preserve"> terrorist group </w:t>
      </w:r>
      <w:r w:rsidRPr="00596854">
        <w:rPr>
          <w:rStyle w:val="StyleUnderline"/>
        </w:rPr>
        <w:t>declared war</w:t>
      </w:r>
      <w:r w:rsidRPr="00F037BB">
        <w:rPr>
          <w:rStyle w:val="StyleUnderline"/>
        </w:rPr>
        <w:t xml:space="preserve"> on the United States in 1996,</w:t>
      </w:r>
      <w:r>
        <w:t xml:space="preserve"> citing the U.S. military’s presence in Saudi Arabia as their top grievance; two years later, al Qaeda bombed the U.S. embassies in Kenya and Tanzania, killing 224 </w:t>
      </w:r>
      <w:r w:rsidRPr="00D72E0B">
        <w:t xml:space="preserve">people. </w:t>
      </w:r>
      <w:r w:rsidRPr="00D72E0B">
        <w:rPr>
          <w:rStyle w:val="StyleUnderline"/>
        </w:rPr>
        <w:t>U.S. policymakers</w:t>
      </w:r>
      <w:r w:rsidRPr="00D72E0B">
        <w:t xml:space="preserve">, for their part, were already </w:t>
      </w:r>
      <w:r w:rsidRPr="00D72E0B">
        <w:rPr>
          <w:rStyle w:val="StyleUnderline"/>
        </w:rPr>
        <w:t>exaggerating the threat posed by weak “rogue states”</w:t>
      </w:r>
      <w:r w:rsidRPr="00D72E0B">
        <w:t xml:space="preserve"> </w:t>
      </w:r>
      <w:r w:rsidRPr="00D72E0B">
        <w:rPr>
          <w:rStyle w:val="StyleUnderline"/>
        </w:rPr>
        <w:t>and</w:t>
      </w:r>
      <w:r w:rsidRPr="00F037BB">
        <w:rPr>
          <w:rStyle w:val="StyleUnderline"/>
        </w:rPr>
        <w:t xml:space="preserve"> gearing up for ambitious military interventions</w:t>
      </w:r>
      <w:r>
        <w:t xml:space="preserve"> </w:t>
      </w:r>
      <w:r w:rsidRPr="00F037BB">
        <w:rPr>
          <w:rStyle w:val="StyleUnderline"/>
        </w:rPr>
        <w:t>to promote democracy and human right</w:t>
      </w:r>
      <w:r>
        <w:t xml:space="preserve">s. </w:t>
      </w:r>
      <w:r w:rsidRPr="00F037BB">
        <w:rPr>
          <w:rStyle w:val="StyleUnderline"/>
        </w:rPr>
        <w:t>These pathologies shaped Washington’s overly militarized reaction to the 9/11 attacks</w:t>
      </w:r>
      <w:r>
        <w:t xml:space="preserve">, as the United States </w:t>
      </w:r>
      <w:proofErr w:type="gramStart"/>
      <w:r>
        <w:t>entered into</w:t>
      </w:r>
      <w:proofErr w:type="gramEnd"/>
      <w:r>
        <w:t xml:space="preserve"> successive conflicts in which its capabilities and interests did not exceed those of local actors. </w:t>
      </w:r>
      <w:r w:rsidRPr="00596854">
        <w:rPr>
          <w:rStyle w:val="Emphasis"/>
        </w:rPr>
        <w:t>The result was endless war</w:t>
      </w:r>
      <w:r w:rsidRPr="00F037BB">
        <w:rPr>
          <w:rStyle w:val="Emphasis"/>
        </w:rPr>
        <w:t>.</w:t>
      </w:r>
    </w:p>
    <w:p w14:paraId="6E52DB5D" w14:textId="77777777" w:rsidR="00596854" w:rsidRDefault="00596854" w:rsidP="00596854">
      <w:r w:rsidRPr="00596854">
        <w:rPr>
          <w:rStyle w:val="StyleUnderline"/>
        </w:rPr>
        <w:t>Now</w:t>
      </w:r>
      <w:r>
        <w:t xml:space="preserve">, as the United States struggles to extricate itself from the Middle East, </w:t>
      </w:r>
      <w:r w:rsidRPr="00596854">
        <w:rPr>
          <w:rStyle w:val="StyleUnderline"/>
        </w:rPr>
        <w:t>China</w:t>
      </w:r>
      <w:r w:rsidRPr="00F037BB">
        <w:rPr>
          <w:rStyle w:val="StyleUnderline"/>
        </w:rPr>
        <w:t xml:space="preserve"> </w:t>
      </w:r>
      <w:r w:rsidRPr="00596854">
        <w:rPr>
          <w:rStyle w:val="StyleUnderline"/>
        </w:rPr>
        <w:t>is growing into an</w:t>
      </w:r>
      <w:r w:rsidRPr="00F037BB">
        <w:rPr>
          <w:rStyle w:val="StyleUnderline"/>
        </w:rPr>
        <w:t xml:space="preserve"> economic and political </w:t>
      </w:r>
      <w:r w:rsidRPr="00596854">
        <w:rPr>
          <w:rStyle w:val="StyleUnderline"/>
        </w:rPr>
        <w:t>powerhouse</w:t>
      </w:r>
      <w:r w:rsidRPr="00F037BB">
        <w:rPr>
          <w:rStyle w:val="StyleUnderline"/>
        </w:rPr>
        <w:t xml:space="preserve"> </w:t>
      </w:r>
      <w:r w:rsidRPr="00596854">
        <w:rPr>
          <w:rStyle w:val="StyleUnderline"/>
        </w:rPr>
        <w:t>and Russia is asserting itself</w:t>
      </w:r>
      <w:r w:rsidRPr="00F037BB">
        <w:rPr>
          <w:rStyle w:val="StyleUnderline"/>
        </w:rPr>
        <w:t xml:space="preserve"> as a spoiler</w:t>
      </w:r>
      <w:r>
        <w:t xml:space="preserve">. </w:t>
      </w:r>
      <w:r w:rsidRPr="00F037BB">
        <w:rPr>
          <w:rStyle w:val="StyleUnderline"/>
        </w:rPr>
        <w:t xml:space="preserve">That outcome is </w:t>
      </w:r>
      <w:r w:rsidRPr="00596854">
        <w:rPr>
          <w:rStyle w:val="StyleUnderline"/>
        </w:rPr>
        <w:t>exactly what primacy was supposed to prevent</w:t>
      </w:r>
      <w:r>
        <w:t xml:space="preserve">. The rise of a near-peer competitor does not necessarily pose a grave danger to the United States, whose nuclear deterrent secures it from attack. </w:t>
      </w:r>
      <w:r w:rsidRPr="00F037BB">
        <w:rPr>
          <w:rStyle w:val="StyleUnderline"/>
        </w:rPr>
        <w:t xml:space="preserve">But </w:t>
      </w:r>
      <w:r w:rsidRPr="00D72E0B">
        <w:rPr>
          <w:rStyle w:val="StyleUnderline"/>
        </w:rPr>
        <w:t>clinging to the dream of</w:t>
      </w:r>
      <w:r w:rsidRPr="00F037BB">
        <w:rPr>
          <w:rStyle w:val="StyleUnderline"/>
        </w:rPr>
        <w:t xml:space="preserve"> never-ending primacy will ensure trouble, </w:t>
      </w:r>
      <w:r w:rsidRPr="00596854">
        <w:rPr>
          <w:rStyle w:val="StyleUnderline"/>
        </w:rPr>
        <w:t>mandating</w:t>
      </w:r>
      <w:r w:rsidRPr="00F037BB">
        <w:rPr>
          <w:rStyle w:val="StyleUnderline"/>
        </w:rPr>
        <w:t xml:space="preserve"> the </w:t>
      </w:r>
      <w:r w:rsidRPr="00596854">
        <w:rPr>
          <w:rStyle w:val="StyleUnderline"/>
        </w:rPr>
        <w:t>containment</w:t>
      </w:r>
      <w:r w:rsidRPr="00F037BB">
        <w:rPr>
          <w:rStyle w:val="StyleUnderline"/>
        </w:rPr>
        <w:t xml:space="preserve"> of rivals and </w:t>
      </w:r>
      <w:r w:rsidRPr="00596854">
        <w:rPr>
          <w:rStyle w:val="Emphasis"/>
        </w:rPr>
        <w:t>provoking insecurity and aggression in return</w:t>
      </w:r>
      <w:r>
        <w:t xml:space="preserve">. </w:t>
      </w:r>
      <w:r w:rsidRPr="00596854">
        <w:rPr>
          <w:rStyle w:val="StyleUnderline"/>
        </w:rPr>
        <w:t>China has yet</w:t>
      </w:r>
      <w:r w:rsidRPr="00F037BB">
        <w:rPr>
          <w:rStyle w:val="StyleUnderline"/>
        </w:rPr>
        <w:t xml:space="preserve"> </w:t>
      </w:r>
      <w:r w:rsidRPr="00596854">
        <w:rPr>
          <w:rStyle w:val="StyleUnderline"/>
        </w:rPr>
        <w:t>to</w:t>
      </w:r>
      <w:r w:rsidRPr="00F037BB">
        <w:rPr>
          <w:rStyle w:val="StyleUnderline"/>
        </w:rPr>
        <w:t xml:space="preserve"> </w:t>
      </w:r>
      <w:r w:rsidRPr="00596854">
        <w:rPr>
          <w:rStyle w:val="StyleUnderline"/>
        </w:rPr>
        <w:t>undertake</w:t>
      </w:r>
      <w:r w:rsidRPr="00F037BB">
        <w:rPr>
          <w:rStyle w:val="StyleUnderline"/>
        </w:rPr>
        <w:t xml:space="preserve"> a costly bid for </w:t>
      </w:r>
      <w:r w:rsidRPr="00596854">
        <w:rPr>
          <w:rStyle w:val="StyleUnderline"/>
        </w:rPr>
        <w:t>military dominance</w:t>
      </w:r>
      <w:r>
        <w:t xml:space="preserve"> in East Asia, let alone the world, but </w:t>
      </w:r>
      <w:r w:rsidRPr="00D72E0B">
        <w:rPr>
          <w:rStyle w:val="Emphasis"/>
        </w:rPr>
        <w:t>U.S</w:t>
      </w:r>
      <w:r w:rsidRPr="00596854">
        <w:rPr>
          <w:rStyle w:val="Emphasis"/>
        </w:rPr>
        <w:t>. actions could push Beijing in that direction</w:t>
      </w:r>
      <w:r>
        <w:t>.</w:t>
      </w:r>
    </w:p>
    <w:p w14:paraId="1F183419" w14:textId="77777777" w:rsidR="00596854" w:rsidRPr="00596854" w:rsidRDefault="00596854" w:rsidP="00596854"/>
    <w:sectPr w:rsidR="00596854" w:rsidRPr="00596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227784"/>
    <w:docVar w:name="VerbatimVersion" w:val="5.1"/>
  </w:docVars>
  <w:rsids>
    <w:rsidRoot w:val="00E572B6"/>
    <w:rsid w:val="000139A3"/>
    <w:rsid w:val="00032EB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46B9B"/>
    <w:rsid w:val="0038158C"/>
    <w:rsid w:val="003902BA"/>
    <w:rsid w:val="003A09E2"/>
    <w:rsid w:val="003E6547"/>
    <w:rsid w:val="00407037"/>
    <w:rsid w:val="004605D6"/>
    <w:rsid w:val="004C60E8"/>
    <w:rsid w:val="004E3579"/>
    <w:rsid w:val="004E728B"/>
    <w:rsid w:val="004F39E0"/>
    <w:rsid w:val="00537BD5"/>
    <w:rsid w:val="0057268A"/>
    <w:rsid w:val="00596854"/>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72B6"/>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004F"/>
  <w15:chartTrackingRefBased/>
  <w15:docId w15:val="{749AC243-5039-4F81-95FB-BB154FB1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572B6"/>
    <w:rPr>
      <w:rFonts w:ascii="Calibri" w:hAnsi="Calibri"/>
    </w:rPr>
  </w:style>
  <w:style w:type="paragraph" w:styleId="Heading1">
    <w:name w:val="heading 1"/>
    <w:aliases w:val="Pocket"/>
    <w:basedOn w:val="Normal"/>
    <w:next w:val="Normal"/>
    <w:link w:val="Heading1Char"/>
    <w:qFormat/>
    <w:rsid w:val="00E572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72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72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572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572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2B6"/>
  </w:style>
  <w:style w:type="character" w:customStyle="1" w:styleId="Heading1Char">
    <w:name w:val="Heading 1 Char"/>
    <w:aliases w:val="Pocket Char"/>
    <w:basedOn w:val="DefaultParagraphFont"/>
    <w:link w:val="Heading1"/>
    <w:rsid w:val="00E572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72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72B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572B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s"/>
    <w:basedOn w:val="DefaultParagraphFont"/>
    <w:link w:val="textbold"/>
    <w:uiPriority w:val="7"/>
    <w:qFormat/>
    <w:rsid w:val="00E572B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572B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card"/>
    <w:uiPriority w:val="6"/>
    <w:qFormat/>
    <w:rsid w:val="00E572B6"/>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C"/>
    <w:basedOn w:val="DefaultParagraphFont"/>
    <w:link w:val="Card0"/>
    <w:uiPriority w:val="99"/>
    <w:unhideWhenUsed/>
    <w:rsid w:val="00E572B6"/>
    <w:rPr>
      <w:color w:val="auto"/>
      <w:u w:val="none"/>
    </w:rPr>
  </w:style>
  <w:style w:type="character" w:styleId="FollowedHyperlink">
    <w:name w:val="FollowedHyperlink"/>
    <w:basedOn w:val="DefaultParagraphFont"/>
    <w:uiPriority w:val="99"/>
    <w:semiHidden/>
    <w:unhideWhenUsed/>
    <w:rsid w:val="00E572B6"/>
    <w:rPr>
      <w:color w:val="auto"/>
      <w:u w:val="none"/>
    </w:rPr>
  </w:style>
  <w:style w:type="character" w:styleId="UnresolvedMention">
    <w:name w:val="Unresolved Mention"/>
    <w:basedOn w:val="DefaultParagraphFont"/>
    <w:uiPriority w:val="99"/>
    <w:semiHidden/>
    <w:unhideWhenUsed/>
    <w:rsid w:val="00032EBD"/>
    <w:rPr>
      <w:color w:val="605E5C"/>
      <w:shd w:val="clear" w:color="auto" w:fill="E1DFDD"/>
    </w:rPr>
  </w:style>
  <w:style w:type="paragraph" w:customStyle="1" w:styleId="textbold">
    <w:name w:val="text bold"/>
    <w:basedOn w:val="Normal"/>
    <w:link w:val="Emphasis"/>
    <w:uiPriority w:val="7"/>
    <w:qFormat/>
    <w:rsid w:val="00032EBD"/>
    <w:pPr>
      <w:ind w:left="720"/>
      <w:jc w:val="both"/>
    </w:pPr>
    <w:rPr>
      <w:b/>
      <w:iCs/>
      <w:u w:val="single"/>
    </w:rPr>
  </w:style>
  <w:style w:type="paragraph" w:customStyle="1" w:styleId="Card0">
    <w:name w:val="Card"/>
    <w:aliases w:val="Tags,No Spacing31,No Spacing22,No Spacing3,No Spacing1,No Spacing111,No Spacing11,No Spacing2,Debate Text,Read stuff,Tag and Cite,No Spacing1111,No Spacing111112,Note Level 2,Very Small Text,Dont use,No Spacing41,No Spacing111111,Small Text,tags"/>
    <w:basedOn w:val="Heading1"/>
    <w:link w:val="Hyperlink"/>
    <w:autoRedefine/>
    <w:uiPriority w:val="99"/>
    <w:qFormat/>
    <w:rsid w:val="00032EB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
    <w:name w:val="card"/>
    <w:aliases w:val="Medium Grid 21"/>
    <w:basedOn w:val="Normal"/>
    <w:next w:val="Normal"/>
    <w:link w:val="StyleUnderline"/>
    <w:uiPriority w:val="6"/>
    <w:qFormat/>
    <w:rsid w:val="00032EBD"/>
    <w:pPr>
      <w:ind w:left="288" w:right="288"/>
    </w:pPr>
    <w:rPr>
      <w:rFonts w:asciiTheme="minorHAnsi" w:hAnsiTheme="minorHAnsi"/>
      <w:u w:val="single"/>
    </w:rPr>
  </w:style>
  <w:style w:type="paragraph" w:customStyle="1" w:styleId="Emphasis1">
    <w:name w:val="Emphasis1"/>
    <w:basedOn w:val="Normal"/>
    <w:autoRedefine/>
    <w:uiPriority w:val="7"/>
    <w:qFormat/>
    <w:rsid w:val="0059685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5968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4703004">
      <w:bodyDiv w:val="1"/>
      <w:marLeft w:val="0"/>
      <w:marRight w:val="0"/>
      <w:marTop w:val="0"/>
      <w:marBottom w:val="0"/>
      <w:divBdr>
        <w:top w:val="none" w:sz="0" w:space="0" w:color="auto"/>
        <w:left w:val="none" w:sz="0" w:space="0" w:color="auto"/>
        <w:bottom w:val="none" w:sz="0" w:space="0" w:color="auto"/>
        <w:right w:val="none" w:sz="0" w:space="0" w:color="auto"/>
      </w:divBdr>
    </w:div>
    <w:div w:id="785657103">
      <w:bodyDiv w:val="1"/>
      <w:marLeft w:val="0"/>
      <w:marRight w:val="0"/>
      <w:marTop w:val="0"/>
      <w:marBottom w:val="0"/>
      <w:divBdr>
        <w:top w:val="none" w:sz="0" w:space="0" w:color="auto"/>
        <w:left w:val="none" w:sz="0" w:space="0" w:color="auto"/>
        <w:bottom w:val="none" w:sz="0" w:space="0" w:color="auto"/>
        <w:right w:val="none" w:sz="0" w:space="0" w:color="auto"/>
      </w:divBdr>
    </w:div>
    <w:div w:id="842817297">
      <w:bodyDiv w:val="1"/>
      <w:marLeft w:val="0"/>
      <w:marRight w:val="0"/>
      <w:marTop w:val="0"/>
      <w:marBottom w:val="0"/>
      <w:divBdr>
        <w:top w:val="none" w:sz="0" w:space="0" w:color="auto"/>
        <w:left w:val="none" w:sz="0" w:space="0" w:color="auto"/>
        <w:bottom w:val="none" w:sz="0" w:space="0" w:color="auto"/>
        <w:right w:val="none" w:sz="0" w:space="0" w:color="auto"/>
      </w:divBdr>
      <w:divsChild>
        <w:div w:id="1388184050">
          <w:marLeft w:val="0"/>
          <w:marRight w:val="0"/>
          <w:marTop w:val="0"/>
          <w:marBottom w:val="0"/>
          <w:divBdr>
            <w:top w:val="none" w:sz="0" w:space="0" w:color="auto"/>
            <w:left w:val="none" w:sz="0" w:space="0" w:color="auto"/>
            <w:bottom w:val="none" w:sz="0" w:space="0" w:color="auto"/>
            <w:right w:val="none" w:sz="0" w:space="0" w:color="auto"/>
          </w:divBdr>
          <w:divsChild>
            <w:div w:id="1208642520">
              <w:marLeft w:val="0"/>
              <w:marRight w:val="0"/>
              <w:marTop w:val="0"/>
              <w:marBottom w:val="0"/>
              <w:divBdr>
                <w:top w:val="none" w:sz="0" w:space="0" w:color="auto"/>
                <w:left w:val="none" w:sz="0" w:space="0" w:color="auto"/>
                <w:bottom w:val="none" w:sz="0" w:space="0" w:color="auto"/>
                <w:right w:val="none" w:sz="0" w:space="0" w:color="auto"/>
              </w:divBdr>
              <w:divsChild>
                <w:div w:id="1652640678">
                  <w:marLeft w:val="0"/>
                  <w:marRight w:val="0"/>
                  <w:marTop w:val="0"/>
                  <w:marBottom w:val="0"/>
                  <w:divBdr>
                    <w:top w:val="none" w:sz="0" w:space="0" w:color="auto"/>
                    <w:left w:val="none" w:sz="0" w:space="0" w:color="auto"/>
                    <w:bottom w:val="none" w:sz="0" w:space="0" w:color="auto"/>
                    <w:right w:val="none" w:sz="0" w:space="0" w:color="auto"/>
                  </w:divBdr>
                  <w:divsChild>
                    <w:div w:id="1243762452">
                      <w:marLeft w:val="0"/>
                      <w:marRight w:val="0"/>
                      <w:marTop w:val="0"/>
                      <w:marBottom w:val="0"/>
                      <w:divBdr>
                        <w:top w:val="none" w:sz="0" w:space="0" w:color="auto"/>
                        <w:left w:val="none" w:sz="0" w:space="0" w:color="auto"/>
                        <w:bottom w:val="none" w:sz="0" w:space="0" w:color="auto"/>
                        <w:right w:val="none" w:sz="0" w:space="0" w:color="auto"/>
                      </w:divBdr>
                      <w:divsChild>
                        <w:div w:id="2759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11234">
          <w:marLeft w:val="0"/>
          <w:marRight w:val="0"/>
          <w:marTop w:val="0"/>
          <w:marBottom w:val="0"/>
          <w:divBdr>
            <w:top w:val="none" w:sz="0" w:space="0" w:color="auto"/>
            <w:left w:val="none" w:sz="0" w:space="0" w:color="auto"/>
            <w:bottom w:val="none" w:sz="0" w:space="0" w:color="auto"/>
            <w:right w:val="none" w:sz="0" w:space="0" w:color="auto"/>
          </w:divBdr>
          <w:divsChild>
            <w:div w:id="1683435849">
              <w:marLeft w:val="0"/>
              <w:marRight w:val="0"/>
              <w:marTop w:val="0"/>
              <w:marBottom w:val="0"/>
              <w:divBdr>
                <w:top w:val="none" w:sz="0" w:space="0" w:color="auto"/>
                <w:left w:val="none" w:sz="0" w:space="0" w:color="auto"/>
                <w:bottom w:val="none" w:sz="0" w:space="0" w:color="auto"/>
                <w:right w:val="none" w:sz="0" w:space="0" w:color="auto"/>
              </w:divBdr>
              <w:divsChild>
                <w:div w:id="1874078095">
                  <w:marLeft w:val="0"/>
                  <w:marRight w:val="0"/>
                  <w:marTop w:val="0"/>
                  <w:marBottom w:val="0"/>
                  <w:divBdr>
                    <w:top w:val="none" w:sz="0" w:space="0" w:color="auto"/>
                    <w:left w:val="none" w:sz="0" w:space="0" w:color="auto"/>
                    <w:bottom w:val="none" w:sz="0" w:space="0" w:color="auto"/>
                    <w:right w:val="none" w:sz="0" w:space="0" w:color="auto"/>
                  </w:divBdr>
                  <w:divsChild>
                    <w:div w:id="560025308">
                      <w:marLeft w:val="0"/>
                      <w:marRight w:val="0"/>
                      <w:marTop w:val="0"/>
                      <w:marBottom w:val="0"/>
                      <w:divBdr>
                        <w:top w:val="none" w:sz="0" w:space="0" w:color="auto"/>
                        <w:left w:val="none" w:sz="0" w:space="0" w:color="auto"/>
                        <w:bottom w:val="none" w:sz="0" w:space="0" w:color="auto"/>
                        <w:right w:val="none" w:sz="0" w:space="0" w:color="auto"/>
                      </w:divBdr>
                      <w:divsChild>
                        <w:div w:id="527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862330">
      <w:bodyDiv w:val="1"/>
      <w:marLeft w:val="0"/>
      <w:marRight w:val="0"/>
      <w:marTop w:val="0"/>
      <w:marBottom w:val="0"/>
      <w:divBdr>
        <w:top w:val="none" w:sz="0" w:space="0" w:color="auto"/>
        <w:left w:val="none" w:sz="0" w:space="0" w:color="auto"/>
        <w:bottom w:val="none" w:sz="0" w:space="0" w:color="auto"/>
        <w:right w:val="none" w:sz="0" w:space="0" w:color="auto"/>
      </w:divBdr>
      <w:divsChild>
        <w:div w:id="1808468598">
          <w:marLeft w:val="0"/>
          <w:marRight w:val="0"/>
          <w:marTop w:val="0"/>
          <w:marBottom w:val="0"/>
          <w:divBdr>
            <w:top w:val="none" w:sz="0" w:space="0" w:color="auto"/>
            <w:left w:val="none" w:sz="0" w:space="0" w:color="auto"/>
            <w:bottom w:val="none" w:sz="0" w:space="0" w:color="auto"/>
            <w:right w:val="none" w:sz="0" w:space="0" w:color="auto"/>
          </w:divBdr>
          <w:divsChild>
            <w:div w:id="1469324720">
              <w:marLeft w:val="0"/>
              <w:marRight w:val="0"/>
              <w:marTop w:val="0"/>
              <w:marBottom w:val="0"/>
              <w:divBdr>
                <w:top w:val="none" w:sz="0" w:space="0" w:color="auto"/>
                <w:left w:val="none" w:sz="0" w:space="0" w:color="auto"/>
                <w:bottom w:val="none" w:sz="0" w:space="0" w:color="auto"/>
                <w:right w:val="none" w:sz="0" w:space="0" w:color="auto"/>
              </w:divBdr>
              <w:divsChild>
                <w:div w:id="1063601346">
                  <w:marLeft w:val="0"/>
                  <w:marRight w:val="0"/>
                  <w:marTop w:val="0"/>
                  <w:marBottom w:val="0"/>
                  <w:divBdr>
                    <w:top w:val="none" w:sz="0" w:space="0" w:color="auto"/>
                    <w:left w:val="none" w:sz="0" w:space="0" w:color="auto"/>
                    <w:bottom w:val="none" w:sz="0" w:space="0" w:color="auto"/>
                    <w:right w:val="none" w:sz="0" w:space="0" w:color="auto"/>
                  </w:divBdr>
                  <w:divsChild>
                    <w:div w:id="1898785396">
                      <w:marLeft w:val="0"/>
                      <w:marRight w:val="0"/>
                      <w:marTop w:val="0"/>
                      <w:marBottom w:val="0"/>
                      <w:divBdr>
                        <w:top w:val="none" w:sz="0" w:space="0" w:color="auto"/>
                        <w:left w:val="none" w:sz="0" w:space="0" w:color="auto"/>
                        <w:bottom w:val="none" w:sz="0" w:space="0" w:color="auto"/>
                        <w:right w:val="none" w:sz="0" w:space="0" w:color="auto"/>
                      </w:divBdr>
                      <w:divsChild>
                        <w:div w:id="18009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26886">
          <w:marLeft w:val="0"/>
          <w:marRight w:val="0"/>
          <w:marTop w:val="0"/>
          <w:marBottom w:val="0"/>
          <w:divBdr>
            <w:top w:val="none" w:sz="0" w:space="0" w:color="auto"/>
            <w:left w:val="none" w:sz="0" w:space="0" w:color="auto"/>
            <w:bottom w:val="none" w:sz="0" w:space="0" w:color="auto"/>
            <w:right w:val="none" w:sz="0" w:space="0" w:color="auto"/>
          </w:divBdr>
          <w:divsChild>
            <w:div w:id="1146552690">
              <w:marLeft w:val="0"/>
              <w:marRight w:val="0"/>
              <w:marTop w:val="0"/>
              <w:marBottom w:val="0"/>
              <w:divBdr>
                <w:top w:val="none" w:sz="0" w:space="0" w:color="auto"/>
                <w:left w:val="none" w:sz="0" w:space="0" w:color="auto"/>
                <w:bottom w:val="none" w:sz="0" w:space="0" w:color="auto"/>
                <w:right w:val="none" w:sz="0" w:space="0" w:color="auto"/>
              </w:divBdr>
              <w:divsChild>
                <w:div w:id="1962806918">
                  <w:marLeft w:val="0"/>
                  <w:marRight w:val="0"/>
                  <w:marTop w:val="0"/>
                  <w:marBottom w:val="0"/>
                  <w:divBdr>
                    <w:top w:val="none" w:sz="0" w:space="0" w:color="auto"/>
                    <w:left w:val="none" w:sz="0" w:space="0" w:color="auto"/>
                    <w:bottom w:val="none" w:sz="0" w:space="0" w:color="auto"/>
                    <w:right w:val="none" w:sz="0" w:space="0" w:color="auto"/>
                  </w:divBdr>
                  <w:divsChild>
                    <w:div w:id="4983868">
                      <w:marLeft w:val="0"/>
                      <w:marRight w:val="0"/>
                      <w:marTop w:val="0"/>
                      <w:marBottom w:val="0"/>
                      <w:divBdr>
                        <w:top w:val="none" w:sz="0" w:space="0" w:color="auto"/>
                        <w:left w:val="none" w:sz="0" w:space="0" w:color="auto"/>
                        <w:bottom w:val="none" w:sz="0" w:space="0" w:color="auto"/>
                        <w:right w:val="none" w:sz="0" w:space="0" w:color="auto"/>
                      </w:divBdr>
                      <w:divsChild>
                        <w:div w:id="16678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08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2020-02-10/folly-retrenchment" TargetMode="External"/><Relationship Id="rId13" Type="http://schemas.openxmlformats.org/officeDocument/2006/relationships/hyperlink" Target="https://www.politico.com/news/2020/06/15/joe-biden-fundraising-surged-in-may-320129" TargetMode="External"/><Relationship Id="rId18" Type="http://schemas.openxmlformats.org/officeDocument/2006/relationships/hyperlink" Target="https://www.politico.com/news/2020/06/05/black-voters-biden-301850" TargetMode="External"/><Relationship Id="rId26" Type="http://schemas.openxmlformats.org/officeDocument/2006/relationships/hyperlink" Target="https://time.com/5852534/black-lives-matter-2020-elections-voting/" TargetMode="External"/><Relationship Id="rId39" Type="http://schemas.openxmlformats.org/officeDocument/2006/relationships/hyperlink" Target="https://www.foreignaffairs.com/articles/united-states/2020-02-28/end-american-exceptionalism" TargetMode="External"/><Relationship Id="rId3" Type="http://schemas.openxmlformats.org/officeDocument/2006/relationships/styles" Target="styles.xml"/><Relationship Id="rId21" Type="http://schemas.openxmlformats.org/officeDocument/2006/relationships/hyperlink" Target="https://thehill.com/homenews/campaign/502943-liberal-groups-press-biden-to-adopt-progressive-policies-on-police-reform" TargetMode="External"/><Relationship Id="rId34" Type="http://schemas.openxmlformats.org/officeDocument/2006/relationships/hyperlink" Target="https://www.cnn.com/2020/05/20/business/economy-election-trump-biden-jobs/index.html" TargetMode="External"/><Relationship Id="rId42" Type="http://schemas.openxmlformats.org/officeDocument/2006/relationships/hyperlink" Target="https://www.foreignaffairs.com/articles/united-states/2020-02-10/new-spheres-influence?fa_package=1125551" TargetMode="External"/><Relationship Id="rId7" Type="http://schemas.openxmlformats.org/officeDocument/2006/relationships/hyperlink" Target="https://www.washingtonpost.com/opinions/2020/06/18/trump-must-reach-out-black-voters-his-tulsa-rally-is-place-start/" TargetMode="External"/><Relationship Id="rId12" Type="http://schemas.openxmlformats.org/officeDocument/2006/relationships/hyperlink" Target="https://www.cnn.com/2020/05/20/business/economy-election-trump-biden-jobs/index.html" TargetMode="External"/><Relationship Id="rId17" Type="http://schemas.openxmlformats.org/officeDocument/2006/relationships/hyperlink" Target="https://bakersfieldnow.com/news/connect-to-congress/biden-faces-pressure-to-support-more-aggressive-policing-reforms-as-protests-continue" TargetMode="External"/><Relationship Id="rId25" Type="http://schemas.openxmlformats.org/officeDocument/2006/relationships/hyperlink" Target="https://www.politico.com/news/2020/06/05/black-voters-biden-301850" TargetMode="External"/><Relationship Id="rId33" Type="http://schemas.openxmlformats.org/officeDocument/2006/relationships/hyperlink" Target="https://www.nytimes.com/2020/05/29/us/politics/trump-coronavirus-polls.html" TargetMode="External"/><Relationship Id="rId38" Type="http://schemas.openxmlformats.org/officeDocument/2006/relationships/hyperlink" Target="https://www.nationalreview.com/news/mcenany-reiterates-qualified-immunity-reform-is-a-non-starter/"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eguardian.com/us-news/2020/jun/12/trump-biden-economy-2020-coronavirus" TargetMode="External"/><Relationship Id="rId20" Type="http://schemas.openxmlformats.org/officeDocument/2006/relationships/hyperlink" Target="https://www.post-gazette.com/news/insight/2020/05/03/Why-Democrats-are-worried-about-these-voters-of-color-drifting-to-Trump-in-2020/stories/202005030037" TargetMode="External"/><Relationship Id="rId29" Type="http://schemas.openxmlformats.org/officeDocument/2006/relationships/hyperlink" Target="https://www.foreignaffairs.com/articles/2020-02-10/folly-retrenchment" TargetMode="External"/><Relationship Id="rId41" Type="http://schemas.openxmlformats.org/officeDocument/2006/relationships/hyperlink" Target="https://www.foreignaffairs.com/articles/china/2020-02-10/reality-check?fa_package=1125551" TargetMode="External"/><Relationship Id="rId1" Type="http://schemas.openxmlformats.org/officeDocument/2006/relationships/customXml" Target="../customXml/item1.xml"/><Relationship Id="rId6" Type="http://schemas.openxmlformats.org/officeDocument/2006/relationships/hyperlink" Target="https://www.nytimes.com/2020/06/09/upshot/polling-trump-erosion-support.html" TargetMode="External"/><Relationship Id="rId11" Type="http://schemas.openxmlformats.org/officeDocument/2006/relationships/hyperlink" Target="https://www.nytimes.com/2020/06/04/us/politics/trump-polls-christians-evangelicals.html" TargetMode="External"/><Relationship Id="rId24" Type="http://schemas.openxmlformats.org/officeDocument/2006/relationships/hyperlink" Target="https://psmag.com/news/why-would-trump-support-a-criminal-justice-reform-bill" TargetMode="External"/><Relationship Id="rId32" Type="http://schemas.openxmlformats.org/officeDocument/2006/relationships/hyperlink" Target="https://washingtonmonthly.com/magazine/april-may-june-2020/can-civil-rights-and-civil-liberties-survive-a-second-trump-term/" TargetMode="External"/><Relationship Id="rId37" Type="http://schemas.openxmlformats.org/officeDocument/2006/relationships/hyperlink" Target="https://www.post-gazette.com/news/insight/2020/05/03/Why-Democrats-are-worried-about-these-voters-of-color-drifting-to-Trump-in-2020/stories/202005030037" TargetMode="External"/><Relationship Id="rId40" Type="http://schemas.openxmlformats.org/officeDocument/2006/relationships/hyperlink" Target="https://www.foreignaffairs.com/articles/united-states/2020-02-10/new-spheres-influence?fa_package=112555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olitico.com/news/2020/06/17/trump-polls-biden-324210" TargetMode="External"/><Relationship Id="rId23" Type="http://schemas.openxmlformats.org/officeDocument/2006/relationships/hyperlink" Target="https://www.politico.com/news/2020/06/16/trump-signs-police-reform-executive-order-322524" TargetMode="External"/><Relationship Id="rId28" Type="http://schemas.openxmlformats.org/officeDocument/2006/relationships/hyperlink" Target="http://www.jstor.org/stable/j.ctvbnm3r9.11" TargetMode="External"/><Relationship Id="rId36" Type="http://schemas.openxmlformats.org/officeDocument/2006/relationships/hyperlink" Target="https://www.politico.com/news/magazine/2020/06/08/last-stand-law-and-order-republicans-306333" TargetMode="External"/><Relationship Id="rId10" Type="http://schemas.openxmlformats.org/officeDocument/2006/relationships/hyperlink" Target="https://www.nytimes.com/2020/06/07/opinion/trump-mattis-polls.html" TargetMode="External"/><Relationship Id="rId19" Type="http://schemas.openxmlformats.org/officeDocument/2006/relationships/hyperlink" Target="https://www.washingtonpost.com/politics/joe-biden-let-police-groups-write-his-crime-bill-now-his-agenda-has-changed/2020/06/08/82ab969e-a434-11ea-8681-7d471bf20207_story.html" TargetMode="External"/><Relationship Id="rId31" Type="http://schemas.openxmlformats.org/officeDocument/2006/relationships/hyperlink" Target="http://www.globaltimes.cn/content/1051172.shtml" TargetMode="External"/><Relationship Id="rId44" Type="http://schemas.openxmlformats.org/officeDocument/2006/relationships/hyperlink" Target="https://www.foreignaffairs.com/articles/afghanistan/2020-02-10/price-primacy?fa_package=1125551" TargetMode="External"/><Relationship Id="rId4" Type="http://schemas.openxmlformats.org/officeDocument/2006/relationships/settings" Target="settings.xml"/><Relationship Id="rId9" Type="http://schemas.openxmlformats.org/officeDocument/2006/relationships/hyperlink" Target="https://www.foreignaffairs.com/articles/2020-02-10/folly-retrenchment" TargetMode="External"/><Relationship Id="rId14" Type="http://schemas.openxmlformats.org/officeDocument/2006/relationships/hyperlink" Target="https://www.nytimes.com/2020/06/03/opinion/george-floyd-trump-biden.html" TargetMode="External"/><Relationship Id="rId22" Type="http://schemas.openxmlformats.org/officeDocument/2006/relationships/hyperlink" Target="https://theconversation.com/congresss-first-step-act-reflects-a-new-criminal-justice-consensus-but-will-it-reduce-mass-incarceration-109937" TargetMode="External"/><Relationship Id="rId27" Type="http://schemas.openxmlformats.org/officeDocument/2006/relationships/hyperlink" Target="https://washingtonmonthly.com/magazine/april-may-june-2020/can-the-liberal-world-order-survive-another-four-years-of-trump/" TargetMode="External"/><Relationship Id="rId30" Type="http://schemas.openxmlformats.org/officeDocument/2006/relationships/hyperlink" Target="https://www.mitpressjournals.org/doi/full/10.1162/isec_a_00311" TargetMode="External"/><Relationship Id="rId35" Type="http://schemas.openxmlformats.org/officeDocument/2006/relationships/hyperlink" Target="https://www.politico.com/news/2020/06/15/trump-glide-reelection-republican-officials-316457" TargetMode="External"/><Relationship Id="rId43" Type="http://schemas.openxmlformats.org/officeDocument/2006/relationships/hyperlink" Target="https://www.foreignaffairs.com/articles/united-states/2020-02-28/end-american-exception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C7F22-D621-446B-B67D-04E52CEEF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996</TotalTime>
  <Pages>87</Pages>
  <Words>33908</Words>
  <Characters>193280</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Coltzer</dc:creator>
  <cp:keywords>5.1.1</cp:keywords>
  <dc:description/>
  <cp:lastModifiedBy>William Coltzer</cp:lastModifiedBy>
  <cp:revision>2</cp:revision>
  <dcterms:created xsi:type="dcterms:W3CDTF">2020-06-20T15:11:00Z</dcterms:created>
  <dcterms:modified xsi:type="dcterms:W3CDTF">2020-06-20T15:11:00Z</dcterms:modified>
</cp:coreProperties>
</file>