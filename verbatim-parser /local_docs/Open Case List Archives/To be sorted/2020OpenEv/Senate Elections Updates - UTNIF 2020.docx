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220754" w14:textId="606DE4B1" w:rsidR="001B3E42" w:rsidRDefault="001B3E42" w:rsidP="001B3E42">
      <w:pPr>
        <w:pStyle w:val="Heading2"/>
      </w:pPr>
      <w:r>
        <w:t>AFF – Link turn</w:t>
      </w:r>
    </w:p>
    <w:p w14:paraId="72EB43B9" w14:textId="4691FFDA" w:rsidR="001B3E42" w:rsidRDefault="001B3E42" w:rsidP="001B3E42"/>
    <w:p w14:paraId="366EE1A2" w14:textId="16EDC330" w:rsidR="001B3E42" w:rsidRDefault="001B3E42" w:rsidP="001B3E42">
      <w:pPr>
        <w:pStyle w:val="Heading4"/>
      </w:pPr>
      <w:r>
        <w:t xml:space="preserve">The plan motivates progressive millennials to show up for </w:t>
      </w:r>
      <w:proofErr w:type="spellStart"/>
      <w:r>
        <w:t>dems</w:t>
      </w:r>
      <w:proofErr w:type="spellEnd"/>
      <w:r>
        <w:t>- midterms prove</w:t>
      </w:r>
    </w:p>
    <w:p w14:paraId="3A65B7B8" w14:textId="77777777" w:rsidR="001B3E42" w:rsidRPr="001B3E42" w:rsidRDefault="001B3E42" w:rsidP="001B3E42"/>
    <w:p w14:paraId="56D2C470" w14:textId="77777777" w:rsidR="001B3E42" w:rsidRPr="00C142CC" w:rsidRDefault="001B3E42" w:rsidP="001B3E42">
      <w:r w:rsidRPr="00C142CC">
        <w:rPr>
          <w:rStyle w:val="Style13ptBold"/>
        </w:rPr>
        <w:t>Miller 18</w:t>
      </w:r>
      <w:r w:rsidRPr="00C142CC">
        <w:t xml:space="preserve"> (</w:t>
      </w:r>
      <w:proofErr w:type="spellStart"/>
      <w:r w:rsidRPr="00C142CC">
        <w:t>Jenesse</w:t>
      </w:r>
      <w:proofErr w:type="spellEnd"/>
      <w:r w:rsidRPr="00C142CC">
        <w:t xml:space="preserve"> Miller, 10-25-2018, "Millennial voters more discouraged by political climate than other voters," USC News, https://news.usc.edu/150731/millennial-voters-most-discouraged-by-todays-political-climate/, </w:t>
      </w:r>
      <w:proofErr w:type="spellStart"/>
      <w:r w:rsidRPr="00C142CC">
        <w:t>Jenesse</w:t>
      </w:r>
      <w:proofErr w:type="spellEnd"/>
      <w:r w:rsidRPr="00C142CC">
        <w:t xml:space="preserve"> Miller is a media relations specialist with USC University Communications. She previously worked in communications for health and environment </w:t>
      </w:r>
      <w:proofErr w:type="gramStart"/>
      <w:r w:rsidRPr="00C142CC">
        <w:t>organizations, and</w:t>
      </w:r>
      <w:proofErr w:type="gramEnd"/>
      <w:r w:rsidRPr="00C142CC">
        <w:t xml:space="preserve"> earned a Master’s in Public Health from the University of California, Berkeley.)</w:t>
      </w:r>
    </w:p>
    <w:p w14:paraId="5B8F9DD3" w14:textId="7BD7828D" w:rsidR="003359D4" w:rsidRDefault="001B3E42" w:rsidP="003359D4">
      <w:pPr>
        <w:rPr>
          <w:rFonts w:ascii="Calibri" w:eastAsia="Calibri" w:hAnsi="Calibri" w:cs="Calibri"/>
          <w:u w:val="single"/>
        </w:rPr>
      </w:pPr>
      <w:r w:rsidRPr="00A81833">
        <w:rPr>
          <w:rFonts w:ascii="Calibri" w:eastAsia="Calibri" w:hAnsi="Calibri" w:cs="Calibri"/>
          <w:sz w:val="16"/>
        </w:rPr>
        <w:t xml:space="preserve">What effect will the contentious political environment have on the millennial vote? In a USC </w:t>
      </w:r>
      <w:proofErr w:type="spellStart"/>
      <w:r w:rsidRPr="00A81833">
        <w:rPr>
          <w:rFonts w:ascii="Calibri" w:eastAsia="Calibri" w:hAnsi="Calibri" w:cs="Calibri"/>
          <w:sz w:val="16"/>
        </w:rPr>
        <w:t>Dornsife</w:t>
      </w:r>
      <w:proofErr w:type="spellEnd"/>
      <w:r w:rsidRPr="00A81833">
        <w:rPr>
          <w:rFonts w:ascii="Calibri" w:eastAsia="Calibri" w:hAnsi="Calibri" w:cs="Calibri"/>
          <w:sz w:val="16"/>
        </w:rPr>
        <w:t xml:space="preserve">/Los Angeles Times poll of 5,044 adults conducted this summer, </w:t>
      </w:r>
      <w:r>
        <w:rPr>
          <w:rFonts w:ascii="Calibri" w:eastAsia="Calibri" w:hAnsi="Calibri" w:cs="Calibri"/>
          <w:u w:val="single"/>
        </w:rPr>
        <w:t>voters under the age of 35 were the least likely to feel positive emotions such as satisfied, hopeful or pleased about news emanating from Washington, D.C. They were also the most likely to report negative feelings.</w:t>
      </w:r>
      <w:r w:rsidRPr="00A81833">
        <w:rPr>
          <w:rFonts w:ascii="Calibri" w:eastAsia="Calibri" w:hAnsi="Calibri" w:cs="Calibri"/>
          <w:sz w:val="16"/>
        </w:rPr>
        <w:t xml:space="preserve"> In a news environment that includes President Donald Trump accusing media outlets of making up stories, countered by fact-checkers charging that </w:t>
      </w:r>
      <w:r>
        <w:rPr>
          <w:rFonts w:ascii="Calibri" w:eastAsia="Calibri" w:hAnsi="Calibri" w:cs="Calibri"/>
          <w:u w:val="single"/>
        </w:rPr>
        <w:t xml:space="preserve">the president and his administration are making false or misleading statements, many young millennial voters in the poll reported that they frequently feel outraged and confused about what is really going on. </w:t>
      </w:r>
      <w:r w:rsidRPr="00A81833">
        <w:rPr>
          <w:rFonts w:ascii="Calibri" w:eastAsia="Calibri" w:hAnsi="Calibri" w:cs="Calibri"/>
          <w:sz w:val="16"/>
        </w:rPr>
        <w:t xml:space="preserve">The midterm elections are Nov. 6. “Young millennial voters are not alone in experiencing negative feelings about the news; very few voters of any age in our poll reported feeing positive emotions,” said Jill Darling, survey director at the Center for Economic and Social Research at the USC </w:t>
      </w:r>
      <w:proofErr w:type="spellStart"/>
      <w:r w:rsidRPr="00A81833">
        <w:rPr>
          <w:rFonts w:ascii="Calibri" w:eastAsia="Calibri" w:hAnsi="Calibri" w:cs="Calibri"/>
          <w:sz w:val="16"/>
        </w:rPr>
        <w:t>Dornsife</w:t>
      </w:r>
      <w:proofErr w:type="spellEnd"/>
      <w:r w:rsidRPr="00A81833">
        <w:rPr>
          <w:rFonts w:ascii="Calibri" w:eastAsia="Calibri" w:hAnsi="Calibri" w:cs="Calibri"/>
          <w:sz w:val="16"/>
        </w:rPr>
        <w:t xml:space="preserve"> College of Letters, Arts and Sciences, which conducted the poll in partnership with USC </w:t>
      </w:r>
      <w:proofErr w:type="spellStart"/>
      <w:r w:rsidRPr="00A81833">
        <w:rPr>
          <w:rFonts w:ascii="Calibri" w:eastAsia="Calibri" w:hAnsi="Calibri" w:cs="Calibri"/>
          <w:sz w:val="16"/>
        </w:rPr>
        <w:t>Dornsife’s</w:t>
      </w:r>
      <w:proofErr w:type="spellEnd"/>
      <w:r w:rsidRPr="00A81833">
        <w:rPr>
          <w:rFonts w:ascii="Calibri" w:eastAsia="Calibri" w:hAnsi="Calibri" w:cs="Calibri"/>
          <w:sz w:val="16"/>
        </w:rPr>
        <w:t xml:space="preserve"> new Center for the Political Future. “However, </w:t>
      </w:r>
      <w:r>
        <w:rPr>
          <w:rFonts w:ascii="Calibri" w:eastAsia="Calibri" w:hAnsi="Calibri" w:cs="Calibri"/>
          <w:u w:val="single"/>
        </w:rPr>
        <w:t>unlike older voters who reported that these feelings are translating into an increased motivation to go to the polls in November, most young millennials said the news is either having no effect or making them feel less motivated to vote</w:t>
      </w:r>
      <w:r w:rsidRPr="00A81833">
        <w:rPr>
          <w:rFonts w:ascii="Calibri" w:eastAsia="Calibri" w:hAnsi="Calibri" w:cs="Calibri"/>
          <w:sz w:val="16"/>
        </w:rPr>
        <w:t xml:space="preserve">,” she said. It is well documented that frequency of voting tends to increase with age as people build ties to their communities through marriage and homeownership. In an election year that is often viewed as a referendum on the Trump presidency, there has been some speculation that millennial voters may turn out in higher numbers. </w:t>
      </w:r>
      <w:r>
        <w:rPr>
          <w:rFonts w:ascii="Calibri" w:eastAsia="Calibri" w:hAnsi="Calibri" w:cs="Calibri"/>
          <w:u w:val="single"/>
        </w:rPr>
        <w:t>However, when all eligible voters in the poll were asked how likely they were to vote in November, the average was barely more than half among young millennial adults. That stands in stark contrast to the high of 85 percent among their baby boomer grandparents who said they were likely to vote.</w:t>
      </w:r>
      <w:r w:rsidRPr="00A81833">
        <w:rPr>
          <w:rFonts w:ascii="Calibri" w:eastAsia="Calibri" w:hAnsi="Calibri" w:cs="Calibri"/>
          <w:sz w:val="16"/>
        </w:rPr>
        <w:t xml:space="preserve"> “There may be many reasons why people who usually sit out the midterms could decide to vote this year,” Darling said. “</w:t>
      </w:r>
      <w:r>
        <w:rPr>
          <w:rFonts w:ascii="Calibri" w:eastAsia="Calibri" w:hAnsi="Calibri" w:cs="Calibri"/>
          <w:u w:val="single"/>
        </w:rPr>
        <w:t>Our study indicates that negative feelings caused by consuming news created by, or about, President Trump may be one of those motivators for older voters on the left and on the right. However, those feelings seem to be having either no effect, or a suppressive one, on young millennial adults.”</w:t>
      </w:r>
    </w:p>
    <w:p w14:paraId="15B86146" w14:textId="0DC89152" w:rsidR="003359D4" w:rsidRDefault="003359D4" w:rsidP="003359D4">
      <w:pPr>
        <w:pStyle w:val="Heading4"/>
        <w:rPr>
          <w:rFonts w:eastAsia="Calibri"/>
        </w:rPr>
      </w:pPr>
      <w:r>
        <w:rPr>
          <w:rFonts w:eastAsia="Calibri"/>
        </w:rPr>
        <w:t xml:space="preserve">Republicans strategy is to paint Dems as “radicals” – the plan wrecks </w:t>
      </w:r>
      <w:proofErr w:type="spellStart"/>
      <w:r>
        <w:rPr>
          <w:rFonts w:eastAsia="Calibri"/>
        </w:rPr>
        <w:t>their</w:t>
      </w:r>
      <w:proofErr w:type="spellEnd"/>
      <w:r>
        <w:rPr>
          <w:rFonts w:eastAsia="Calibri"/>
        </w:rPr>
        <w:t xml:space="preserve"> election strategy because it makes them guilty of the same progressive agenda </w:t>
      </w:r>
    </w:p>
    <w:p w14:paraId="627BA29F" w14:textId="3C1A9191" w:rsidR="00E063DB" w:rsidRDefault="00E063DB" w:rsidP="00E063DB"/>
    <w:p w14:paraId="624F3F6A" w14:textId="053A12F6" w:rsidR="00E063DB" w:rsidRPr="00E063DB" w:rsidRDefault="00E063DB" w:rsidP="00E063DB">
      <w:pPr>
        <w:rPr>
          <w:rStyle w:val="Style13ptBold"/>
        </w:rPr>
      </w:pPr>
      <w:proofErr w:type="spellStart"/>
      <w:r w:rsidRPr="00E063DB">
        <w:rPr>
          <w:rStyle w:val="Style13ptBold"/>
        </w:rPr>
        <w:t>Bierschbach</w:t>
      </w:r>
      <w:proofErr w:type="spellEnd"/>
      <w:r w:rsidRPr="00E063DB">
        <w:rPr>
          <w:rStyle w:val="Style13ptBold"/>
        </w:rPr>
        <w:t>, 6/9</w:t>
      </w:r>
    </w:p>
    <w:p w14:paraId="0F71875A" w14:textId="600E7496" w:rsidR="003359D4" w:rsidRDefault="00E063DB" w:rsidP="003359D4">
      <w:r w:rsidRPr="00E063DB">
        <w:t xml:space="preserve">(Briana, “Minneapolis push to dismantle police upends political campaigns,” Star Tribune, 9 June 2020, </w:t>
      </w:r>
      <w:hyperlink r:id="rId6" w:history="1">
        <w:r w:rsidRPr="00E063DB">
          <w:rPr>
            <w:rStyle w:val="Hyperlink"/>
          </w:rPr>
          <w:t>https://www.startribune.com/republicans-pounce-on-mpls-push-to-dismantle-police/571116482/</w:t>
        </w:r>
      </w:hyperlink>
      <w:r w:rsidRPr="00E063DB">
        <w:t>)</w:t>
      </w:r>
    </w:p>
    <w:p w14:paraId="65FBEBFF" w14:textId="7E408F5B" w:rsidR="00E063DB" w:rsidRPr="00E063DB" w:rsidRDefault="003359D4" w:rsidP="00E063DB">
      <w:pPr>
        <w:rPr>
          <w:sz w:val="16"/>
        </w:rPr>
      </w:pPr>
      <w:r w:rsidRPr="003359D4">
        <w:rPr>
          <w:rStyle w:val="StyleUnderline"/>
          <w:b/>
          <w:bCs/>
        </w:rPr>
        <w:t>Hours after</w:t>
      </w:r>
      <w:r w:rsidRPr="003359D4">
        <w:rPr>
          <w:sz w:val="16"/>
        </w:rPr>
        <w:t xml:space="preserve"> </w:t>
      </w:r>
      <w:proofErr w:type="gramStart"/>
      <w:r w:rsidRPr="003359D4">
        <w:rPr>
          <w:sz w:val="16"/>
        </w:rPr>
        <w:t>a majority of</w:t>
      </w:r>
      <w:proofErr w:type="gramEnd"/>
      <w:r w:rsidRPr="003359D4">
        <w:rPr>
          <w:sz w:val="16"/>
        </w:rPr>
        <w:t xml:space="preserve"> </w:t>
      </w:r>
      <w:r w:rsidRPr="003359D4">
        <w:rPr>
          <w:rStyle w:val="StyleUnderline"/>
          <w:b/>
          <w:bCs/>
        </w:rPr>
        <w:t>Minneapolis City Council members announced plans to dismantle the city’s police department, the idea reverberated in</w:t>
      </w:r>
      <w:r w:rsidRPr="003359D4">
        <w:rPr>
          <w:sz w:val="16"/>
        </w:rPr>
        <w:t xml:space="preserve"> campaigns from Minnesota to </w:t>
      </w:r>
      <w:r w:rsidRPr="003359D4">
        <w:rPr>
          <w:rStyle w:val="StyleUnderline"/>
          <w:b/>
          <w:bCs/>
        </w:rPr>
        <w:t>Washington</w:t>
      </w:r>
      <w:r w:rsidRPr="003359D4">
        <w:rPr>
          <w:sz w:val="16"/>
        </w:rPr>
        <w:t xml:space="preserve">. President Donald </w:t>
      </w:r>
      <w:r w:rsidRPr="003359D4">
        <w:rPr>
          <w:rStyle w:val="StyleUnderline"/>
          <w:b/>
          <w:bCs/>
        </w:rPr>
        <w:t>Trump went on the attack</w:t>
      </w:r>
      <w:r w:rsidRPr="003359D4">
        <w:rPr>
          <w:sz w:val="16"/>
        </w:rPr>
        <w:t xml:space="preserve"> Monday, his </w:t>
      </w:r>
      <w:r w:rsidRPr="003359D4">
        <w:rPr>
          <w:rStyle w:val="StyleUnderline"/>
          <w:b/>
          <w:bCs/>
        </w:rPr>
        <w:t>campaign calling on Democrats to denounce the “radical” move, which Republicans say will only create more chaos in cities already damaged by riots</w:t>
      </w:r>
      <w:r w:rsidRPr="003359D4">
        <w:rPr>
          <w:sz w:val="16"/>
        </w:rPr>
        <w:t xml:space="preserve">. “We’re already seeing </w:t>
      </w:r>
      <w:r w:rsidRPr="003359D4">
        <w:rPr>
          <w:sz w:val="16"/>
        </w:rPr>
        <w:lastRenderedPageBreak/>
        <w:t xml:space="preserve">leading Democrats join this movement, and indeed it is consuming the entire Democrat Party, as </w:t>
      </w:r>
      <w:r w:rsidRPr="003359D4">
        <w:rPr>
          <w:rStyle w:val="StyleUnderline"/>
          <w:b/>
          <w:bCs/>
        </w:rPr>
        <w:t>the most extreme elements have the loudest voices</w:t>
      </w:r>
      <w:r w:rsidRPr="003359D4">
        <w:rPr>
          <w:sz w:val="16"/>
        </w:rPr>
        <w:t xml:space="preserve"> and demand acquiescence,” </w:t>
      </w:r>
      <w:r w:rsidRPr="003359D4">
        <w:rPr>
          <w:rStyle w:val="StyleUnderline"/>
          <w:b/>
          <w:bCs/>
        </w:rPr>
        <w:t>said Tim Murtaugh, communications director for the Trump campaign</w:t>
      </w:r>
      <w:r w:rsidRPr="003359D4">
        <w:rPr>
          <w:sz w:val="16"/>
        </w:rPr>
        <w:t xml:space="preserve">. Democratic candidate Joe Biden responded immediately in a campaign statement saying that while there’s “urgent need for reform,” he does not support defunding the police. “He hears and shares the deep grief and frustration of those calling out for change, and is driven to ensure that justice is done and that we put a stop to this terrible pain,” Biden campaign spokesman Andrew Bates said in a statement. In a pivotal election year, Democrats in Minnesota also were forced to grapple with how far police reform efforts should go, with some swing-district Democrats weighing the mood of their more moderate constituents against the anger of an activist base mobilizing in response to the police killing of George Floyd. U.S. Rep. Ilhan Omar, D-Minn., who represents Minneapolis and some surrounding suburbs, told protesters at a rally to defund the police over the weekend that she supports the move from the council. But outside of Minneapolis, Democrats in Minnesota were hesitant to fully embrace the movement on Monday, instead directing attention to a series of police reform proposals </w:t>
      </w:r>
      <w:proofErr w:type="gramStart"/>
      <w:r w:rsidRPr="003359D4">
        <w:rPr>
          <w:sz w:val="16"/>
        </w:rPr>
        <w:t>they’re</w:t>
      </w:r>
      <w:proofErr w:type="gramEnd"/>
      <w:r w:rsidRPr="003359D4">
        <w:rPr>
          <w:sz w:val="16"/>
        </w:rPr>
        <w:t xml:space="preserve"> supporting in the Legislature and in Congress. Neither package includes a push to defund or dismantle police departments. “There’s no doubt that the criminal justice system is failing black communities and communities of color at disproportionate rates,” said Senate Minority Leader Susan Kent, DFL-Woodbury. She described dismantling the Minneapolis police as a local issue that the Legislature </w:t>
      </w:r>
      <w:proofErr w:type="gramStart"/>
      <w:r w:rsidRPr="003359D4">
        <w:rPr>
          <w:sz w:val="16"/>
        </w:rPr>
        <w:t>shouldn’t</w:t>
      </w:r>
      <w:proofErr w:type="gramEnd"/>
      <w:r w:rsidRPr="003359D4">
        <w:rPr>
          <w:sz w:val="16"/>
        </w:rPr>
        <w:t xml:space="preserve"> dictate. Kent is leading Senate Democrats as they attempt to reclaim a narrow majority from Republicans this fall. While </w:t>
      </w:r>
      <w:r w:rsidRPr="003359D4">
        <w:rPr>
          <w:rStyle w:val="StyleUnderline"/>
          <w:b/>
          <w:bCs/>
        </w:rPr>
        <w:t xml:space="preserve">the Legislature’s top Republican, Senate Majority Leader Paul </w:t>
      </w:r>
      <w:proofErr w:type="spellStart"/>
      <w:r w:rsidRPr="003359D4">
        <w:rPr>
          <w:rStyle w:val="StyleUnderline"/>
          <w:b/>
          <w:bCs/>
        </w:rPr>
        <w:t>Gazelka</w:t>
      </w:r>
      <w:proofErr w:type="spellEnd"/>
      <w:r w:rsidRPr="003359D4">
        <w:rPr>
          <w:rStyle w:val="StyleUnderline"/>
          <w:b/>
          <w:bCs/>
        </w:rPr>
        <w:t>, has invoked the fears of suburban moms watching the cities in flames</w:t>
      </w:r>
      <w:r w:rsidRPr="003359D4">
        <w:rPr>
          <w:sz w:val="16"/>
        </w:rPr>
        <w:t>, Kent said outrage over Floyd’s death extends beyond the cities’ limits. “What I am comfortable with is making sure we are fighting for all Minnesotans, and right now what I’m hearing loudly and clearly from suburban moms and others is we need to do a much better job of protecting our black communities and our black neighbors,” she said.</w:t>
      </w:r>
      <w:r w:rsidR="00E063DB">
        <w:rPr>
          <w:sz w:val="16"/>
        </w:rPr>
        <w:t xml:space="preserve"> </w:t>
      </w:r>
      <w:r w:rsidRPr="00E063DB">
        <w:rPr>
          <w:sz w:val="16"/>
        </w:rPr>
        <w:t xml:space="preserve">But the issue of dismantling the Minneapolis police in some form will be particularly challenging for Democrats in rural districts that lean Republican. Sen. Kent </w:t>
      </w:r>
      <w:proofErr w:type="spellStart"/>
      <w:r w:rsidRPr="00E063DB">
        <w:rPr>
          <w:sz w:val="16"/>
        </w:rPr>
        <w:t>Eken</w:t>
      </w:r>
      <w:proofErr w:type="spellEnd"/>
      <w:r w:rsidRPr="00E063DB">
        <w:rPr>
          <w:sz w:val="16"/>
        </w:rPr>
        <w:t xml:space="preserve">, DFL-Twin Valley, represents a rural district in northwestern Minnesota where he said the police department is respected in the community. “I’ve always had concerns about painting things with a broad brush, and I do feel that in greater Minnesota and our rural communities, law enforcement is integrated into our communities and very involved in our communities,” </w:t>
      </w:r>
      <w:proofErr w:type="spellStart"/>
      <w:r w:rsidRPr="00E063DB">
        <w:rPr>
          <w:sz w:val="16"/>
        </w:rPr>
        <w:t>Eken</w:t>
      </w:r>
      <w:proofErr w:type="spellEnd"/>
      <w:r w:rsidRPr="00E063DB">
        <w:rPr>
          <w:sz w:val="16"/>
        </w:rPr>
        <w:t xml:space="preserve"> said. “I don’t want to see a situation where the state takes over implementing statewide approaches that are all based on what’s happening in Minneapolis. I’ve always been an advocate of more local control.” </w:t>
      </w:r>
      <w:r w:rsidRPr="00E063DB">
        <w:rPr>
          <w:rStyle w:val="StyleUnderline"/>
          <w:b/>
          <w:bCs/>
        </w:rPr>
        <w:t>Republicans</w:t>
      </w:r>
      <w:r w:rsidRPr="00E063DB">
        <w:rPr>
          <w:sz w:val="16"/>
        </w:rPr>
        <w:t xml:space="preserve"> in the Legislature are calling on Democrats in control of the House to hold hearings on the proposal to dismantle the police during a likely upcoming special session on Friday. And </w:t>
      </w:r>
      <w:r w:rsidRPr="00E063DB">
        <w:rPr>
          <w:rStyle w:val="StyleUnderline"/>
          <w:b/>
          <w:bCs/>
        </w:rPr>
        <w:t>in campaigns</w:t>
      </w:r>
      <w:r w:rsidRPr="00E063DB">
        <w:rPr>
          <w:sz w:val="16"/>
        </w:rPr>
        <w:t xml:space="preserve">, they </w:t>
      </w:r>
      <w:r w:rsidRPr="00E063DB">
        <w:rPr>
          <w:rStyle w:val="StyleUnderline"/>
          <w:b/>
          <w:bCs/>
        </w:rPr>
        <w:t>are using the push in Minneapolis to paint all Democrats, from top to bottom, as “extreme.”</w:t>
      </w:r>
      <w:r w:rsidRPr="00E063DB">
        <w:rPr>
          <w:sz w:val="16"/>
        </w:rPr>
        <w:t xml:space="preserve"> “It’s rare that a statement by a single City Council can reverberate not just through state politics but through national politics so rapidly,” said Steven </w:t>
      </w:r>
      <w:proofErr w:type="spellStart"/>
      <w:r w:rsidRPr="00E063DB">
        <w:rPr>
          <w:sz w:val="16"/>
        </w:rPr>
        <w:t>Schier</w:t>
      </w:r>
      <w:proofErr w:type="spellEnd"/>
      <w:r w:rsidRPr="00E063DB">
        <w:rPr>
          <w:sz w:val="16"/>
        </w:rPr>
        <w:t xml:space="preserve">, a retired Carleton College political science professor. </w:t>
      </w:r>
      <w:r w:rsidRPr="00E063DB">
        <w:rPr>
          <w:rStyle w:val="StyleUnderline"/>
          <w:b/>
          <w:bCs/>
        </w:rPr>
        <w:t xml:space="preserve">“It’s going to be an issue in state </w:t>
      </w:r>
      <w:proofErr w:type="gramStart"/>
      <w:r w:rsidRPr="00E063DB">
        <w:rPr>
          <w:rStyle w:val="StyleUnderline"/>
          <w:b/>
          <w:bCs/>
        </w:rPr>
        <w:t>politics</w:t>
      </w:r>
      <w:proofErr w:type="gramEnd"/>
      <w:r w:rsidRPr="00E063DB">
        <w:rPr>
          <w:rStyle w:val="StyleUnderline"/>
          <w:b/>
          <w:bCs/>
        </w:rPr>
        <w:t xml:space="preserve"> and you can bet that Republicans are going to be bringing it up time and again</w:t>
      </w:r>
      <w:r w:rsidRPr="00E063DB">
        <w:rPr>
          <w:sz w:val="16"/>
        </w:rPr>
        <w:t>.”</w:t>
      </w:r>
      <w:r w:rsidR="00E063DB">
        <w:rPr>
          <w:sz w:val="16"/>
        </w:rPr>
        <w:t xml:space="preserve"> </w:t>
      </w:r>
      <w:r w:rsidR="00E063DB" w:rsidRPr="00E063DB">
        <w:rPr>
          <w:rStyle w:val="StyleUnderline"/>
          <w:b/>
          <w:bCs/>
        </w:rPr>
        <w:t>Facing a crucial election year</w:t>
      </w:r>
      <w:r w:rsidR="00E063DB" w:rsidRPr="00E063DB">
        <w:rPr>
          <w:sz w:val="16"/>
        </w:rPr>
        <w:t xml:space="preserve">, with control of the Legislature up for grabs, as well as a U.S. Senate seat and all eight congressional seats, </w:t>
      </w:r>
      <w:r w:rsidR="00E063DB" w:rsidRPr="00E063DB">
        <w:rPr>
          <w:rStyle w:val="StyleUnderline"/>
          <w:b/>
          <w:bCs/>
        </w:rPr>
        <w:t>both sides will be navigating a new mood in racial politics and voters’ perceptions of policing</w:t>
      </w:r>
      <w:r w:rsidR="00E063DB" w:rsidRPr="00E063DB">
        <w:rPr>
          <w:sz w:val="16"/>
        </w:rPr>
        <w:t xml:space="preserve">. </w:t>
      </w:r>
      <w:r w:rsidR="00E063DB" w:rsidRPr="00E063DB">
        <w:rPr>
          <w:rStyle w:val="StyleUnderline"/>
          <w:b/>
          <w:bCs/>
        </w:rPr>
        <w:t xml:space="preserve">Republican candidate Tyler </w:t>
      </w:r>
      <w:proofErr w:type="spellStart"/>
      <w:r w:rsidR="00E063DB" w:rsidRPr="00E063DB">
        <w:rPr>
          <w:rStyle w:val="StyleUnderline"/>
          <w:b/>
          <w:bCs/>
        </w:rPr>
        <w:t>Kistner</w:t>
      </w:r>
      <w:proofErr w:type="spellEnd"/>
      <w:r w:rsidR="00E063DB" w:rsidRPr="00E063DB">
        <w:rPr>
          <w:rStyle w:val="StyleUnderline"/>
          <w:b/>
          <w:bCs/>
        </w:rPr>
        <w:t>, running</w:t>
      </w:r>
      <w:r w:rsidR="00E063DB" w:rsidRPr="00E063DB">
        <w:rPr>
          <w:sz w:val="16"/>
        </w:rPr>
        <w:t xml:space="preserve"> against DFL U.S. Rep. Angie Craig </w:t>
      </w:r>
      <w:r w:rsidR="00E063DB" w:rsidRPr="00E063DB">
        <w:rPr>
          <w:rStyle w:val="StyleUnderline"/>
          <w:b/>
          <w:bCs/>
        </w:rPr>
        <w:t>in a suburban swing district</w:t>
      </w:r>
      <w:r w:rsidR="00E063DB" w:rsidRPr="00E063DB">
        <w:rPr>
          <w:sz w:val="16"/>
        </w:rPr>
        <w:t xml:space="preserve"> this fall, called on her to denounce the move by the Minneapolis City Council, </w:t>
      </w:r>
      <w:r w:rsidR="00E063DB" w:rsidRPr="00E063DB">
        <w:rPr>
          <w:rStyle w:val="StyleUnderline"/>
          <w:b/>
          <w:bCs/>
        </w:rPr>
        <w:t>saying law enforcement “deserves our support, not to become the target of extreme ideas and ridicule</w:t>
      </w:r>
      <w:r w:rsidR="00E063DB" w:rsidRPr="00E063DB">
        <w:rPr>
          <w:sz w:val="16"/>
        </w:rPr>
        <w:t xml:space="preserve">.” Craig is serving her first term in Congress and represents a district Republicans have already been targeting. “When it comes to protecting Minnesota’s families and neighborhoods — we very much need our firefighters, police officers and first responders,” she said. “We need real </w:t>
      </w:r>
      <w:proofErr w:type="gramStart"/>
      <w:r w:rsidR="00E063DB" w:rsidRPr="00E063DB">
        <w:rPr>
          <w:sz w:val="16"/>
        </w:rPr>
        <w:t>reform, but</w:t>
      </w:r>
      <w:proofErr w:type="gramEnd"/>
      <w:r w:rsidR="00E063DB" w:rsidRPr="00E063DB">
        <w:rPr>
          <w:sz w:val="16"/>
        </w:rPr>
        <w:t xml:space="preserve"> eliminating them is not the answer.” In the state’s U.S. Senate race, </w:t>
      </w:r>
      <w:r w:rsidR="00E063DB" w:rsidRPr="00E063DB">
        <w:rPr>
          <w:rStyle w:val="StyleUnderline"/>
          <w:b/>
          <w:bCs/>
        </w:rPr>
        <w:t>Republican candidate Jason Lewis said Democratic U.S. Sen. Tina Smith’s “silence on the issue can only mean that she stands with Ilhan Omar and the City Council in wanting to abolish the police</w:t>
      </w:r>
      <w:r w:rsidR="00E063DB" w:rsidRPr="00E063DB">
        <w:rPr>
          <w:sz w:val="16"/>
        </w:rPr>
        <w:t xml:space="preserve">.” Smith said in a statement Monday that she </w:t>
      </w:r>
      <w:proofErr w:type="gramStart"/>
      <w:r w:rsidR="00E063DB" w:rsidRPr="00E063DB">
        <w:rPr>
          <w:sz w:val="16"/>
        </w:rPr>
        <w:t>doesn’t</w:t>
      </w:r>
      <w:proofErr w:type="gramEnd"/>
      <w:r w:rsidR="00E063DB" w:rsidRPr="00E063DB">
        <w:rPr>
          <w:sz w:val="16"/>
        </w:rPr>
        <w:t xml:space="preserve"> support abolishing police departments. “But it is clear that we need to reimagine policing in a way that emphasizes de-escalation and community engagement,” she said. While </w:t>
      </w:r>
      <w:r w:rsidR="00E063DB" w:rsidRPr="00E063DB">
        <w:rPr>
          <w:rStyle w:val="Emphasis"/>
        </w:rPr>
        <w:t>Republicans clearly see a wedge issue in defending law enforcement</w:t>
      </w:r>
      <w:r w:rsidR="00E063DB" w:rsidRPr="00E063DB">
        <w:rPr>
          <w:sz w:val="16"/>
        </w:rPr>
        <w:t xml:space="preserve">, Democrats sense a seismic change in attitude that they say </w:t>
      </w:r>
      <w:proofErr w:type="gramStart"/>
      <w:r w:rsidR="00E063DB" w:rsidRPr="00E063DB">
        <w:rPr>
          <w:sz w:val="16"/>
        </w:rPr>
        <w:t>can’t</w:t>
      </w:r>
      <w:proofErr w:type="gramEnd"/>
      <w:r w:rsidR="00E063DB" w:rsidRPr="00E063DB">
        <w:rPr>
          <w:sz w:val="16"/>
        </w:rPr>
        <w:t xml:space="preserve"> be ignored.</w:t>
      </w:r>
    </w:p>
    <w:p w14:paraId="5D52ECC7" w14:textId="0C997207" w:rsidR="003359D4" w:rsidRPr="003359D4" w:rsidRDefault="003359D4" w:rsidP="003359D4"/>
    <w:p w14:paraId="6FDDF1CC" w14:textId="77777777" w:rsidR="003359D4" w:rsidRDefault="003359D4" w:rsidP="003359D4">
      <w:pPr>
        <w:rPr>
          <w:rFonts w:ascii="Calibri" w:eastAsia="Calibri" w:hAnsi="Calibri" w:cs="Calibri"/>
          <w:u w:val="single"/>
        </w:rPr>
      </w:pPr>
    </w:p>
    <w:p w14:paraId="33EF81B9" w14:textId="5C69A299" w:rsidR="001B3E42" w:rsidRDefault="001B3E42" w:rsidP="003359D4">
      <w:pPr>
        <w:pStyle w:val="Heading4"/>
      </w:pPr>
      <w:r>
        <w:t xml:space="preserve">Even if </w:t>
      </w:r>
      <w:r>
        <w:t>Republicans</w:t>
      </w:r>
      <w:r>
        <w:t xml:space="preserve"> tr</w:t>
      </w:r>
      <w:r>
        <w:t>y</w:t>
      </w:r>
      <w:r>
        <w:t xml:space="preserve"> to take credit, it will be ineffective in swinging voters </w:t>
      </w:r>
    </w:p>
    <w:p w14:paraId="06506B54" w14:textId="77777777" w:rsidR="001B3E42" w:rsidRPr="006270DB" w:rsidRDefault="001B3E42" w:rsidP="001B3E42">
      <w:pPr>
        <w:rPr>
          <w:rStyle w:val="Style13ptBold"/>
        </w:rPr>
      </w:pPr>
      <w:r w:rsidRPr="006270DB">
        <w:rPr>
          <w:rStyle w:val="Style13ptBold"/>
        </w:rPr>
        <w:t>Egan et al 6/10</w:t>
      </w:r>
    </w:p>
    <w:p w14:paraId="5632362D" w14:textId="77777777" w:rsidR="001B3E42" w:rsidRPr="006270DB" w:rsidRDefault="001B3E42" w:rsidP="001B3E42">
      <w:pPr>
        <w:rPr>
          <w:sz w:val="16"/>
          <w:szCs w:val="16"/>
        </w:rPr>
      </w:pPr>
      <w:r w:rsidRPr="006270DB">
        <w:rPr>
          <w:sz w:val="16"/>
          <w:szCs w:val="16"/>
        </w:rPr>
        <w:t xml:space="preserve">Lauren Egan is a reporter for NBC News based in Washington. Leigh Ann Caldwell is an NBC News correspondent. Julie </w:t>
      </w:r>
      <w:proofErr w:type="spellStart"/>
      <w:r w:rsidRPr="006270DB">
        <w:rPr>
          <w:sz w:val="16"/>
          <w:szCs w:val="16"/>
        </w:rPr>
        <w:t>Tsirkin</w:t>
      </w:r>
      <w:proofErr w:type="spellEnd"/>
      <w:r w:rsidRPr="006270DB">
        <w:rPr>
          <w:sz w:val="16"/>
          <w:szCs w:val="16"/>
        </w:rPr>
        <w:t xml:space="preserve"> is an associate producer for NBC News' Capitol Hill team. Frank Thorp V is a producer and off-air reporter covering Congress for NBC News, managing coverage of the Senate. NBC News: Senate GOP forges ahead of Trump on police reform. 6/10/2020. DA online – 6/13/2020. https://www.nbcnews.com/politics/white-house/senate-gop-forges-ahead-trump-police-reform-n1229521</w:t>
      </w:r>
    </w:p>
    <w:p w14:paraId="5F55532F" w14:textId="77777777" w:rsidR="001B3E42" w:rsidRPr="006270DB" w:rsidRDefault="001B3E42" w:rsidP="001B3E42">
      <w:pPr>
        <w:rPr>
          <w:sz w:val="16"/>
        </w:rPr>
      </w:pPr>
      <w:r w:rsidRPr="006270DB">
        <w:rPr>
          <w:rStyle w:val="StyleUnderline"/>
        </w:rPr>
        <w:t>Scott met with his GOP colleagues Tuesday to discuss his proposal,</w:t>
      </w:r>
      <w:r w:rsidRPr="006270DB">
        <w:rPr>
          <w:sz w:val="16"/>
        </w:rPr>
        <w:t xml:space="preserve"> which is </w:t>
      </w:r>
      <w:r w:rsidRPr="006270DB">
        <w:rPr>
          <w:rStyle w:val="StyleUnderline"/>
        </w:rPr>
        <w:t>expected to leverage federal funding to promote the use of body cameras and de-escalation training, as well as improve the reporting process of police-involved shootings to a federal database</w:t>
      </w:r>
      <w:r w:rsidRPr="006270DB">
        <w:rPr>
          <w:sz w:val="16"/>
        </w:rPr>
        <w:t>.</w:t>
      </w:r>
    </w:p>
    <w:p w14:paraId="67650F0F" w14:textId="77777777" w:rsidR="001B3E42" w:rsidRPr="006270DB" w:rsidRDefault="001B3E42" w:rsidP="001B3E42">
      <w:pPr>
        <w:rPr>
          <w:sz w:val="16"/>
        </w:rPr>
      </w:pPr>
      <w:r w:rsidRPr="006270DB">
        <w:rPr>
          <w:sz w:val="16"/>
        </w:rPr>
        <w:t xml:space="preserve">“Well, </w:t>
      </w:r>
      <w:r w:rsidRPr="006270DB">
        <w:rPr>
          <w:rStyle w:val="Emphasis"/>
        </w:rPr>
        <w:t xml:space="preserve">we are on a separate track from the White House,” Scott told reporters </w:t>
      </w:r>
      <w:r w:rsidRPr="006270DB">
        <w:rPr>
          <w:sz w:val="16"/>
        </w:rPr>
        <w:t>Tuesday.</w:t>
      </w:r>
    </w:p>
    <w:p w14:paraId="2AFF9C40" w14:textId="77777777" w:rsidR="001B3E42" w:rsidRPr="006270DB" w:rsidRDefault="001B3E42" w:rsidP="001B3E42">
      <w:pPr>
        <w:rPr>
          <w:sz w:val="16"/>
          <w:szCs w:val="16"/>
        </w:rPr>
      </w:pPr>
      <w:r w:rsidRPr="006270DB">
        <w:rPr>
          <w:sz w:val="16"/>
          <w:szCs w:val="16"/>
        </w:rPr>
        <w:t xml:space="preserve">Later Tuesday, White House chief of staff Mark Meadows, senior adviser Jared Kushner and adviser </w:t>
      </w:r>
      <w:proofErr w:type="spellStart"/>
      <w:r w:rsidRPr="006270DB">
        <w:rPr>
          <w:sz w:val="16"/>
          <w:szCs w:val="16"/>
        </w:rPr>
        <w:t>Ja’Ron</w:t>
      </w:r>
      <w:proofErr w:type="spellEnd"/>
      <w:r w:rsidRPr="006270DB">
        <w:rPr>
          <w:sz w:val="16"/>
          <w:szCs w:val="16"/>
        </w:rPr>
        <w:t xml:space="preserve"> Smith came to the Capitol for a last-minute meeting with Scott to discuss police reform.</w:t>
      </w:r>
    </w:p>
    <w:p w14:paraId="2B1A0903" w14:textId="77777777" w:rsidR="001B3E42" w:rsidRPr="006270DB" w:rsidRDefault="001B3E42" w:rsidP="001B3E42">
      <w:pPr>
        <w:rPr>
          <w:sz w:val="16"/>
          <w:szCs w:val="16"/>
        </w:rPr>
      </w:pPr>
      <w:r w:rsidRPr="006270DB">
        <w:rPr>
          <w:sz w:val="16"/>
          <w:szCs w:val="16"/>
        </w:rPr>
        <w:t>"It's a work in progress. It was a real good conversation," Meadows told reporters after the meeting, adding that "we're hoping for something sooner than later."</w:t>
      </w:r>
    </w:p>
    <w:p w14:paraId="20D86FB0" w14:textId="77777777" w:rsidR="001B3E42" w:rsidRPr="006270DB" w:rsidRDefault="001B3E42" w:rsidP="001B3E42">
      <w:pPr>
        <w:rPr>
          <w:rStyle w:val="StyleUnderline"/>
        </w:rPr>
      </w:pPr>
      <w:r w:rsidRPr="006270DB">
        <w:rPr>
          <w:rStyle w:val="StyleUnderline"/>
        </w:rPr>
        <w:t>Rep. Jim Jordan, R-Ohio, one of Trump’s strongest allies on the Hill, also said this week he would also be releasing his own police reform plan.</w:t>
      </w:r>
    </w:p>
    <w:p w14:paraId="2A41843D" w14:textId="77777777" w:rsidR="001B3E42" w:rsidRPr="006270DB" w:rsidRDefault="001B3E42" w:rsidP="001B3E42">
      <w:pPr>
        <w:rPr>
          <w:rStyle w:val="StyleUnderline"/>
        </w:rPr>
      </w:pPr>
      <w:r w:rsidRPr="006270DB">
        <w:rPr>
          <w:sz w:val="16"/>
        </w:rPr>
        <w:t>Some lawmakers have been left flat-</w:t>
      </w:r>
      <w:r w:rsidRPr="006270DB">
        <w:rPr>
          <w:rStyle w:val="StyleUnderline"/>
        </w:rPr>
        <w:t>footed in the aftermath of Floyd’s death</w:t>
      </w:r>
      <w:r w:rsidRPr="006270DB">
        <w:rPr>
          <w:sz w:val="16"/>
        </w:rPr>
        <w:t xml:space="preserve">, as </w:t>
      </w:r>
      <w:r w:rsidRPr="006270DB">
        <w:rPr>
          <w:rStyle w:val="StyleUnderline"/>
        </w:rPr>
        <w:t>public opinion has dramatically shifted in favor of Black Lives Matter and more voters say they are concerned about Floyd’s death rather than the protests that followed it.</w:t>
      </w:r>
    </w:p>
    <w:p w14:paraId="2E7ACEB6" w14:textId="77777777" w:rsidR="001B3E42" w:rsidRPr="006270DB" w:rsidRDefault="001B3E42" w:rsidP="001B3E42">
      <w:pPr>
        <w:rPr>
          <w:rStyle w:val="Emphasis"/>
        </w:rPr>
      </w:pPr>
      <w:r w:rsidRPr="006270DB">
        <w:rPr>
          <w:sz w:val="16"/>
        </w:rPr>
        <w:t xml:space="preserve">While </w:t>
      </w:r>
      <w:r w:rsidRPr="006270DB">
        <w:rPr>
          <w:rStyle w:val="Emphasis"/>
        </w:rPr>
        <w:t>Trump has done little to unify the country</w:t>
      </w:r>
      <w:r w:rsidRPr="006270DB">
        <w:rPr>
          <w:sz w:val="16"/>
        </w:rPr>
        <w:t xml:space="preserve"> after Floyd’s death on May 25</w:t>
      </w:r>
      <w:r w:rsidRPr="006270DB">
        <w:rPr>
          <w:rStyle w:val="Emphasis"/>
        </w:rPr>
        <w:t>, instead tweeting out conspiracy theories about protesters and threatening to unleash “vicious dogs" and "ominous weapons" on demonstrators, some Senate Republicans have offered a notably different tone.</w:t>
      </w:r>
    </w:p>
    <w:p w14:paraId="3858D896" w14:textId="77777777" w:rsidR="001B3E42" w:rsidRPr="006270DB" w:rsidRDefault="001B3E42" w:rsidP="001B3E42">
      <w:pPr>
        <w:rPr>
          <w:rStyle w:val="StyleUnderline"/>
        </w:rPr>
      </w:pPr>
      <w:r w:rsidRPr="006270DB">
        <w:rPr>
          <w:rStyle w:val="StyleUnderline"/>
        </w:rPr>
        <w:t>Sen. Mitt Romney</w:t>
      </w:r>
      <w:r w:rsidRPr="006270DB">
        <w:rPr>
          <w:sz w:val="16"/>
        </w:rPr>
        <w:t xml:space="preserve"> of Utah </w:t>
      </w:r>
      <w:r w:rsidRPr="006270DB">
        <w:rPr>
          <w:rStyle w:val="StyleUnderline"/>
        </w:rPr>
        <w:t>marched in a Black Lives Matter protest in Washington on Sunday. Sen. John Cornyn of Texas said he recognized there were “systemic problems” in policing that needed to be addressed and that the arrests of the officers involved in Floyd’s death did not solve “the larger problems that exist in our society</w:t>
      </w:r>
      <w:r w:rsidRPr="006270DB">
        <w:rPr>
          <w:sz w:val="16"/>
        </w:rPr>
        <w:t xml:space="preserve">.” </w:t>
      </w:r>
      <w:r w:rsidRPr="006270DB">
        <w:rPr>
          <w:rStyle w:val="StyleUnderline"/>
        </w:rPr>
        <w:t>Sen. John Thune of South Dakota said he hoped Republicans could propose ideas that “suggest that we hear what people are saying and we want to do better at this.”</w:t>
      </w:r>
    </w:p>
    <w:p w14:paraId="4379BC5F" w14:textId="77777777" w:rsidR="001B3E42" w:rsidRPr="006270DB" w:rsidRDefault="001B3E42" w:rsidP="001B3E42">
      <w:pPr>
        <w:rPr>
          <w:rStyle w:val="StyleUnderline"/>
        </w:rPr>
      </w:pPr>
      <w:r w:rsidRPr="006270DB">
        <w:rPr>
          <w:rStyle w:val="StyleUnderline"/>
        </w:rPr>
        <w:t>Even Sen. Tom Cotton of Arkansas, who wrote an op-ed</w:t>
      </w:r>
      <w:r w:rsidRPr="006270DB">
        <w:rPr>
          <w:sz w:val="16"/>
        </w:rPr>
        <w:t xml:space="preserve"> in The New York Times </w:t>
      </w:r>
      <w:r w:rsidRPr="006270DB">
        <w:rPr>
          <w:rStyle w:val="StyleUnderline"/>
        </w:rPr>
        <w:t xml:space="preserve">arguing that the U.S. military should be used against protesters, said </w:t>
      </w:r>
      <w:r w:rsidRPr="006270DB">
        <w:rPr>
          <w:sz w:val="16"/>
        </w:rPr>
        <w:t xml:space="preserve">Tuesday during the Republican meeting </w:t>
      </w:r>
      <w:r w:rsidRPr="006270DB">
        <w:rPr>
          <w:rStyle w:val="StyleUnderline"/>
        </w:rPr>
        <w:t>that “young black men have a very different experience with law enforcement in this nation” and the party needed to be “sensitive” to that.</w:t>
      </w:r>
    </w:p>
    <w:p w14:paraId="303C6619" w14:textId="77777777" w:rsidR="001B3E42" w:rsidRPr="006270DB" w:rsidRDefault="001B3E42" w:rsidP="001B3E42">
      <w:pPr>
        <w:rPr>
          <w:sz w:val="16"/>
          <w:szCs w:val="16"/>
        </w:rPr>
      </w:pPr>
      <w:r w:rsidRPr="006270DB">
        <w:rPr>
          <w:sz w:val="16"/>
          <w:szCs w:val="16"/>
        </w:rPr>
        <w:t>Still, any movement by Senate Republicans on policing and discrimination could prove futile without the support from the president, who has a record of undercutting his own party’s plans.</w:t>
      </w:r>
    </w:p>
    <w:p w14:paraId="1825A1E7" w14:textId="77777777" w:rsidR="001B3E42" w:rsidRPr="006270DB" w:rsidRDefault="001B3E42" w:rsidP="001B3E42">
      <w:pPr>
        <w:rPr>
          <w:rStyle w:val="StyleUnderline"/>
        </w:rPr>
      </w:pPr>
      <w:r w:rsidRPr="006270DB">
        <w:rPr>
          <w:rStyle w:val="StyleUnderline"/>
        </w:rPr>
        <w:t>Trump is expected to address police reform</w:t>
      </w:r>
      <w:r w:rsidRPr="006270DB">
        <w:rPr>
          <w:sz w:val="16"/>
        </w:rPr>
        <w:t xml:space="preserve"> Thursday while visiting with law enforcement officers and black faith leaders in Dallas. </w:t>
      </w:r>
      <w:r w:rsidRPr="006270DB">
        <w:rPr>
          <w:rStyle w:val="StyleUnderline"/>
        </w:rPr>
        <w:t>But some in the White House cautioned that the president might not provide a clear idea of precisely what sort of reforms he supports until next week.</w:t>
      </w:r>
    </w:p>
    <w:p w14:paraId="76C0E611" w14:textId="77777777" w:rsidR="001B3E42" w:rsidRPr="006270DB" w:rsidRDefault="001B3E42" w:rsidP="001B3E42">
      <w:pPr>
        <w:rPr>
          <w:rStyle w:val="StyleUnderline"/>
        </w:rPr>
      </w:pPr>
      <w:r w:rsidRPr="006270DB">
        <w:rPr>
          <w:sz w:val="16"/>
        </w:rPr>
        <w:t>“As it stands currently</w:t>
      </w:r>
      <w:r w:rsidRPr="006270DB">
        <w:rPr>
          <w:rStyle w:val="StyleUnderline"/>
        </w:rPr>
        <w:t xml:space="preserve">, the president has spent the last 10 days quietly and diligently working on proposals to address the issues that the protesters raised across the country,” White House press secretary Kayleigh </w:t>
      </w:r>
      <w:proofErr w:type="spellStart"/>
      <w:r w:rsidRPr="006270DB">
        <w:rPr>
          <w:rStyle w:val="StyleUnderline"/>
        </w:rPr>
        <w:t>McEnany</w:t>
      </w:r>
      <w:proofErr w:type="spellEnd"/>
      <w:r w:rsidRPr="006270DB">
        <w:rPr>
          <w:rStyle w:val="StyleUnderline"/>
        </w:rPr>
        <w:t xml:space="preserve"> said</w:t>
      </w:r>
      <w:r w:rsidRPr="006270DB">
        <w:rPr>
          <w:sz w:val="16"/>
        </w:rPr>
        <w:t xml:space="preserve"> at a briefing Wednesday. “</w:t>
      </w:r>
      <w:r w:rsidRPr="006270DB">
        <w:rPr>
          <w:rStyle w:val="StyleUnderline"/>
        </w:rPr>
        <w:t>That body of work, I’m told, is reaching its final edits, and we hope to produce it for you in the coming days. I can’t promise you it's tomorrow, but in the coming days we look to deliver that.”</w:t>
      </w:r>
    </w:p>
    <w:p w14:paraId="6147217F" w14:textId="77777777" w:rsidR="001B3E42" w:rsidRPr="006270DB" w:rsidRDefault="001B3E42" w:rsidP="001B3E42">
      <w:pPr>
        <w:rPr>
          <w:rStyle w:val="StyleUnderline"/>
        </w:rPr>
      </w:pPr>
      <w:r w:rsidRPr="006270DB">
        <w:rPr>
          <w:sz w:val="16"/>
        </w:rPr>
        <w:t xml:space="preserve">It is unclear how much change Trump is willing to consider. </w:t>
      </w:r>
      <w:r w:rsidRPr="006270DB">
        <w:rPr>
          <w:rStyle w:val="StyleUnderline"/>
        </w:rPr>
        <w:t>The president has privately stressed to aides the importance of keeping the law enforcement community on board with whatever he puts forward while simultaneously addressing public outrage over police misconduct, according to a senior administration official.</w:t>
      </w:r>
    </w:p>
    <w:p w14:paraId="00DCE0C7" w14:textId="77777777" w:rsidR="001B3E42" w:rsidRPr="006270DB" w:rsidRDefault="001B3E42" w:rsidP="001B3E42">
      <w:pPr>
        <w:rPr>
          <w:sz w:val="16"/>
          <w:szCs w:val="16"/>
        </w:rPr>
      </w:pPr>
      <w:r w:rsidRPr="006270DB">
        <w:rPr>
          <w:sz w:val="16"/>
          <w:szCs w:val="16"/>
        </w:rPr>
        <w:t>That balancing act may prove to be too difficult, as has been the case for the president with other attempts at policy reform.</w:t>
      </w:r>
    </w:p>
    <w:p w14:paraId="34A7EB64" w14:textId="77777777" w:rsidR="001B3E42" w:rsidRPr="006270DB" w:rsidRDefault="001B3E42" w:rsidP="001B3E42">
      <w:pPr>
        <w:rPr>
          <w:sz w:val="16"/>
          <w:szCs w:val="16"/>
        </w:rPr>
      </w:pPr>
      <w:r w:rsidRPr="006270DB">
        <w:rPr>
          <w:sz w:val="16"/>
          <w:szCs w:val="16"/>
        </w:rPr>
        <w:t>Last fall, Trump abandoned gun reform legislation he had been working on with Republicans after some advisers and allies close to him raised concerns that it could splinter his political coalition ahead of his re-election.</w:t>
      </w:r>
    </w:p>
    <w:p w14:paraId="28FE1E8B" w14:textId="77777777" w:rsidR="001B3E42" w:rsidRPr="006270DB" w:rsidRDefault="001B3E42" w:rsidP="001B3E42">
      <w:pPr>
        <w:rPr>
          <w:sz w:val="16"/>
        </w:rPr>
      </w:pPr>
      <w:r w:rsidRPr="006270DB">
        <w:rPr>
          <w:rStyle w:val="StyleUnderline"/>
        </w:rPr>
        <w:t>Any legislation would also need support from the Democratic-controlled House</w:t>
      </w:r>
      <w:r w:rsidRPr="006270DB">
        <w:rPr>
          <w:sz w:val="16"/>
        </w:rPr>
        <w:t>. The president and House Speaker Nancy Pelosi, D-Calif, have not spoken since his impeachment earlier this year.</w:t>
      </w:r>
    </w:p>
    <w:p w14:paraId="37E676DA" w14:textId="77777777" w:rsidR="001B3E42" w:rsidRPr="006270DB" w:rsidRDefault="001B3E42" w:rsidP="001B3E42">
      <w:pPr>
        <w:rPr>
          <w:sz w:val="16"/>
          <w:szCs w:val="16"/>
        </w:rPr>
      </w:pPr>
      <w:r w:rsidRPr="006270DB">
        <w:rPr>
          <w:sz w:val="16"/>
          <w:szCs w:val="16"/>
        </w:rPr>
        <w:t>Democrats on Monday announced a sweeping police reform bill that would ban chokeholds and no-knock warrants in drug cases and would roll back qualified immunity, a legal provision that gives police officers and other public officials broad immunity from civil lawsuits.</w:t>
      </w:r>
    </w:p>
    <w:p w14:paraId="1F6A5BCE" w14:textId="77777777" w:rsidR="001B3E42" w:rsidRPr="006270DB" w:rsidRDefault="001B3E42" w:rsidP="001B3E42">
      <w:pPr>
        <w:rPr>
          <w:rStyle w:val="StyleUnderline"/>
        </w:rPr>
      </w:pPr>
      <w:r w:rsidRPr="006270DB">
        <w:rPr>
          <w:rStyle w:val="StyleUnderline"/>
        </w:rPr>
        <w:t>The White House has said any effort to limit law enforcement’s qualified immunity was a “nonstarter,” while some Senate Republicans have suggested some willingness to consider the idea.</w:t>
      </w:r>
    </w:p>
    <w:p w14:paraId="2E9C1F70" w14:textId="0AA7796E" w:rsidR="001B3E42" w:rsidRPr="001B3E42" w:rsidRDefault="001B3E42" w:rsidP="001B3E42">
      <w:pPr>
        <w:rPr>
          <w:sz w:val="16"/>
        </w:rPr>
      </w:pPr>
      <w:r w:rsidRPr="006270DB">
        <w:rPr>
          <w:rStyle w:val="StyleUnderline"/>
        </w:rPr>
        <w:t>“I'm actually thinking seriously about the qualified immunity,” said Sen. Mike Braun of Indiana</w:t>
      </w:r>
      <w:r w:rsidRPr="006270DB">
        <w:rPr>
          <w:sz w:val="16"/>
        </w:rPr>
        <w:t>. “Most in our conference don't want to go that far, but I'm really going out to see if I can get a few others interested in looking at that as well because I think that'd be the one thing, that we show them, in our conference, we mean business. You never know, this might be a watershed moment.”</w:t>
      </w:r>
    </w:p>
    <w:p w14:paraId="4351ABCF" w14:textId="17F604C7" w:rsidR="00A6543B" w:rsidRDefault="00A6543B" w:rsidP="00A6543B">
      <w:pPr>
        <w:pStyle w:val="Heading4"/>
      </w:pPr>
      <w:r>
        <w:t xml:space="preserve">Republicans are hitting pause on CJR – they </w:t>
      </w:r>
      <w:proofErr w:type="gramStart"/>
      <w:r>
        <w:t>don’t</w:t>
      </w:r>
      <w:proofErr w:type="gramEnd"/>
      <w:r>
        <w:t xml:space="preserve"> get credit for the plan.</w:t>
      </w:r>
    </w:p>
    <w:p w14:paraId="29CE49F6" w14:textId="77777777" w:rsidR="00A6543B" w:rsidRPr="00A6543B" w:rsidRDefault="00A6543B" w:rsidP="00A6543B"/>
    <w:p w14:paraId="787BEFAD" w14:textId="537825DF" w:rsidR="00A6543B" w:rsidRPr="00A6543B" w:rsidRDefault="00A6543B" w:rsidP="00A6543B">
      <w:pPr>
        <w:rPr>
          <w:rStyle w:val="Style13ptBold"/>
        </w:rPr>
      </w:pPr>
      <w:r w:rsidRPr="00A6543B">
        <w:rPr>
          <w:rStyle w:val="Style13ptBold"/>
        </w:rPr>
        <w:t>DeWitt, 7/11</w:t>
      </w:r>
    </w:p>
    <w:p w14:paraId="26458560" w14:textId="0A2C3C21" w:rsidR="00A6543B" w:rsidRPr="00A6543B" w:rsidRDefault="00A6543B" w:rsidP="00713EB1">
      <w:r w:rsidRPr="00A6543B">
        <w:t xml:space="preserve">(Karen, “Police Groups, GOP Lawmakers Seek A Pause On Criminal Justice Reform,” 11 July 2020,  </w:t>
      </w:r>
      <w:hyperlink r:id="rId7" w:history="1">
        <w:r w:rsidRPr="00A6543B">
          <w:rPr>
            <w:rStyle w:val="Hyperlink"/>
          </w:rPr>
          <w:t>https://wskg.org/uncategorized/police-groups-gop-lawmakers-seek-a-pause-on-criminal-justice-reform/</w:t>
        </w:r>
      </w:hyperlink>
      <w:r w:rsidRPr="00A6543B">
        <w:t>)</w:t>
      </w:r>
    </w:p>
    <w:p w14:paraId="2A02F9F9" w14:textId="69F82739" w:rsidR="00713EB1" w:rsidRDefault="00713EB1" w:rsidP="00713EB1">
      <w:pPr>
        <w:rPr>
          <w:sz w:val="16"/>
        </w:rPr>
      </w:pPr>
      <w:r w:rsidRPr="00A6543B">
        <w:rPr>
          <w:sz w:val="16"/>
        </w:rPr>
        <w:t xml:space="preserve">Law enforcement leaders and some </w:t>
      </w:r>
      <w:r w:rsidRPr="00A6543B">
        <w:rPr>
          <w:rStyle w:val="StyleUnderline"/>
          <w:b/>
          <w:bCs/>
        </w:rPr>
        <w:t>Republicans</w:t>
      </w:r>
      <w:r w:rsidRPr="00A6543B">
        <w:rPr>
          <w:sz w:val="16"/>
        </w:rPr>
        <w:t xml:space="preserve"> in the New York state legislature </w:t>
      </w:r>
      <w:r w:rsidRPr="00A6543B">
        <w:rPr>
          <w:rStyle w:val="StyleUnderline"/>
          <w:b/>
          <w:bCs/>
        </w:rPr>
        <w:t>are pushing back against</w:t>
      </w:r>
      <w:r w:rsidRPr="00A6543B">
        <w:rPr>
          <w:sz w:val="16"/>
        </w:rPr>
        <w:t xml:space="preserve"> recent </w:t>
      </w:r>
      <w:r w:rsidRPr="00A6543B">
        <w:rPr>
          <w:rStyle w:val="StyleUnderline"/>
          <w:b/>
          <w:bCs/>
        </w:rPr>
        <w:t>criminal justice reforms</w:t>
      </w:r>
      <w:r w:rsidRPr="00A6543B">
        <w:rPr>
          <w:sz w:val="16"/>
        </w:rPr>
        <w:t xml:space="preserve"> approved by Governor Andrew Cuomo and the democratic led state legislature. </w:t>
      </w:r>
      <w:r w:rsidRPr="00A6543B">
        <w:rPr>
          <w:rStyle w:val="StyleUnderline"/>
          <w:b/>
          <w:bCs/>
        </w:rPr>
        <w:t>They say a recent uptick in violent crimes might mean</w:t>
      </w:r>
      <w:r w:rsidRPr="00A6543B">
        <w:rPr>
          <w:sz w:val="16"/>
        </w:rPr>
        <w:t xml:space="preserve"> the </w:t>
      </w:r>
      <w:r w:rsidRPr="00A6543B">
        <w:rPr>
          <w:rStyle w:val="StyleUnderline"/>
          <w:b/>
          <w:bCs/>
        </w:rPr>
        <w:t>new laws went too far</w:t>
      </w:r>
      <w:r w:rsidRPr="00A6543B">
        <w:rPr>
          <w:sz w:val="16"/>
        </w:rPr>
        <w:t xml:space="preserve">, and they would like to see the policies reversed. In 2020, new laws eliminated most forms of cash bail for nonviolent offenders. The disciplinary records of police officers were made public, after the repeal of a state civil rights law provision known as 50-a, and Governor Andrew Cuomo is requiring local governments and their police departments to “re-imagine” their policing structure and policies, and submit a reform plan to the state by next April. Patrick Phelan is president of the New York State Association of Chiefs of Police, and Chief of Police in the Rochester suburb of Greece. He says </w:t>
      </w:r>
      <w:r w:rsidRPr="00A6543B">
        <w:rPr>
          <w:rStyle w:val="StyleUnderline"/>
          <w:b/>
          <w:bCs/>
        </w:rPr>
        <w:t>law enforcement</w:t>
      </w:r>
      <w:r w:rsidRPr="00A6543B">
        <w:rPr>
          <w:sz w:val="16"/>
        </w:rPr>
        <w:t xml:space="preserve"> has been left out of the decisions made by Cuomo and the state legislature, and as a result, people are less safe. “They ignore us, they issue edicts, having no idea what the unintended consequences are going to be,” said Phelan, who </w:t>
      </w:r>
      <w:r w:rsidRPr="00A6543B">
        <w:rPr>
          <w:rStyle w:val="StyleUnderline"/>
          <w:b/>
          <w:bCs/>
        </w:rPr>
        <w:t>accused</w:t>
      </w:r>
      <w:r w:rsidRPr="00A6543B">
        <w:rPr>
          <w:sz w:val="16"/>
        </w:rPr>
        <w:t xml:space="preserve"> Cuomo and </w:t>
      </w:r>
      <w:r w:rsidRPr="00A6543B">
        <w:rPr>
          <w:rStyle w:val="StyleUnderline"/>
          <w:b/>
          <w:bCs/>
        </w:rPr>
        <w:t>Democratic lawmakers of being on an “anti-police mission”</w:t>
      </w:r>
      <w:r w:rsidRPr="00A6543B">
        <w:rPr>
          <w:sz w:val="16"/>
        </w:rPr>
        <w:t xml:space="preserve">. “It’s clearly going to lead to an increase in crime,” Phelan said. Assembly Minority Leader William Barclay, who organized the event on Zoom, claims that homicide rates have increased in some cities across the state. He also says shooting incidents and burglaries are also on the rise. “While we can’t say for sure what exactly is causing this spike in crime,” Barclay said. “But it’s hard not to conclude that it hasn’t been the result of endless pro-criminal policies that have been passed in Albany over the last few years.” Even with the recent spike, crime rates are still at much lower levels than they were in earlier decades. Barclay and other </w:t>
      </w:r>
      <w:r w:rsidRPr="00A6543B">
        <w:rPr>
          <w:rStyle w:val="StyleUnderline"/>
          <w:b/>
          <w:bCs/>
        </w:rPr>
        <w:t>Republicans</w:t>
      </w:r>
      <w:r w:rsidRPr="00A6543B">
        <w:rPr>
          <w:sz w:val="16"/>
        </w:rPr>
        <w:t xml:space="preserve"> in the Assembly </w:t>
      </w:r>
      <w:r w:rsidRPr="00A6543B">
        <w:rPr>
          <w:rStyle w:val="StyleUnderline"/>
          <w:b/>
          <w:bCs/>
        </w:rPr>
        <w:t>are calling for a reversal of the bail reform laws, which they call a “revolving door for career criminals”. And they’d like to see a new law allowing judges more discretion</w:t>
      </w:r>
      <w:r w:rsidRPr="00A6543B">
        <w:rPr>
          <w:sz w:val="16"/>
        </w:rPr>
        <w:t xml:space="preserve"> in setting </w:t>
      </w:r>
      <w:proofErr w:type="spellStart"/>
      <w:proofErr w:type="gramStart"/>
      <w:r w:rsidRPr="00A6543B">
        <w:rPr>
          <w:sz w:val="16"/>
        </w:rPr>
        <w:t>pre trial</w:t>
      </w:r>
      <w:proofErr w:type="spellEnd"/>
      <w:proofErr w:type="gramEnd"/>
      <w:r w:rsidRPr="00A6543B">
        <w:rPr>
          <w:sz w:val="16"/>
        </w:rPr>
        <w:t xml:space="preserve"> detention rules. 2020 has also seen a pandemic with stay at home orders and an economic shutdown, and weeks of protests, largely peaceful, over several incidents of police violence, including the death of George Floyd in Minneapolis. The officer who held him in a chokehold for nearly nine minutes has been charged with murder. Washington County Sheriff Jeff Murphy, who is President of the New York Sheriff’s Association, says because of all the uncertainty, the public needs more than ever to feel safe, and police are being hampered in their efforts to do that. “We could see more rioting, we could see more unrest, we could see more violence,” Murphy predicted. A spokesman for the Senate Democrats, who, along with Assembly Democrats approved the criminal justice law changes, says the </w:t>
      </w:r>
      <w:r w:rsidRPr="00A6543B">
        <w:rPr>
          <w:rStyle w:val="StyleUnderline"/>
          <w:b/>
          <w:bCs/>
        </w:rPr>
        <w:t>republicans</w:t>
      </w:r>
      <w:r w:rsidRPr="00A6543B">
        <w:rPr>
          <w:sz w:val="16"/>
        </w:rPr>
        <w:t xml:space="preserve"> and law enforcement leaders are just being political. Spokesman Mike Murphy says they </w:t>
      </w:r>
      <w:r w:rsidRPr="00A6543B">
        <w:rPr>
          <w:rStyle w:val="StyleUnderline"/>
          <w:b/>
          <w:bCs/>
        </w:rPr>
        <w:t>are taking a page out of the “playbook” of President Donald Trump</w:t>
      </w:r>
      <w:r w:rsidRPr="00A6543B">
        <w:rPr>
          <w:sz w:val="16"/>
        </w:rPr>
        <w:t>, who deals in “distortion and lies”.</w:t>
      </w:r>
    </w:p>
    <w:p w14:paraId="7005B322" w14:textId="25B6221A" w:rsidR="00A6543B" w:rsidRDefault="00A6543B" w:rsidP="00713EB1">
      <w:pPr>
        <w:rPr>
          <w:sz w:val="16"/>
        </w:rPr>
      </w:pPr>
    </w:p>
    <w:p w14:paraId="574717EF" w14:textId="7D69B120" w:rsidR="00A6543B" w:rsidRDefault="00DC022D" w:rsidP="00DC022D">
      <w:pPr>
        <w:pStyle w:val="Heading4"/>
      </w:pPr>
      <w:r>
        <w:t xml:space="preserve">No one gives Republicans credit for the plan – their current bill is less than lip service </w:t>
      </w:r>
    </w:p>
    <w:p w14:paraId="5ABD2411" w14:textId="251D7B5E" w:rsidR="00DC022D" w:rsidRDefault="00DC022D" w:rsidP="00DC022D"/>
    <w:p w14:paraId="77127ACB" w14:textId="5A873A0A" w:rsidR="00DC022D" w:rsidRDefault="00DC022D" w:rsidP="00DC022D">
      <w:pPr>
        <w:rPr>
          <w:rStyle w:val="Style13ptBold"/>
        </w:rPr>
      </w:pPr>
      <w:proofErr w:type="spellStart"/>
      <w:r>
        <w:rPr>
          <w:rStyle w:val="Style13ptBold"/>
        </w:rPr>
        <w:t>Greve</w:t>
      </w:r>
      <w:proofErr w:type="spellEnd"/>
      <w:r>
        <w:rPr>
          <w:rStyle w:val="Style13ptBold"/>
        </w:rPr>
        <w:t>, 6/23</w:t>
      </w:r>
    </w:p>
    <w:p w14:paraId="395E4507" w14:textId="0D628EC8" w:rsidR="00DC022D" w:rsidRPr="00DC022D" w:rsidRDefault="00DC022D" w:rsidP="00DC022D">
      <w:pPr>
        <w:rPr>
          <w:sz w:val="20"/>
          <w:szCs w:val="20"/>
        </w:rPr>
      </w:pPr>
      <w:r w:rsidRPr="00DC022D">
        <w:rPr>
          <w:sz w:val="20"/>
          <w:szCs w:val="20"/>
        </w:rPr>
        <w:t>(</w:t>
      </w:r>
      <w:proofErr w:type="spellStart"/>
      <w:r w:rsidRPr="00DC022D">
        <w:rPr>
          <w:sz w:val="20"/>
          <w:szCs w:val="20"/>
        </w:rPr>
        <w:t>Joane</w:t>
      </w:r>
      <w:proofErr w:type="spellEnd"/>
      <w:r w:rsidRPr="00DC022D">
        <w:rPr>
          <w:sz w:val="20"/>
          <w:szCs w:val="20"/>
        </w:rPr>
        <w:t xml:space="preserve">, “Senate Democrats and Republicans clash over police reform bill vote,” 23 June 2020, </w:t>
      </w:r>
      <w:hyperlink r:id="rId8" w:history="1">
        <w:r w:rsidRPr="00DC022D">
          <w:rPr>
            <w:rStyle w:val="Hyperlink"/>
            <w:sz w:val="20"/>
            <w:szCs w:val="20"/>
          </w:rPr>
          <w:t>https://www.theguardian.com/us-news/2020/jun/23/senate-police-reform-bill-vote-democrats-republicans-clash</w:t>
        </w:r>
      </w:hyperlink>
      <w:r w:rsidRPr="00DC022D">
        <w:rPr>
          <w:sz w:val="20"/>
          <w:szCs w:val="20"/>
        </w:rPr>
        <w:t>)</w:t>
      </w:r>
    </w:p>
    <w:p w14:paraId="0C76E4BE" w14:textId="65E9A68F" w:rsidR="00DC022D" w:rsidRDefault="00DC022D" w:rsidP="00DC022D">
      <w:pPr>
        <w:pStyle w:val="css-182kmce"/>
        <w:shd w:val="clear" w:color="auto" w:fill="FFFFFF"/>
        <w:spacing w:before="0" w:beforeAutospacing="0" w:after="240" w:afterAutospacing="0"/>
        <w:textAlignment w:val="baseline"/>
        <w:rPr>
          <w:sz w:val="16"/>
        </w:rPr>
      </w:pPr>
      <w:r w:rsidRPr="00DC022D">
        <w:rPr>
          <w:sz w:val="16"/>
        </w:rPr>
        <w:t xml:space="preserve">Senate </w:t>
      </w:r>
      <w:r w:rsidRPr="00DC022D">
        <w:rPr>
          <w:rStyle w:val="StyleUnderline"/>
          <w:b/>
          <w:bCs/>
        </w:rPr>
        <w:t>Democrats</w:t>
      </w:r>
      <w:r w:rsidRPr="00DC022D">
        <w:rPr>
          <w:sz w:val="16"/>
        </w:rPr>
        <w:t xml:space="preserve"> have signaled they </w:t>
      </w:r>
      <w:r w:rsidRPr="00DC022D">
        <w:rPr>
          <w:rStyle w:val="StyleUnderline"/>
          <w:b/>
          <w:bCs/>
        </w:rPr>
        <w:t xml:space="preserve">will block a Republican police reform bill that </w:t>
      </w:r>
      <w:r w:rsidRPr="00DC022D">
        <w:rPr>
          <w:sz w:val="16"/>
        </w:rPr>
        <w:t xml:space="preserve">critics say </w:t>
      </w:r>
      <w:r w:rsidRPr="00DC022D">
        <w:rPr>
          <w:rStyle w:val="StyleUnderline"/>
          <w:b/>
          <w:bCs/>
        </w:rPr>
        <w:t>offers a “woefully inadequate response” to</w:t>
      </w:r>
      <w:r w:rsidRPr="00DC022D">
        <w:rPr>
          <w:sz w:val="16"/>
        </w:rPr>
        <w:t xml:space="preserve"> racial disparities in American </w:t>
      </w:r>
      <w:r w:rsidRPr="00DC022D">
        <w:rPr>
          <w:rStyle w:val="StyleUnderline"/>
          <w:b/>
          <w:bCs/>
        </w:rPr>
        <w:t>policing</w:t>
      </w:r>
      <w:r w:rsidRPr="00DC022D">
        <w:rPr>
          <w:sz w:val="16"/>
        </w:rPr>
        <w:t xml:space="preserve"> practices. The Senate minority leader, Chuck Schumer, and fellow Democratic senators Cory Booker and Kamala Harris, sent a letter to the majority leader, Mitch McConnell, on Tuesday urging him not to hold a key procedural vote this week on the Republican senator Tim Scott’s police reform bill. “This is a serious challenge requiring serious solutions,” the three senators’ letter says. “Bringing the Justice Act to the floor of the Senate is a woefully inadequate response, and we urge you to bring meaningful legislation to the floor for a vote.</w:t>
      </w:r>
      <w:r>
        <w:rPr>
          <w:sz w:val="16"/>
        </w:rPr>
        <w:t xml:space="preserve"> </w:t>
      </w:r>
      <w:r w:rsidRPr="00DC022D">
        <w:rPr>
          <w:sz w:val="16"/>
        </w:rPr>
        <w:t xml:space="preserve">“This bill is not </w:t>
      </w:r>
      <w:proofErr w:type="gramStart"/>
      <w:r w:rsidRPr="00DC022D">
        <w:rPr>
          <w:sz w:val="16"/>
        </w:rPr>
        <w:t>salvageable</w:t>
      </w:r>
      <w:proofErr w:type="gramEnd"/>
      <w:r w:rsidRPr="00DC022D">
        <w:rPr>
          <w:sz w:val="16"/>
        </w:rPr>
        <w:t xml:space="preserve"> and we need bipartisan talks to get to a constructive starting point,” they added. “We don’t need to study the problem of police misconduct and violence, we need to solve it,” Schumer said on the Senate floor. The </w:t>
      </w:r>
      <w:r w:rsidRPr="00DC022D">
        <w:rPr>
          <w:rStyle w:val="StyleUnderline"/>
          <w:b/>
          <w:bCs/>
        </w:rPr>
        <w:t>Democratic opposition is being backed by the country’s leading civil rights organizations and the lawyer, Benjamin Crump, representing the families of George Floyd and Breonna Taylor,</w:t>
      </w:r>
      <w:r w:rsidRPr="00DC022D">
        <w:rPr>
          <w:sz w:val="16"/>
        </w:rPr>
        <w:t xml:space="preserve"> two African Americans whose deaths in police interactions have sparked worldwide protests over racial bias in policing. </w:t>
      </w:r>
      <w:r w:rsidRPr="00DC022D">
        <w:rPr>
          <w:rStyle w:val="StyleUnderline"/>
          <w:b/>
          <w:bCs/>
        </w:rPr>
        <w:t>“The Black community is tired of the lip service,”</w:t>
      </w:r>
      <w:r w:rsidRPr="00DC022D">
        <w:rPr>
          <w:sz w:val="16"/>
        </w:rPr>
        <w:t xml:space="preserve"> Crump said in a statement. Republicans need seven of their Democratic colleagues to support opening debate on the Scott bill, so the Democrats </w:t>
      </w:r>
      <w:proofErr w:type="gramStart"/>
      <w:r w:rsidRPr="00DC022D">
        <w:rPr>
          <w:sz w:val="16"/>
        </w:rPr>
        <w:t>have the ability to</w:t>
      </w:r>
      <w:proofErr w:type="gramEnd"/>
      <w:r w:rsidRPr="00DC022D">
        <w:rPr>
          <w:sz w:val="16"/>
        </w:rPr>
        <w:t xml:space="preserve"> block the legislation if they are unified in opposition to it. McConnell has called on Democrats to vote in favor of the motion to proceed and allow for disagreements on the bill to be worked out through debate and amendments. The vote on whether to advance the police reform bill is expected to take place tomorrow. Democratic lawmakers have previously complained that </w:t>
      </w:r>
      <w:r w:rsidRPr="00DC022D">
        <w:rPr>
          <w:rStyle w:val="StyleUnderline"/>
          <w:b/>
          <w:bCs/>
        </w:rPr>
        <w:t>Scott’s bill only incentivizes police departments to ban police chokeholds by threatening to hold up federal funds. In contrast, a</w:t>
      </w:r>
      <w:r w:rsidRPr="00DC022D">
        <w:rPr>
          <w:sz w:val="16"/>
        </w:rPr>
        <w:t xml:space="preserve"> rival police reform </w:t>
      </w:r>
      <w:r w:rsidRPr="00DC022D">
        <w:rPr>
          <w:rStyle w:val="StyleUnderline"/>
          <w:b/>
          <w:bCs/>
        </w:rPr>
        <w:t>bill</w:t>
      </w:r>
      <w:r w:rsidRPr="00DC022D">
        <w:rPr>
          <w:sz w:val="16"/>
        </w:rPr>
        <w:t xml:space="preserve"> put forward </w:t>
      </w:r>
      <w:r w:rsidRPr="00DC022D">
        <w:rPr>
          <w:rStyle w:val="StyleUnderline"/>
          <w:b/>
          <w:bCs/>
        </w:rPr>
        <w:t>by</w:t>
      </w:r>
      <w:r w:rsidRPr="00DC022D">
        <w:rPr>
          <w:sz w:val="16"/>
        </w:rPr>
        <w:t xml:space="preserve"> House </w:t>
      </w:r>
      <w:r w:rsidRPr="00DC022D">
        <w:rPr>
          <w:rStyle w:val="StyleUnderline"/>
          <w:b/>
          <w:bCs/>
        </w:rPr>
        <w:t>Democrats explicitly bans police chokeholds and no-knock warrants</w:t>
      </w:r>
      <w:r w:rsidRPr="00DC022D">
        <w:rPr>
          <w:sz w:val="16"/>
        </w:rPr>
        <w:t xml:space="preserve">, like the one used </w:t>
      </w:r>
      <w:hyperlink r:id="rId9" w:history="1">
        <w:r w:rsidRPr="00DC022D">
          <w:rPr>
            <w:rStyle w:val="Hyperlink"/>
            <w:sz w:val="16"/>
          </w:rPr>
          <w:t>when Taylor was killed</w:t>
        </w:r>
      </w:hyperlink>
      <w:r w:rsidRPr="00DC022D">
        <w:rPr>
          <w:sz w:val="16"/>
        </w:rPr>
        <w:t xml:space="preserve">. The House is expected to pass the Democratic police reform bill later this </w:t>
      </w:r>
      <w:proofErr w:type="gramStart"/>
      <w:r w:rsidRPr="00DC022D">
        <w:rPr>
          <w:sz w:val="16"/>
        </w:rPr>
        <w:t>week, but</w:t>
      </w:r>
      <w:proofErr w:type="gramEnd"/>
      <w:r w:rsidRPr="00DC022D">
        <w:rPr>
          <w:sz w:val="16"/>
        </w:rPr>
        <w:t xml:space="preserve"> won’t be taken up in the Senate as McConnell has already said he considers it dead on arrival. “We’re ready to make a law, not just make a point,” McConnell said as he opened the Senate on Tuesday. He said Americans deserve better than a partisan stalemate.  </w:t>
      </w:r>
      <w:r w:rsidRPr="00DC022D">
        <w:rPr>
          <w:sz w:val="18"/>
          <w:szCs w:val="18"/>
        </w:rPr>
        <w:t>“We’ll find out whether our Democratic colleagues share our ambition or whether they chose to duck the issue and leave the country in the lurch.”</w:t>
      </w:r>
      <w:r>
        <w:rPr>
          <w:sz w:val="18"/>
          <w:szCs w:val="18"/>
        </w:rPr>
        <w:t xml:space="preserve"> </w:t>
      </w:r>
      <w:r w:rsidRPr="00DC022D">
        <w:rPr>
          <w:sz w:val="16"/>
        </w:rPr>
        <w:t xml:space="preserve">But the partisan standoff means it is less and less likely that Congress will approve any police reform legislation before the November election, despite the ongoing widespread protests in response to police brutality. During floor debate, Republicans insisted Democrats would have a chance to amend any bill if they allow the debate to begin. But Democrats countered there is no agreement their changes would be up for consideration. “Now is the time for Congress to pass legislation that will bring real change,” Harris said. Floyd’s 25 May death in Minneapolis, when a white officer knelt on his neck for nearly nine minutes, has sparked weeks of worldwide protests and stirred strong public sentiment for stopping excessive force by police, especially against African Americans. Crump, the attorney for the families, said </w:t>
      </w:r>
      <w:r w:rsidRPr="00DC022D">
        <w:rPr>
          <w:rStyle w:val="StyleUnderline"/>
          <w:b/>
          <w:bCs/>
        </w:rPr>
        <w:t>the GOP package is in direct contrast to the demands of the people, who have taken to the streets</w:t>
      </w:r>
      <w:r w:rsidRPr="00DC022D">
        <w:rPr>
          <w:sz w:val="16"/>
        </w:rPr>
        <w:t>, to call for the reallocation of resources in order to improve social safety nets and public mental health programs.</w:t>
      </w:r>
    </w:p>
    <w:p w14:paraId="4FA79E41" w14:textId="6AE00D8E" w:rsidR="001B3E42" w:rsidRDefault="001B3E42" w:rsidP="001B3E42">
      <w:pPr>
        <w:pStyle w:val="Heading2"/>
      </w:pPr>
      <w:r>
        <w:t>Neg – AT: Link turn/defense</w:t>
      </w:r>
    </w:p>
    <w:p w14:paraId="111414EF" w14:textId="4BF35E1F" w:rsidR="001B3E42" w:rsidRDefault="001B3E42" w:rsidP="001B3E42">
      <w:pPr>
        <w:pStyle w:val="Heading4"/>
      </w:pPr>
      <w:r>
        <w:t xml:space="preserve">GOP </w:t>
      </w:r>
      <w:r>
        <w:t>has distanced</w:t>
      </w:r>
      <w:r w:rsidR="00657BA6">
        <w:t xml:space="preserve"> themselves</w:t>
      </w:r>
      <w:r>
        <w:t xml:space="preserve"> from </w:t>
      </w:r>
      <w:r>
        <w:t>Trump</w:t>
      </w:r>
      <w:r w:rsidR="00657BA6">
        <w:t xml:space="preserve"> on CJR</w:t>
      </w:r>
    </w:p>
    <w:p w14:paraId="06235AC7" w14:textId="77777777" w:rsidR="001B3E42" w:rsidRPr="001B3E42" w:rsidRDefault="001B3E42" w:rsidP="001B3E42"/>
    <w:p w14:paraId="4A73C0BB" w14:textId="77777777" w:rsidR="001B3E42" w:rsidRPr="006270DB" w:rsidRDefault="001B3E42" w:rsidP="001B3E42">
      <w:pPr>
        <w:rPr>
          <w:rStyle w:val="Style13ptBold"/>
        </w:rPr>
      </w:pPr>
      <w:r w:rsidRPr="006270DB">
        <w:rPr>
          <w:rStyle w:val="Style13ptBold"/>
        </w:rPr>
        <w:t xml:space="preserve">Edmondson and </w:t>
      </w:r>
      <w:proofErr w:type="spellStart"/>
      <w:r w:rsidRPr="006270DB">
        <w:rPr>
          <w:rStyle w:val="Style13ptBold"/>
        </w:rPr>
        <w:t>Fandos</w:t>
      </w:r>
      <w:proofErr w:type="spellEnd"/>
      <w:r w:rsidRPr="006270DB">
        <w:rPr>
          <w:rStyle w:val="Style13ptBold"/>
        </w:rPr>
        <w:t xml:space="preserve"> 6/9</w:t>
      </w:r>
    </w:p>
    <w:p w14:paraId="55B5B0B5" w14:textId="77777777" w:rsidR="001B3E42" w:rsidRPr="006270DB" w:rsidRDefault="001B3E42" w:rsidP="001B3E42">
      <w:pPr>
        <w:rPr>
          <w:sz w:val="16"/>
          <w:szCs w:val="16"/>
        </w:rPr>
      </w:pPr>
      <w:r w:rsidRPr="006270DB">
        <w:rPr>
          <w:sz w:val="16"/>
          <w:szCs w:val="16"/>
        </w:rPr>
        <w:t xml:space="preserve">Catie Edmondson is a reporter in the Washington bureau of The New York Times, covering Congress. Nicholas </w:t>
      </w:r>
      <w:proofErr w:type="spellStart"/>
      <w:r w:rsidRPr="006270DB">
        <w:rPr>
          <w:sz w:val="16"/>
          <w:szCs w:val="16"/>
        </w:rPr>
        <w:t>Fandos</w:t>
      </w:r>
      <w:proofErr w:type="spellEnd"/>
      <w:r w:rsidRPr="006270DB">
        <w:rPr>
          <w:sz w:val="16"/>
          <w:szCs w:val="16"/>
        </w:rPr>
        <w:t xml:space="preserve"> is a national reporter based in the Washington bureau. He has covered Congress since 2017 and is part of a team of reporters who have chronicled investigations by the Justice Department and Congress into President Trump and his administration. Mr. </w:t>
      </w:r>
      <w:proofErr w:type="spellStart"/>
      <w:r w:rsidRPr="006270DB">
        <w:rPr>
          <w:sz w:val="16"/>
          <w:szCs w:val="16"/>
        </w:rPr>
        <w:t>Fandos</w:t>
      </w:r>
      <w:proofErr w:type="spellEnd"/>
      <w:r w:rsidRPr="006270DB">
        <w:rPr>
          <w:sz w:val="16"/>
          <w:szCs w:val="16"/>
        </w:rPr>
        <w:t xml:space="preserve"> joined The Times in 2015 as an intern. He is originally from St. Louis and graduated from Harvard. The New York Times: G.O.P. Scrambles to Respond to Public Demands for Police Overhaul 6/9/2020. DA online – 6/13/2020. https://www.nytimes.com/2020/06/09/us/politics/republicans-police-reform.html</w:t>
      </w:r>
    </w:p>
    <w:p w14:paraId="491CD84B" w14:textId="1CB17C04" w:rsidR="001B3E42" w:rsidRPr="001B3E42" w:rsidRDefault="001B3E42" w:rsidP="001B3E42">
      <w:pPr>
        <w:rPr>
          <w:sz w:val="16"/>
        </w:rPr>
      </w:pPr>
      <w:r w:rsidRPr="001B3E42">
        <w:rPr>
          <w:sz w:val="16"/>
        </w:rPr>
        <w:t xml:space="preserve">WASHINGTON — Congressional Republicans, caught flat-footed by an election-year groundswell of public support for overhauling policing in America to address systemic racism, are struggling to coalesce around a legislative response. Having long fashioned themselves as the party of law and order, </w:t>
      </w:r>
      <w:r w:rsidRPr="001B3E42">
        <w:rPr>
          <w:rStyle w:val="StyleUnderline"/>
          <w:b/>
          <w:bCs/>
        </w:rPr>
        <w:t>Republicans have been startled by the speed and extent to which public opinion has shifted</w:t>
      </w:r>
      <w:r w:rsidRPr="001B3E42">
        <w:rPr>
          <w:sz w:val="16"/>
        </w:rPr>
        <w:t xml:space="preserve"> under their feet in recent days </w:t>
      </w:r>
      <w:r w:rsidRPr="001B3E42">
        <w:rPr>
          <w:rStyle w:val="StyleUnderline"/>
          <w:b/>
          <w:bCs/>
        </w:rPr>
        <w:t>after the killings of unarmed black Americans by the police</w:t>
      </w:r>
      <w:r w:rsidRPr="001B3E42">
        <w:rPr>
          <w:sz w:val="16"/>
        </w:rPr>
        <w:t xml:space="preserve"> and the protests that have followed. The abrupt turn has placed them on the defensive. Adding to their challenge, President </w:t>
      </w:r>
      <w:r w:rsidRPr="001B3E42">
        <w:rPr>
          <w:rStyle w:val="StyleUnderline"/>
          <w:b/>
          <w:bCs/>
        </w:rPr>
        <w:t>Trump has offered only an incendiary response, repeatedly invoking “law and order</w:t>
      </w:r>
      <w:r w:rsidRPr="001B3E42">
        <w:rPr>
          <w:sz w:val="16"/>
        </w:rPr>
        <w:t>,” calling for military and police crackdowns on protesters, promoting conspiracy theories, and returning time and again to the false claim that Democrats agitating for change are simply bent on defunding police departments.</w:t>
      </w:r>
    </w:p>
    <w:p w14:paraId="4AFB0B45" w14:textId="311810A7" w:rsidR="001B3E42" w:rsidRPr="00657BA6" w:rsidRDefault="001B3E42" w:rsidP="001B3E42">
      <w:pPr>
        <w:rPr>
          <w:rStyle w:val="Emphasis"/>
          <w:b w:val="0"/>
          <w:iCs w:val="0"/>
          <w:sz w:val="16"/>
          <w:u w:val="none"/>
          <w:bdr w:val="none" w:sz="0" w:space="0" w:color="auto"/>
        </w:rPr>
      </w:pPr>
      <w:r w:rsidRPr="00657BA6">
        <w:rPr>
          <w:sz w:val="16"/>
        </w:rPr>
        <w:t xml:space="preserve">On Tuesday, </w:t>
      </w:r>
      <w:r w:rsidRPr="00657BA6">
        <w:rPr>
          <w:rStyle w:val="StyleUnderline"/>
          <w:b/>
          <w:bCs/>
        </w:rPr>
        <w:t>Republicans</w:t>
      </w:r>
      <w:r w:rsidRPr="00657BA6">
        <w:rPr>
          <w:sz w:val="16"/>
        </w:rPr>
        <w:t xml:space="preserve"> on Capitol Hill </w:t>
      </w:r>
      <w:r w:rsidRPr="00657BA6">
        <w:rPr>
          <w:rStyle w:val="StyleUnderline"/>
          <w:b/>
          <w:bCs/>
        </w:rPr>
        <w:t>rushed to distance themselves from that approach, publicly making clear that they would</w:t>
      </w:r>
      <w:r w:rsidRPr="00657BA6">
        <w:rPr>
          <w:sz w:val="16"/>
        </w:rPr>
        <w:t xml:space="preserve"> lay out their own legislation and </w:t>
      </w:r>
      <w:r w:rsidRPr="00657BA6">
        <w:rPr>
          <w:rStyle w:val="StyleUnderline"/>
          <w:b/>
          <w:bCs/>
        </w:rPr>
        <w:t>refrain</w:t>
      </w:r>
      <w:r w:rsidRPr="00657BA6">
        <w:rPr>
          <w:sz w:val="16"/>
        </w:rPr>
        <w:t xml:space="preserve">ing </w:t>
      </w:r>
      <w:r w:rsidRPr="00657BA6">
        <w:rPr>
          <w:rStyle w:val="StyleUnderline"/>
          <w:b/>
          <w:bCs/>
        </w:rPr>
        <w:t>from attacking a sweeping Democratic bill unveiled this week aimed at combating racial bias and excessive use of force by the police.</w:t>
      </w:r>
      <w:r w:rsidRPr="00657BA6">
        <w:rPr>
          <w:sz w:val="16"/>
        </w:rPr>
        <w:t xml:space="preserve"> The measure, which House Democrats plan to push through this month, would make it easier to track, prosecute and punish police misconduct, ban chokeholds and restrict the use of deadly force by officers, as well as condition federal grants on anti-bias training and other practices to combat racial profiling and discrimination.</w:t>
      </w:r>
      <w:r w:rsidR="00657BA6" w:rsidRPr="00657BA6">
        <w:rPr>
          <w:sz w:val="16"/>
        </w:rPr>
        <w:t xml:space="preserve"> </w:t>
      </w:r>
      <w:r w:rsidRPr="00657BA6">
        <w:rPr>
          <w:sz w:val="16"/>
        </w:rPr>
        <w:t>Senator Mitch McConnell, Republican of Kentucky and the majority leader, pressed on whether his party would embrace such steps, said on Tuesday that Republicans had yet to fashion their response.</w:t>
      </w:r>
      <w:r w:rsidR="00657BA6" w:rsidRPr="00657BA6">
        <w:rPr>
          <w:sz w:val="16"/>
        </w:rPr>
        <w:t xml:space="preserve"> </w:t>
      </w:r>
      <w:r w:rsidRPr="00657BA6">
        <w:rPr>
          <w:sz w:val="16"/>
        </w:rPr>
        <w:t xml:space="preserve">“We are still wrestling with America’s original sin,” Mr. </w:t>
      </w:r>
      <w:r w:rsidRPr="00657BA6">
        <w:rPr>
          <w:rStyle w:val="StyleUnderline"/>
          <w:b/>
          <w:bCs/>
        </w:rPr>
        <w:t>McConnell told reporters</w:t>
      </w:r>
      <w:r w:rsidRPr="00657BA6">
        <w:rPr>
          <w:sz w:val="16"/>
        </w:rPr>
        <w:t xml:space="preserve"> on Capitol Hill. “We try to get better, but every now and then, it is perfectly clear we are a long way from the finish line. And I think </w:t>
      </w:r>
      <w:r w:rsidRPr="00657BA6">
        <w:rPr>
          <w:rStyle w:val="StyleUnderline"/>
          <w:b/>
          <w:bCs/>
        </w:rPr>
        <w:t>the best way for Senate Republicans to go forward on this is to listen to</w:t>
      </w:r>
      <w:r w:rsidRPr="00657BA6">
        <w:rPr>
          <w:sz w:val="16"/>
        </w:rPr>
        <w:t xml:space="preserve"> one of our own who has had these experiences.”</w:t>
      </w:r>
      <w:r w:rsidR="00657BA6" w:rsidRPr="00657BA6">
        <w:rPr>
          <w:sz w:val="16"/>
        </w:rPr>
        <w:t xml:space="preserve"> </w:t>
      </w:r>
      <w:r w:rsidRPr="00657BA6">
        <w:rPr>
          <w:sz w:val="16"/>
        </w:rPr>
        <w:t xml:space="preserve">He said that he had tasked the </w:t>
      </w:r>
      <w:r w:rsidRPr="00657BA6">
        <w:rPr>
          <w:rStyle w:val="StyleUnderline"/>
          <w:b/>
          <w:bCs/>
        </w:rPr>
        <w:t>Republican</w:t>
      </w:r>
      <w:r w:rsidRPr="00657BA6">
        <w:rPr>
          <w:sz w:val="16"/>
        </w:rPr>
        <w:t xml:space="preserve">s’ lone black member, </w:t>
      </w:r>
      <w:r w:rsidRPr="00657BA6">
        <w:rPr>
          <w:rStyle w:val="StyleUnderline"/>
          <w:b/>
          <w:bCs/>
        </w:rPr>
        <w:t>Tim Scott of South Carolina</w:t>
      </w:r>
      <w:r w:rsidRPr="00657BA6">
        <w:rPr>
          <w:sz w:val="16"/>
        </w:rPr>
        <w:t>, to lead a group of senators to draft a conservative response that they could get behind. Ignoring repeated questions from reporters about Mr. Trump’s views, Mr.</w:t>
      </w:r>
      <w:r w:rsidRPr="006270DB">
        <w:rPr>
          <w:rStyle w:val="Emphasis"/>
        </w:rPr>
        <w:t xml:space="preserve"> McConnell said senators would pursue “what we think is the appropriate response,” a notable shift from his customary refusal to bring up any legislation without an assurance that the president would embrace and sign it.</w:t>
      </w:r>
    </w:p>
    <w:p w14:paraId="129B4124" w14:textId="03451631" w:rsidR="001B3E42" w:rsidRPr="00657BA6" w:rsidRDefault="001B3E42" w:rsidP="00657BA6">
      <w:r w:rsidRPr="00657BA6">
        <w:rPr>
          <w:sz w:val="16"/>
          <w:szCs w:val="16"/>
        </w:rPr>
        <w:t>In the House, a group of Republicans on the Judiciary Committee — led by Representative Jim Jordan of Ohio — was looking at its own plans to reimagine police training, increase accountability for officers who use improper force or violate the rights of civilians, and collect new data to track the behavior by departments across the country.</w:t>
      </w:r>
      <w:r w:rsidR="00657BA6" w:rsidRPr="00657BA6">
        <w:rPr>
          <w:sz w:val="16"/>
          <w:szCs w:val="16"/>
        </w:rPr>
        <w:t xml:space="preserve"> </w:t>
      </w:r>
      <w:r w:rsidRPr="00657BA6">
        <w:rPr>
          <w:sz w:val="16"/>
          <w:szCs w:val="16"/>
        </w:rPr>
        <w:t>But privately, Republican lawmakers and aides conceded they had few proposals ready to offer and were instead racing to reach a consensus about how to proceed. Late Tuesday afternoon, Mark Meadows, the White House chief of staff, rushed to Capitol Hill with Jared Kushner, Mr. Trump’s son-in-law and senior adviser, to huddle with Republicans about what they could quickly agree on.</w:t>
      </w:r>
      <w:r w:rsidR="00657BA6" w:rsidRPr="00657BA6">
        <w:rPr>
          <w:sz w:val="16"/>
          <w:szCs w:val="16"/>
        </w:rPr>
        <w:t xml:space="preserve"> </w:t>
      </w:r>
      <w:r w:rsidRPr="00657BA6">
        <w:rPr>
          <w:sz w:val="16"/>
          <w:szCs w:val="16"/>
        </w:rPr>
        <w:t>Mr. Meadows told reporters after that meeting that Mr. Trump was in favor of overhauling policing laws “sooner rather than later.” But he declined to name any specific legislative priorities the White House would support, saying the administration would be “responsive” to suggestions made by “stakeholders” on Capitol Hill.</w:t>
      </w:r>
      <w:r w:rsidR="00657BA6" w:rsidRPr="00657BA6">
        <w:rPr>
          <w:sz w:val="16"/>
          <w:szCs w:val="16"/>
        </w:rPr>
        <w:t xml:space="preserve"> </w:t>
      </w:r>
      <w:r w:rsidRPr="00657BA6">
        <w:rPr>
          <w:sz w:val="16"/>
          <w:szCs w:val="16"/>
        </w:rPr>
        <w:t>The dilemma for Republicans is urgent. For decades, their party has been built on the legacy of the “Southern strategy,” in which candidates sought to win over onetime Democrats by portraying themselves as tough on crime and disorder.</w:t>
      </w:r>
      <w:r w:rsidR="00657BA6" w:rsidRPr="00657BA6">
        <w:rPr>
          <w:sz w:val="16"/>
          <w:szCs w:val="16"/>
        </w:rPr>
        <w:t xml:space="preserve"> </w:t>
      </w:r>
      <w:r w:rsidRPr="00657BA6">
        <w:rPr>
          <w:sz w:val="16"/>
          <w:szCs w:val="16"/>
        </w:rPr>
        <w:t>Over the years, some Republicans have used the issue to traffic in racial stereotypes and fear-mongering, like when George H.W. Bush and his supporters highlighted the case of a black murderer named Willie Horton, who raped a white woman and assaulted her boyfriend while on a prison furlough, to portray Gov. Michael S. Dukakis of Massachusetts, his Democratic presidential rival, as insufficiently tough on crime.</w:t>
      </w:r>
    </w:p>
    <w:p w14:paraId="7E3AE4B7" w14:textId="01129276" w:rsidR="001B3E42" w:rsidRPr="00657BA6" w:rsidRDefault="001B3E42" w:rsidP="001B3E42">
      <w:pPr>
        <w:rPr>
          <w:sz w:val="16"/>
        </w:rPr>
      </w:pPr>
      <w:r w:rsidRPr="00657BA6">
        <w:rPr>
          <w:sz w:val="16"/>
        </w:rPr>
        <w:t>Mr.</w:t>
      </w:r>
      <w:r w:rsidRPr="006270DB">
        <w:rPr>
          <w:rStyle w:val="StyleUnderline"/>
        </w:rPr>
        <w:t xml:space="preserve"> </w:t>
      </w:r>
      <w:r w:rsidRPr="00657BA6">
        <w:rPr>
          <w:rStyle w:val="StyleUnderline"/>
          <w:b/>
          <w:bCs/>
        </w:rPr>
        <w:t xml:space="preserve">Trump has sought to stir up white grievance as well, calling immigrants criminals, berating professional </w:t>
      </w:r>
      <w:proofErr w:type="gramStart"/>
      <w:r w:rsidRPr="00657BA6">
        <w:rPr>
          <w:rStyle w:val="StyleUnderline"/>
          <w:b/>
          <w:bCs/>
        </w:rPr>
        <w:t>African-American</w:t>
      </w:r>
      <w:proofErr w:type="gramEnd"/>
      <w:r w:rsidRPr="00657BA6">
        <w:rPr>
          <w:rStyle w:val="StyleUnderline"/>
          <w:b/>
          <w:bCs/>
        </w:rPr>
        <w:t xml:space="preserve"> football players for kneeling during the national anthem, and calling protesters of police brutality against black Americans “thugs.”</w:t>
      </w:r>
      <w:r w:rsidRPr="00657BA6">
        <w:rPr>
          <w:sz w:val="16"/>
        </w:rPr>
        <w:t xml:space="preserve"> </w:t>
      </w:r>
      <w:r w:rsidRPr="00657BA6">
        <w:rPr>
          <w:sz w:val="16"/>
        </w:rPr>
        <w:t>But polls now show that huge majorities of the country, including whites, believe that policing must change.</w:t>
      </w:r>
      <w:r w:rsidR="00657BA6" w:rsidRPr="00657BA6">
        <w:rPr>
          <w:sz w:val="16"/>
        </w:rPr>
        <w:t xml:space="preserve"> </w:t>
      </w:r>
      <w:r w:rsidRPr="00657BA6">
        <w:rPr>
          <w:sz w:val="16"/>
        </w:rPr>
        <w:t xml:space="preserve">“In every survey, you see intensity, determination and unity among African-Americans that the time for statements is done and the time for meaningful, measurable action is now,” said Frank </w:t>
      </w:r>
      <w:proofErr w:type="spellStart"/>
      <w:r w:rsidRPr="00657BA6">
        <w:rPr>
          <w:sz w:val="16"/>
        </w:rPr>
        <w:t>Luntz</w:t>
      </w:r>
      <w:proofErr w:type="spellEnd"/>
      <w:r w:rsidRPr="00657BA6">
        <w:rPr>
          <w:sz w:val="16"/>
        </w:rPr>
        <w:t>, a Republican pollster and messaging consultant. “The turning point is among white respondents, who not only acknowledge that injustice has happened, but now also agree that action, not words, are necessary.”</w:t>
      </w:r>
      <w:r w:rsidR="00657BA6" w:rsidRPr="00657BA6">
        <w:rPr>
          <w:sz w:val="16"/>
        </w:rPr>
        <w:t xml:space="preserve"> </w:t>
      </w:r>
      <w:r w:rsidRPr="00657BA6">
        <w:rPr>
          <w:sz w:val="16"/>
        </w:rPr>
        <w:t>A Washington Post poll conducted over the past week indicated that nearly 70 percent of Americans viewed the killing of George Floyd — the black man whose death last month after an encounter with Minneapolis police officers — as indicative of a broader problem with law enforcement, rather than an isolated episode. The figure was significantly higher than those who said the same nearly six years ago after the police killed an unarmed black man in Ferguson, Mo.</w:t>
      </w:r>
      <w:r w:rsidR="00657BA6" w:rsidRPr="00657BA6">
        <w:rPr>
          <w:sz w:val="16"/>
        </w:rPr>
        <w:t xml:space="preserve"> </w:t>
      </w:r>
      <w:r w:rsidRPr="00657BA6">
        <w:rPr>
          <w:sz w:val="16"/>
        </w:rPr>
        <w:t xml:space="preserve">It is yet unclear what kind of action Mr. Trump, who has embraced law enforcement as he eyes an increasingly treacherous political landscape, might be willing to support. </w:t>
      </w:r>
      <w:r w:rsidRPr="006270DB">
        <w:rPr>
          <w:rStyle w:val="Emphasis"/>
        </w:rPr>
        <w:t xml:space="preserve">Trying to polarize the electorate before the fall campaign, the president </w:t>
      </w:r>
      <w:r w:rsidRPr="00657BA6">
        <w:rPr>
          <w:sz w:val="16"/>
        </w:rPr>
        <w:t>instead</w:t>
      </w:r>
      <w:r w:rsidRPr="006270DB">
        <w:rPr>
          <w:rStyle w:val="Emphasis"/>
        </w:rPr>
        <w:t xml:space="preserve"> has spent much of the past two days posting messages on Twitter that called for “LAW &amp; ORDER</w:t>
      </w:r>
      <w:r w:rsidRPr="00657BA6">
        <w:rPr>
          <w:sz w:val="16"/>
        </w:rPr>
        <w:t>.” And, on Tuesday morning, he veered into the conspiratorial, claiming that a 75-year-old protester shoved violently to the pavement and injured by Buffalo police officers could have been “a set up.”</w:t>
      </w:r>
    </w:p>
    <w:p w14:paraId="7726A6A4" w14:textId="3D832FE5" w:rsidR="001B3E42" w:rsidRPr="00657BA6" w:rsidRDefault="001B3E42" w:rsidP="001B3E42">
      <w:pPr>
        <w:rPr>
          <w:sz w:val="16"/>
        </w:rPr>
      </w:pPr>
      <w:r w:rsidRPr="00657BA6">
        <w:rPr>
          <w:sz w:val="16"/>
        </w:rPr>
        <w:t>Uncertainty about whether Mr. Trump would ultimately sign a bill could create havoc down the line, when Republicans on Capitol Hill put forward a proposal that the White House does not like.</w:t>
      </w:r>
      <w:r w:rsidR="00657BA6" w:rsidRPr="00657BA6">
        <w:rPr>
          <w:sz w:val="16"/>
        </w:rPr>
        <w:t xml:space="preserve"> </w:t>
      </w:r>
      <w:r w:rsidRPr="00657BA6">
        <w:rPr>
          <w:sz w:val="16"/>
          <w:szCs w:val="16"/>
        </w:rPr>
        <w:t xml:space="preserve">For example, </w:t>
      </w:r>
      <w:r w:rsidRPr="00657BA6">
        <w:rPr>
          <w:rStyle w:val="StyleUnderline"/>
          <w:b/>
          <w:bCs/>
        </w:rPr>
        <w:t>some</w:t>
      </w:r>
      <w:r w:rsidRPr="00657BA6">
        <w:rPr>
          <w:sz w:val="16"/>
          <w:szCs w:val="16"/>
        </w:rPr>
        <w:t xml:space="preserve"> congressional </w:t>
      </w:r>
      <w:r w:rsidRPr="00657BA6">
        <w:rPr>
          <w:rStyle w:val="StyleUnderline"/>
          <w:b/>
          <w:bCs/>
        </w:rPr>
        <w:t>Republicans have voiced an openness to changing</w:t>
      </w:r>
      <w:r w:rsidRPr="00657BA6">
        <w:rPr>
          <w:sz w:val="16"/>
          <w:szCs w:val="16"/>
        </w:rPr>
        <w:t xml:space="preserve"> the legal doctrine known as </w:t>
      </w:r>
      <w:r w:rsidRPr="00657BA6">
        <w:rPr>
          <w:rStyle w:val="StyleUnderline"/>
          <w:b/>
          <w:bCs/>
        </w:rPr>
        <w:t>qualified immunity</w:t>
      </w:r>
      <w:r w:rsidRPr="00657BA6">
        <w:rPr>
          <w:sz w:val="16"/>
          <w:szCs w:val="16"/>
        </w:rPr>
        <w:t xml:space="preserve"> that shields police officers from being held legally liable for damages sought by citizens whose constitutional rights were violated.</w:t>
      </w:r>
      <w:r w:rsidR="00657BA6" w:rsidRPr="00657BA6">
        <w:rPr>
          <w:sz w:val="16"/>
          <w:szCs w:val="16"/>
        </w:rPr>
        <w:t xml:space="preserve"> </w:t>
      </w:r>
      <w:r w:rsidRPr="00657BA6">
        <w:rPr>
          <w:sz w:val="16"/>
          <w:szCs w:val="16"/>
        </w:rPr>
        <w:t xml:space="preserve">Senator Mike Braun of Indiana said he was interested in revisiting the issue, </w:t>
      </w:r>
      <w:r w:rsidRPr="00657BA6">
        <w:rPr>
          <w:rStyle w:val="StyleUnderline"/>
          <w:b/>
          <w:bCs/>
        </w:rPr>
        <w:t xml:space="preserve">even though a day earlier, Kayleigh </w:t>
      </w:r>
      <w:proofErr w:type="spellStart"/>
      <w:r w:rsidRPr="00657BA6">
        <w:rPr>
          <w:rStyle w:val="StyleUnderline"/>
          <w:b/>
          <w:bCs/>
        </w:rPr>
        <w:t>McEnany</w:t>
      </w:r>
      <w:proofErr w:type="spellEnd"/>
      <w:r w:rsidRPr="00657BA6">
        <w:rPr>
          <w:rStyle w:val="StyleUnderline"/>
          <w:b/>
          <w:bCs/>
        </w:rPr>
        <w:t>, the White House press secretary, said the issue was</w:t>
      </w:r>
      <w:r w:rsidRPr="00657BA6">
        <w:rPr>
          <w:sz w:val="16"/>
          <w:szCs w:val="16"/>
        </w:rPr>
        <w:t xml:space="preserve"> likely to be </w:t>
      </w:r>
      <w:r w:rsidRPr="00657BA6">
        <w:rPr>
          <w:rStyle w:val="StyleUnderline"/>
          <w:b/>
          <w:bCs/>
        </w:rPr>
        <w:t>a “nonstarter</w:t>
      </w:r>
      <w:r w:rsidRPr="00657BA6">
        <w:rPr>
          <w:sz w:val="16"/>
          <w:szCs w:val="16"/>
        </w:rPr>
        <w:t>” and noted that Attorney General William P. Barr, who embodies the tough-on-crime approach Republicans traditionally embrace, was opposed.</w:t>
      </w:r>
      <w:r w:rsidR="00657BA6" w:rsidRPr="00657BA6">
        <w:rPr>
          <w:sz w:val="16"/>
          <w:szCs w:val="16"/>
        </w:rPr>
        <w:t xml:space="preserve"> </w:t>
      </w:r>
      <w:r w:rsidRPr="00657BA6">
        <w:rPr>
          <w:sz w:val="16"/>
        </w:rPr>
        <w:t>“That’d be the one thing that shows our conference means business,” Mr. Braun said. “You never know, this might be a watershed moment.”</w:t>
      </w:r>
      <w:r w:rsidR="00657BA6" w:rsidRPr="00657BA6">
        <w:rPr>
          <w:sz w:val="16"/>
        </w:rPr>
        <w:t xml:space="preserve"> </w:t>
      </w:r>
      <w:r w:rsidRPr="00657BA6">
        <w:rPr>
          <w:sz w:val="16"/>
        </w:rPr>
        <w:t xml:space="preserve">The prospect of a messy intraparty split is one reason that Mr. McConnell generally refuses to bring up legislation that has not been preapproved by Mr. Trump, but </w:t>
      </w:r>
      <w:r w:rsidRPr="00657BA6">
        <w:rPr>
          <w:rStyle w:val="StyleUnderline"/>
          <w:b/>
          <w:bCs/>
        </w:rPr>
        <w:t>Republicans</w:t>
      </w:r>
      <w:r w:rsidRPr="00657BA6">
        <w:rPr>
          <w:sz w:val="16"/>
        </w:rPr>
        <w:t xml:space="preserve"> appear to </w:t>
      </w:r>
      <w:r w:rsidRPr="00657BA6">
        <w:rPr>
          <w:rStyle w:val="StyleUnderline"/>
          <w:b/>
          <w:bCs/>
        </w:rPr>
        <w:t>see</w:t>
      </w:r>
      <w:r w:rsidRPr="00657BA6">
        <w:rPr>
          <w:sz w:val="16"/>
        </w:rPr>
        <w:t xml:space="preserve"> more potential </w:t>
      </w:r>
      <w:r w:rsidRPr="00657BA6">
        <w:rPr>
          <w:rStyle w:val="StyleUnderline"/>
          <w:b/>
          <w:bCs/>
        </w:rPr>
        <w:t>risk in waiting around for the White House to move</w:t>
      </w:r>
      <w:r w:rsidRPr="00657BA6">
        <w:rPr>
          <w:sz w:val="16"/>
        </w:rPr>
        <w:t xml:space="preserve"> than in crossing the president.</w:t>
      </w:r>
      <w:r w:rsidR="00657BA6" w:rsidRPr="00657BA6">
        <w:rPr>
          <w:sz w:val="16"/>
        </w:rPr>
        <w:t xml:space="preserve"> </w:t>
      </w:r>
      <w:r w:rsidRPr="00657BA6">
        <w:rPr>
          <w:rStyle w:val="StyleUnderline"/>
          <w:b/>
          <w:bCs/>
        </w:rPr>
        <w:t>“We are on a separate track from the White House</w:t>
      </w:r>
      <w:r w:rsidRPr="006270DB">
        <w:rPr>
          <w:rStyle w:val="StyleUnderline"/>
        </w:rPr>
        <w:t xml:space="preserve">,” </w:t>
      </w:r>
      <w:r w:rsidRPr="00657BA6">
        <w:rPr>
          <w:sz w:val="16"/>
        </w:rPr>
        <w:t>Mr</w:t>
      </w:r>
      <w:r w:rsidRPr="006270DB">
        <w:rPr>
          <w:rStyle w:val="StyleUnderline"/>
        </w:rPr>
        <w:t xml:space="preserve">. </w:t>
      </w:r>
      <w:r w:rsidRPr="00657BA6">
        <w:rPr>
          <w:rStyle w:val="StyleUnderline"/>
          <w:b/>
          <w:bCs/>
        </w:rPr>
        <w:t>Scott told reporters, a</w:t>
      </w:r>
      <w:r w:rsidRPr="00657BA6">
        <w:rPr>
          <w:sz w:val="16"/>
        </w:rPr>
        <w:t xml:space="preserve"> few hours before meeting on Capitol Hill with Mr. Meadows and Mr. Kushner.</w:t>
      </w:r>
    </w:p>
    <w:p w14:paraId="3074EF7B" w14:textId="77777777" w:rsidR="001B3E42" w:rsidRPr="001B3E42" w:rsidRDefault="001B3E42" w:rsidP="001B3E42"/>
    <w:p w14:paraId="74D8947C" w14:textId="4831F9C1" w:rsidR="00DC022D" w:rsidRPr="00DC022D" w:rsidRDefault="00DC022D" w:rsidP="00DC022D">
      <w:pPr>
        <w:rPr>
          <w:sz w:val="16"/>
        </w:rPr>
      </w:pPr>
    </w:p>
    <w:p w14:paraId="0EF83621" w14:textId="63414290" w:rsidR="00DC022D" w:rsidRDefault="00DC022D" w:rsidP="00DC022D">
      <w:pPr>
        <w:rPr>
          <w:sz w:val="16"/>
        </w:rPr>
      </w:pPr>
    </w:p>
    <w:p w14:paraId="59A37F74" w14:textId="77777777" w:rsidR="00DC022D" w:rsidRPr="00DC022D" w:rsidRDefault="00DC022D" w:rsidP="00DC022D">
      <w:pPr>
        <w:rPr>
          <w:sz w:val="16"/>
        </w:rPr>
      </w:pPr>
    </w:p>
    <w:sectPr w:rsidR="00DC022D" w:rsidRPr="00DC0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13EB1"/>
    <w:rsid w:val="000139A3"/>
    <w:rsid w:val="00100833"/>
    <w:rsid w:val="00104529"/>
    <w:rsid w:val="00105942"/>
    <w:rsid w:val="00107396"/>
    <w:rsid w:val="00144A4C"/>
    <w:rsid w:val="00176AB0"/>
    <w:rsid w:val="00177B7D"/>
    <w:rsid w:val="0018322D"/>
    <w:rsid w:val="001B3E42"/>
    <w:rsid w:val="001B5776"/>
    <w:rsid w:val="001E527A"/>
    <w:rsid w:val="001F78CE"/>
    <w:rsid w:val="00251FC7"/>
    <w:rsid w:val="002855A7"/>
    <w:rsid w:val="002B146A"/>
    <w:rsid w:val="002B5E17"/>
    <w:rsid w:val="00315690"/>
    <w:rsid w:val="00316B75"/>
    <w:rsid w:val="00325646"/>
    <w:rsid w:val="003359D4"/>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57BA6"/>
    <w:rsid w:val="00665003"/>
    <w:rsid w:val="006A2AD0"/>
    <w:rsid w:val="006C2375"/>
    <w:rsid w:val="006D4ECC"/>
    <w:rsid w:val="00713EB1"/>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6543B"/>
    <w:rsid w:val="00A7218E"/>
    <w:rsid w:val="00A93661"/>
    <w:rsid w:val="00A95652"/>
    <w:rsid w:val="00AC0AB8"/>
    <w:rsid w:val="00B33C6D"/>
    <w:rsid w:val="00B4508F"/>
    <w:rsid w:val="00B55AD5"/>
    <w:rsid w:val="00B8057C"/>
    <w:rsid w:val="00BB3B09"/>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022D"/>
    <w:rsid w:val="00E063DB"/>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B54CC"/>
  <w15:chartTrackingRefBased/>
  <w15:docId w15:val="{F58BC3DF-A93D-436B-A308-42F7BCDB3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13EB1"/>
    <w:rPr>
      <w:rFonts w:ascii="Times New Roman" w:hAnsi="Times New Roman" w:cs="Times New Roman"/>
    </w:rPr>
  </w:style>
  <w:style w:type="paragraph" w:styleId="Heading1">
    <w:name w:val="heading 1"/>
    <w:aliases w:val="Pocket"/>
    <w:basedOn w:val="Normal"/>
    <w:next w:val="Normal"/>
    <w:link w:val="Heading1Char"/>
    <w:qFormat/>
    <w:rsid w:val="00713E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13E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13E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13EB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713E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3EB1"/>
  </w:style>
  <w:style w:type="character" w:customStyle="1" w:styleId="Heading1Char">
    <w:name w:val="Heading 1 Char"/>
    <w:aliases w:val="Pocket Char"/>
    <w:basedOn w:val="DefaultParagraphFont"/>
    <w:link w:val="Heading1"/>
    <w:rsid w:val="00713EB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13EB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13EB1"/>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713EB1"/>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20"/>
    <w:qFormat/>
    <w:rsid w:val="00713EB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713EB1"/>
    <w:rPr>
      <w:b/>
      <w:bCs/>
      <w:sz w:val="26"/>
      <w:u w:val="none"/>
    </w:rPr>
  </w:style>
  <w:style w:type="character" w:customStyle="1" w:styleId="StyleUnderline">
    <w:name w:val="Style Underline"/>
    <w:aliases w:val="Underline,Style Bold Underline,Intense Emphasis1,apple-style-span + 6 pt,Kern at 16 pt,Bold,Intense Emphasis2,HHeading 3 + 12 pt,Style,ci,Underline Char,Cards + Font: 12 pt Char,Intense Emphasis11,Intense Emphasis111,c,Bold Cite Char,Bo"/>
    <w:basedOn w:val="DefaultParagraphFont"/>
    <w:uiPriority w:val="1"/>
    <w:qFormat/>
    <w:rsid w:val="00713EB1"/>
    <w:rPr>
      <w:b w:val="0"/>
      <w:sz w:val="22"/>
      <w:u w:val="single"/>
    </w:rPr>
  </w:style>
  <w:style w:type="character" w:styleId="Hyperlink">
    <w:name w:val="Hyperlink"/>
    <w:basedOn w:val="DefaultParagraphFont"/>
    <w:uiPriority w:val="99"/>
    <w:unhideWhenUsed/>
    <w:rsid w:val="00713EB1"/>
    <w:rPr>
      <w:color w:val="auto"/>
      <w:u w:val="none"/>
    </w:rPr>
  </w:style>
  <w:style w:type="character" w:styleId="FollowedHyperlink">
    <w:name w:val="FollowedHyperlink"/>
    <w:basedOn w:val="DefaultParagraphFont"/>
    <w:uiPriority w:val="99"/>
    <w:semiHidden/>
    <w:unhideWhenUsed/>
    <w:rsid w:val="00713EB1"/>
    <w:rPr>
      <w:color w:val="auto"/>
      <w:u w:val="none"/>
    </w:rPr>
  </w:style>
  <w:style w:type="paragraph" w:styleId="NormalWeb">
    <w:name w:val="Normal (Web)"/>
    <w:basedOn w:val="Normal"/>
    <w:uiPriority w:val="99"/>
    <w:semiHidden/>
    <w:unhideWhenUsed/>
    <w:rsid w:val="00713EB1"/>
    <w:pPr>
      <w:spacing w:before="100" w:beforeAutospacing="1" w:after="100" w:afterAutospacing="1" w:line="240" w:lineRule="auto"/>
    </w:pPr>
    <w:rPr>
      <w:rFonts w:eastAsia="Times New Roman"/>
      <w:sz w:val="24"/>
      <w:szCs w:val="24"/>
    </w:rPr>
  </w:style>
  <w:style w:type="character" w:styleId="UnresolvedMention">
    <w:name w:val="Unresolved Mention"/>
    <w:basedOn w:val="DefaultParagraphFont"/>
    <w:uiPriority w:val="99"/>
    <w:semiHidden/>
    <w:unhideWhenUsed/>
    <w:rsid w:val="00A6543B"/>
    <w:rPr>
      <w:color w:val="605E5C"/>
      <w:shd w:val="clear" w:color="auto" w:fill="E1DFDD"/>
    </w:rPr>
  </w:style>
  <w:style w:type="paragraph" w:customStyle="1" w:styleId="css-182kmce">
    <w:name w:val="css-182kmce"/>
    <w:basedOn w:val="Normal"/>
    <w:rsid w:val="00DC022D"/>
    <w:pPr>
      <w:spacing w:before="100" w:beforeAutospacing="1" w:after="100" w:afterAutospacing="1" w:line="240" w:lineRule="auto"/>
    </w:pPr>
    <w:rPr>
      <w:rFonts w:eastAsia="Times New Roman"/>
      <w:sz w:val="24"/>
      <w:szCs w:val="24"/>
    </w:rPr>
  </w:style>
  <w:style w:type="paragraph" w:customStyle="1" w:styleId="Emphasis1">
    <w:name w:val="Emphasis1"/>
    <w:basedOn w:val="Normal"/>
    <w:link w:val="Emphasis"/>
    <w:autoRedefine/>
    <w:uiPriority w:val="20"/>
    <w:qFormat/>
    <w:rsid w:val="001B3E4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dfeat32">
    <w:name w:val="hed_feat_32"/>
    <w:basedOn w:val="Normal"/>
    <w:rsid w:val="003359D4"/>
    <w:pPr>
      <w:spacing w:before="100" w:beforeAutospacing="1" w:after="100" w:afterAutospacing="1" w:line="240" w:lineRule="auto"/>
    </w:pPr>
    <w:rPr>
      <w:rFonts w:eastAsia="Times New Roman"/>
      <w:sz w:val="24"/>
      <w:szCs w:val="24"/>
    </w:rPr>
  </w:style>
  <w:style w:type="paragraph" w:customStyle="1" w:styleId="textbody">
    <w:name w:val="text_body"/>
    <w:basedOn w:val="Normal"/>
    <w:rsid w:val="003359D4"/>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360399">
      <w:bodyDiv w:val="1"/>
      <w:marLeft w:val="0"/>
      <w:marRight w:val="0"/>
      <w:marTop w:val="0"/>
      <w:marBottom w:val="0"/>
      <w:divBdr>
        <w:top w:val="none" w:sz="0" w:space="0" w:color="auto"/>
        <w:left w:val="none" w:sz="0" w:space="0" w:color="auto"/>
        <w:bottom w:val="none" w:sz="0" w:space="0" w:color="auto"/>
        <w:right w:val="none" w:sz="0" w:space="0" w:color="auto"/>
      </w:divBdr>
    </w:div>
    <w:div w:id="137456547">
      <w:bodyDiv w:val="1"/>
      <w:marLeft w:val="0"/>
      <w:marRight w:val="0"/>
      <w:marTop w:val="0"/>
      <w:marBottom w:val="0"/>
      <w:divBdr>
        <w:top w:val="none" w:sz="0" w:space="0" w:color="auto"/>
        <w:left w:val="none" w:sz="0" w:space="0" w:color="auto"/>
        <w:bottom w:val="none" w:sz="0" w:space="0" w:color="auto"/>
        <w:right w:val="none" w:sz="0" w:space="0" w:color="auto"/>
      </w:divBdr>
    </w:div>
    <w:div w:id="318340456">
      <w:bodyDiv w:val="1"/>
      <w:marLeft w:val="0"/>
      <w:marRight w:val="0"/>
      <w:marTop w:val="0"/>
      <w:marBottom w:val="0"/>
      <w:divBdr>
        <w:top w:val="none" w:sz="0" w:space="0" w:color="auto"/>
        <w:left w:val="none" w:sz="0" w:space="0" w:color="auto"/>
        <w:bottom w:val="none" w:sz="0" w:space="0" w:color="auto"/>
        <w:right w:val="none" w:sz="0" w:space="0" w:color="auto"/>
      </w:divBdr>
    </w:div>
    <w:div w:id="730664237">
      <w:bodyDiv w:val="1"/>
      <w:marLeft w:val="0"/>
      <w:marRight w:val="0"/>
      <w:marTop w:val="0"/>
      <w:marBottom w:val="0"/>
      <w:divBdr>
        <w:top w:val="none" w:sz="0" w:space="0" w:color="auto"/>
        <w:left w:val="none" w:sz="0" w:space="0" w:color="auto"/>
        <w:bottom w:val="none" w:sz="0" w:space="0" w:color="auto"/>
        <w:right w:val="none" w:sz="0" w:space="0" w:color="auto"/>
      </w:divBdr>
    </w:div>
    <w:div w:id="783767025">
      <w:bodyDiv w:val="1"/>
      <w:marLeft w:val="0"/>
      <w:marRight w:val="0"/>
      <w:marTop w:val="0"/>
      <w:marBottom w:val="0"/>
      <w:divBdr>
        <w:top w:val="none" w:sz="0" w:space="0" w:color="auto"/>
        <w:left w:val="none" w:sz="0" w:space="0" w:color="auto"/>
        <w:bottom w:val="none" w:sz="0" w:space="0" w:color="auto"/>
        <w:right w:val="none" w:sz="0" w:space="0" w:color="auto"/>
      </w:divBdr>
    </w:div>
    <w:div w:id="934365551">
      <w:bodyDiv w:val="1"/>
      <w:marLeft w:val="0"/>
      <w:marRight w:val="0"/>
      <w:marTop w:val="0"/>
      <w:marBottom w:val="0"/>
      <w:divBdr>
        <w:top w:val="none" w:sz="0" w:space="0" w:color="auto"/>
        <w:left w:val="none" w:sz="0" w:space="0" w:color="auto"/>
        <w:bottom w:val="none" w:sz="0" w:space="0" w:color="auto"/>
        <w:right w:val="none" w:sz="0" w:space="0" w:color="auto"/>
      </w:divBdr>
    </w:div>
    <w:div w:id="1518811674">
      <w:bodyDiv w:val="1"/>
      <w:marLeft w:val="0"/>
      <w:marRight w:val="0"/>
      <w:marTop w:val="0"/>
      <w:marBottom w:val="0"/>
      <w:divBdr>
        <w:top w:val="none" w:sz="0" w:space="0" w:color="auto"/>
        <w:left w:val="none" w:sz="0" w:space="0" w:color="auto"/>
        <w:bottom w:val="none" w:sz="0" w:space="0" w:color="auto"/>
        <w:right w:val="none" w:sz="0" w:space="0" w:color="auto"/>
      </w:divBdr>
    </w:div>
    <w:div w:id="1838570345">
      <w:bodyDiv w:val="1"/>
      <w:marLeft w:val="0"/>
      <w:marRight w:val="0"/>
      <w:marTop w:val="0"/>
      <w:marBottom w:val="0"/>
      <w:divBdr>
        <w:top w:val="none" w:sz="0" w:space="0" w:color="auto"/>
        <w:left w:val="none" w:sz="0" w:space="0" w:color="auto"/>
        <w:bottom w:val="none" w:sz="0" w:space="0" w:color="auto"/>
        <w:right w:val="none" w:sz="0" w:space="0" w:color="auto"/>
      </w:divBdr>
    </w:div>
    <w:div w:id="201969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2020/jun/23/senate-police-reform-bill-vote-democrats-republicans-clash" TargetMode="External"/><Relationship Id="rId3" Type="http://schemas.openxmlformats.org/officeDocument/2006/relationships/styles" Target="styles.xml"/><Relationship Id="rId7" Type="http://schemas.openxmlformats.org/officeDocument/2006/relationships/hyperlink" Target="https://wskg.org/uncategorized/police-groups-gop-lawmakers-seek-a-pause-on-criminal-justice-refor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tartribune.com/republicans-pounce-on-mpls-push-to-dismantle-police/571116482/"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guardian.com/us-news/2020/may/14/breonna-taylor-louisville-police-shooting-kentuck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B77D-ACF6-421A-8247-2F65E84D5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4540</Words>
  <Characters>25882</Characters>
  <Application>Microsoft Office Word</Application>
  <DocSecurity>0</DocSecurity>
  <Lines>215</Lines>
  <Paragraphs>60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AFF – Link turn</vt:lpstr>
      <vt:lpstr>    Neg – AT: Link turn/defense</vt:lpstr>
    </vt:vector>
  </TitlesOfParts>
  <Company/>
  <LinksUpToDate>false</LinksUpToDate>
  <CharactersWithSpaces>30362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Allie</dc:creator>
  <cp:keywords>5.1.1</cp:keywords>
  <dc:description/>
  <cp:lastModifiedBy>Alexandria Chase</cp:lastModifiedBy>
  <cp:revision>3</cp:revision>
  <dcterms:created xsi:type="dcterms:W3CDTF">2020-08-02T14:59:00Z</dcterms:created>
  <dcterms:modified xsi:type="dcterms:W3CDTF">2020-08-02T15:17:00Z</dcterms:modified>
</cp:coreProperties>
</file>