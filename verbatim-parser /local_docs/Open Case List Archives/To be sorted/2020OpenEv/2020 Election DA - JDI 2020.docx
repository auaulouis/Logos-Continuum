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283" w:rsidRDefault="007F7DCB" w:rsidP="009F6283">
      <w:pPr>
        <w:pStyle w:val="Heading1"/>
      </w:pPr>
      <w:r>
        <w:t>ELECTION</w:t>
      </w:r>
      <w:r w:rsidR="008E1E52">
        <w:t>S</w:t>
      </w:r>
      <w:r w:rsidR="001D6EA3">
        <w:t xml:space="preserve"> DA</w:t>
      </w:r>
      <w:r>
        <w:t xml:space="preserve"> – </w:t>
      </w:r>
      <w:r w:rsidR="00C6353F">
        <w:t>JDI</w:t>
      </w:r>
      <w:r>
        <w:t xml:space="preserve"> STARTER</w:t>
      </w:r>
    </w:p>
    <w:p w:rsidR="004941B2" w:rsidRDefault="004941B2" w:rsidP="004941B2">
      <w:pPr>
        <w:pStyle w:val="Heading2"/>
      </w:pPr>
      <w:r>
        <w:t>1NC</w:t>
      </w:r>
      <w:r w:rsidR="00E61F3F">
        <w:t>’</w:t>
      </w:r>
      <w:r>
        <w:t>S</w:t>
      </w:r>
    </w:p>
    <w:p w:rsidR="004941B2" w:rsidRPr="004941B2" w:rsidRDefault="004941B2" w:rsidP="004941B2"/>
    <w:p w:rsidR="008E1972" w:rsidRDefault="008E1972" w:rsidP="008E1972">
      <w:pPr>
        <w:pStyle w:val="Heading3"/>
      </w:pPr>
      <w:r>
        <w:t>1nc – generic</w:t>
      </w:r>
    </w:p>
    <w:p w:rsidR="008E1972" w:rsidRDefault="008E1972" w:rsidP="008E1972">
      <w:pPr>
        <w:pStyle w:val="Heading4"/>
      </w:pPr>
      <w:r>
        <w:t xml:space="preserve">Trump will </w:t>
      </w:r>
      <w:r w:rsidRPr="00337AA6">
        <w:rPr>
          <w:u w:val="single"/>
        </w:rPr>
        <w:t>lose</w:t>
      </w:r>
      <w:r>
        <w:t xml:space="preserve"> now---but voters are </w:t>
      </w:r>
      <w:r w:rsidRPr="00ED17B9">
        <w:rPr>
          <w:u w:val="single"/>
        </w:rPr>
        <w:t>still malleable</w:t>
      </w:r>
    </w:p>
    <w:p w:rsidR="008E1972" w:rsidRDefault="008E1972" w:rsidP="008E1972">
      <w:r w:rsidRPr="00AA1C4C">
        <w:rPr>
          <w:rStyle w:val="Style13ptBold"/>
        </w:rPr>
        <w:t>Hill 3-17</w:t>
      </w:r>
      <w:r>
        <w:t xml:space="preserve">-2020 – PhD, associate professor of political science at UC San Diego who studies how citizens motivate politician behavior (Seth, “Can Biden beat Trump? Michigan’s swing districts offer good clues,” </w:t>
      </w:r>
      <w:r w:rsidRPr="00D92A9B">
        <w:rPr>
          <w:i/>
        </w:rPr>
        <w:t>LA Times</w:t>
      </w:r>
      <w:r>
        <w:t xml:space="preserve">, </w:t>
      </w:r>
      <w:hyperlink r:id="rId6" w:history="1">
        <w:r w:rsidRPr="004715B0">
          <w:rPr>
            <w:rStyle w:val="Hyperlink"/>
          </w:rPr>
          <w:t>https://www.latimes.com/opinion/story/2020-03-17/joe-biden-michigan-primary-election</w:t>
        </w:r>
      </w:hyperlink>
      <w:r>
        <w:t>)</w:t>
      </w:r>
      <w:r w:rsidR="00054201">
        <w:t>//BB</w:t>
      </w:r>
    </w:p>
    <w:p w:rsidR="008E1972" w:rsidRPr="00D92A9B" w:rsidRDefault="008E1972" w:rsidP="008E1972"/>
    <w:p w:rsidR="008E1972" w:rsidRDefault="008E1972" w:rsidP="008E1972">
      <w:r>
        <w:t xml:space="preserve">It may be early to be making predictions about what will happen in the presidential election eight months from now. But </w:t>
      </w:r>
      <w:r w:rsidRPr="00AA1C4C">
        <w:rPr>
          <w:rStyle w:val="StyleUnderline"/>
        </w:rPr>
        <w:t>there’s good news for Joe Biden if you dig into the district-by-district results from Michigan’s Democratic primary</w:t>
      </w:r>
      <w:r>
        <w:t xml:space="preserve"> last week. </w:t>
      </w:r>
      <w:r w:rsidRPr="00AA1C4C">
        <w:rPr>
          <w:rStyle w:val="StyleUnderline"/>
        </w:rPr>
        <w:t xml:space="preserve">I found strong evidence that he’s building a diverse coalition of support that, if maintained, could win him the state and the </w:t>
      </w:r>
      <w:proofErr w:type="gramStart"/>
      <w:r w:rsidRPr="00AA1C4C">
        <w:rPr>
          <w:rStyle w:val="StyleUnderline"/>
        </w:rPr>
        <w:t>electoral college</w:t>
      </w:r>
      <w:proofErr w:type="gramEnd"/>
      <w:r w:rsidRPr="00AA1C4C">
        <w:rPr>
          <w:rStyle w:val="StyleUnderline"/>
        </w:rPr>
        <w:t xml:space="preserve"> vote come November</w:t>
      </w:r>
      <w:r>
        <w:t xml:space="preserve">. </w:t>
      </w:r>
      <w:r w:rsidRPr="00AA1C4C">
        <w:rPr>
          <w:rStyle w:val="StyleUnderline"/>
        </w:rPr>
        <w:t>Biden’s</w:t>
      </w:r>
      <w:r>
        <w:t xml:space="preserve"> primary </w:t>
      </w:r>
      <w:r w:rsidRPr="00AA1C4C">
        <w:rPr>
          <w:rStyle w:val="StyleUnderline"/>
        </w:rPr>
        <w:t>victory in Michigan</w:t>
      </w:r>
      <w:r>
        <w:t xml:space="preserve"> kept his momentum going and </w:t>
      </w:r>
      <w:r w:rsidRPr="00AA1C4C">
        <w:rPr>
          <w:rStyle w:val="StyleUnderline"/>
        </w:rPr>
        <w:t>did serious damage to Bernie</w:t>
      </w:r>
      <w:r>
        <w:t xml:space="preserve"> Sanders’ chances for the nomination. </w:t>
      </w:r>
      <w:r w:rsidRPr="00AA1C4C">
        <w:rPr>
          <w:rStyle w:val="StyleUnderline"/>
        </w:rPr>
        <w:t xml:space="preserve">Equally important is </w:t>
      </w:r>
      <w:r w:rsidRPr="00AA1C4C">
        <w:rPr>
          <w:rStyle w:val="Emphasis"/>
        </w:rPr>
        <w:t>how</w:t>
      </w:r>
      <w:r w:rsidRPr="00AA1C4C">
        <w:rPr>
          <w:rStyle w:val="StyleUnderline"/>
        </w:rPr>
        <w:t xml:space="preserve"> Biden won in Michigan</w:t>
      </w:r>
      <w:r>
        <w:t xml:space="preserve">. On Tuesday, we’ll hear from two more big swing states, Florida and Ohio, as voters there cast their primary ballots. But first, here’s what we can glean from the Michigan contest. </w:t>
      </w:r>
      <w:r w:rsidRPr="00ED17B9">
        <w:rPr>
          <w:rStyle w:val="StyleUnderline"/>
        </w:rPr>
        <w:t>What stands out about Biden’s performance was his ability to draw support from voters in every kind of congressional district</w:t>
      </w:r>
      <w:r>
        <w:t xml:space="preserve"> — </w:t>
      </w:r>
      <w:r w:rsidRPr="00ED17B9">
        <w:rPr>
          <w:rStyle w:val="StyleUnderline"/>
        </w:rPr>
        <w:t>liberal urban districts with many young people and people of color, moderate suburban districts, and districts that swung heavily for</w:t>
      </w:r>
      <w:r>
        <w:t xml:space="preserve"> Donald </w:t>
      </w:r>
      <w:r w:rsidRPr="00ED17B9">
        <w:rPr>
          <w:rStyle w:val="StyleUnderline"/>
        </w:rPr>
        <w:t>Trump in 2016</w:t>
      </w:r>
      <w:r>
        <w:t xml:space="preserve">. If he is to win Michigan in November, he has to gain more support than Hillary Clinton had in the 2016 presidential election. </w:t>
      </w:r>
      <w:r w:rsidRPr="00ED17B9">
        <w:rPr>
          <w:rStyle w:val="StyleUnderline"/>
        </w:rPr>
        <w:t>His performance in the primary, compared with Clinton’s</w:t>
      </w:r>
      <w:r>
        <w:t xml:space="preserve"> primary performance in 2016, </w:t>
      </w:r>
      <w:r w:rsidRPr="00ED17B9">
        <w:rPr>
          <w:rStyle w:val="StyleUnderline"/>
        </w:rPr>
        <w:t>suggests he is improving on the size and diversity of her coalition</w:t>
      </w:r>
      <w:r>
        <w:t xml:space="preserve">. </w:t>
      </w:r>
      <w:r w:rsidRPr="00ED17B9">
        <w:rPr>
          <w:rStyle w:val="StyleUnderline"/>
        </w:rPr>
        <w:t>Michigan was a crucial swing state in 2016 and is likely to be again in 2020</w:t>
      </w:r>
      <w:r>
        <w:t xml:space="preserve">. </w:t>
      </w:r>
      <w:r w:rsidRPr="00ED17B9">
        <w:rPr>
          <w:rStyle w:val="StyleUnderline"/>
        </w:rPr>
        <w:t>It contains congressional districts that run the political gamut</w:t>
      </w:r>
      <w:r>
        <w:t xml:space="preserve">. For instance, the 13th District is represented by </w:t>
      </w:r>
      <w:proofErr w:type="spellStart"/>
      <w:r>
        <w:t>Rashida</w:t>
      </w:r>
      <w:proofErr w:type="spellEnd"/>
      <w:r>
        <w:t xml:space="preserve"> </w:t>
      </w:r>
      <w:proofErr w:type="spellStart"/>
      <w:r>
        <w:t>Tlaib</w:t>
      </w:r>
      <w:proofErr w:type="spellEnd"/>
      <w:r>
        <w:t xml:space="preserve">, a member of the Democratic Socialists of America. The 8th District, which went for Trump in 2016, is now represented by Elissa </w:t>
      </w:r>
      <w:proofErr w:type="spellStart"/>
      <w:r>
        <w:t>Slotkin</w:t>
      </w:r>
      <w:proofErr w:type="spellEnd"/>
      <w:r>
        <w:t xml:space="preserve">, a moderate Democrat who defeated a Republican incumbent in the 2018 midterm election. The 4th District is a solid Republican district, held by John </w:t>
      </w:r>
      <w:proofErr w:type="spellStart"/>
      <w:r>
        <w:t>Moolenaar</w:t>
      </w:r>
      <w:proofErr w:type="spellEnd"/>
      <w:r>
        <w:t xml:space="preserve">, a Trump supporter. </w:t>
      </w:r>
      <w:r w:rsidRPr="00ED17B9">
        <w:rPr>
          <w:rStyle w:val="StyleUnderline"/>
        </w:rPr>
        <w:t>Biden not only won in the 13th, 4th, and 8th districts, he won more votes than Sanders in every one of Michigan’s 14 congressional districts</w:t>
      </w:r>
      <w:r>
        <w:t xml:space="preserve">. </w:t>
      </w:r>
      <w:r w:rsidRPr="00ED17B9">
        <w:rPr>
          <w:rStyle w:val="StyleUnderline"/>
        </w:rPr>
        <w:t>He also got more votes in every district than Sanders did in</w:t>
      </w:r>
      <w:r>
        <w:t xml:space="preserve"> the </w:t>
      </w:r>
      <w:r w:rsidRPr="00ED17B9">
        <w:rPr>
          <w:rStyle w:val="StyleUnderline"/>
        </w:rPr>
        <w:t>2016</w:t>
      </w:r>
      <w:r>
        <w:t xml:space="preserve"> primary, when he won the Michigan primary. </w:t>
      </w:r>
      <w:r w:rsidRPr="00ED17B9">
        <w:rPr>
          <w:rStyle w:val="StyleUnderline"/>
        </w:rPr>
        <w:t>This indicates that Biden appeals to Democrats and independents of many different backgrounds and political preferences</w:t>
      </w:r>
      <w:r>
        <w:t xml:space="preserve">. Biden’s primary election support was large and geographically dispersed. Turnout was up across the state, with Biden receiving 838,259 of the 1.5 million votes cast in the Democratic primary (there was a separate Republican primary). He won more primary votes than Clinton did in the 2016 primary in all but one district. On average, Biden received 18,742 more votes per district than Clinton’s primary tallies. While the primary electorate is different than </w:t>
      </w:r>
      <w:proofErr w:type="gramStart"/>
      <w:r>
        <w:t>the</w:t>
      </w:r>
      <w:proofErr w:type="gramEnd"/>
      <w:r>
        <w:t xml:space="preserve"> general electorate, </w:t>
      </w:r>
      <w:r w:rsidRPr="00ED17B9">
        <w:rPr>
          <w:rStyle w:val="StyleUnderline"/>
        </w:rPr>
        <w:t>primary support can be a leading indicator of the general election. These results show that Biden was able to mobilize voters who did not support Clinton in 2016, which could be important in the general election</w:t>
      </w:r>
      <w:r>
        <w:t xml:space="preserve">. In the nine Michigan congressional districts where Trump received more votes than Clinton in 2016, Biden won an average of 23,753 more primary votes than did Clinton in the 2016 primary. In the five districts that Clinton won in the presidential election, Biden picked up an average of 9,722 more primary votes than Clinton had. Biden’s primary support was stronger than Clinton’s had been in almost every congressional district, but especially so in Trump territory. If some of these primary voters who turned out for Biden but did not vote for Clinton in 2016 continue to support him in November, Trump’s 12,000-vote statewide margin in 2016 could vanish. In the Democratic wave that took the House in 2018, Democratic candidates in five Michigan districts (1st, 5th, 7th, 8th and 11th) received more votes than Clinton did in the 2016 general election. In these districts, Biden won an average of 23,949 more primary votes than Clinton did in the 2016 primary. In the two districts that flipped from Republican to Democrat in 2018, Biden received 27,726 and 36,299 more votes in the primary than had Clinton. There are differences between the 2016 and 2020 primaries. In 2016, there was a competitive primary on the Republican side. Because Michigan has an open primary, some people who voted in the 2016 Republican primary may have voted in the Democratic primary this year. </w:t>
      </w:r>
      <w:r w:rsidRPr="00ED17B9">
        <w:rPr>
          <w:rStyle w:val="Emphasis"/>
        </w:rPr>
        <w:t>The question is whether this group of voters</w:t>
      </w:r>
      <w:r w:rsidRPr="00ED17B9">
        <w:t xml:space="preserve">, many of whom appear to have turned out for Biden, </w:t>
      </w:r>
      <w:r w:rsidRPr="00ED17B9">
        <w:rPr>
          <w:rStyle w:val="Emphasis"/>
        </w:rPr>
        <w:t>will stick</w:t>
      </w:r>
      <w:r w:rsidRPr="00ED17B9">
        <w:rPr>
          <w:rStyle w:val="StyleUnderline"/>
        </w:rPr>
        <w:t xml:space="preserve"> with the Democratic nominee in November</w:t>
      </w:r>
      <w:r>
        <w:t xml:space="preserve">. While we can’t know for certain how these trends will translate in the general election, Biden won votes across all of Michigan — and of special importance, in places where Democrats saw large gains in 2018 and that Trump won in 2016. </w:t>
      </w:r>
      <w:r w:rsidRPr="00ED17B9">
        <w:rPr>
          <w:rStyle w:val="StyleUnderline"/>
        </w:rPr>
        <w:t xml:space="preserve">That broad base of support in a big swing state is </w:t>
      </w:r>
      <w:r w:rsidRPr="00EE4AD3">
        <w:rPr>
          <w:rStyle w:val="Emphasis"/>
        </w:rPr>
        <w:t>promising</w:t>
      </w:r>
      <w:r w:rsidRPr="00ED17B9">
        <w:rPr>
          <w:rStyle w:val="StyleUnderline"/>
        </w:rPr>
        <w:t xml:space="preserve"> for building an </w:t>
      </w:r>
      <w:proofErr w:type="gramStart"/>
      <w:r w:rsidRPr="00ED17B9">
        <w:rPr>
          <w:rStyle w:val="StyleUnderline"/>
        </w:rPr>
        <w:t>electoral college</w:t>
      </w:r>
      <w:proofErr w:type="gramEnd"/>
      <w:r w:rsidRPr="00ED17B9">
        <w:rPr>
          <w:rStyle w:val="StyleUnderline"/>
        </w:rPr>
        <w:t xml:space="preserve"> majority</w:t>
      </w:r>
      <w:r>
        <w:t>.</w:t>
      </w:r>
    </w:p>
    <w:p w:rsidR="008E1972" w:rsidRDefault="008E1972" w:rsidP="008E1972">
      <w:pPr>
        <w:pStyle w:val="Heading4"/>
      </w:pPr>
      <w:r>
        <w:t xml:space="preserve">Trump is </w:t>
      </w:r>
      <w:r w:rsidRPr="00B13FA5">
        <w:rPr>
          <w:u w:val="single"/>
        </w:rPr>
        <w:t>desperately</w:t>
      </w:r>
      <w:r>
        <w:t xml:space="preserve"> trying to portray himself as a CJR reformer---but that </w:t>
      </w:r>
      <w:r w:rsidRPr="00D81E44">
        <w:rPr>
          <w:u w:val="single"/>
        </w:rPr>
        <w:t>rings hollow</w:t>
      </w:r>
      <w:r>
        <w:t xml:space="preserve"> now because of no accomplishments </w:t>
      </w:r>
      <w:r w:rsidRPr="00337AA6">
        <w:rPr>
          <w:u w:val="single"/>
        </w:rPr>
        <w:t>beyond</w:t>
      </w:r>
      <w:r>
        <w:t xml:space="preserve"> the FIRST STEP Act</w:t>
      </w:r>
    </w:p>
    <w:p w:rsidR="008E1972" w:rsidRDefault="008E1972" w:rsidP="008E1972">
      <w:proofErr w:type="spellStart"/>
      <w:r w:rsidRPr="00B13FA5">
        <w:rPr>
          <w:rStyle w:val="Style13ptBold"/>
        </w:rPr>
        <w:t>Sullum</w:t>
      </w:r>
      <w:proofErr w:type="spellEnd"/>
      <w:r w:rsidRPr="00B13FA5">
        <w:rPr>
          <w:rStyle w:val="Style13ptBold"/>
        </w:rPr>
        <w:t xml:space="preserve"> 20</w:t>
      </w:r>
      <w:r>
        <w:t xml:space="preserve"> – Cornell graduate, senior editor at Reason and a nationally syndicated columnist. </w:t>
      </w:r>
      <w:proofErr w:type="spellStart"/>
      <w:r>
        <w:t>Sullum</w:t>
      </w:r>
      <w:proofErr w:type="spellEnd"/>
      <w:r>
        <w:t xml:space="preserve"> is the author of two critically acclaimed books: Saying Yes: In Defense of Drug Use (</w:t>
      </w:r>
      <w:proofErr w:type="spellStart"/>
      <w:r>
        <w:t>Tarcher</w:t>
      </w:r>
      <w:proofErr w:type="spellEnd"/>
      <w:r>
        <w:t xml:space="preserve">/Penguin, 2004) and For Your Own Good: The Anti-Smoking Crusade and the Tyranny of Public Health (Free Press, 1998). (Jacob, “Trump Attacks Biden on Drug Policy </w:t>
      </w:r>
      <w:proofErr w:type="gramStart"/>
      <w:r>
        <w:t>From</w:t>
      </w:r>
      <w:proofErr w:type="gramEnd"/>
      <w:r>
        <w:t xml:space="preserve"> the Left,” </w:t>
      </w:r>
      <w:r w:rsidRPr="00B13FA5">
        <w:rPr>
          <w:i/>
        </w:rPr>
        <w:t>Reason</w:t>
      </w:r>
      <w:r>
        <w:t xml:space="preserve">, </w:t>
      </w:r>
      <w:hyperlink r:id="rId7" w:history="1">
        <w:r w:rsidRPr="009B2636">
          <w:rPr>
            <w:rStyle w:val="Hyperlink"/>
          </w:rPr>
          <w:t>https://reason.com/2020/03/09/trump-attacks-biden-on-drug-policy-from-the-left/</w:t>
        </w:r>
      </w:hyperlink>
      <w:r>
        <w:t>)</w:t>
      </w:r>
      <w:r w:rsidR="00054201">
        <w:t>//BB</w:t>
      </w:r>
    </w:p>
    <w:p w:rsidR="008E1972" w:rsidRPr="00D81E44" w:rsidRDefault="008E1972" w:rsidP="008E1972"/>
    <w:p w:rsidR="008E1972" w:rsidRDefault="008E1972" w:rsidP="008E1972">
      <w:r w:rsidRPr="00B13FA5">
        <w:rPr>
          <w:rStyle w:val="StyleUnderline"/>
        </w:rPr>
        <w:t>As</w:t>
      </w:r>
      <w:r>
        <w:t xml:space="preserve"> </w:t>
      </w:r>
      <w:r w:rsidRPr="00B13FA5">
        <w:rPr>
          <w:rStyle w:val="StyleUnderline"/>
        </w:rPr>
        <w:t>part of</w:t>
      </w:r>
      <w:r>
        <w:t xml:space="preserve"> President Donald </w:t>
      </w:r>
      <w:r w:rsidRPr="00B13FA5">
        <w:rPr>
          <w:rStyle w:val="StyleUnderline"/>
        </w:rPr>
        <w:t>Trump's attempt to portray himself as a criminal justice reformer</w:t>
      </w:r>
      <w:r>
        <w:t xml:space="preserve">, </w:t>
      </w:r>
      <w:r w:rsidRPr="00B13FA5">
        <w:rPr>
          <w:rStyle w:val="StyleUnderline"/>
        </w:rPr>
        <w:t>his</w:t>
      </w:r>
      <w:r>
        <w:t xml:space="preserve"> reelection </w:t>
      </w:r>
      <w:r w:rsidRPr="00B13FA5">
        <w:rPr>
          <w:rStyle w:val="StyleUnderline"/>
        </w:rPr>
        <w:t>campaign</w:t>
      </w:r>
      <w:r>
        <w:t xml:space="preserve"> last week </w:t>
      </w:r>
      <w:r w:rsidRPr="00B13FA5">
        <w:rPr>
          <w:rStyle w:val="StyleUnderline"/>
        </w:rPr>
        <w:t>attacked</w:t>
      </w:r>
      <w:r>
        <w:t xml:space="preserve"> former Vice President Joe </w:t>
      </w:r>
      <w:r w:rsidRPr="00B13FA5">
        <w:rPr>
          <w:rStyle w:val="StyleUnderline"/>
        </w:rPr>
        <w:t>Biden</w:t>
      </w:r>
      <w:r>
        <w:t xml:space="preserve">, the leading contender for the Democratic nomination, </w:t>
      </w:r>
      <w:r w:rsidRPr="00B13FA5">
        <w:rPr>
          <w:rStyle w:val="StyleUnderline"/>
        </w:rPr>
        <w:t xml:space="preserve">for supporting harsh drug policies </w:t>
      </w:r>
      <w:r>
        <w:t>that have "wreck[</w:t>
      </w:r>
      <w:proofErr w:type="spellStart"/>
      <w:r>
        <w:t>ed</w:t>
      </w:r>
      <w:proofErr w:type="spellEnd"/>
      <w:r>
        <w:t xml:space="preserve">] countless lives" and endangered overdose victims by discouraging bystanders from seeking help. </w:t>
      </w:r>
      <w:r w:rsidRPr="00B13FA5">
        <w:rPr>
          <w:rStyle w:val="StyleUnderline"/>
        </w:rPr>
        <w:t>It's an interesting gambit from a man who ran for president in 2016 on a "law and order" platform</w:t>
      </w:r>
      <w:r>
        <w:t xml:space="preserve"> borrowed from Richard Nixon. </w:t>
      </w:r>
      <w:r w:rsidRPr="00B13FA5">
        <w:rPr>
          <w:rStyle w:val="StyleUnderline"/>
        </w:rPr>
        <w:t xml:space="preserve">Whether it will amount to more than that seems doubtful at this point, </w:t>
      </w:r>
      <w:r w:rsidRPr="00B13FA5">
        <w:rPr>
          <w:rStyle w:val="Emphasis"/>
        </w:rPr>
        <w:t>given Trump's silence on how he would reform drug policy</w:t>
      </w:r>
      <w:r w:rsidRPr="00B13FA5">
        <w:rPr>
          <w:rStyle w:val="StyleUnderline"/>
        </w:rPr>
        <w:t xml:space="preserve"> or make the </w:t>
      </w:r>
      <w:r w:rsidRPr="00125F3D">
        <w:rPr>
          <w:rStyle w:val="Emphasis"/>
        </w:rPr>
        <w:t>criminal justice system</w:t>
      </w:r>
      <w:r w:rsidRPr="00B13FA5">
        <w:rPr>
          <w:rStyle w:val="StyleUnderline"/>
        </w:rPr>
        <w:t xml:space="preserve"> less mindlessly punitive</w:t>
      </w:r>
      <w:r>
        <w:t xml:space="preserve">. "In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 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w:t>
      </w:r>
      <w:proofErr w:type="spellStart"/>
      <w:r>
        <w:t>Ofer</w:t>
      </w:r>
      <w:proofErr w:type="spellEnd"/>
      <w:r>
        <w:t xml:space="preserve">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w:t>
      </w:r>
      <w:proofErr w:type="spellStart"/>
      <w:r>
        <w:t>Mauer</w:t>
      </w:r>
      <w:proofErr w:type="spellEnd"/>
      <w:r>
        <w:t xml:space="preserve"> observes, "</w:t>
      </w:r>
      <w:proofErr w:type="gramStart"/>
      <w:r>
        <w:t>it</w:t>
      </w:r>
      <w:proofErr w:type="gramEnd"/>
      <w:r>
        <w:t xml:space="preserve"> certainly escalated the scale of its impact." And Biden also played a leading role in earlier legislation that ramped up penalties for drug offenses, including the Comprehensive Crime Control Act of 1984, the Anti-Drug Abuse Act of 1986, and the Anti-Drug Abuse Act of 1988. Today, Biden has repudiated his longtime support for mandatory minimum sentences, which he says should be abolished. He also wants to eliminate the irrational sentencing disparity between the smoked and snorted forms of cocaine, which was created by the 1986 law and reduced by the Fair Sentencing Act of 2010. And while continuing to resist the repeal of federal marijuana prohibition, Biden does now call for decriminalizing cannabis consumption and automatically expunging "all prior cannabis use convictions" (neither of which would have much of an impact at the federal level, since the Justice Department rarely prosecutes low-level marijuana cases). </w:t>
      </w:r>
      <w:r w:rsidRPr="00B13FA5">
        <w:rPr>
          <w:rStyle w:val="StyleUnderline"/>
        </w:rPr>
        <w:t>Although Trump touts his support for the FIRST STEP Act</w:t>
      </w:r>
      <w:r>
        <w:t>—</w:t>
      </w:r>
      <w:r w:rsidRPr="00125F3D">
        <w:rPr>
          <w:rStyle w:val="StyleUnderline"/>
        </w:rPr>
        <w:t>a 2018 law that</w:t>
      </w:r>
      <w:r>
        <w:t xml:space="preserve">, among other things, </w:t>
      </w:r>
      <w:r w:rsidRPr="00125F3D">
        <w:rPr>
          <w:rStyle w:val="StyleUnderline"/>
        </w:rPr>
        <w:t>retroactively applied the shorter crack cocaine sentences approved in 2010</w:t>
      </w:r>
      <w:r>
        <w:t>—</w:t>
      </w:r>
      <w:r w:rsidRPr="00B13FA5">
        <w:rPr>
          <w:rStyle w:val="StyleUnderline"/>
        </w:rPr>
        <w:t xml:space="preserve">he has </w:t>
      </w:r>
      <w:r w:rsidRPr="00B13FA5">
        <w:rPr>
          <w:rStyle w:val="Emphasis"/>
        </w:rPr>
        <w:t xml:space="preserve">said nothing about </w:t>
      </w:r>
      <w:r w:rsidRPr="00A5777D">
        <w:rPr>
          <w:rStyle w:val="Emphasis"/>
          <w:sz w:val="30"/>
          <w:szCs w:val="30"/>
        </w:rPr>
        <w:t>further steps</w:t>
      </w:r>
      <w:r w:rsidRPr="00B13FA5">
        <w:rPr>
          <w:rStyle w:val="StyleUnderline"/>
        </w:rPr>
        <w:t xml:space="preserve"> beyond the relatively modest reforms included in that law</w:t>
      </w:r>
      <w:r>
        <w:t xml:space="preserve">. 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 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 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 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 Trump has highlighted his use of clemency, and his administration reportedly is considering reforms that could help reduce the huge backlog of applications for pardons and commutations. Biden promises to "use the president's clemency power to secure the release of individuals facing unduly long sentences for certain non-violent and drug crimes." Citing the example of Barack Obama, who issued more commutations than any president in history, Biden's campaign says he "will continue this tradition and broadly use his clemency power for certain non-violent and drug crimes." </w:t>
      </w:r>
      <w:r w:rsidRPr="00B13FA5">
        <w:rPr>
          <w:rStyle w:val="StyleUnderline"/>
        </w:rPr>
        <w:t>Given Biden's long history as a zealous drug warrior, his recent conversion should be viewed with skepticism</w:t>
      </w:r>
      <w:r>
        <w:t xml:space="preserve">. But </w:t>
      </w:r>
      <w:r w:rsidRPr="00125F3D">
        <w:rPr>
          <w:rStyle w:val="Emphasis"/>
        </w:rPr>
        <w:t>at least</w:t>
      </w:r>
      <w:r w:rsidRPr="00B13FA5">
        <w:rPr>
          <w:rStyle w:val="StyleUnderline"/>
        </w:rPr>
        <w:t xml:space="preserve"> he has laid out specific reforms</w:t>
      </w:r>
      <w:r>
        <w:t xml:space="preserve"> he would pursue as president, </w:t>
      </w:r>
      <w:r w:rsidRPr="00B13FA5">
        <w:rPr>
          <w:rStyle w:val="StyleUnderline"/>
        </w:rPr>
        <w:t xml:space="preserve">while Trump has </w:t>
      </w:r>
      <w:r w:rsidRPr="00337AA6">
        <w:rPr>
          <w:rStyle w:val="Emphasis"/>
        </w:rPr>
        <w:t>done</w:t>
      </w:r>
      <w:r w:rsidRPr="00B13FA5">
        <w:rPr>
          <w:rStyle w:val="Emphasis"/>
        </w:rPr>
        <w:t xml:space="preserve"> nothing</w:t>
      </w:r>
      <w:r w:rsidRPr="00B13FA5">
        <w:rPr>
          <w:rStyle w:val="StyleUnderline"/>
        </w:rPr>
        <w:t xml:space="preserve"> beyond bragging about his accomplishments and sniping at Biden's</w:t>
      </w:r>
      <w:r>
        <w:t>.</w:t>
      </w:r>
    </w:p>
    <w:p w:rsidR="008E1972" w:rsidRDefault="008E1972" w:rsidP="008E1972">
      <w:pPr>
        <w:pStyle w:val="Heading4"/>
      </w:pPr>
      <w:r>
        <w:t xml:space="preserve">The plan gives Trump that </w:t>
      </w:r>
      <w:r w:rsidRPr="005053CD">
        <w:rPr>
          <w:u w:val="single"/>
        </w:rPr>
        <w:t>key accomplishment</w:t>
      </w:r>
      <w:r>
        <w:t xml:space="preserve">---CJR is a </w:t>
      </w:r>
      <w:r w:rsidRPr="00EE4AD3">
        <w:rPr>
          <w:u w:val="single"/>
        </w:rPr>
        <w:t>salient issue</w:t>
      </w:r>
      <w:r>
        <w:t xml:space="preserve"> that flips the election</w:t>
      </w:r>
    </w:p>
    <w:p w:rsidR="008E1972" w:rsidRDefault="008E1972" w:rsidP="008E1972">
      <w:r w:rsidRPr="00683AA4">
        <w:rPr>
          <w:rStyle w:val="Style13ptBold"/>
        </w:rPr>
        <w:t>Chung 19</w:t>
      </w:r>
      <w:r>
        <w:t xml:space="preserve"> – JD @ Georgetown, vice president for Criminal Justice Reform at American Progress (Ed, “Do 2020 candidates care about criminal justice</w:t>
      </w:r>
      <w:proofErr w:type="gramStart"/>
      <w:r>
        <w:t>?,</w:t>
      </w:r>
      <w:proofErr w:type="gramEnd"/>
      <w:r>
        <w:t xml:space="preserve">” </w:t>
      </w:r>
      <w:r w:rsidRPr="00683AA4">
        <w:rPr>
          <w:i/>
        </w:rPr>
        <w:t>USA Today</w:t>
      </w:r>
      <w:r>
        <w:t xml:space="preserve">, </w:t>
      </w:r>
      <w:hyperlink r:id="rId8" w:history="1">
        <w:r w:rsidRPr="004715B0">
          <w:rPr>
            <w:rStyle w:val="Hyperlink"/>
          </w:rPr>
          <w:t>https://www.usatoday.com/story/opinion/2019/06/07/2020-candidates-should-make-criminal-justice-central-campaigns/1289640001/</w:t>
        </w:r>
      </w:hyperlink>
      <w:r>
        <w:t>)</w:t>
      </w:r>
      <w:r w:rsidR="00054201">
        <w:t>//BB</w:t>
      </w:r>
    </w:p>
    <w:p w:rsidR="008E1972" w:rsidRPr="001A3A59" w:rsidRDefault="008E1972" w:rsidP="008E1972"/>
    <w:p w:rsidR="008E1972" w:rsidRDefault="008E1972" w:rsidP="008E1972">
      <w:r w:rsidRPr="004C293F">
        <w:rPr>
          <w:rStyle w:val="StyleUnderline"/>
        </w:rPr>
        <w:t>Last month, criminal justice reform became an issue in the 2020 presidential elections</w:t>
      </w:r>
      <w:r>
        <w:t xml:space="preserve"> in a manner befitting the Trump era: </w:t>
      </w:r>
      <w:r w:rsidRPr="004C293F">
        <w:rPr>
          <w:rStyle w:val="StyleUnderline"/>
        </w:rPr>
        <w:t>through a series of tweets from the president</w:t>
      </w:r>
      <w:r>
        <w:t xml:space="preserve"> on Memorial Day insulting his potential Democratic rivals. </w:t>
      </w:r>
      <w:r w:rsidRPr="004C293F">
        <w:rPr>
          <w:rStyle w:val="StyleUnderline"/>
        </w:rPr>
        <w:t>Trump</w:t>
      </w:r>
      <w:r>
        <w:t xml:space="preserve"> first </w:t>
      </w:r>
      <w:r w:rsidRPr="004C293F">
        <w:rPr>
          <w:rStyle w:val="StyleUnderline"/>
        </w:rPr>
        <w:t>declared that anyone associated with the 1994 Crime Bill</w:t>
      </w:r>
      <w:r>
        <w:t xml:space="preserve">, the sweeping legislation known for exacerbating mass incarceration, </w:t>
      </w:r>
      <w:r w:rsidRPr="004C293F">
        <w:rPr>
          <w:rStyle w:val="StyleUnderline"/>
        </w:rPr>
        <w:t>was “unelectable.” He then pronounced himself to be “responsible for criminal justice reform” because he signed the FIRST STEP Act into law</w:t>
      </w:r>
      <w:r>
        <w:t xml:space="preserve">, </w:t>
      </w:r>
      <w:r w:rsidRPr="004C293F">
        <w:rPr>
          <w:rStyle w:val="StyleUnderline"/>
        </w:rPr>
        <w:t>even though</w:t>
      </w:r>
      <w:r>
        <w:t xml:space="preserve"> some of the </w:t>
      </w:r>
      <w:r w:rsidRPr="004C293F">
        <w:rPr>
          <w:rStyle w:val="StyleUnderline"/>
        </w:rPr>
        <w:t>most</w:t>
      </w:r>
      <w:r>
        <w:t xml:space="preserve"> ardent </w:t>
      </w:r>
      <w:r w:rsidRPr="004C293F">
        <w:rPr>
          <w:rStyle w:val="StyleUnderline"/>
        </w:rPr>
        <w:t>supporters of the federal sentencing and prison reform</w:t>
      </w:r>
      <w:r>
        <w:t xml:space="preserve"> bill </w:t>
      </w:r>
      <w:r w:rsidRPr="004C293F">
        <w:rPr>
          <w:rStyle w:val="StyleUnderline"/>
        </w:rPr>
        <w:t>say the legislation is</w:t>
      </w:r>
      <w:r>
        <w:t xml:space="preserve"> but an </w:t>
      </w:r>
      <w:r w:rsidRPr="004C293F">
        <w:rPr>
          <w:rStyle w:val="StyleUnderline"/>
        </w:rPr>
        <w:t>incremental</w:t>
      </w:r>
      <w:r>
        <w:t xml:space="preserve"> step. </w:t>
      </w:r>
      <w:r w:rsidRPr="006E6155">
        <w:t>Trump is, of course, no reformer. One can look at his actions before he became president when he publicly campaigned for the execution of the wrongfully accused, and later convicted, Central Park Five. Or consider that his first Attorney General was Jeff Sessions, who rolled back virtually every meaningful reform effort from the previous administration.</w:t>
      </w:r>
      <w:r>
        <w:t xml:space="preserve"> Candidates aren't talking about criminal </w:t>
      </w:r>
      <w:r w:rsidRPr="005053CD">
        <w:t>justice Rather,</w:t>
      </w:r>
      <w:r w:rsidRPr="004C293F">
        <w:rPr>
          <w:rStyle w:val="StyleUnderline"/>
        </w:rPr>
        <w:t xml:space="preserve"> Trump is an </w:t>
      </w:r>
      <w:r w:rsidRPr="006E6155">
        <w:rPr>
          <w:rStyle w:val="Emphasis"/>
        </w:rPr>
        <w:t>opportunist</w:t>
      </w:r>
      <w:r w:rsidRPr="004C293F">
        <w:rPr>
          <w:rStyle w:val="StyleUnderline"/>
        </w:rPr>
        <w:t xml:space="preserve"> who is taking advantage of the void</w:t>
      </w:r>
      <w:r>
        <w:t xml:space="preserve"> left by the current crop </w:t>
      </w:r>
      <w:r w:rsidRPr="004C293F">
        <w:rPr>
          <w:rStyle w:val="StyleUnderline"/>
        </w:rPr>
        <w:t>of</w:t>
      </w:r>
      <w:r>
        <w:t xml:space="preserve"> </w:t>
      </w:r>
      <w:r w:rsidRPr="004C293F">
        <w:rPr>
          <w:rStyle w:val="StyleUnderline"/>
        </w:rPr>
        <w:t xml:space="preserve">candidates who have failed to discuss criminal justice reform </w:t>
      </w:r>
      <w:r>
        <w:t xml:space="preserve">on the campaign trail in a meaningful way. Senator Cory Booker of New Jersey has been by far the most vocal about the need to reform the system, and Senator Amy Klobuchar of Minnesota published an op-ed describing some of her policy ideas. Other candidates have weighed in on single issues. But </w:t>
      </w:r>
      <w:r w:rsidRPr="00B46302">
        <w:rPr>
          <w:rStyle w:val="StyleUnderline"/>
        </w:rPr>
        <w:t>by and large, criminal justice reform has been cabined off</w:t>
      </w:r>
      <w:r>
        <w:t xml:space="preserve"> to a question at the CNN Town Halls about whether people who are currently incarcerated should have the right to vote (answer: they should). 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w:t>
      </w:r>
      <w:r w:rsidRPr="00B46302">
        <w:rPr>
          <w:rStyle w:val="Emphasis"/>
        </w:rPr>
        <w:t>But</w:t>
      </w:r>
      <w:r>
        <w:t xml:space="preserve"> overall, </w:t>
      </w:r>
      <w:r w:rsidRPr="00B46302">
        <w:rPr>
          <w:rStyle w:val="StyleUnderline"/>
        </w:rPr>
        <w:t xml:space="preserve">those running for the highest office in the country are </w:t>
      </w:r>
      <w:r w:rsidRPr="00B46302">
        <w:rPr>
          <w:rStyle w:val="Emphasis"/>
        </w:rPr>
        <w:t>underestimating the importance</w:t>
      </w:r>
      <w:r w:rsidRPr="00B46302">
        <w:rPr>
          <w:rStyle w:val="StyleUnderline"/>
        </w:rPr>
        <w:t xml:space="preserve"> to the electorate of reforming the criminal justice system</w:t>
      </w:r>
      <w:r>
        <w:t xml:space="preserve">. </w:t>
      </w:r>
      <w:r w:rsidRPr="00B46302">
        <w:rPr>
          <w:rStyle w:val="StyleUnderline"/>
        </w:rPr>
        <w:t>Just look at recent polling from the battleground state of Ohio</w:t>
      </w:r>
      <w:r>
        <w:t xml:space="preserve"> which shows that </w:t>
      </w:r>
      <w:r w:rsidRPr="00B46302">
        <w:rPr>
          <w:rStyle w:val="StyleUnderline"/>
        </w:rPr>
        <w:t>64% of Ohioans overall</w:t>
      </w:r>
      <w:r>
        <w:t xml:space="preserve"> — including 78% of Democrats and 68% of independents — </w:t>
      </w:r>
      <w:r w:rsidRPr="00B46302">
        <w:rPr>
          <w:rStyle w:val="StyleUnderline"/>
        </w:rPr>
        <w:t>believe that the criminal justice system needs significant improvement</w:t>
      </w:r>
      <w:r>
        <w:t xml:space="preserve">. Moreover, </w:t>
      </w:r>
      <w:r w:rsidRPr="00B46302">
        <w:rPr>
          <w:rStyle w:val="StyleUnderline"/>
        </w:rPr>
        <w:t>70% of Democrats and 60% of independents believe too many people are in prison</w:t>
      </w:r>
      <w:r>
        <w:t xml:space="preserve">, while only 24% and 26% respectively think there are too few or about the right number or people incarcerated. Against that backdrop it remains unclear why so few candidates are talking about criminal justice reform. Perhaps they don’t consider mass incarceration to be a crisis, even though there are nearly 7 million people locked up in prisons and jails across the country or otherwise supervised by the system. For context, that’s the size of Los Angeles and Houston combined. 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w:t>
      </w:r>
      <w:r w:rsidRPr="00B46302">
        <w:rPr>
          <w:rStyle w:val="Emphasis"/>
        </w:rPr>
        <w:t>Criminal justice should be central for candidates</w:t>
      </w:r>
      <w:r w:rsidRPr="00082CDF">
        <w:t xml:space="preserve"> </w:t>
      </w:r>
      <w:proofErr w:type="gramStart"/>
      <w:r>
        <w:t>It</w:t>
      </w:r>
      <w:proofErr w:type="gramEnd"/>
      <w:r>
        <w:t xml:space="preserve"> could be that candidates don’t talk about criminal justice because they don’t see the connection with other traditionally “major” policy areas, like the economy. But mass incarceration has been a key driver of poverty that has led to depressed physical, mental, and social outcomes especially for children, and especially African American children, growing up in distressed communities. Thus, criminal justice reform can and should be considered an important tool for social mobility. Perhaps candidates are listening to the wrong people — or at least defining relevant stakeholders too narrowly. The conventional approach has been for politicians to consult mainly with judges, prosecutors, and law enforcement on public safety and criminal justice matters. But </w:t>
      </w:r>
      <w:r w:rsidRPr="00B46302">
        <w:rPr>
          <w:rStyle w:val="StyleUnderline"/>
        </w:rPr>
        <w:t>candidates must recognize and learn from victims and survivors, people who have been incarcerated, and their families.</w:t>
      </w:r>
      <w:r>
        <w:t xml:space="preserve"> The expertise of those who have been impacted by the system must be valued as much as, if not more than, those who work to maintain it. </w:t>
      </w:r>
      <w:r w:rsidRPr="00B46302">
        <w:rPr>
          <w:rStyle w:val="StyleUnderline"/>
        </w:rPr>
        <w:t xml:space="preserve">Criminal justice reform must be </w:t>
      </w:r>
      <w:r w:rsidRPr="00B46302">
        <w:rPr>
          <w:rStyle w:val="Emphasis"/>
        </w:rPr>
        <w:t>integral</w:t>
      </w:r>
      <w:r w:rsidRPr="00B46302">
        <w:rPr>
          <w:rStyle w:val="StyleUnderline"/>
        </w:rPr>
        <w:t xml:space="preserve"> to the candidacy of anyone running for elected office</w:t>
      </w:r>
      <w:r>
        <w:t xml:space="preserve"> instead of merely a wedge for Trump to exploit. </w:t>
      </w:r>
      <w:r w:rsidRPr="00B46302">
        <w:rPr>
          <w:rStyle w:val="StyleUnderline"/>
        </w:rPr>
        <w:t>Candidates need</w:t>
      </w:r>
      <w:r>
        <w:t xml:space="preserve"> to develop </w:t>
      </w:r>
      <w:r w:rsidRPr="00B46302">
        <w:rPr>
          <w:rStyle w:val="Emphasis"/>
        </w:rPr>
        <w:t>substantive policy</w:t>
      </w:r>
      <w:r w:rsidRPr="005053CD">
        <w:t xml:space="preserve"> </w:t>
      </w:r>
      <w:r w:rsidRPr="00EE4AD3">
        <w:t xml:space="preserve">platforms </w:t>
      </w:r>
      <w:r w:rsidRPr="00B46302">
        <w:rPr>
          <w:rStyle w:val="StyleUnderline"/>
        </w:rPr>
        <w:t>and</w:t>
      </w:r>
      <w:r>
        <w:t xml:space="preserve"> cast </w:t>
      </w:r>
      <w:r w:rsidRPr="00B46302">
        <w:rPr>
          <w:rStyle w:val="StyleUnderline"/>
        </w:rPr>
        <w:t>a vision for how they are going to address the crisis of mass incarceration</w:t>
      </w:r>
      <w:r>
        <w:t xml:space="preserve">. </w:t>
      </w:r>
      <w:r w:rsidRPr="00B46302">
        <w:rPr>
          <w:rStyle w:val="Emphasis"/>
        </w:rPr>
        <w:t>It’s an issue voters care about</w:t>
      </w:r>
      <w:r>
        <w:t xml:space="preserve"> </w:t>
      </w:r>
      <w:r w:rsidRPr="00B46302">
        <w:rPr>
          <w:rStyle w:val="StyleUnderline"/>
        </w:rPr>
        <w:t xml:space="preserve">and one for which candidates </w:t>
      </w:r>
      <w:r w:rsidRPr="006E6155">
        <w:rPr>
          <w:rStyle w:val="Emphasis"/>
        </w:rPr>
        <w:t>will be held accountable</w:t>
      </w:r>
      <w:r w:rsidRPr="00B46302">
        <w:rPr>
          <w:rStyle w:val="StyleUnderline"/>
        </w:rPr>
        <w:t xml:space="preserve"> if they take it for granted</w:t>
      </w:r>
      <w:r w:rsidRPr="00B46302">
        <w:t xml:space="preserve">. </w:t>
      </w:r>
    </w:p>
    <w:p w:rsidR="00CF0004" w:rsidRDefault="00CF0004" w:rsidP="00CF0004">
      <w:pPr>
        <w:pStyle w:val="Heading4"/>
      </w:pPr>
      <w:r>
        <w:t>***INSERT IMPACT SCENARIO***</w:t>
      </w:r>
    </w:p>
    <w:p w:rsidR="008E1972" w:rsidRDefault="008E1972" w:rsidP="008E1972">
      <w:pPr>
        <w:pStyle w:val="Heading3"/>
      </w:pPr>
      <w:r>
        <w:t xml:space="preserve">1nc – </w:t>
      </w:r>
      <w:r w:rsidR="00135220">
        <w:t>black voters</w:t>
      </w:r>
    </w:p>
    <w:p w:rsidR="008E1972" w:rsidRDefault="008E1972" w:rsidP="008E1972">
      <w:pPr>
        <w:pStyle w:val="Heading4"/>
      </w:pPr>
      <w:r>
        <w:t xml:space="preserve">Trump will </w:t>
      </w:r>
      <w:r w:rsidRPr="00337AA6">
        <w:rPr>
          <w:u w:val="single"/>
        </w:rPr>
        <w:t>lose</w:t>
      </w:r>
      <w:r>
        <w:t xml:space="preserve"> now---but voters are </w:t>
      </w:r>
      <w:r w:rsidRPr="00ED17B9">
        <w:rPr>
          <w:u w:val="single"/>
        </w:rPr>
        <w:t>still malleable</w:t>
      </w:r>
    </w:p>
    <w:p w:rsidR="008E1972" w:rsidRDefault="008E1972" w:rsidP="008E1972">
      <w:r w:rsidRPr="00AA1C4C">
        <w:rPr>
          <w:rStyle w:val="Style13ptBold"/>
        </w:rPr>
        <w:t>Hill 3-17</w:t>
      </w:r>
      <w:r>
        <w:t xml:space="preserve">-2020 – PhD, associate professor of political science at UC San Diego who studies how citizens motivate politician behavior (Seth, “Can Biden beat Trump? Michigan’s swing districts offer good clues,” </w:t>
      </w:r>
      <w:r w:rsidRPr="00D92A9B">
        <w:rPr>
          <w:i/>
        </w:rPr>
        <w:t>LA Times</w:t>
      </w:r>
      <w:r>
        <w:t xml:space="preserve">, </w:t>
      </w:r>
      <w:hyperlink r:id="rId9" w:history="1">
        <w:r w:rsidRPr="004715B0">
          <w:rPr>
            <w:rStyle w:val="Hyperlink"/>
          </w:rPr>
          <w:t>https://www.latimes.com/opinion/story/2020-03-17/joe-biden-michigan-primary-election</w:t>
        </w:r>
      </w:hyperlink>
      <w:r>
        <w:t>)</w:t>
      </w:r>
      <w:r w:rsidR="00054201">
        <w:t>//BB</w:t>
      </w:r>
    </w:p>
    <w:p w:rsidR="008E1972" w:rsidRPr="00D92A9B" w:rsidRDefault="008E1972" w:rsidP="008E1972"/>
    <w:p w:rsidR="008E1972" w:rsidRPr="004246C1" w:rsidRDefault="008E1972" w:rsidP="008E1972">
      <w:r>
        <w:t xml:space="preserve">It may be early to be making predictions about what will happen in the presidential election eight months from now. But </w:t>
      </w:r>
      <w:r w:rsidRPr="00AA1C4C">
        <w:rPr>
          <w:rStyle w:val="StyleUnderline"/>
        </w:rPr>
        <w:t>there’s good news for Joe Biden if you dig into the district-by-district results from Michigan’s Democratic primary</w:t>
      </w:r>
      <w:r>
        <w:t xml:space="preserve"> last week. </w:t>
      </w:r>
      <w:r w:rsidRPr="00AA1C4C">
        <w:rPr>
          <w:rStyle w:val="StyleUnderline"/>
        </w:rPr>
        <w:t xml:space="preserve">I found strong evidence that he’s building a diverse coalition of support that, if maintained, could win him the state and the </w:t>
      </w:r>
      <w:proofErr w:type="gramStart"/>
      <w:r w:rsidRPr="00AA1C4C">
        <w:rPr>
          <w:rStyle w:val="StyleUnderline"/>
        </w:rPr>
        <w:t>electoral college</w:t>
      </w:r>
      <w:proofErr w:type="gramEnd"/>
      <w:r w:rsidRPr="00AA1C4C">
        <w:rPr>
          <w:rStyle w:val="StyleUnderline"/>
        </w:rPr>
        <w:t xml:space="preserve"> vote come November</w:t>
      </w:r>
      <w:r>
        <w:t xml:space="preserve">. </w:t>
      </w:r>
      <w:r w:rsidRPr="00AA1C4C">
        <w:rPr>
          <w:rStyle w:val="StyleUnderline"/>
        </w:rPr>
        <w:t>Biden’s</w:t>
      </w:r>
      <w:r>
        <w:t xml:space="preserve"> primary </w:t>
      </w:r>
      <w:r w:rsidRPr="00AA1C4C">
        <w:rPr>
          <w:rStyle w:val="StyleUnderline"/>
        </w:rPr>
        <w:t>victory in Michigan</w:t>
      </w:r>
      <w:r>
        <w:t xml:space="preserve"> kept his momentum going and </w:t>
      </w:r>
      <w:r w:rsidRPr="00AA1C4C">
        <w:rPr>
          <w:rStyle w:val="StyleUnderline"/>
        </w:rPr>
        <w:t>did serious damage to Bernie</w:t>
      </w:r>
      <w:r>
        <w:t xml:space="preserve"> Sanders’ chances for the nomination. </w:t>
      </w:r>
      <w:r w:rsidRPr="00AA1C4C">
        <w:rPr>
          <w:rStyle w:val="StyleUnderline"/>
        </w:rPr>
        <w:t xml:space="preserve">Equally important is </w:t>
      </w:r>
      <w:r w:rsidRPr="00AA1C4C">
        <w:rPr>
          <w:rStyle w:val="Emphasis"/>
        </w:rPr>
        <w:t>how</w:t>
      </w:r>
      <w:r w:rsidRPr="00AA1C4C">
        <w:rPr>
          <w:rStyle w:val="StyleUnderline"/>
        </w:rPr>
        <w:t xml:space="preserve"> Biden won in Michigan</w:t>
      </w:r>
      <w:r>
        <w:t xml:space="preserve">. On Tuesday, we’ll hear from two more big swing states, Florida and Ohio, as voters there cast their primary ballots. But first, here’s what we can glean from the Michigan contest. </w:t>
      </w:r>
      <w:r w:rsidRPr="00ED17B9">
        <w:rPr>
          <w:rStyle w:val="StyleUnderline"/>
        </w:rPr>
        <w:t>What stands out about Biden’s performance was his ability to draw support from voters in every kind of congressional district</w:t>
      </w:r>
      <w:r>
        <w:t xml:space="preserve"> — </w:t>
      </w:r>
      <w:r w:rsidRPr="00ED17B9">
        <w:rPr>
          <w:rStyle w:val="StyleUnderline"/>
        </w:rPr>
        <w:t>liberal urban districts with many young people and people of color, moderate suburban districts, and districts that swung heavily for</w:t>
      </w:r>
      <w:r>
        <w:t xml:space="preserve"> Donald </w:t>
      </w:r>
      <w:r w:rsidRPr="00ED17B9">
        <w:rPr>
          <w:rStyle w:val="StyleUnderline"/>
        </w:rPr>
        <w:t>Trump in 2016</w:t>
      </w:r>
      <w:r>
        <w:t xml:space="preserve">. If he is to win Michigan in November, he has to gain more support than Hillary Clinton had in the 2016 presidential election. </w:t>
      </w:r>
      <w:r w:rsidRPr="00ED17B9">
        <w:rPr>
          <w:rStyle w:val="StyleUnderline"/>
        </w:rPr>
        <w:t>His performance in the primary, compared with Clinton’s</w:t>
      </w:r>
      <w:r>
        <w:t xml:space="preserve"> primary performance in 2016, </w:t>
      </w:r>
      <w:r w:rsidRPr="00ED17B9">
        <w:rPr>
          <w:rStyle w:val="StyleUnderline"/>
        </w:rPr>
        <w:t>suggests he is improving on the size and diversity of her coalition</w:t>
      </w:r>
      <w:r>
        <w:t xml:space="preserve">. </w:t>
      </w:r>
      <w:r w:rsidRPr="00ED17B9">
        <w:rPr>
          <w:rStyle w:val="StyleUnderline"/>
        </w:rPr>
        <w:t>Michigan was a crucial swing state in 2016 and is likely to be again in 2020</w:t>
      </w:r>
      <w:r>
        <w:t xml:space="preserve">. </w:t>
      </w:r>
      <w:r w:rsidRPr="00ED17B9">
        <w:rPr>
          <w:rStyle w:val="StyleUnderline"/>
        </w:rPr>
        <w:t>It contains congressional districts that run the political gamut</w:t>
      </w:r>
      <w:r>
        <w:t xml:space="preserve">. For instance, the 13th District is represented by </w:t>
      </w:r>
      <w:proofErr w:type="spellStart"/>
      <w:r>
        <w:t>Rashida</w:t>
      </w:r>
      <w:proofErr w:type="spellEnd"/>
      <w:r>
        <w:t xml:space="preserve"> </w:t>
      </w:r>
      <w:proofErr w:type="spellStart"/>
      <w:r>
        <w:t>Tlaib</w:t>
      </w:r>
      <w:proofErr w:type="spellEnd"/>
      <w:r>
        <w:t xml:space="preserve">, a member of the Democratic Socialists of America. The 8th District, which went for Trump in 2016, is now represented by Elissa </w:t>
      </w:r>
      <w:proofErr w:type="spellStart"/>
      <w:r>
        <w:t>Slotkin</w:t>
      </w:r>
      <w:proofErr w:type="spellEnd"/>
      <w:r>
        <w:t xml:space="preserve">, a moderate Democrat who defeated a Republican incumbent in the 2018 midterm election. The 4th District is a solid Republican district, held by John </w:t>
      </w:r>
      <w:proofErr w:type="spellStart"/>
      <w:r>
        <w:t>Moolenaar</w:t>
      </w:r>
      <w:proofErr w:type="spellEnd"/>
      <w:r>
        <w:t xml:space="preserve">, a Trump supporter. </w:t>
      </w:r>
      <w:r w:rsidRPr="00ED17B9">
        <w:rPr>
          <w:rStyle w:val="StyleUnderline"/>
        </w:rPr>
        <w:t>Biden not only won in the 13th, 4th, and 8th districts, he won more votes than Sanders in every one of Michigan’s 14 congressional districts</w:t>
      </w:r>
      <w:r>
        <w:t xml:space="preserve">. </w:t>
      </w:r>
      <w:r w:rsidRPr="00ED17B9">
        <w:rPr>
          <w:rStyle w:val="StyleUnderline"/>
        </w:rPr>
        <w:t>He also got more votes in every district than Sanders did in</w:t>
      </w:r>
      <w:r>
        <w:t xml:space="preserve"> the </w:t>
      </w:r>
      <w:r w:rsidRPr="00ED17B9">
        <w:rPr>
          <w:rStyle w:val="StyleUnderline"/>
        </w:rPr>
        <w:t>2016</w:t>
      </w:r>
      <w:r>
        <w:t xml:space="preserve"> primary, when he won the Michigan primary. </w:t>
      </w:r>
      <w:r w:rsidRPr="00ED17B9">
        <w:rPr>
          <w:rStyle w:val="StyleUnderline"/>
        </w:rPr>
        <w:t>This indicates that Biden appeals to Democrats and independents of many different backgrounds and political preferences</w:t>
      </w:r>
      <w:r>
        <w:t xml:space="preserve">. Biden’s primary election support was large and geographically dispersed. Turnout was up across the state, with Biden receiving 838,259 of the 1.5 million votes cast in the Democratic primary (there was a separate Republican primary). He won more primary votes than Clinton did in the 2016 primary in all but one district. On average, Biden received 18,742 more votes per district than Clinton’s primary tallies. While the primary electorate is different than the general electorate, </w:t>
      </w:r>
      <w:r w:rsidRPr="00ED17B9">
        <w:rPr>
          <w:rStyle w:val="StyleUnderline"/>
        </w:rPr>
        <w:t>primary support can be a leading indicator of the general election. These results show that Biden was able to mobilize voters who did not support Clinton in 2016, which could be important in the general election</w:t>
      </w:r>
      <w:r>
        <w:t xml:space="preserve">. In the nine Michigan congressional districts where Trump received more votes than Clinton in 2016, Biden won an average of 23,753 more primary votes than did Clinton in the 2016 primary. In the five districts that Clinton won in the presidential election, Biden picked up an average of 9,722 more primary votes than Clinton had. Biden’s primary support was stronger than Clinton’s had been in almost every congressional district, but especially so in Trump territory. If some of these primary voters who turned out for Biden but did not vote for Clinton in 2016 continue to support him in November, Trump’s 12,000-vote statewide margin in 2016 could vanish. In the Democratic wave that took the House in 2018, Democratic candidates in five Michigan districts (1st, 5th, 7th, 8th and 11th) received more votes than Clinton did in the 2016 general election. In these districts, Biden won an average of 23,949 more primary votes than Clinton did in the 2016 primary. In the two districts that flipped from Republican to Democrat in 2018, Biden received 27,726 and 36,299 more votes in the primary than had Clinton. There are differences between the 2016 and 2020 primaries. In 2016, there was a competitive primary on the Republican side. Because Michigan has an open primary, some people who voted in the 2016 Republican primary may have voted in the Democratic primary this year. </w:t>
      </w:r>
      <w:r w:rsidRPr="00ED17B9">
        <w:rPr>
          <w:rStyle w:val="Emphasis"/>
        </w:rPr>
        <w:t>The question is whether this group of voters</w:t>
      </w:r>
      <w:r w:rsidRPr="00ED17B9">
        <w:t xml:space="preserve">, many of whom appear to have turned out for Biden, </w:t>
      </w:r>
      <w:r w:rsidRPr="00ED17B9">
        <w:rPr>
          <w:rStyle w:val="Emphasis"/>
        </w:rPr>
        <w:t>will stick</w:t>
      </w:r>
      <w:r w:rsidRPr="00ED17B9">
        <w:rPr>
          <w:rStyle w:val="StyleUnderline"/>
        </w:rPr>
        <w:t xml:space="preserve"> with the Democratic nominee in November</w:t>
      </w:r>
      <w:r>
        <w:t xml:space="preserve">. While we can’t know for certain how these trends will translate in the general election, Biden won votes across all of Michigan — and of special importance, in places where Democrats saw large gains in 2018 and that Trump won in 2016. </w:t>
      </w:r>
      <w:r w:rsidRPr="00ED17B9">
        <w:rPr>
          <w:rStyle w:val="StyleUnderline"/>
        </w:rPr>
        <w:t xml:space="preserve">That broad base of support in a big swing state is </w:t>
      </w:r>
      <w:r w:rsidRPr="00EE4AD3">
        <w:rPr>
          <w:rStyle w:val="Emphasis"/>
        </w:rPr>
        <w:t>promising</w:t>
      </w:r>
      <w:r w:rsidRPr="00ED17B9">
        <w:rPr>
          <w:rStyle w:val="StyleUnderline"/>
        </w:rPr>
        <w:t xml:space="preserve"> for building an </w:t>
      </w:r>
      <w:proofErr w:type="gramStart"/>
      <w:r w:rsidRPr="00ED17B9">
        <w:rPr>
          <w:rStyle w:val="StyleUnderline"/>
        </w:rPr>
        <w:t>electoral college</w:t>
      </w:r>
      <w:proofErr w:type="gramEnd"/>
      <w:r w:rsidRPr="00ED17B9">
        <w:rPr>
          <w:rStyle w:val="StyleUnderline"/>
        </w:rPr>
        <w:t xml:space="preserve"> majority</w:t>
      </w:r>
      <w:r>
        <w:t>.</w:t>
      </w:r>
    </w:p>
    <w:p w:rsidR="008E1972" w:rsidRDefault="008E1972" w:rsidP="008E1972">
      <w:pPr>
        <w:pStyle w:val="Heading4"/>
      </w:pPr>
      <w:r w:rsidRPr="004246C1">
        <w:rPr>
          <w:u w:val="single"/>
        </w:rPr>
        <w:t>New efforts</w:t>
      </w:r>
      <w:r>
        <w:t xml:space="preserve"> to address racism in criminal justice move some black voters towards Trump---specifically true in </w:t>
      </w:r>
      <w:r w:rsidRPr="004246C1">
        <w:rPr>
          <w:u w:val="single"/>
        </w:rPr>
        <w:t>swing states</w:t>
      </w:r>
    </w:p>
    <w:p w:rsidR="008E1972" w:rsidRDefault="008E1972" w:rsidP="008E1972">
      <w:r w:rsidRPr="00282FC2">
        <w:rPr>
          <w:rStyle w:val="Style13ptBold"/>
        </w:rPr>
        <w:t>Lawrence</w:t>
      </w:r>
      <w:r>
        <w:t xml:space="preserve"> 12-9-20</w:t>
      </w:r>
      <w:r w:rsidRPr="00282FC2">
        <w:rPr>
          <w:rStyle w:val="Style13ptBold"/>
        </w:rPr>
        <w:t>19</w:t>
      </w:r>
      <w:r>
        <w:t xml:space="preserve"> - public policy analyst, founder and managing director of </w:t>
      </w:r>
      <w:proofErr w:type="spellStart"/>
      <w:r>
        <w:t>Puentes</w:t>
      </w:r>
      <w:proofErr w:type="spellEnd"/>
      <w:r>
        <w:t xml:space="preserve"> &amp; Associates, Inc., a bilingual survey research and communications firm (Stewart, “Why Trump’s Gains With Black Voters Could Swing The 2020 Election,” </w:t>
      </w:r>
      <w:r w:rsidRPr="004246C1">
        <w:rPr>
          <w:i/>
        </w:rPr>
        <w:t>The Federalist</w:t>
      </w:r>
      <w:r>
        <w:t xml:space="preserve">, </w:t>
      </w:r>
      <w:hyperlink r:id="rId10" w:history="1">
        <w:r w:rsidRPr="004715B0">
          <w:rPr>
            <w:rStyle w:val="Hyperlink"/>
          </w:rPr>
          <w:t>https://thefederalist.com/2019/12/09/why-trumps-gains-with-black-voters-could-swing-the-2020-election/</w:t>
        </w:r>
      </w:hyperlink>
      <w:r>
        <w:t>)</w:t>
      </w:r>
      <w:r w:rsidR="00054201">
        <w:t>//BB</w:t>
      </w:r>
    </w:p>
    <w:p w:rsidR="008E1972" w:rsidRPr="004734DD" w:rsidRDefault="008E1972" w:rsidP="008E1972"/>
    <w:p w:rsidR="008E1972" w:rsidRDefault="008E1972" w:rsidP="008E1972">
      <w:pPr>
        <w:rPr>
          <w:sz w:val="12"/>
        </w:rPr>
      </w:pPr>
      <w:r w:rsidRPr="00282FC2">
        <w:rPr>
          <w:rStyle w:val="StyleUnderline"/>
        </w:rPr>
        <w:t>Will African Americans abandon the Democratic Party in 2020? Not a chance</w:t>
      </w:r>
      <w:r w:rsidRPr="00282FC2">
        <w:rPr>
          <w:sz w:val="12"/>
        </w:rPr>
        <w:t xml:space="preserve">. Black voters still have deep ties to the party that finally agreed with Republicans on passing the Civil Rights Act in 1965 and continues to extol “multiculturalism” and black “identity” politics at every turn. Every time members of the GOP appear to be coddling prejudice or failing to condemn racism against blacks, Democrats’ message that Republicans are the “enemy” of ethnic minorities resonates, dashing the GOP’s hopes of making gains with black voters. </w:t>
      </w:r>
      <w:r w:rsidRPr="00282FC2">
        <w:rPr>
          <w:rStyle w:val="StyleUnderline"/>
        </w:rPr>
        <w:t>But in 2020</w:t>
      </w:r>
      <w:r w:rsidRPr="00282FC2">
        <w:rPr>
          <w:sz w:val="12"/>
        </w:rPr>
        <w:t xml:space="preserve">, Donald </w:t>
      </w:r>
      <w:r w:rsidRPr="00282FC2">
        <w:rPr>
          <w:rStyle w:val="StyleUnderline"/>
        </w:rPr>
        <w:t xml:space="preserve">Trump </w:t>
      </w:r>
      <w:r w:rsidRPr="006E6155">
        <w:rPr>
          <w:rStyle w:val="Emphasis"/>
        </w:rPr>
        <w:t>clearly has an opening</w:t>
      </w:r>
      <w:r w:rsidRPr="006E6155">
        <w:rPr>
          <w:rStyle w:val="StyleUnderline"/>
        </w:rPr>
        <w:t xml:space="preserve"> with African</w:t>
      </w:r>
      <w:r w:rsidRPr="00282FC2">
        <w:rPr>
          <w:rStyle w:val="StyleUnderline"/>
        </w:rPr>
        <w:t xml:space="preserve"> Americans that Republicans have not seen in some time</w:t>
      </w:r>
      <w:r w:rsidRPr="00282FC2">
        <w:rPr>
          <w:sz w:val="12"/>
        </w:rPr>
        <w:t xml:space="preserve">. </w:t>
      </w:r>
      <w:r w:rsidRPr="00282FC2">
        <w:rPr>
          <w:rStyle w:val="StyleUnderline"/>
        </w:rPr>
        <w:t>Despite condemning Trump publicly as a bigot, Democrats are privately worried about this</w:t>
      </w:r>
      <w:r w:rsidRPr="00282FC2">
        <w:rPr>
          <w:sz w:val="12"/>
        </w:rPr>
        <w:t xml:space="preserve">. </w:t>
      </w:r>
      <w:r w:rsidRPr="00282FC2">
        <w:rPr>
          <w:rStyle w:val="Emphasis"/>
        </w:rPr>
        <w:t>They should be</w:t>
      </w:r>
      <w:r w:rsidRPr="00282FC2">
        <w:rPr>
          <w:sz w:val="12"/>
        </w:rPr>
        <w:t xml:space="preserve">. </w:t>
      </w:r>
      <w:r w:rsidRPr="00282FC2">
        <w:rPr>
          <w:rStyle w:val="StyleUnderline"/>
        </w:rPr>
        <w:t>Two recent and highly reputable polls have registered an extraordinarily high “favorability” rating for Trump among black voters</w:t>
      </w:r>
      <w:r w:rsidRPr="00282FC2">
        <w:rPr>
          <w:sz w:val="12"/>
        </w:rPr>
        <w:t xml:space="preserve"> – about 34-35 percent, far exceeding the 8 percent of the black electorate that actually voted for Trump in 2016. That’s a huge jump from the 9 percent favorability rating among African Americans he earned in 2018 and the 13 percent he achieved earlier this year. </w:t>
      </w:r>
      <w:r w:rsidRPr="00282FC2">
        <w:rPr>
          <w:rStyle w:val="StyleUnderline"/>
        </w:rPr>
        <w:t>Of course, a 35 percent favorability rating may not translate into 35 percent support in the 2020 election</w:t>
      </w:r>
      <w:r w:rsidRPr="00282FC2">
        <w:rPr>
          <w:sz w:val="12"/>
        </w:rPr>
        <w:t xml:space="preserve">, </w:t>
      </w:r>
      <w:r w:rsidRPr="00282FC2">
        <w:rPr>
          <w:rStyle w:val="StyleUnderline"/>
        </w:rPr>
        <w:t>but</w:t>
      </w:r>
      <w:r w:rsidRPr="00282FC2">
        <w:rPr>
          <w:sz w:val="12"/>
        </w:rPr>
        <w:t xml:space="preserve"> it doesn’t have to. </w:t>
      </w:r>
      <w:r w:rsidRPr="00282FC2">
        <w:rPr>
          <w:rStyle w:val="StyleUnderline"/>
        </w:rPr>
        <w:t xml:space="preserve">Even a substantial gain to double-digit support could provide the </w:t>
      </w:r>
      <w:r w:rsidRPr="00282FC2">
        <w:rPr>
          <w:rStyle w:val="Emphasis"/>
        </w:rPr>
        <w:t>margin of difference</w:t>
      </w:r>
      <w:r w:rsidRPr="00282FC2">
        <w:rPr>
          <w:rStyle w:val="StyleUnderline"/>
        </w:rPr>
        <w:t xml:space="preserve"> in key swing states, such as Pennsylvania and Michigan, sealing Trump’s reelection</w:t>
      </w:r>
      <w:r w:rsidRPr="00282FC2">
        <w:rPr>
          <w:sz w:val="12"/>
        </w:rPr>
        <w:t xml:space="preserve">. Trump’s 8 percent of the black vote in 2016 was a notable improvement over Mitt Romney’s 6 percent in 2012 and John McCain’s 4 percent in 2008. But it’s a far cry from where Republicans once stood with African Americans nationally or at the state level, where a GOP candidate sometimes earns 25 percent or more of the black vote. Historical Black Support for Republicans The last time a Republican presidential candidate achieved double-digit support from black voters came in the Nixon-Ford years (1968-1976). President Richard Nixon, much like Trump, saw appealing to black voters as critical to his election hopes. With ultra-conservative George Wallace fanning the </w:t>
      </w:r>
      <w:proofErr w:type="spellStart"/>
      <w:r w:rsidRPr="00282FC2">
        <w:rPr>
          <w:sz w:val="12"/>
        </w:rPr>
        <w:t>segregationism</w:t>
      </w:r>
      <w:proofErr w:type="spellEnd"/>
      <w:r w:rsidRPr="00282FC2">
        <w:rPr>
          <w:sz w:val="12"/>
        </w:rPr>
        <w:t xml:space="preserve"> flames on his right, and Democrats calling for an expansion of welfare on his left, Nixon tried to appeal to moderates in both parties and among whites and blacks alike with a message of support for black economic aspirations and social mobility coupled with support for police and “law and order” in the face of riots and other forms of urban violence. That crossover message didn’t give Nixon majority black support. But it did give him 16 percent of the black vote in 1972, which was unprecedented in the modern era. No Republican — except Jerry Ford in his losing bid to Jimmy Carter in 1976 — has ever come close to achieving that level of support after African Americans switched their support from Abraham Lincoln’s new, antislavery Republican Party to eventually supporting Democrats in the next century. Indeed, </w:t>
      </w:r>
      <w:r w:rsidRPr="00C452A8">
        <w:rPr>
          <w:rStyle w:val="StyleUnderline"/>
        </w:rPr>
        <w:t>modern Republicans since Nixon and Ford have not even done much to try — until Trump</w:t>
      </w:r>
      <w:r w:rsidRPr="00282FC2">
        <w:rPr>
          <w:sz w:val="12"/>
        </w:rPr>
        <w:t xml:space="preserve">, that is. </w:t>
      </w:r>
      <w:r w:rsidRPr="006E6155">
        <w:rPr>
          <w:rStyle w:val="StyleUnderline"/>
        </w:rPr>
        <w:t>Trump Has Cultivated Support from</w:t>
      </w:r>
      <w:r w:rsidRPr="00C452A8">
        <w:rPr>
          <w:rStyle w:val="StyleUnderline"/>
        </w:rPr>
        <w:t xml:space="preserve"> Black Voters</w:t>
      </w:r>
      <w:r w:rsidRPr="00282FC2">
        <w:rPr>
          <w:sz w:val="12"/>
        </w:rPr>
        <w:t xml:space="preserve"> Trump’s overtures to the black community have been steady and consistent. Some, such as his support for </w:t>
      </w:r>
      <w:r w:rsidRPr="00C452A8">
        <w:rPr>
          <w:rStyle w:val="Emphasis"/>
        </w:rPr>
        <w:t>criminal justice reform</w:t>
      </w:r>
      <w:r w:rsidRPr="00282FC2">
        <w:rPr>
          <w:sz w:val="12"/>
        </w:rPr>
        <w:t xml:space="preserve">, have </w:t>
      </w:r>
      <w:r w:rsidRPr="00C452A8">
        <w:rPr>
          <w:rStyle w:val="StyleUnderline"/>
        </w:rPr>
        <w:t>received considerable publicity</w:t>
      </w:r>
      <w:r w:rsidRPr="00282FC2">
        <w:rPr>
          <w:sz w:val="12"/>
        </w:rPr>
        <w:t xml:space="preserve">. No previous president, Republican or Democrat, has managed to build a bipartisan coalition for reducing the disparities in sentencing for blacks accused of drug dealing and other relatively minor nonviolent crimes. But Trump did by making the issue a top policy priority and by expending political capital to woo support. Even longtime critics such as Van Jones, who served in the Obama administration, praised Trump’s efforts, much to the chagrin of his fellow Democrats. Trump has also cultivated public acclaim from popular black celebrities such as Kanye West and Kim Kardashian. (Nixon did much the same with Sammy Davis Jr., who campaigned tirelessly for him). West and Kardashian have nearly unrestricted access to the Oval Office to consult with Trump on racial issues, and they’ve returned the favor by lauding the president and his policies. When Kardashian appealed to Trump in 2018 to grant clemency to an imprisoned 63-year-old black grandmother, Trump met with Kardashian at the White House and promptly commuted the woman’s sentence. </w:t>
      </w:r>
      <w:r w:rsidRPr="00C452A8">
        <w:rPr>
          <w:rStyle w:val="StyleUnderline"/>
        </w:rPr>
        <w:t>Behind the scenes, Trump has made other unprecedented gestures that also carry real substance</w:t>
      </w:r>
      <w:r w:rsidRPr="00282FC2">
        <w:rPr>
          <w:sz w:val="12"/>
        </w:rPr>
        <w:t xml:space="preserve">. For example, in 2018, the White House moved to designate a number of historic sites with special importance to African Americans as “national monuments.” One of these is the home of Medgar Evers, the NAACP field secretary and civil rights leader gunned down by white supremacists in 1963. Corey Wiggins, executive director of the NAACP’s Mississippi chapter, praised Trump’s decision. Trump has also designated Camp Nelson, long considered a landmark commemorating the contributions of black soldiers to the Civil War, as a national monument. Will Black Voters Swing the 2020 Election for Trump? None of these gestures might matter much if African Americans weren’t also gaining in the Trump economy. The numbers speak volumes. According to a report by the liberal Brookings Institution, the five metropolitan areas with the largest black populations — New York, Atlanta, Chicago, Dallas, and Washington, D.C. — have seen black median household incomes increase substantially, from rates of 7 percent in Washington, D.C., to a whopping 21 percent in Atlanta. The reason? An unprecedented number of African Americans have secured new jobs. In San Francisco alone, black employment levels have risen by 13 percent, higher than increases for any other racial group. </w:t>
      </w:r>
      <w:r w:rsidRPr="00282FC2">
        <w:rPr>
          <w:rStyle w:val="StyleUnderline"/>
        </w:rPr>
        <w:t xml:space="preserve">How much support can Trump actually gain in 2020? </w:t>
      </w:r>
      <w:r w:rsidRPr="00282FC2">
        <w:rPr>
          <w:rStyle w:val="Emphasis"/>
        </w:rPr>
        <w:t>It’s not clear</w:t>
      </w:r>
      <w:r w:rsidRPr="00282FC2">
        <w:rPr>
          <w:sz w:val="12"/>
        </w:rPr>
        <w:t xml:space="preserve">. But it’s important to note </w:t>
      </w:r>
      <w:r w:rsidRPr="00282FC2">
        <w:rPr>
          <w:rStyle w:val="StyleUnderline"/>
        </w:rPr>
        <w:t>African American men are far more likely than women to gravitate toward Trump</w:t>
      </w:r>
      <w:r w:rsidRPr="00282FC2">
        <w:rPr>
          <w:sz w:val="12"/>
        </w:rPr>
        <w:t xml:space="preserve">. Past voting numbers bear this out. In 2016, Trump earned 11 percent support from African American men compared to just 4 percent from women. African American women seem to retain a deep underlying hostility toward Republicans generally, and white male Republicans like Trump especially. </w:t>
      </w:r>
      <w:r w:rsidRPr="00282FC2">
        <w:rPr>
          <w:rStyle w:val="StyleUnderline"/>
        </w:rPr>
        <w:t>That may not change</w:t>
      </w:r>
      <w:r w:rsidRPr="00282FC2">
        <w:rPr>
          <w:sz w:val="12"/>
        </w:rPr>
        <w:t xml:space="preserve">. </w:t>
      </w:r>
      <w:r w:rsidRPr="00282FC2">
        <w:rPr>
          <w:rStyle w:val="Emphasis"/>
        </w:rPr>
        <w:t>Still, just a modest swing of African Americans toward Trump in 2020 could prove decisive</w:t>
      </w:r>
      <w:r w:rsidRPr="00282FC2">
        <w:rPr>
          <w:sz w:val="12"/>
        </w:rPr>
        <w:t xml:space="preserve">. Even in 2016, the failure of black Americans to show up in the same numbers as they did for Barack Obama the previous two cycles helped tilt the election in key Rust Belt states. </w:t>
      </w:r>
      <w:r w:rsidRPr="00282FC2">
        <w:rPr>
          <w:rStyle w:val="StyleUnderline"/>
        </w:rPr>
        <w:t>Trump’s ability to win even 15 percent black male support in states like Pennsylvania might provide him the margin he needs</w:t>
      </w:r>
      <w:r w:rsidRPr="00282FC2">
        <w:rPr>
          <w:sz w:val="12"/>
        </w:rPr>
        <w:t xml:space="preserve">, </w:t>
      </w:r>
      <w:r w:rsidRPr="00282FC2">
        <w:rPr>
          <w:rStyle w:val="StyleUnderline"/>
        </w:rPr>
        <w:t>even</w:t>
      </w:r>
      <w:r w:rsidRPr="00282FC2">
        <w:rPr>
          <w:sz w:val="12"/>
        </w:rPr>
        <w:t xml:space="preserve"> </w:t>
      </w:r>
      <w:r w:rsidRPr="00282FC2">
        <w:rPr>
          <w:rStyle w:val="StyleUnderline"/>
        </w:rPr>
        <w:t>offsetting</w:t>
      </w:r>
      <w:r w:rsidRPr="00282FC2">
        <w:rPr>
          <w:sz w:val="12"/>
        </w:rPr>
        <w:t xml:space="preserve"> some expected </w:t>
      </w:r>
      <w:r w:rsidRPr="00282FC2">
        <w:rPr>
          <w:rStyle w:val="StyleUnderline"/>
        </w:rPr>
        <w:t>losses from suburban women</w:t>
      </w:r>
      <w:r w:rsidRPr="00282FC2">
        <w:rPr>
          <w:sz w:val="12"/>
        </w:rPr>
        <w:t xml:space="preserve">. Yet </w:t>
      </w:r>
      <w:r w:rsidRPr="00282FC2">
        <w:rPr>
          <w:rStyle w:val="StyleUnderline"/>
        </w:rPr>
        <w:t>with Democrats poised to mobilize their black support like never before</w:t>
      </w:r>
      <w:r w:rsidRPr="00282FC2">
        <w:rPr>
          <w:sz w:val="12"/>
        </w:rPr>
        <w:t xml:space="preserve">, </w:t>
      </w:r>
      <w:r w:rsidRPr="00282FC2">
        <w:rPr>
          <w:rStyle w:val="Emphasis"/>
        </w:rPr>
        <w:t xml:space="preserve">Trump </w:t>
      </w:r>
      <w:r w:rsidRPr="00282FC2">
        <w:rPr>
          <w:rStyle w:val="Emphasis"/>
          <w:sz w:val="28"/>
          <w:szCs w:val="28"/>
        </w:rPr>
        <w:t>cannot afford to rest on his laurels</w:t>
      </w:r>
      <w:r w:rsidRPr="00282FC2">
        <w:rPr>
          <w:sz w:val="12"/>
        </w:rPr>
        <w:t xml:space="preserve">. </w:t>
      </w:r>
      <w:r w:rsidRPr="00282FC2">
        <w:rPr>
          <w:rStyle w:val="StyleUnderline"/>
        </w:rPr>
        <w:t>The party has already begun spending heavily on a positive GOP message to black voters in 10 key states for 2020</w:t>
      </w:r>
      <w:r w:rsidRPr="00282FC2">
        <w:rPr>
          <w:sz w:val="12"/>
        </w:rPr>
        <w:t xml:space="preserve">. </w:t>
      </w:r>
      <w:r w:rsidRPr="00282FC2">
        <w:rPr>
          <w:rStyle w:val="StyleUnderline"/>
        </w:rPr>
        <w:t xml:space="preserve">Trump would be </w:t>
      </w:r>
      <w:r w:rsidRPr="00FD4866">
        <w:rPr>
          <w:rStyle w:val="StyleUnderline"/>
        </w:rPr>
        <w:t xml:space="preserve">wise </w:t>
      </w:r>
      <w:r w:rsidRPr="00FD4866">
        <w:rPr>
          <w:rStyle w:val="Emphasis"/>
        </w:rPr>
        <w:t>not only</w:t>
      </w:r>
      <w:r w:rsidRPr="00FD4866">
        <w:rPr>
          <w:rStyle w:val="StyleUnderline"/>
        </w:rPr>
        <w:t xml:space="preserve"> to tout his successes thus far but</w:t>
      </w:r>
      <w:r w:rsidRPr="00282FC2">
        <w:rPr>
          <w:rStyle w:val="StyleUnderline"/>
        </w:rPr>
        <w:t xml:space="preserve"> to announce </w:t>
      </w:r>
      <w:r w:rsidRPr="00282FC2">
        <w:rPr>
          <w:rStyle w:val="Emphasis"/>
          <w:sz w:val="30"/>
          <w:szCs w:val="30"/>
        </w:rPr>
        <w:t>additional initiatives</w:t>
      </w:r>
      <w:r w:rsidRPr="00282FC2">
        <w:rPr>
          <w:rStyle w:val="StyleUnderline"/>
        </w:rPr>
        <w:t xml:space="preserve"> to demonstrate that his commitment to black aspirations is real and ongoing</w:t>
      </w:r>
      <w:r w:rsidRPr="00282FC2">
        <w:rPr>
          <w:sz w:val="12"/>
        </w:rPr>
        <w:t xml:space="preserve"> — and that African Americans can expect even more from him during his second term.</w:t>
      </w:r>
    </w:p>
    <w:p w:rsidR="008E1972" w:rsidRDefault="000113C6" w:rsidP="008E1972">
      <w:pPr>
        <w:pStyle w:val="Heading4"/>
      </w:pPr>
      <w:r>
        <w:t>Even small in-roads into the black electorate</w:t>
      </w:r>
      <w:r w:rsidR="008E1972">
        <w:t xml:space="preserve"> saves Trump in 2020</w:t>
      </w:r>
    </w:p>
    <w:p w:rsidR="008E1972" w:rsidRDefault="008E1972" w:rsidP="008E1972">
      <w:r w:rsidRPr="00037195">
        <w:rPr>
          <w:rStyle w:val="Style13ptBold"/>
        </w:rPr>
        <w:t>Thiessen</w:t>
      </w:r>
      <w:r>
        <w:t xml:space="preserve"> 2-11-20</w:t>
      </w:r>
      <w:r w:rsidRPr="00037195">
        <w:rPr>
          <w:rStyle w:val="Style13ptBold"/>
        </w:rPr>
        <w:t xml:space="preserve">20 </w:t>
      </w:r>
      <w:r>
        <w:t>– post-grad degree @ Naval War College, American author, political appointee, and weekly columnist for The Washington Post, served as a speechwriter for United States President George W. Bush from 2004 to 2009 and Secretary of Defense Donald Rumsfeld from 2001 to 2006 (Marc, “</w:t>
      </w:r>
      <w:r w:rsidRPr="00E862E2">
        <w:rPr>
          <w:rStyle w:val="StyleUnderline"/>
        </w:rPr>
        <w:t xml:space="preserve">Trump needs to </w:t>
      </w:r>
      <w:r w:rsidRPr="00EE4AD3">
        <w:rPr>
          <w:rStyle w:val="Emphasis"/>
        </w:rPr>
        <w:t>start expanding his base</w:t>
      </w:r>
      <w:r w:rsidRPr="00E862E2">
        <w:rPr>
          <w:rStyle w:val="StyleUnderline"/>
        </w:rPr>
        <w:t xml:space="preserve"> to win</w:t>
      </w:r>
      <w:r>
        <w:t xml:space="preserve">. Here’s how to do </w:t>
      </w:r>
      <w:proofErr w:type="gramStart"/>
      <w:r>
        <w:t>it</w:t>
      </w:r>
      <w:proofErr w:type="gramEnd"/>
      <w:r>
        <w:t xml:space="preserve">.,” </w:t>
      </w:r>
      <w:r w:rsidRPr="00A7549B">
        <w:rPr>
          <w:i/>
        </w:rPr>
        <w:t>Washington Post</w:t>
      </w:r>
      <w:r>
        <w:t xml:space="preserve">, </w:t>
      </w:r>
      <w:hyperlink r:id="rId11" w:history="1">
        <w:r w:rsidRPr="004715B0">
          <w:rPr>
            <w:rStyle w:val="Hyperlink"/>
          </w:rPr>
          <w:t>https://www.washingtonpost.com/opinions/2020/02/11/trump-needs-start-expanding-his-base-win-heres-how-do-it/</w:t>
        </w:r>
      </w:hyperlink>
      <w:r>
        <w:t>)</w:t>
      </w:r>
      <w:r w:rsidR="00054201">
        <w:t>//BB</w:t>
      </w:r>
    </w:p>
    <w:p w:rsidR="008E1972" w:rsidRPr="00E862E2" w:rsidRDefault="008E1972" w:rsidP="008E1972"/>
    <w:p w:rsidR="008E1972" w:rsidRDefault="008E1972" w:rsidP="008E1972">
      <w:r w:rsidRPr="00E862E2">
        <w:rPr>
          <w:rStyle w:val="StyleUnderline"/>
        </w:rPr>
        <w:t>There’s a lot of great news for President Trump in the wake of his impeachment trial</w:t>
      </w:r>
      <w:r>
        <w:t xml:space="preserve">. His Gallup approval rating is at 49 percent — an all-time high for his presidency — but even more stunning is that 63 percent of Americans now approve of the way Trump is handling the economy. That is the highest economic approval rating for any president in almost two decades. </w:t>
      </w:r>
      <w:r w:rsidRPr="00E862E2">
        <w:rPr>
          <w:rStyle w:val="StyleUnderline"/>
        </w:rPr>
        <w:t>Here’s the problem: The gap between his economic approval and his personal approval is 14 points</w:t>
      </w:r>
      <w:r>
        <w:t xml:space="preserve">, </w:t>
      </w:r>
      <w:r w:rsidRPr="00E862E2">
        <w:rPr>
          <w:rStyle w:val="StyleUnderline"/>
        </w:rPr>
        <w:t>which means there are millions of Americans who</w:t>
      </w:r>
      <w:r>
        <w:t xml:space="preserve"> approve of Trump’s policies </w:t>
      </w:r>
      <w:r w:rsidRPr="00E862E2">
        <w:rPr>
          <w:rStyle w:val="StyleUnderline"/>
        </w:rPr>
        <w:t>but do not approve of him.</w:t>
      </w:r>
      <w:r>
        <w:t xml:space="preserve"> </w:t>
      </w:r>
      <w:r w:rsidRPr="00E862E2">
        <w:rPr>
          <w:rStyle w:val="StyleUnderline"/>
        </w:rPr>
        <w:t>His job between now and November is to win them over</w:t>
      </w:r>
      <w:r>
        <w:t xml:space="preserve">. </w:t>
      </w:r>
      <w:r w:rsidRPr="00E862E2">
        <w:rPr>
          <w:rStyle w:val="StyleUnderline"/>
        </w:rPr>
        <w:t>So far, Trump has spent most of this time feeding his base, not trying to expand it</w:t>
      </w:r>
      <w:r>
        <w:t xml:space="preserve">. That is understandable. For the past three years, he has been under unrelenting attack — first from the Russia investigation and then the impeachment inquiry. When you are under assault, you rally your supporters and push back. But </w:t>
      </w:r>
      <w:r w:rsidRPr="00E862E2">
        <w:rPr>
          <w:rStyle w:val="StyleUnderline"/>
        </w:rPr>
        <w:t>now that the Mueller probe cleared Trump of a conspiracy</w:t>
      </w:r>
      <w:r>
        <w:t xml:space="preserve"> with Russia and the Senate has acquitted him, </w:t>
      </w:r>
      <w:r w:rsidRPr="00E862E2">
        <w:rPr>
          <w:rStyle w:val="StyleUnderline"/>
        </w:rPr>
        <w:t>it is time for Trump to do what every successful two-term president before him has done: work to bring persuadable Americans into his coalition</w:t>
      </w:r>
      <w:r>
        <w:t xml:space="preserve">. Many of these </w:t>
      </w:r>
      <w:r w:rsidRPr="00E862E2">
        <w:rPr>
          <w:rStyle w:val="StyleUnderline"/>
        </w:rPr>
        <w:t>voters might be willing to give Trump a fresh look — if he asks for one</w:t>
      </w:r>
      <w:r>
        <w:t xml:space="preserve">. While most don’t agree that his phone call with the president of Ukraine was “perfect,” they saw the Democrats’ effort to use it to remove him as transparently political. And they are happy with the results of Trump’s presidency. The new Gallup poll finds that nearly 6 in 10 Americans say they are better off financially than they were a year ago, and 74 percent believe they will be financially better off financially this time next year. Trump needs to translate those sentiments into votes in November. </w:t>
      </w:r>
      <w:r w:rsidRPr="00E862E2">
        <w:rPr>
          <w:rStyle w:val="StyleUnderline"/>
        </w:rPr>
        <w:t>How?</w:t>
      </w:r>
      <w:r>
        <w:t xml:space="preserve"> </w:t>
      </w:r>
      <w:r w:rsidRPr="00E862E2">
        <w:rPr>
          <w:rStyle w:val="StyleUnderline"/>
        </w:rPr>
        <w:t>He got off to a great start during his State of the Union address, laying out the details of his economic success.</w:t>
      </w:r>
      <w:r>
        <w:t xml:space="preserve"> “Jobs are booming, incomes are soaring, poverty is plummeting, crime is falling, confidence is surging, and our country is thriving and highly respected again,” he declared. But </w:t>
      </w:r>
      <w:r w:rsidRPr="00E862E2">
        <w:rPr>
          <w:rStyle w:val="StyleUnderline"/>
        </w:rPr>
        <w:t>most important, he used his address to make his most explicit pitch to black voters yet</w:t>
      </w:r>
      <w:r>
        <w:t xml:space="preserve">. He pointed out that on his watch African American unemployment and African American youth unemployment had both reached the lowest levels ever. He highlighted his record funding for the United States’ historically black colleges and universities, and the landmark criminal-justice reform he signed into law. He recognized Charles McGee, a 100-year-old retired Tuskegee airman (whom he promoted to brigadier general) and McGee’s great-grandson, who wants to join Trump’s new Space Force service branch. And the president introduced Tony Rankins, a homeless black Army veteran who turned his life around thanks to the Trump policy creating Opportunity Zones to revitalize struggling towns and inner-city communities. </w:t>
      </w:r>
      <w:r w:rsidRPr="00A7549B">
        <w:t>Now, the president needs to take that message on the road. He should visit charter schools and talk about his administration’s strong backing of school choice, particularly for inner-city students. He should visit Opportunity Zones and highlight the lives that are being transformed there. He should visit programs that are helping former convicts who are turning their lives around. He should visit black churches and remind black voters that he promised them in 2016, “whether you vote for me or not, I will be your greatest champion.” He should tell them: Most of you didn’t vote for me, but I’m fighting for you anyway — just as I promised — and I’m delivering.</w:t>
      </w:r>
      <w:r>
        <w:t xml:space="preserve"> </w:t>
      </w:r>
      <w:r w:rsidRPr="00E862E2">
        <w:rPr>
          <w:rStyle w:val="StyleUnderline"/>
        </w:rPr>
        <w:t>Trump does not have to increase his African American support by much for it to have an impact on 2020</w:t>
      </w:r>
      <w:r>
        <w:t xml:space="preserve">. The 8 percent of the black vote he got in 2016 was below the historic average for Republicans, and it is unclear whether the Democrats’ eventual </w:t>
      </w:r>
      <w:r w:rsidRPr="00A7549B">
        <w:t xml:space="preserve">nominee will have enthusiastic black support. </w:t>
      </w:r>
      <w:r w:rsidRPr="00A7549B">
        <w:rPr>
          <w:rStyle w:val="StyleUnderline"/>
        </w:rPr>
        <w:t>Several polls show that Trump is making inroads with black voters.</w:t>
      </w:r>
      <w:r w:rsidRPr="00E862E2">
        <w:rPr>
          <w:rStyle w:val="StyleUnderline"/>
        </w:rPr>
        <w:t xml:space="preserve"> </w:t>
      </w:r>
      <w:r w:rsidRPr="000227B8">
        <w:rPr>
          <w:rStyle w:val="Emphasis"/>
        </w:rPr>
        <w:t>Even a marginal uptick</w:t>
      </w:r>
      <w:r w:rsidRPr="00E862E2">
        <w:rPr>
          <w:rStyle w:val="StyleUnderline"/>
        </w:rPr>
        <w:t xml:space="preserve"> in support could help </w:t>
      </w:r>
      <w:r w:rsidRPr="000227B8">
        <w:rPr>
          <w:rStyle w:val="Emphasis"/>
        </w:rPr>
        <w:t>tip the scales</w:t>
      </w:r>
      <w:r w:rsidRPr="00E862E2">
        <w:rPr>
          <w:rStyle w:val="StyleUnderline"/>
        </w:rPr>
        <w:t xml:space="preserve"> in Trump’s favor on Election Day</w:t>
      </w:r>
      <w:r>
        <w:t xml:space="preserve">. Plus, </w:t>
      </w:r>
      <w:r w:rsidRPr="00E862E2">
        <w:rPr>
          <w:rStyle w:val="StyleUnderline"/>
        </w:rPr>
        <w:t xml:space="preserve">reaching out to black voters is </w:t>
      </w:r>
      <w:r w:rsidRPr="000227B8">
        <w:rPr>
          <w:rStyle w:val="Emphasis"/>
        </w:rPr>
        <w:t>critical</w:t>
      </w:r>
      <w:r w:rsidRPr="00E862E2">
        <w:rPr>
          <w:rStyle w:val="StyleUnderline"/>
        </w:rPr>
        <w:t xml:space="preserve"> to pushing back on the Democrats’ narrative that he is a bigot, and to winning back the suburban voters who defected to Democrats in 2018</w:t>
      </w:r>
      <w:r>
        <w:t xml:space="preserve">. These voters are happy with the Trump economy, but uncomfortable with Trump. </w:t>
      </w:r>
      <w:r w:rsidRPr="00E862E2">
        <w:rPr>
          <w:rStyle w:val="StyleUnderline"/>
        </w:rPr>
        <w:t>Seeing him fight for people who do not vote for him is exactly the kind of presidential leadership that will appeal to these persuadable voters</w:t>
      </w:r>
      <w:r>
        <w:t xml:space="preserve">. </w:t>
      </w:r>
      <w:r w:rsidRPr="00E862E2">
        <w:rPr>
          <w:rStyle w:val="StyleUnderline"/>
        </w:rPr>
        <w:t xml:space="preserve">Trump’s base is already highly energized. If even a </w:t>
      </w:r>
      <w:r w:rsidRPr="000227B8">
        <w:rPr>
          <w:rStyle w:val="Emphasis"/>
        </w:rPr>
        <w:t>fraction</w:t>
      </w:r>
      <w:r w:rsidRPr="00E862E2">
        <w:rPr>
          <w:rStyle w:val="StyleUnderline"/>
        </w:rPr>
        <w:t xml:space="preserve"> of the millions of Americans who</w:t>
      </w:r>
      <w:r>
        <w:t xml:space="preserve"> approve of the president’s policies but </w:t>
      </w:r>
      <w:r w:rsidRPr="00E862E2">
        <w:rPr>
          <w:rStyle w:val="StyleUnderline"/>
        </w:rPr>
        <w:t>don’t approve of Trump</w:t>
      </w:r>
      <w:r>
        <w:t xml:space="preserve"> personally </w:t>
      </w:r>
      <w:r w:rsidRPr="00E862E2">
        <w:rPr>
          <w:rStyle w:val="StyleUnderline"/>
        </w:rPr>
        <w:t>can be persuaded to vote for him in November</w:t>
      </w:r>
      <w:r>
        <w:t xml:space="preserve">, </w:t>
      </w:r>
      <w:r w:rsidRPr="00E862E2">
        <w:rPr>
          <w:rStyle w:val="StyleUnderline"/>
        </w:rPr>
        <w:t xml:space="preserve">he might </w:t>
      </w:r>
      <w:r w:rsidRPr="000227B8">
        <w:t>not just</w:t>
      </w:r>
      <w:r w:rsidRPr="00E862E2">
        <w:rPr>
          <w:rStyle w:val="StyleUnderline"/>
        </w:rPr>
        <w:t xml:space="preserve"> </w:t>
      </w:r>
      <w:r w:rsidRPr="00A7549B">
        <w:rPr>
          <w:rStyle w:val="Emphasis"/>
        </w:rPr>
        <w:t>win a second term</w:t>
      </w:r>
      <w:r w:rsidRPr="000227B8">
        <w:t xml:space="preserve">, but also win it </w:t>
      </w:r>
      <w:r w:rsidRPr="00A7549B">
        <w:rPr>
          <w:rStyle w:val="Emphasis"/>
        </w:rPr>
        <w:t>in a landslide</w:t>
      </w:r>
      <w:r>
        <w:t>.</w:t>
      </w:r>
    </w:p>
    <w:p w:rsidR="00CF0004" w:rsidRDefault="00CF0004" w:rsidP="00CF0004">
      <w:pPr>
        <w:pStyle w:val="Heading4"/>
      </w:pPr>
      <w:r>
        <w:t>***INSERT IMPACT SCENARIO***</w:t>
      </w:r>
    </w:p>
    <w:p w:rsidR="00CF0004" w:rsidRDefault="00CF0004" w:rsidP="008E1972"/>
    <w:p w:rsidR="00FD4866" w:rsidRDefault="00FD4866" w:rsidP="004246C1">
      <w:pPr>
        <w:pStyle w:val="Heading3"/>
      </w:pPr>
      <w:r>
        <w:t>1nc – marijuana</w:t>
      </w:r>
    </w:p>
    <w:p w:rsidR="00FD4866" w:rsidRDefault="00FD4866" w:rsidP="00FD4866">
      <w:pPr>
        <w:pStyle w:val="Heading4"/>
      </w:pPr>
      <w:r>
        <w:t xml:space="preserve">Trump will </w:t>
      </w:r>
      <w:r w:rsidRPr="00337AA6">
        <w:rPr>
          <w:u w:val="single"/>
        </w:rPr>
        <w:t>lose</w:t>
      </w:r>
      <w:r>
        <w:t xml:space="preserve"> now---but voters are </w:t>
      </w:r>
      <w:r w:rsidRPr="00ED17B9">
        <w:rPr>
          <w:u w:val="single"/>
        </w:rPr>
        <w:t>still malleable</w:t>
      </w:r>
    </w:p>
    <w:p w:rsidR="00FD4866" w:rsidRDefault="00FD4866" w:rsidP="00FD4866">
      <w:r w:rsidRPr="00AA1C4C">
        <w:rPr>
          <w:rStyle w:val="Style13ptBold"/>
        </w:rPr>
        <w:t>Hill 3-17</w:t>
      </w:r>
      <w:r>
        <w:t xml:space="preserve">-2020 – PhD, associate professor of political science at UC San Diego who studies how citizens motivate politician behavior (Seth, “Can Biden beat Trump? Michigan’s swing districts offer good clues,” </w:t>
      </w:r>
      <w:r w:rsidRPr="00D92A9B">
        <w:rPr>
          <w:i/>
        </w:rPr>
        <w:t>LA Times</w:t>
      </w:r>
      <w:r>
        <w:t xml:space="preserve">, </w:t>
      </w:r>
      <w:hyperlink r:id="rId12" w:history="1">
        <w:r w:rsidRPr="004715B0">
          <w:rPr>
            <w:rStyle w:val="Hyperlink"/>
          </w:rPr>
          <w:t>https://www.latimes.com/opinion/story/2020-03-17/joe-biden-michigan-primary-election</w:t>
        </w:r>
      </w:hyperlink>
      <w:r>
        <w:t>)</w:t>
      </w:r>
      <w:r w:rsidR="00054201">
        <w:t>//BB</w:t>
      </w:r>
    </w:p>
    <w:p w:rsidR="00FD4866" w:rsidRPr="00D92A9B" w:rsidRDefault="00FD4866" w:rsidP="00FD4866"/>
    <w:p w:rsidR="00FD4866" w:rsidRPr="00FD4866" w:rsidRDefault="00FD4866" w:rsidP="00FD4866">
      <w:r>
        <w:t xml:space="preserve">It may be early to be making predictions about what will happen in the presidential election eight months from now. But </w:t>
      </w:r>
      <w:r w:rsidRPr="00AA1C4C">
        <w:rPr>
          <w:rStyle w:val="StyleUnderline"/>
        </w:rPr>
        <w:t>there’s good news for Joe Biden if you dig into the district-by-district results from Michigan’s Democratic primary</w:t>
      </w:r>
      <w:r>
        <w:t xml:space="preserve"> last week. </w:t>
      </w:r>
      <w:r w:rsidRPr="00AA1C4C">
        <w:rPr>
          <w:rStyle w:val="StyleUnderline"/>
        </w:rPr>
        <w:t xml:space="preserve">I found strong evidence that he’s building a diverse coalition of support that, if maintained, could win him the state and the </w:t>
      </w:r>
      <w:proofErr w:type="gramStart"/>
      <w:r w:rsidRPr="00AA1C4C">
        <w:rPr>
          <w:rStyle w:val="StyleUnderline"/>
        </w:rPr>
        <w:t>electoral college</w:t>
      </w:r>
      <w:proofErr w:type="gramEnd"/>
      <w:r w:rsidRPr="00AA1C4C">
        <w:rPr>
          <w:rStyle w:val="StyleUnderline"/>
        </w:rPr>
        <w:t xml:space="preserve"> vote come November</w:t>
      </w:r>
      <w:r>
        <w:t xml:space="preserve">. </w:t>
      </w:r>
      <w:r w:rsidRPr="00AA1C4C">
        <w:rPr>
          <w:rStyle w:val="StyleUnderline"/>
        </w:rPr>
        <w:t>Biden’s</w:t>
      </w:r>
      <w:r>
        <w:t xml:space="preserve"> primary </w:t>
      </w:r>
      <w:r w:rsidRPr="00AA1C4C">
        <w:rPr>
          <w:rStyle w:val="StyleUnderline"/>
        </w:rPr>
        <w:t>victory in Michigan</w:t>
      </w:r>
      <w:r>
        <w:t xml:space="preserve"> kept his momentum going and </w:t>
      </w:r>
      <w:r w:rsidRPr="00AA1C4C">
        <w:rPr>
          <w:rStyle w:val="StyleUnderline"/>
        </w:rPr>
        <w:t>did serious damage to Bernie</w:t>
      </w:r>
      <w:r>
        <w:t xml:space="preserve"> Sanders’ chances for the nomination. </w:t>
      </w:r>
      <w:r w:rsidRPr="00AA1C4C">
        <w:rPr>
          <w:rStyle w:val="StyleUnderline"/>
        </w:rPr>
        <w:t xml:space="preserve">Equally important is </w:t>
      </w:r>
      <w:r w:rsidRPr="00AA1C4C">
        <w:rPr>
          <w:rStyle w:val="Emphasis"/>
        </w:rPr>
        <w:t>how</w:t>
      </w:r>
      <w:r w:rsidRPr="00AA1C4C">
        <w:rPr>
          <w:rStyle w:val="StyleUnderline"/>
        </w:rPr>
        <w:t xml:space="preserve"> Biden won in Michigan</w:t>
      </w:r>
      <w:r>
        <w:t xml:space="preserve">. On Tuesday, we’ll hear from two more big swing states, Florida and Ohio, as voters there cast their primary ballots. But first, here’s what we can glean from the Michigan contest. </w:t>
      </w:r>
      <w:r w:rsidRPr="00ED17B9">
        <w:rPr>
          <w:rStyle w:val="StyleUnderline"/>
        </w:rPr>
        <w:t>What stands out about Biden’s performance was his ability to draw support from voters in every kind of congressional district</w:t>
      </w:r>
      <w:r>
        <w:t xml:space="preserve"> — </w:t>
      </w:r>
      <w:r w:rsidRPr="00ED17B9">
        <w:rPr>
          <w:rStyle w:val="StyleUnderline"/>
        </w:rPr>
        <w:t>liberal urban districts with many young people and people of color, moderate suburban districts, and districts that swung heavily for</w:t>
      </w:r>
      <w:r>
        <w:t xml:space="preserve"> Donald </w:t>
      </w:r>
      <w:r w:rsidRPr="00ED17B9">
        <w:rPr>
          <w:rStyle w:val="StyleUnderline"/>
        </w:rPr>
        <w:t>Trump in 2016</w:t>
      </w:r>
      <w:r>
        <w:t xml:space="preserve">. If he is to win Michigan in November, he has to gain more support than Hillary Clinton had in the 2016 presidential election. </w:t>
      </w:r>
      <w:r w:rsidRPr="00ED17B9">
        <w:rPr>
          <w:rStyle w:val="StyleUnderline"/>
        </w:rPr>
        <w:t>His performance in the primary, compared with Clinton’s</w:t>
      </w:r>
      <w:r>
        <w:t xml:space="preserve"> primary performance in 2016, </w:t>
      </w:r>
      <w:r w:rsidRPr="00ED17B9">
        <w:rPr>
          <w:rStyle w:val="StyleUnderline"/>
        </w:rPr>
        <w:t>suggests he is improving on the size and diversity of her coalition</w:t>
      </w:r>
      <w:r>
        <w:t xml:space="preserve">. </w:t>
      </w:r>
      <w:r w:rsidRPr="00ED17B9">
        <w:rPr>
          <w:rStyle w:val="StyleUnderline"/>
        </w:rPr>
        <w:t>Michigan was a crucial swing state in 2016 and is likely to be again in 2020</w:t>
      </w:r>
      <w:r>
        <w:t xml:space="preserve">. </w:t>
      </w:r>
      <w:r w:rsidRPr="00ED17B9">
        <w:rPr>
          <w:rStyle w:val="StyleUnderline"/>
        </w:rPr>
        <w:t>It contains congressional districts that run the political gamut</w:t>
      </w:r>
      <w:r>
        <w:t xml:space="preserve">. For instance, the 13th District is represented by </w:t>
      </w:r>
      <w:proofErr w:type="spellStart"/>
      <w:r>
        <w:t>Rashida</w:t>
      </w:r>
      <w:proofErr w:type="spellEnd"/>
      <w:r>
        <w:t xml:space="preserve"> </w:t>
      </w:r>
      <w:proofErr w:type="spellStart"/>
      <w:r>
        <w:t>Tlaib</w:t>
      </w:r>
      <w:proofErr w:type="spellEnd"/>
      <w:r>
        <w:t xml:space="preserve">, a member of the Democratic Socialists of America. The 8th District, which went for Trump in 2016, is now represented by Elissa </w:t>
      </w:r>
      <w:proofErr w:type="spellStart"/>
      <w:r>
        <w:t>Slotkin</w:t>
      </w:r>
      <w:proofErr w:type="spellEnd"/>
      <w:r>
        <w:t xml:space="preserve">, a moderate Democrat who defeated a Republican incumbent in the 2018 midterm election. The 4th District is a solid Republican district, held by John </w:t>
      </w:r>
      <w:proofErr w:type="spellStart"/>
      <w:r>
        <w:t>Moolenaar</w:t>
      </w:r>
      <w:proofErr w:type="spellEnd"/>
      <w:r>
        <w:t xml:space="preserve">, a Trump supporter. </w:t>
      </w:r>
      <w:r w:rsidRPr="00ED17B9">
        <w:rPr>
          <w:rStyle w:val="StyleUnderline"/>
        </w:rPr>
        <w:t>Biden not only won in the 13th, 4th, and 8th districts, he won more votes than Sanders in every one of Michigan’s 14 congressional districts</w:t>
      </w:r>
      <w:r>
        <w:t xml:space="preserve">. </w:t>
      </w:r>
      <w:r w:rsidRPr="00ED17B9">
        <w:rPr>
          <w:rStyle w:val="StyleUnderline"/>
        </w:rPr>
        <w:t>He also got more votes in every district than Sanders did in</w:t>
      </w:r>
      <w:r>
        <w:t xml:space="preserve"> the </w:t>
      </w:r>
      <w:r w:rsidRPr="00ED17B9">
        <w:rPr>
          <w:rStyle w:val="StyleUnderline"/>
        </w:rPr>
        <w:t>2016</w:t>
      </w:r>
      <w:r>
        <w:t xml:space="preserve"> primary, when he won the Michigan primary. </w:t>
      </w:r>
      <w:r w:rsidRPr="00ED17B9">
        <w:rPr>
          <w:rStyle w:val="StyleUnderline"/>
        </w:rPr>
        <w:t>This indicates that Biden appeals to Democrats and independents of many different backgrounds and political preferences</w:t>
      </w:r>
      <w:r>
        <w:t xml:space="preserve">. Biden’s primary election support was large and geographically dispersed. Turnout was up across the state, with Biden receiving 838,259 of the 1.5 million votes cast in the Democratic primary (there was a separate Republican primary). He won more primary votes than Clinton did in the 2016 primary in all but one district. On average, Biden received 18,742 more votes per district than Clinton’s primary tallies. While the primary electorate is different than the general electorate, </w:t>
      </w:r>
      <w:r w:rsidRPr="00ED17B9">
        <w:rPr>
          <w:rStyle w:val="StyleUnderline"/>
        </w:rPr>
        <w:t>primary support can be a leading indicator of the general election. These results show that Biden was able to mobilize voters who did not support Clinton in 2016, which could be important in the general election</w:t>
      </w:r>
      <w:r>
        <w:t xml:space="preserve">. In the nine Michigan congressional districts where Trump received more votes than Clinton in 2016, Biden won an average of 23,753 more primary votes than did Clinton in the 2016 primary. In the five districts that Clinton won in the presidential election, Biden picked up an average of 9,722 more primary votes than Clinton had. Biden’s primary support was stronger than Clinton’s had been in almost every congressional district, but especially so in Trump territory. If some of these primary voters who turned out for Biden but did not vote for Clinton in 2016 continue to support him in November, Trump’s 12,000-vote statewide margin in 2016 could vanish. In the Democratic wave that took the House in 2018, Democratic candidates in five Michigan districts (1st, 5th, 7th, 8th and 11th) received more votes than Clinton did in the 2016 general election. In these districts, Biden won an average of 23,949 more primary votes than Clinton did in the 2016 primary. In the two districts that flipped from Republican to Democrat in 2018, Biden received 27,726 and 36,299 more votes in the primary than had Clinton. There are differences between the 2016 and 2020 primaries. In 2016, there was a competitive primary on the Republican side. Because Michigan has an open primary, some people who voted in the 2016 Republican primary may have voted in the Democratic primary this year. </w:t>
      </w:r>
      <w:r w:rsidRPr="00ED17B9">
        <w:rPr>
          <w:rStyle w:val="Emphasis"/>
        </w:rPr>
        <w:t>The question is whether this group of voters</w:t>
      </w:r>
      <w:r w:rsidRPr="00ED17B9">
        <w:t xml:space="preserve">, many of whom appear to have turned out for Biden, </w:t>
      </w:r>
      <w:r w:rsidRPr="00ED17B9">
        <w:rPr>
          <w:rStyle w:val="Emphasis"/>
        </w:rPr>
        <w:t>will stick</w:t>
      </w:r>
      <w:r w:rsidRPr="00ED17B9">
        <w:rPr>
          <w:rStyle w:val="StyleUnderline"/>
        </w:rPr>
        <w:t xml:space="preserve"> with the Democratic nominee in November</w:t>
      </w:r>
      <w:r>
        <w:t xml:space="preserve">. While we can’t know for certain how these trends will translate in the general election, Biden won votes across all of Michigan — and of special importance, in places where Democrats saw large gains in 2018 and that Trump won in 2016. </w:t>
      </w:r>
      <w:r w:rsidRPr="00ED17B9">
        <w:rPr>
          <w:rStyle w:val="StyleUnderline"/>
        </w:rPr>
        <w:t xml:space="preserve">That broad base of support in a big swing state is </w:t>
      </w:r>
      <w:r w:rsidRPr="00EE4AD3">
        <w:rPr>
          <w:rStyle w:val="Emphasis"/>
        </w:rPr>
        <w:t>promising</w:t>
      </w:r>
      <w:r w:rsidRPr="00ED17B9">
        <w:rPr>
          <w:rStyle w:val="StyleUnderline"/>
        </w:rPr>
        <w:t xml:space="preserve"> for building an </w:t>
      </w:r>
      <w:proofErr w:type="gramStart"/>
      <w:r w:rsidRPr="00ED17B9">
        <w:rPr>
          <w:rStyle w:val="StyleUnderline"/>
        </w:rPr>
        <w:t>electoral college</w:t>
      </w:r>
      <w:proofErr w:type="gramEnd"/>
      <w:r w:rsidRPr="00ED17B9">
        <w:rPr>
          <w:rStyle w:val="StyleUnderline"/>
        </w:rPr>
        <w:t xml:space="preserve"> majority</w:t>
      </w:r>
      <w:r>
        <w:t>.</w:t>
      </w:r>
    </w:p>
    <w:p w:rsidR="00FD4866" w:rsidRDefault="00FD4866" w:rsidP="00FD4866">
      <w:pPr>
        <w:pStyle w:val="Heading4"/>
      </w:pPr>
      <w:r>
        <w:t xml:space="preserve">The plan </w:t>
      </w:r>
      <w:r w:rsidRPr="00907D2B">
        <w:rPr>
          <w:u w:val="single"/>
        </w:rPr>
        <w:t>pulls the rug out</w:t>
      </w:r>
      <w:r>
        <w:t xml:space="preserve"> from the Democrat’s strategy---saves Trump in key swing states</w:t>
      </w:r>
    </w:p>
    <w:p w:rsidR="00FD4866" w:rsidRDefault="00FD4866" w:rsidP="00FD4866">
      <w:proofErr w:type="spellStart"/>
      <w:r w:rsidRPr="00D651E4">
        <w:rPr>
          <w:rStyle w:val="Style13ptBold"/>
        </w:rPr>
        <w:t>Kanaval</w:t>
      </w:r>
      <w:proofErr w:type="spellEnd"/>
      <w:r w:rsidRPr="00D651E4">
        <w:rPr>
          <w:rStyle w:val="Style13ptBold"/>
        </w:rPr>
        <w:t xml:space="preserve"> 19</w:t>
      </w:r>
      <w:r>
        <w:t xml:space="preserve"> – financial analyst, economics contributor (Stephen, </w:t>
      </w:r>
      <w:proofErr w:type="gramStart"/>
      <w:r w:rsidRPr="00D651E4">
        <w:t>“​Why</w:t>
      </w:r>
      <w:proofErr w:type="gramEnd"/>
      <w:r w:rsidRPr="00E34C9F">
        <w:t xml:space="preserve"> </w:t>
      </w:r>
      <w:r w:rsidRPr="00D651E4">
        <w:rPr>
          <w:rStyle w:val="Emphasis"/>
        </w:rPr>
        <w:t>Removing the Federal Ban on Cannabis Could Help Secure Trump in 2020</w:t>
      </w:r>
      <w:r>
        <w:t xml:space="preserve">,” </w:t>
      </w:r>
      <w:r w:rsidRPr="00E34C9F">
        <w:rPr>
          <w:i/>
        </w:rPr>
        <w:t>Equities News</w:t>
      </w:r>
      <w:r>
        <w:t xml:space="preserve">, </w:t>
      </w:r>
      <w:hyperlink r:id="rId13" w:history="1">
        <w:r w:rsidRPr="00413932">
          <w:rPr>
            <w:rStyle w:val="Hyperlink"/>
          </w:rPr>
          <w:t>https://www.equities.com/why-removing-the-federal-ban-on-cannabis-would-secure-trump-in-2020</w:t>
        </w:r>
      </w:hyperlink>
      <w:r>
        <w:t>)</w:t>
      </w:r>
      <w:r w:rsidR="00054201">
        <w:t>//BB</w:t>
      </w:r>
    </w:p>
    <w:p w:rsidR="00FD4866" w:rsidRPr="0087546A" w:rsidRDefault="00FD4866" w:rsidP="00FD4866"/>
    <w:p w:rsidR="00FD4866" w:rsidRDefault="00FD4866" w:rsidP="00FD4866">
      <w:r w:rsidRPr="00D651E4">
        <w:rPr>
          <w:rStyle w:val="StyleUnderline"/>
        </w:rPr>
        <w:t>Democrats see federal cannabis legalization as a weapon in their arsenal</w:t>
      </w:r>
      <w:r>
        <w:t xml:space="preserve">. In Pew Research and other national polls, </w:t>
      </w:r>
      <w:r w:rsidRPr="00D651E4">
        <w:rPr>
          <w:rStyle w:val="StyleUnderline"/>
        </w:rPr>
        <w:t xml:space="preserve">cannabis legalization has clear support with </w:t>
      </w:r>
      <w:r>
        <w:t xml:space="preserve">over 60% of </w:t>
      </w:r>
      <w:r w:rsidRPr="00D651E4">
        <w:rPr>
          <w:rStyle w:val="StyleUnderline"/>
        </w:rPr>
        <w:t>Americans</w:t>
      </w:r>
      <w:r>
        <w:t xml:space="preserve"> agreeing the substance should be legalized, and </w:t>
      </w:r>
      <w:r w:rsidRPr="00D651E4">
        <w:rPr>
          <w:rStyle w:val="StyleUnderline"/>
        </w:rPr>
        <w:t>Democrats see the issue as an</w:t>
      </w:r>
      <w:r>
        <w:t xml:space="preserve">other far left-leaning </w:t>
      </w:r>
      <w:r w:rsidRPr="00D651E4">
        <w:rPr>
          <w:rStyle w:val="StyleUnderline"/>
        </w:rPr>
        <w:t>agenda item</w:t>
      </w:r>
      <w:r>
        <w:t xml:space="preserve"> along with abolishing student loan debt and climate change </w:t>
      </w:r>
      <w:r w:rsidRPr="00D651E4">
        <w:rPr>
          <w:rStyle w:val="StyleUnderline"/>
        </w:rPr>
        <w:t>that could bring undecided voters to the polls</w:t>
      </w:r>
      <w:r>
        <w:t xml:space="preserve">. Septuagenarian Sen. Bernie Sanders (I-VT) is the most vocal about the issue, and he covered his specific plan, in all places, on the Joe Rogan Experience podcast. Last month, he stated: “When I ran for president for the Democratic nomination in 2016, I talked about a broken criminal justice system, which ends up having in the United States more people in jail than any other country. And what I call for then, and I call for now, is the legalization of marijuana in America…That [marijuana's Schedule I classification] is insane. Heroin is a killer drug. You can argue the pluses and minuses of marijuana, but marijuana </w:t>
      </w:r>
      <w:proofErr w:type="spellStart"/>
      <w:r>
        <w:t>ain't</w:t>
      </w:r>
      <w:proofErr w:type="spellEnd"/>
      <w:r>
        <w:t xml:space="preserve"> heroin. So we have to end that, and that's what I will do as president of the United States. I believe we can do that through executive order, and I will do that.” Not to be outdone, Sen. Kamala Harris introduced legislation on July 23rd co-sponsored with Rep. Jerry Nadler, D-N.Y. decriminalizing cannabis and taxing the sale of it. The Marijuana Opportunity Reinvestment and Expungement Act would remove cannabis from the Schedule 1 substances ban and implement re-sentencing or expungement for prior cannabis convictions. Harris’s plan would use the taxable revenue to create three trust funds. The Community Reinvestment Grant, which would provide funding for services such as job training, re-entry services and legal aid; the Cannabis Opportunity Grant, which would provide funds to assist small businesses in the pot industry; and the Equitable Licensing Grant, which would minimize barriers to gain access to marijuana licensing and employment for those most impacted by the so-called war on drugs. This plan caused come controversy for Harris because her record as California’s attorney general demonstrated a willingness to put cannabis offenders behind bars and she even opposed opponent Ron Gold’s pro-cannabis stance as recently as 2014. “Times have changed — marijuana should not be a crime,” Harris stated. “We need to start regulating marijuana, and expunge marijuana convictions from the records of millions of Americans so they can get on with their lives." Recall that it was only nine years ago in 2010 when Sen. Harris opposed Proposition 19, which would </w:t>
      </w:r>
      <w:proofErr w:type="spellStart"/>
      <w:r>
        <w:t>would</w:t>
      </w:r>
      <w:proofErr w:type="spellEnd"/>
      <w:r>
        <w:t xml:space="preserve"> have legalized marijuana in California. A cynic might say that what’s changed is that this time, she’s now vying for her party’s nomination. Lastly, Massachusetts Senator and presidential hopeful Elizabeth Warren (D) has a bill written in tandem with Sen. Cory Gardner (R-CO) called </w:t>
      </w:r>
      <w:proofErr w:type="gramStart"/>
      <w:r>
        <w:t>Strengthening</w:t>
      </w:r>
      <w:proofErr w:type="gramEnd"/>
      <w:r>
        <w:t xml:space="preserve"> the Tenth Amendment Through Entrusting States Act (STATES). The bill aims to amend the Controlled Substances Act of 1970 and would enable states to regulate marijuana without federal interference. As you can see, </w:t>
      </w:r>
      <w:r w:rsidRPr="00D651E4">
        <w:rPr>
          <w:rStyle w:val="StyleUnderline"/>
        </w:rPr>
        <w:t xml:space="preserve">Democratic hopefuls have more or less </w:t>
      </w:r>
      <w:r w:rsidRPr="00FD4866">
        <w:t>completely</w:t>
      </w:r>
      <w:r w:rsidRPr="00D651E4">
        <w:rPr>
          <w:rStyle w:val="StyleUnderline"/>
        </w:rPr>
        <w:t xml:space="preserve"> aligned themselves with cannabis legalization as a way to garner support in </w:t>
      </w:r>
      <w:r w:rsidRPr="00D651E4">
        <w:rPr>
          <w:rStyle w:val="Emphasis"/>
        </w:rPr>
        <w:t>key swing states</w:t>
      </w:r>
      <w:r>
        <w:t xml:space="preserve"> – </w:t>
      </w:r>
      <w:r w:rsidRPr="00FD4866">
        <w:rPr>
          <w:rStyle w:val="StyleUnderline"/>
        </w:rPr>
        <w:t>Florida, Michigan, Ohio and Wisconsin</w:t>
      </w:r>
      <w:r>
        <w:t xml:space="preserve"> - </w:t>
      </w:r>
      <w:r w:rsidRPr="00FD4866">
        <w:rPr>
          <w:rStyle w:val="Emphasis"/>
        </w:rPr>
        <w:t>but</w:t>
      </w:r>
      <w:r>
        <w:t xml:space="preserve">, in my Lee Corso voice, </w:t>
      </w:r>
      <w:r w:rsidRPr="00FD4866">
        <w:rPr>
          <w:rStyle w:val="Emphasis"/>
        </w:rPr>
        <w:t>not so fast</w:t>
      </w:r>
      <w:r>
        <w:t xml:space="preserve">. </w:t>
      </w:r>
      <w:r w:rsidRPr="00D651E4">
        <w:rPr>
          <w:rStyle w:val="Emphasis"/>
        </w:rPr>
        <w:t>What if President Trump beat Democrats to cannabis legalization</w:t>
      </w:r>
      <w:r w:rsidRPr="00D651E4">
        <w:rPr>
          <w:rStyle w:val="StyleUnderline"/>
        </w:rPr>
        <w:t xml:space="preserve"> effectively taking the issue off the 2020 agenda?</w:t>
      </w:r>
      <w:r>
        <w:t xml:space="preserve"> Keep in mind, the line of argument that follows me putting on this Lee Corso mascot head is pure speculation, but there is a hint of precedence here. Trump and Attorney General William Barr did voice support for the STATES Act." I support Senator Gardner,” Trump said before the 45th G-7 Summit in late August. “I know exactly what he's doing. We're looking at it. But I probably will end up supporting that, yes." And, when recently asked by a Washington Examiner reporter if he would ever legalize cannabis, Trump stated: “We’re going to see what’s going on. It’s a very big subject and right now we are allowing states to make that decision. A lot of states are making that decision, but we’re allowing states to make that decision.” Prior to swearing the oath of office, Trump made similar admissions about cannabis ultimately being a state issue. So, i</w:t>
      </w:r>
      <w:r w:rsidRPr="00D651E4">
        <w:rPr>
          <w:rStyle w:val="StyleUnderline"/>
        </w:rPr>
        <w:t xml:space="preserve">f Trump did beat Democrats to the </w:t>
      </w:r>
      <w:r w:rsidRPr="00FD4866">
        <w:rPr>
          <w:rStyle w:val="StyleUnderline"/>
        </w:rPr>
        <w:t>punch</w:t>
      </w:r>
      <w:r>
        <w:t xml:space="preserve"> and remove the federal ban on cannabis with an executive order or a presidential memorandum, what would happen? And, just for a minute, consider that he does have a history of heading people off at the pass, either intentionally or incidentally. </w:t>
      </w:r>
      <w:r w:rsidRPr="00D651E4">
        <w:rPr>
          <w:rStyle w:val="StyleUnderline"/>
        </w:rPr>
        <w:t xml:space="preserve">The move would certainly </w:t>
      </w:r>
      <w:r w:rsidRPr="00FD4866">
        <w:rPr>
          <w:rStyle w:val="Emphasis"/>
        </w:rPr>
        <w:t>take the wind out of the sails</w:t>
      </w:r>
      <w:r w:rsidRPr="00D651E4">
        <w:rPr>
          <w:rStyle w:val="StyleUnderline"/>
        </w:rPr>
        <w:t xml:space="preserve"> of Democratic hopefuls</w:t>
      </w:r>
      <w:r>
        <w:t xml:space="preserve">, specifically Sanders, </w:t>
      </w:r>
      <w:r w:rsidRPr="00D651E4">
        <w:rPr>
          <w:rStyle w:val="StyleUnderline"/>
        </w:rPr>
        <w:t>and</w:t>
      </w:r>
      <w:r>
        <w:t xml:space="preserve"> potentially </w:t>
      </w:r>
      <w:r w:rsidRPr="00D651E4">
        <w:rPr>
          <w:rStyle w:val="Emphasis"/>
        </w:rPr>
        <w:t>depress voter turnout in key battleground states</w:t>
      </w:r>
      <w:r>
        <w:t xml:space="preserve">. In addition, </w:t>
      </w:r>
      <w:r w:rsidRPr="00D651E4">
        <w:rPr>
          <w:rStyle w:val="StyleUnderline"/>
        </w:rPr>
        <w:t xml:space="preserve">Trump could broaden his appeal with </w:t>
      </w:r>
      <w:r w:rsidRPr="00D651E4">
        <w:rPr>
          <w:rStyle w:val="Emphasis"/>
        </w:rPr>
        <w:t>millennial voters</w:t>
      </w:r>
      <w:r w:rsidRPr="00D651E4">
        <w:rPr>
          <w:rStyle w:val="StyleUnderline"/>
        </w:rPr>
        <w:t xml:space="preserve"> without overly alienating his base</w:t>
      </w:r>
      <w:r>
        <w:t xml:space="preserve">. </w:t>
      </w:r>
      <w:r w:rsidRPr="006F579E">
        <w:t>Cannabis legalization would also pay dividends in the ongoing trade war. Tariffs have hurt small farmers across the country. Soy, tobacco and cotton have all been impacted by tensions and, if Trump did decide to pass cannabis legalization, taxable revenues could be earmarked for farmers or other small business owners affected by Chinese tariffs and reduced exports. In addition, the trade war’s tariffs have impacted cannabis vaping sales. As a partly assembled consumer good, vaping cartridges saw a 25% increase on May 1st swiping a huge blow against the $42 million in vaping products ordered on average each year. Moreover, cannabis legalization would also create a windfall of jobs – some have even predicted over a million.</w:t>
      </w:r>
      <w:r>
        <w:t xml:space="preserve"> On Wall Street, where Trump loves to gauge his success, markets could be buoyed by the boost from cannabis stocks. Ahead of the 2016 election, cannabis stocks rallied upwards of 30% and at the time most of them were trading over the counter. The rally for the removal of a federal ban would certainly be greater, and a visible stock market boost might even give Trump negotiating currency against China. </w:t>
      </w:r>
      <w:r w:rsidRPr="006F579E">
        <w:rPr>
          <w:rStyle w:val="StyleUnderline"/>
        </w:rPr>
        <w:t>Removing the federal cannabis obfuscation would help Trump’s approval numbers heading into the thick of re-election season</w:t>
      </w:r>
      <w:r>
        <w:t xml:space="preserve">, and President Xi may see a Democratic win as unlikely and strike a deal with Trump. At the very least, it would push the trade war out of the immediate news cycle, and Trump is as good as any president in recent memory at wagging the dog. As stated above, this is all a speculation, but </w:t>
      </w:r>
      <w:r w:rsidRPr="006F579E">
        <w:rPr>
          <w:rStyle w:val="StyleUnderline"/>
        </w:rPr>
        <w:t>there would certainly be benefits for Trump to strike an executive order, and he is certainly not above “owning the libs” and pulling the rugs out from under Democrats</w:t>
      </w:r>
      <w:r>
        <w:t xml:space="preserve">. </w:t>
      </w:r>
      <w:r w:rsidRPr="006F579E">
        <w:rPr>
          <w:rStyle w:val="StyleUnderline"/>
        </w:rPr>
        <w:t>He would relish it</w:t>
      </w:r>
      <w:r>
        <w:t>.</w:t>
      </w:r>
    </w:p>
    <w:p w:rsidR="00CF0004" w:rsidRDefault="00CF0004" w:rsidP="00CF0004">
      <w:pPr>
        <w:pStyle w:val="Heading4"/>
      </w:pPr>
      <w:r>
        <w:t>***INSERT IMPACT SCENARIO***</w:t>
      </w:r>
    </w:p>
    <w:p w:rsidR="00CF0004" w:rsidRDefault="00CF0004" w:rsidP="00FD4866"/>
    <w:p w:rsidR="00E61F3F" w:rsidRDefault="00E61F3F" w:rsidP="004941B2">
      <w:pPr>
        <w:pStyle w:val="Heading2"/>
      </w:pPr>
      <w:r>
        <w:t>UNIQUENESS</w:t>
      </w:r>
    </w:p>
    <w:p w:rsidR="00E61F3F" w:rsidRDefault="00E61F3F" w:rsidP="00E61F3F">
      <w:pPr>
        <w:pStyle w:val="Heading3"/>
      </w:pPr>
      <w:r>
        <w:t>U – Trump lose now</w:t>
      </w:r>
    </w:p>
    <w:p w:rsidR="00C6353F" w:rsidRDefault="00C6353F" w:rsidP="00C6353F">
      <w:pPr>
        <w:pStyle w:val="Heading4"/>
      </w:pPr>
      <w:r>
        <w:t>Biden will win now, but it’s not inevitable</w:t>
      </w:r>
    </w:p>
    <w:p w:rsidR="00C6353F" w:rsidRDefault="00C6353F" w:rsidP="00C6353F">
      <w:r>
        <w:t xml:space="preserve"> </w:t>
      </w:r>
      <w:proofErr w:type="spellStart"/>
      <w:r w:rsidRPr="004938AD">
        <w:rPr>
          <w:rStyle w:val="Style13ptBold"/>
        </w:rPr>
        <w:t>Norvell</w:t>
      </w:r>
      <w:proofErr w:type="spellEnd"/>
      <w:r w:rsidRPr="004938AD">
        <w:rPr>
          <w:rStyle w:val="Style13ptBold"/>
        </w:rPr>
        <w:t xml:space="preserve"> 6-11</w:t>
      </w:r>
      <w:r>
        <w:t xml:space="preserve">-2020 (Scott, “Analysis: Trump's terrible, horrible, no good poll numbers: If the US presidential election were held tomorrow, Trump would most likely lose. But it's not being held tomorrow.,” </w:t>
      </w:r>
      <w:r w:rsidRPr="004938AD">
        <w:rPr>
          <w:i/>
        </w:rPr>
        <w:t>Al Jazeera</w:t>
      </w:r>
      <w:r>
        <w:t xml:space="preserve">, </w:t>
      </w:r>
      <w:hyperlink r:id="rId14" w:history="1">
        <w:r w:rsidRPr="00D838EA">
          <w:rPr>
            <w:rStyle w:val="Hyperlink"/>
          </w:rPr>
          <w:t>https://www.aljazeera.com/news/2020/06/analysis-trump-terrible-horrible-good-poll-numbers-200611214910523.html</w:t>
        </w:r>
      </w:hyperlink>
      <w:r>
        <w:t xml:space="preserve">) United States President Donald </w:t>
      </w:r>
      <w:r w:rsidRPr="004938AD">
        <w:rPr>
          <w:rStyle w:val="StyleUnderline"/>
        </w:rPr>
        <w:t>Trump is having</w:t>
      </w:r>
      <w:r>
        <w:t xml:space="preserve"> a </w:t>
      </w:r>
      <w:r w:rsidRPr="004938AD">
        <w:rPr>
          <w:rStyle w:val="StyleUnderline"/>
        </w:rPr>
        <w:t>terrible, horrible, no good, very bad</w:t>
      </w:r>
      <w:r>
        <w:t xml:space="preserve"> week - at least in the world of public </w:t>
      </w:r>
      <w:r w:rsidRPr="004938AD">
        <w:rPr>
          <w:rStyle w:val="StyleUnderline"/>
        </w:rPr>
        <w:t>opinion polling</w:t>
      </w:r>
      <w:r>
        <w:t xml:space="preserve">. </w:t>
      </w:r>
      <w:r w:rsidRPr="004938AD">
        <w:rPr>
          <w:rStyle w:val="StyleUnderline"/>
        </w:rPr>
        <w:t>There now has been a full slate of polling since the</w:t>
      </w:r>
      <w:r>
        <w:t xml:space="preserve"> May 25 </w:t>
      </w:r>
      <w:r w:rsidRPr="004938AD">
        <w:rPr>
          <w:rStyle w:val="StyleUnderline"/>
        </w:rPr>
        <w:t>murder of George Floyd</w:t>
      </w:r>
      <w:r>
        <w:t xml:space="preserve"> in Minneapolis </w:t>
      </w:r>
      <w:r w:rsidRPr="004938AD">
        <w:rPr>
          <w:rStyle w:val="StyleUnderline"/>
        </w:rPr>
        <w:t>and the ensuing protests, and the picture those polls paint for the president is not a pretty one</w:t>
      </w:r>
      <w:r>
        <w:t xml:space="preserve">. </w:t>
      </w:r>
      <w:r w:rsidRPr="004938AD">
        <w:rPr>
          <w:rStyle w:val="StyleUnderline"/>
        </w:rPr>
        <w:t>Trump's approval rating has plummeted</w:t>
      </w:r>
      <w:r>
        <w:t xml:space="preserve"> - Gallup now has his support down a staggering 10 points to 39 percent over the last month - </w:t>
      </w:r>
      <w:r w:rsidRPr="004938AD">
        <w:rPr>
          <w:rStyle w:val="StyleUnderline"/>
        </w:rPr>
        <w:t>and</w:t>
      </w:r>
      <w:r>
        <w:t xml:space="preserve"> Democratic challenger Joe </w:t>
      </w:r>
      <w:r w:rsidRPr="004938AD">
        <w:rPr>
          <w:rStyle w:val="StyleUnderline"/>
        </w:rPr>
        <w:t>Biden leads him by an average of 10 points among registered voters nationally, as well in most of the key battleground states</w:t>
      </w:r>
      <w:r>
        <w:t xml:space="preserve">. Larry </w:t>
      </w:r>
      <w:proofErr w:type="spellStart"/>
      <w:r>
        <w:t>Sabato</w:t>
      </w:r>
      <w:proofErr w:type="spellEnd"/>
      <w:r>
        <w:t xml:space="preserve"> </w:t>
      </w:r>
      <w:r>
        <w:rPr>
          <w:rFonts w:ascii="Segoe UI Symbol" w:hAnsi="Segoe UI Symbol" w:cs="Segoe UI Symbol"/>
        </w:rPr>
        <w:t>✔</w:t>
      </w:r>
      <w:r>
        <w:t xml:space="preserve"> @</w:t>
      </w:r>
      <w:proofErr w:type="spellStart"/>
      <w:r>
        <w:t>LarrySabato</w:t>
      </w:r>
      <w:proofErr w:type="spellEnd"/>
      <w:r>
        <w:t xml:space="preserve"> </w:t>
      </w:r>
      <w:proofErr w:type="gramStart"/>
      <w:r>
        <w:t>What</w:t>
      </w:r>
      <w:proofErr w:type="gramEnd"/>
      <w:r>
        <w:t xml:space="preserve"> catches my eye in new NBC/Wall Street Journal poll is that </w:t>
      </w:r>
      <w:r w:rsidRPr="004938AD">
        <w:rPr>
          <w:rStyle w:val="StyleUnderline"/>
        </w:rPr>
        <w:t>while 53% disapprove of Trump’s job performance, fully 47% STRONGLY disapprove</w:t>
      </w:r>
      <w:r>
        <w:t xml:space="preserve">. Remarkably high. Difficult to turn around voters with strong opinions. Overall, Biden leads Trump 49% to 42% (+7% Biden). 1,752 8:41 AM - Jun 7, 2020 </w:t>
      </w:r>
      <w:r w:rsidRPr="004938AD">
        <w:rPr>
          <w:rStyle w:val="StyleUnderline"/>
        </w:rPr>
        <w:t>Trump's</w:t>
      </w:r>
      <w:r>
        <w:t xml:space="preserve"> words, tweets and actions during the coronavirus pandemic and its economic fallout - and now the unrest over the killing of Floyd by a white police officer - cost him among almost all demographics. His </w:t>
      </w:r>
      <w:r w:rsidRPr="004938AD">
        <w:rPr>
          <w:rStyle w:val="StyleUnderline"/>
        </w:rPr>
        <w:t>support among older voters and white working-class voters is eroding</w:t>
      </w:r>
      <w:r>
        <w:t xml:space="preserve">. </w:t>
      </w:r>
      <w:r w:rsidRPr="004938AD">
        <w:rPr>
          <w:rStyle w:val="StyleUnderline"/>
        </w:rPr>
        <w:t>Younger voters are warming to Biden</w:t>
      </w:r>
      <w:r>
        <w:t xml:space="preserve">, and </w:t>
      </w:r>
      <w:r w:rsidRPr="004938AD">
        <w:rPr>
          <w:rStyle w:val="StyleUnderline"/>
        </w:rPr>
        <w:t>Trump</w:t>
      </w:r>
      <w:r>
        <w:t xml:space="preserve"> is considered positively toxic among female voters. He </w:t>
      </w:r>
      <w:r w:rsidRPr="004938AD">
        <w:rPr>
          <w:rStyle w:val="StyleUnderline"/>
        </w:rPr>
        <w:t>now trails Biden among female voters by 25 points</w:t>
      </w:r>
      <w:r>
        <w:t xml:space="preserve">. The polling data has so peeved the president that his campaign took the almost comical step of sending a cease-and-desist letter to CNN, demanding that it retract and </w:t>
      </w:r>
      <w:proofErr w:type="spellStart"/>
      <w:r>
        <w:t>apologise</w:t>
      </w:r>
      <w:proofErr w:type="spellEnd"/>
      <w:r>
        <w:t xml:space="preserve"> for a poll it published over the weekend showing the president trailing Biden by 14 points among registered voters nationwide. The poll, the campaign claimed, was "designed to mislead American voters through a biased questionnaire and skewed sampling". A CNN spokesman said the network stands by the poll Donald J. Trump </w:t>
      </w:r>
      <w:r>
        <w:rPr>
          <w:rFonts w:ascii="Segoe UI Symbol" w:hAnsi="Segoe UI Symbol" w:cs="Segoe UI Symbol"/>
        </w:rPr>
        <w:t>✔</w:t>
      </w:r>
      <w:r>
        <w:t xml:space="preserve"> @</w:t>
      </w:r>
      <w:proofErr w:type="spellStart"/>
      <w:r>
        <w:t>realDonaldTrump</w:t>
      </w:r>
      <w:proofErr w:type="spellEnd"/>
      <w:r>
        <w:t xml:space="preserve"> I have retained highly respected pollster, McLaughlin &amp; Associates, to analyze todays CNN Poll (and others), which I felt were FAKE based on the incredible enthusiasm we are receiving. Read analysis for yourself. This is the same thing they and others did when we defeated... 147K 2:14 PM - Jun 8, 2020 Twitter Ads info and privacy 85.3K people are talking about this </w:t>
      </w:r>
      <w:r w:rsidRPr="004938AD">
        <w:rPr>
          <w:rStyle w:val="StyleUnderline"/>
        </w:rPr>
        <w:t>If the US presidential election were to be held tomorrow, Trump would most likely not survive</w:t>
      </w:r>
      <w:r>
        <w:t xml:space="preserve">. </w:t>
      </w:r>
      <w:r w:rsidRPr="004938AD">
        <w:rPr>
          <w:rStyle w:val="Emphasis"/>
        </w:rPr>
        <w:t>But it's not being held tomorrow</w:t>
      </w:r>
      <w:r>
        <w:t xml:space="preserve">. </w:t>
      </w:r>
      <w:r w:rsidRPr="004938AD">
        <w:rPr>
          <w:rStyle w:val="StyleUnderline"/>
        </w:rPr>
        <w:t>November 3 is still five months away</w:t>
      </w:r>
      <w:r>
        <w:t xml:space="preserve">, and 2020 has been nothing if not full of surprises so far. Racists exist </w:t>
      </w:r>
      <w:proofErr w:type="gramStart"/>
      <w:r>
        <w:t>The</w:t>
      </w:r>
      <w:proofErr w:type="gramEnd"/>
      <w:r>
        <w:t xml:space="preserve"> most recent election-shattering sequences of events - widespread social unrest over police brutality and racism - would seem to </w:t>
      </w:r>
      <w:proofErr w:type="spellStart"/>
      <w:r>
        <w:t>favour</w:t>
      </w:r>
      <w:proofErr w:type="spellEnd"/>
      <w:r>
        <w:t xml:space="preserve"> the challenger. Professed public support for the protesters' cause is strong (support for the protests themselves is more muddled, however) and Trump regularly receives low marks for his handling of race relations. Racial attitudes are deeply ingrained in the US psyche, as is to be expected on a continent where slavery was the law of the land for 300 years after Europeans arrived and racism was </w:t>
      </w:r>
      <w:proofErr w:type="spellStart"/>
      <w:r>
        <w:t>institutionalised</w:t>
      </w:r>
      <w:proofErr w:type="spellEnd"/>
      <w:r>
        <w:t xml:space="preserve"> across society for more than 100 years after that. The Civil Rights Act of 1964 may have changed the laws, but the underlying attitudes remained. Clearly, racists exist in some corners of the US, and some of those racists vote. Some of those racists may even be getting calls from pollsters. But what if people are lying to pollsters? Political scientists have a term for such lying: the Bradley Effect. Named for a Black former mayor of Los Angeles, Tom Bradley, who in 1982 lost a gubernatorial election in California to George Deukmejian, a white Armenian-American, despite being significantly ahead in the polls leading up the vote, the theory posits that some white voters will lie to pollsters about who they are planning on voting for when Black candidates are on the ballot. The Bradley effect - similar theories have cropped up in other countries, such as the so-called Shy Tory Factor in the United Kingdom - is far from universally accepted and revolves primarily around candidates themselves. Unrest could help It may explain why Trump has opted for a law-and-order mantra over the more conciliatory tone of his opponent. The 73-year-old Trump (who turns 74 this Sunday) was in his early 20s when Republican Richard Nixon summoned his "silent majority" to the polls in 1968 and ended up winning the US presidency, despite being challenged from the right by segregationist George Wallace. Academic research published in the aftermath of the 1968 election found convincing evidence that the widespread violent unrest that year - arguably the most tumultuous year of the past five decades before 2020 came along - steered voters into the Republican camp and tipped the election in Nixon's </w:t>
      </w:r>
      <w:proofErr w:type="spellStart"/>
      <w:r>
        <w:t>favour</w:t>
      </w:r>
      <w:proofErr w:type="spellEnd"/>
      <w:r>
        <w:t xml:space="preserve">. Jonathan </w:t>
      </w:r>
      <w:proofErr w:type="spellStart"/>
      <w:r>
        <w:t>Capehart</w:t>
      </w:r>
      <w:proofErr w:type="spellEnd"/>
      <w:r>
        <w:t xml:space="preserve"> </w:t>
      </w:r>
      <w:r>
        <w:rPr>
          <w:rFonts w:ascii="Segoe UI Symbol" w:hAnsi="Segoe UI Symbol" w:cs="Segoe UI Symbol"/>
        </w:rPr>
        <w:t>✔</w:t>
      </w:r>
      <w:r>
        <w:t xml:space="preserve"> @</w:t>
      </w:r>
      <w:proofErr w:type="spellStart"/>
      <w:r>
        <w:t>CapehartJ</w:t>
      </w:r>
      <w:proofErr w:type="spellEnd"/>
      <w:r>
        <w:t xml:space="preserve"> The scary reverse ‘Bradley effect’ for Donald Trump. http://wapo.st/1S640KX A reverse "Bradley effect." washingtonpost.com 16 10:31 AM - Dec 22, 2015 Twitter Ads info and privacy </w:t>
      </w:r>
      <w:proofErr w:type="gramStart"/>
      <w:r>
        <w:t>This</w:t>
      </w:r>
      <w:proofErr w:type="gramEnd"/>
      <w:r>
        <w:t xml:space="preserve"> time may be different. </w:t>
      </w:r>
      <w:r w:rsidRPr="004938AD">
        <w:rPr>
          <w:rStyle w:val="StyleUnderline"/>
        </w:rPr>
        <w:t>Ubiquitous social media means Americans can no longer ignore evidence of police brutality</w:t>
      </w:r>
      <w:r>
        <w:t xml:space="preserve">. </w:t>
      </w:r>
      <w:r w:rsidRPr="004938AD">
        <w:rPr>
          <w:rStyle w:val="StyleUnderline"/>
        </w:rPr>
        <w:t xml:space="preserve">The protests may </w:t>
      </w:r>
      <w:proofErr w:type="spellStart"/>
      <w:r w:rsidRPr="004938AD">
        <w:rPr>
          <w:rStyle w:val="StyleUnderline"/>
        </w:rPr>
        <w:t>catalyse</w:t>
      </w:r>
      <w:proofErr w:type="spellEnd"/>
      <w:r w:rsidRPr="004938AD">
        <w:rPr>
          <w:rStyle w:val="StyleUnderline"/>
        </w:rPr>
        <w:t xml:space="preserve"> real change in the form of laws and policies, rather than initiatives and promises to do better</w:t>
      </w:r>
      <w:r>
        <w:t xml:space="preserve">. Much more so than in previous unrest, white protesters have joined the movement and marched alongside Americans of all stripes. Three generations into the civil rights era, maybe racial attitudes in aggregate have actually evolved. </w:t>
      </w:r>
      <w:r w:rsidRPr="004938AD">
        <w:rPr>
          <w:rStyle w:val="StyleUnderline"/>
        </w:rPr>
        <w:t>Before Democrats proclaim themselves the obvious choice in the current environment and crow about Biden's widening lead in the polls, however, they would do well to remember 2016</w:t>
      </w:r>
      <w:r>
        <w:t xml:space="preserve">. In June 2016, poll averages monitored by </w:t>
      </w:r>
      <w:proofErr w:type="spellStart"/>
      <w:r>
        <w:t>RealClearPolitics</w:t>
      </w:r>
      <w:proofErr w:type="spellEnd"/>
      <w:r>
        <w:t xml:space="preserve"> showed Trump trailing Democrat Hillary Clinton by six to eight points nationwide. When October rolled around, Clinton was still ahead of Trump in most of those polls. </w:t>
      </w:r>
      <w:r w:rsidRPr="004938AD">
        <w:rPr>
          <w:rStyle w:val="Emphasis"/>
        </w:rPr>
        <w:t>We all know how that ended</w:t>
      </w:r>
      <w:r>
        <w:t>.</w:t>
      </w:r>
    </w:p>
    <w:p w:rsidR="00C6353F" w:rsidRDefault="00C6353F" w:rsidP="00C6353F">
      <w:pPr>
        <w:pStyle w:val="Heading4"/>
      </w:pPr>
      <w:r>
        <w:t>Biden will win now based on the controlling swing states---but Trump has time to stage a comeback</w:t>
      </w:r>
    </w:p>
    <w:p w:rsidR="00C6353F" w:rsidRPr="0085109F" w:rsidRDefault="00C6353F" w:rsidP="00C6353F">
      <w:proofErr w:type="spellStart"/>
      <w:r w:rsidRPr="004938AD">
        <w:rPr>
          <w:rStyle w:val="Style13ptBold"/>
        </w:rPr>
        <w:t>Shedlock</w:t>
      </w:r>
      <w:proofErr w:type="spellEnd"/>
      <w:r w:rsidRPr="004938AD">
        <w:rPr>
          <w:rStyle w:val="Style13ptBold"/>
        </w:rPr>
        <w:t xml:space="preserve"> 6-14</w:t>
      </w:r>
      <w:r>
        <w:t xml:space="preserve">-2020 (Mike, “Trump's Chances of Winning are Slip </w:t>
      </w:r>
      <w:proofErr w:type="spellStart"/>
      <w:r>
        <w:t>Slidin</w:t>
      </w:r>
      <w:proofErr w:type="spellEnd"/>
      <w:r>
        <w:t xml:space="preserve">' Away,” </w:t>
      </w:r>
      <w:r w:rsidRPr="00D922E2">
        <w:rPr>
          <w:i/>
        </w:rPr>
        <w:t>The Street</w:t>
      </w:r>
      <w:r>
        <w:t xml:space="preserve">, </w:t>
      </w:r>
      <w:hyperlink r:id="rId15" w:history="1">
        <w:r w:rsidRPr="00D838EA">
          <w:rPr>
            <w:rStyle w:val="Hyperlink"/>
          </w:rPr>
          <w:t>https://www.thestreet.com/mishtalk/politics/trumps-chances-of-winning-are-slip-slidin-away</w:t>
        </w:r>
      </w:hyperlink>
      <w:r>
        <w:t>)</w:t>
      </w:r>
    </w:p>
    <w:p w:rsidR="00C6353F" w:rsidRDefault="00C6353F" w:rsidP="00C6353F">
      <w:r w:rsidRPr="00D922E2">
        <w:rPr>
          <w:rStyle w:val="StyleUnderline"/>
        </w:rPr>
        <w:t>Trump could easily lose Iowa, Ohio, and Georgia. He cannot afford to lose any of them</w:t>
      </w:r>
      <w:r>
        <w:t>.</w:t>
      </w:r>
    </w:p>
    <w:p w:rsidR="00C6353F" w:rsidRPr="00D922E2" w:rsidRDefault="00C6353F" w:rsidP="00C6353F">
      <w:pPr>
        <w:rPr>
          <w:rStyle w:val="Emphasis"/>
        </w:rPr>
      </w:pPr>
      <w:r>
        <w:t xml:space="preserve">According to </w:t>
      </w:r>
      <w:proofErr w:type="spellStart"/>
      <w:r>
        <w:t>Predictit</w:t>
      </w:r>
      <w:proofErr w:type="spellEnd"/>
      <w:r>
        <w:t xml:space="preserve">, Trump's chances of winning IA, OH, and GA haves slipped to 54%, 56%, and 58% respectively. Not even Texas is a lock. It's Early, But OK, </w:t>
      </w:r>
      <w:r w:rsidRPr="00D922E2">
        <w:rPr>
          <w:rStyle w:val="StyleUnderline"/>
        </w:rPr>
        <w:t>it's still early</w:t>
      </w:r>
      <w:r>
        <w:t xml:space="preserve">, </w:t>
      </w:r>
      <w:proofErr w:type="gramStart"/>
      <w:r>
        <w:t>so</w:t>
      </w:r>
      <w:proofErr w:type="gramEnd"/>
      <w:r>
        <w:t xml:space="preserve"> they say. </w:t>
      </w:r>
      <w:r w:rsidRPr="00D922E2">
        <w:rPr>
          <w:rStyle w:val="Emphasis"/>
        </w:rPr>
        <w:t>But it is getting later and later</w:t>
      </w:r>
      <w:r>
        <w:t xml:space="preserve">. </w:t>
      </w:r>
      <w:r w:rsidRPr="00D922E2">
        <w:rPr>
          <w:rStyle w:val="StyleUnderline"/>
        </w:rPr>
        <w:t>The election is</w:t>
      </w:r>
      <w:r>
        <w:t xml:space="preserve"> Tuesday, November 3. That's about 4</w:t>
      </w:r>
      <w:r w:rsidRPr="00D922E2">
        <w:rPr>
          <w:rStyle w:val="StyleUnderline"/>
        </w:rPr>
        <w:t>.5 months away.</w:t>
      </w:r>
      <w:r>
        <w:t xml:space="preserve"> Early Polls Early Polls 538 </w:t>
      </w:r>
      <w:proofErr w:type="gramStart"/>
      <w:r>
        <w:t>The</w:t>
      </w:r>
      <w:proofErr w:type="gramEnd"/>
      <w:r>
        <w:t xml:space="preserve"> above compiled by 538 as noted on </w:t>
      </w:r>
      <w:r w:rsidRPr="00D922E2">
        <w:rPr>
          <w:rStyle w:val="StyleUnderline"/>
        </w:rPr>
        <w:t>June 12</w:t>
      </w:r>
      <w:r>
        <w:t xml:space="preserve"> in Latest </w:t>
      </w:r>
      <w:r w:rsidRPr="00D922E2">
        <w:rPr>
          <w:rStyle w:val="StyleUnderline"/>
        </w:rPr>
        <w:t>Swing State Polls Look Good For Biden</w:t>
      </w:r>
      <w:r>
        <w:t xml:space="preserve">. </w:t>
      </w:r>
      <w:r w:rsidRPr="00D922E2">
        <w:rPr>
          <w:rStyle w:val="StyleUnderline"/>
        </w:rPr>
        <w:t>Trump is barely ahead in Texas</w:t>
      </w:r>
      <w:r>
        <w:t xml:space="preserve">! 270-to-Win </w:t>
      </w:r>
      <w:proofErr w:type="spellStart"/>
      <w:r>
        <w:t>270-to-Win</w:t>
      </w:r>
      <w:proofErr w:type="spellEnd"/>
      <w:r>
        <w:t xml:space="preserve"> June 14 Very Biased 270 Map 270-to-Win has the map as shown above. </w:t>
      </w:r>
      <w:r w:rsidRPr="00D922E2">
        <w:rPr>
          <w:rStyle w:val="StyleUnderline"/>
        </w:rPr>
        <w:t>In recent polls, Biden is ahead in Arizona, Florida, North Carolina, Pennsylvania, Wisconsin, and Ohio</w:t>
      </w:r>
      <w:r>
        <w:t xml:space="preserve">. It would be OK for 270-to-Win to label those states as tossups if it also had Iowa, Georgia, and Ohio as tossups as well. In the Electoral College, Iowa has 6 votes, Ohio 18, and Georgia 16. 270-to-Win vs </w:t>
      </w:r>
      <w:proofErr w:type="spellStart"/>
      <w:r>
        <w:t>Predictit</w:t>
      </w:r>
      <w:proofErr w:type="spellEnd"/>
      <w:r>
        <w:t xml:space="preserve"> Even with that biased map, </w:t>
      </w:r>
      <w:r w:rsidRPr="00D922E2">
        <w:rPr>
          <w:rStyle w:val="StyleUnderline"/>
        </w:rPr>
        <w:t>270-to-Win has Biden ahead 248-204</w:t>
      </w:r>
      <w:r>
        <w:t xml:space="preserve">. In contrast, </w:t>
      </w:r>
      <w:proofErr w:type="spellStart"/>
      <w:r w:rsidRPr="00D922E2">
        <w:rPr>
          <w:rStyle w:val="StyleUnderline"/>
        </w:rPr>
        <w:t>Predictit</w:t>
      </w:r>
      <w:proofErr w:type="spellEnd"/>
      <w:r w:rsidRPr="00D922E2">
        <w:rPr>
          <w:rStyle w:val="StyleUnderline"/>
        </w:rPr>
        <w:t xml:space="preserve"> has Biden ahead 334-204</w:t>
      </w:r>
      <w:r>
        <w:t xml:space="preserve">. Understanding Trump's Very Narrow Path </w:t>
      </w:r>
      <w:proofErr w:type="gramStart"/>
      <w:r>
        <w:t>In</w:t>
      </w:r>
      <w:proofErr w:type="gramEnd"/>
      <w:r>
        <w:t xml:space="preserve"> the Predict map, Biden could lose Iowa, Georgia, and Ohio, plus Florida, Wisconsin, Minnesota, and Arizona, yet still beat Trump 274-264. Read that last sentence until it sinks in how narrow Trump's path to victory really is. </w:t>
      </w:r>
      <w:r w:rsidRPr="00D922E2">
        <w:rPr>
          <w:rStyle w:val="Emphasis"/>
        </w:rPr>
        <w:t>It is not impossible for Trump to win</w:t>
      </w:r>
      <w:r>
        <w:t xml:space="preserve">. </w:t>
      </w:r>
      <w:r w:rsidRPr="00D922E2">
        <w:rPr>
          <w:rStyle w:val="StyleUnderline"/>
        </w:rPr>
        <w:t>There are still 4.5 months left</w:t>
      </w:r>
      <w:r>
        <w:t xml:space="preserve">. </w:t>
      </w:r>
      <w:r w:rsidRPr="00D922E2">
        <w:rPr>
          <w:rStyle w:val="StyleUnderline"/>
        </w:rPr>
        <w:t>Because of the time factor, I have Biden a 65-35 or so favorite</w:t>
      </w:r>
      <w:r>
        <w:t xml:space="preserve">. Too </w:t>
      </w:r>
      <w:r w:rsidRPr="00D922E2">
        <w:rPr>
          <w:rStyle w:val="StyleUnderline"/>
        </w:rPr>
        <w:t>much can still happen</w:t>
      </w:r>
      <w:r>
        <w:t xml:space="preserve">, and if it does, I will change my forecast. But the passage of time for Trump to do something meaningful is sliding away. Failed Tactics </w:t>
      </w:r>
      <w:r w:rsidRPr="00D922E2">
        <w:rPr>
          <w:rStyle w:val="StyleUnderline"/>
        </w:rPr>
        <w:t>Trump has doubled down with efforts to shore up his base. But Trump's base is not his problem</w:t>
      </w:r>
      <w:r>
        <w:t xml:space="preserve">. </w:t>
      </w:r>
      <w:r w:rsidRPr="00D922E2">
        <w:rPr>
          <w:rStyle w:val="StyleUnderline"/>
        </w:rPr>
        <w:t>Swing voters in Ohio, Michigan, Wisconsin, Florida, and Pennsylvania won Trump the election</w:t>
      </w:r>
      <w:r>
        <w:t xml:space="preserve">. </w:t>
      </w:r>
      <w:r w:rsidRPr="00D922E2">
        <w:rPr>
          <w:rStyle w:val="Emphasis"/>
        </w:rPr>
        <w:t>They are breaking strongly for Biden</w:t>
      </w:r>
      <w:r w:rsidRPr="00D922E2">
        <w:t>.</w:t>
      </w:r>
    </w:p>
    <w:p w:rsidR="00C6353F" w:rsidRDefault="00C6353F" w:rsidP="00C6353F">
      <w:pPr>
        <w:pStyle w:val="Heading4"/>
      </w:pPr>
      <w:r>
        <w:t>Biden will defeat Trump now, but new events can shift the outcome</w:t>
      </w:r>
    </w:p>
    <w:p w:rsidR="00C6353F" w:rsidRPr="0085109F" w:rsidRDefault="00C6353F" w:rsidP="00C6353F">
      <w:proofErr w:type="spellStart"/>
      <w:r w:rsidRPr="00F93740">
        <w:rPr>
          <w:rStyle w:val="Style13ptBold"/>
        </w:rPr>
        <w:t>Cillizza</w:t>
      </w:r>
      <w:proofErr w:type="spellEnd"/>
      <w:r w:rsidRPr="00F93740">
        <w:rPr>
          <w:rStyle w:val="Style13ptBold"/>
        </w:rPr>
        <w:t xml:space="preserve"> 6-5</w:t>
      </w:r>
      <w:r>
        <w:t xml:space="preserve">-2020 (Chris, “The electoral map is tilting badly against Donald Trump right now,” </w:t>
      </w:r>
      <w:r w:rsidRPr="00F93740">
        <w:rPr>
          <w:i/>
        </w:rPr>
        <w:t>CNN</w:t>
      </w:r>
      <w:r>
        <w:t xml:space="preserve">, </w:t>
      </w:r>
      <w:hyperlink r:id="rId16" w:history="1">
        <w:r w:rsidRPr="00D838EA">
          <w:rPr>
            <w:rStyle w:val="Hyperlink"/>
          </w:rPr>
          <w:t>https://www.cnn.com/2020/06/04/politics/electoral-map-2020-election-donald-trump-joe-biden/index.html</w:t>
        </w:r>
      </w:hyperlink>
      <w:r>
        <w:t>)</w:t>
      </w:r>
    </w:p>
    <w:p w:rsidR="00C6353F" w:rsidRPr="00D044CD" w:rsidRDefault="00C6353F" w:rsidP="00C6353F">
      <w:r w:rsidRPr="00940B83">
        <w:rPr>
          <w:rStyle w:val="StyleUnderline"/>
        </w:rPr>
        <w:t>Amid</w:t>
      </w:r>
      <w:r>
        <w:t xml:space="preserve"> the </w:t>
      </w:r>
      <w:r w:rsidRPr="00940B83">
        <w:rPr>
          <w:rStyle w:val="StyleUnderline"/>
        </w:rPr>
        <w:t>protests</w:t>
      </w:r>
      <w:r>
        <w:t xml:space="preserve"> following the police killing of George Floyd </w:t>
      </w:r>
      <w:r w:rsidRPr="00940B83">
        <w:rPr>
          <w:rStyle w:val="StyleUnderline"/>
        </w:rPr>
        <w:t>and</w:t>
      </w:r>
      <w:r>
        <w:t xml:space="preserve"> the ongoing fight against the </w:t>
      </w:r>
      <w:r w:rsidRPr="00940B83">
        <w:rPr>
          <w:rStyle w:val="StyleUnderline"/>
        </w:rPr>
        <w:t>coronavirus</w:t>
      </w:r>
      <w:r>
        <w:t xml:space="preserve"> pandemic, something very important has been overlooked: President Donald </w:t>
      </w:r>
      <w:r w:rsidRPr="00940B83">
        <w:rPr>
          <w:rStyle w:val="StyleUnderline"/>
        </w:rPr>
        <w:t>Trump is now a decided underdog to reach the 270 electoral votes he needs to win a second term in the fall</w:t>
      </w:r>
      <w:r>
        <w:t xml:space="preserve">. </w:t>
      </w:r>
      <w:r w:rsidRPr="00940B83">
        <w:rPr>
          <w:rStyle w:val="StyleUnderline"/>
        </w:rPr>
        <w:t>A series of polls in swing (and not-so-swing) states released Wednesday make this reality plain</w:t>
      </w:r>
      <w:r>
        <w:t xml:space="preserve">. * </w:t>
      </w:r>
      <w:r w:rsidRPr="00940B83">
        <w:rPr>
          <w:rStyle w:val="StyleUnderline"/>
        </w:rPr>
        <w:t>A Quinnipiac</w:t>
      </w:r>
      <w:r>
        <w:t xml:space="preserve"> University </w:t>
      </w:r>
      <w:r w:rsidRPr="00940B83">
        <w:rPr>
          <w:rStyle w:val="StyleUnderline"/>
        </w:rPr>
        <w:t>poll in Texas had the race at Trump 44%, Biden 43%.</w:t>
      </w:r>
      <w:r>
        <w:t xml:space="preserve"> How bad are those numbers for Trump? To put a fine point on it: Really bad. The last Democrat to win Arizona at the presidential level was Bill Clinton in 1996. In Texas, no Democrat since Jimmy Carter in 1976 has carried the state in a presidential race. Ohio was one of the swingiest states in presidential races at the start of this century but moved heavily toward Trump in 2016, as he carried it by 8 points. And Wisconsin is widely seen as the most likely state that Trump flipped in 2016 to again support him. (Polling in Pennsylvania and Michigan -- two other longtime Democratic states Trump won in 2016, suggests he is behind Biden at the moment.) View Trump and Biden head-to-head polling </w:t>
      </w:r>
      <w:proofErr w:type="gramStart"/>
      <w:r>
        <w:t>And</w:t>
      </w:r>
      <w:proofErr w:type="gramEnd"/>
      <w:r>
        <w:t xml:space="preserve"> according to tabulations made by CNN's David Wright, the Trump campaign has already spent more than $1 million on ads in Ohio, Wisconsin and Arizona since the start of the year. Which means that even with Trump's preferred message being beamed to their TV screens, voters in those states aren't persuaded -- at least not yet. Now, </w:t>
      </w:r>
      <w:r w:rsidRPr="00DD6B9E">
        <w:rPr>
          <w:rStyle w:val="StyleUnderline"/>
        </w:rPr>
        <w:t>let's look at what these numbers would mean to Trump's chances of getting to 270 in November</w:t>
      </w:r>
      <w:r>
        <w:t xml:space="preserve">. Start here: </w:t>
      </w:r>
      <w:r w:rsidRPr="00DD6B9E">
        <w:rPr>
          <w:rStyle w:val="StyleUnderline"/>
        </w:rPr>
        <w:t>Trump got 306 electoral votes in his 2016 win</w:t>
      </w:r>
      <w:r>
        <w:t xml:space="preserve">. Now, consider these 2020 scenarios (all calculations made via 270towin.com): * </w:t>
      </w:r>
      <w:r w:rsidRPr="00DD6B9E">
        <w:rPr>
          <w:rStyle w:val="StyleUnderline"/>
        </w:rPr>
        <w:t>If Trump loses Texas</w:t>
      </w:r>
      <w:r>
        <w:t xml:space="preserve"> (and wins everywhere else he won in 2016), </w:t>
      </w:r>
      <w:r w:rsidRPr="00DD6B9E">
        <w:rPr>
          <w:rStyle w:val="StyleUnderline"/>
        </w:rPr>
        <w:t>he loses</w:t>
      </w:r>
      <w:r>
        <w:t xml:space="preserve"> to Biden, 270 electoral votes to 268 electoral votes. * </w:t>
      </w:r>
      <w:r w:rsidRPr="00DD6B9E">
        <w:rPr>
          <w:rStyle w:val="StyleUnderline"/>
        </w:rPr>
        <w:t>If Trump loses Michigan, Pennsylvania and Wisconsin</w:t>
      </w:r>
      <w:r>
        <w:t xml:space="preserve"> (and wins everywhere else he won in 2016), </w:t>
      </w:r>
      <w:r w:rsidRPr="00DD6B9E">
        <w:rPr>
          <w:rStyle w:val="StyleUnderline"/>
        </w:rPr>
        <w:t>he</w:t>
      </w:r>
      <w:r>
        <w:t xml:space="preserve"> </w:t>
      </w:r>
      <w:r w:rsidRPr="00DD6B9E">
        <w:rPr>
          <w:rStyle w:val="StyleUnderline"/>
        </w:rPr>
        <w:t>loses</w:t>
      </w:r>
      <w:r>
        <w:t xml:space="preserve"> to Biden 278 to 260. * </w:t>
      </w:r>
      <w:r w:rsidRPr="00DD6B9E">
        <w:rPr>
          <w:rStyle w:val="StyleUnderline"/>
        </w:rPr>
        <w:t>If Trump loses Arizona, Michigan and Pennsylvania</w:t>
      </w:r>
      <w:r>
        <w:t xml:space="preserve"> (and wins everywhere else he won in 2016), </w:t>
      </w:r>
      <w:r w:rsidRPr="00DD6B9E">
        <w:rPr>
          <w:rStyle w:val="StyleUnderline"/>
        </w:rPr>
        <w:t>he loses</w:t>
      </w:r>
      <w:r>
        <w:t xml:space="preserve"> to Biden 279 to 259. * </w:t>
      </w:r>
      <w:r w:rsidRPr="00DD6B9E">
        <w:rPr>
          <w:rStyle w:val="StyleUnderline"/>
        </w:rPr>
        <w:t>If Trump loses Ohio, Michigan and Wisconsin</w:t>
      </w:r>
      <w:r>
        <w:t xml:space="preserve"> (and wins everywhere else he won in 2016), </w:t>
      </w:r>
      <w:r w:rsidRPr="00DD6B9E">
        <w:rPr>
          <w:rStyle w:val="StyleUnderline"/>
        </w:rPr>
        <w:t>he loses</w:t>
      </w:r>
      <w:r>
        <w:t xml:space="preserve"> to Biden 276 to 262. * </w:t>
      </w:r>
      <w:r w:rsidRPr="00DD6B9E">
        <w:rPr>
          <w:rStyle w:val="StyleUnderline"/>
        </w:rPr>
        <w:t>If Trump loses Arizona, Ohio and Wisconsin</w:t>
      </w:r>
      <w:r>
        <w:t xml:space="preserve"> (and wins everywhere else he won in 2016), </w:t>
      </w:r>
      <w:r w:rsidRPr="00DD6B9E">
        <w:rPr>
          <w:rStyle w:val="StyleUnderline"/>
        </w:rPr>
        <w:t>he loses</w:t>
      </w:r>
      <w:r>
        <w:t xml:space="preserve"> to Biden 271 to 267. </w:t>
      </w:r>
      <w:r w:rsidRPr="00DD6B9E">
        <w:rPr>
          <w:rStyle w:val="StyleUnderline"/>
        </w:rPr>
        <w:t xml:space="preserve">The point here is </w:t>
      </w:r>
      <w:r w:rsidRPr="00DD6B9E">
        <w:rPr>
          <w:rStyle w:val="Emphasis"/>
        </w:rPr>
        <w:t>not to say any of these electoral map scenarios are locked in</w:t>
      </w:r>
      <w:r w:rsidRPr="00DD6B9E">
        <w:rPr>
          <w:rStyle w:val="StyleUnderline"/>
        </w:rPr>
        <w:t>. After all, we are still 152 days away</w:t>
      </w:r>
      <w:r>
        <w:t xml:space="preserve"> from the November 3 election. (And, yes, I counted.) Rather, they are to note that </w:t>
      </w:r>
      <w:r w:rsidRPr="00DD6B9E">
        <w:rPr>
          <w:rStyle w:val="StyleUnderline"/>
        </w:rPr>
        <w:t>Biden, as of right now, has a WHOLE lot of different paths to 270 electoral votes</w:t>
      </w:r>
      <w:r>
        <w:t xml:space="preserve">, </w:t>
      </w:r>
      <w:r w:rsidRPr="00DD6B9E">
        <w:rPr>
          <w:rStyle w:val="StyleUnderline"/>
        </w:rPr>
        <w:t>while Trump has a dwindling number</w:t>
      </w:r>
      <w:r>
        <w:t>. And of course, the polls on released on Wednesday don't even deal with potential trouble spots for Trump in Florida, North Carolina and Georgia -- all of which he won in 2016. For what it's worth, Trump's best/most likely path to a second term would be to lose either one or both of Michigan and Pennsylvania and hold every other state he won in 2016. If he lost both Michigan and Pennsylvania, he would eke out a 270 to 268 electoral vote victory over Biden. If he lost only Pennsylvania, he would win with 286 electoral votes. Lose just Michigan, and Trump has 290 electoral votes and a second term. As longtime political handicapper Stu Rothenberg wrote in a post-Memorial Day column: "The country is as polarized as it was two months ago, and the trajectory of the contest is essentially unchanged, with Biden holding a comfortable lead in national polling and having multiple paths to 270 electoral votes</w:t>
      </w:r>
      <w:proofErr w:type="gramStart"/>
      <w:r>
        <w:t>. "</w:t>
      </w:r>
      <w:proofErr w:type="gramEnd"/>
      <w:r>
        <w:t xml:space="preserve">While daily developments give the cable television networks something to chatter about, today's big story will be replaced by a new one tomorrow, and another one the day after that. But the fundamentals of the race remain unchanged." That is exactly right. </w:t>
      </w:r>
      <w:r w:rsidRPr="00DD6B9E">
        <w:rPr>
          <w:rStyle w:val="StyleUnderline"/>
        </w:rPr>
        <w:t>As of today, Biden has more ways than at any point in the campaign to date to get to 270 electoral votes</w:t>
      </w:r>
      <w:r>
        <w:t xml:space="preserve">. And Trump has fewer. </w:t>
      </w:r>
      <w:r w:rsidRPr="00DD6B9E">
        <w:rPr>
          <w:rStyle w:val="Emphasis"/>
        </w:rPr>
        <w:t>Could that change? Of course!</w:t>
      </w:r>
      <w:r>
        <w:t xml:space="preserve"> In the summer of 2016, the electoral map looked like Hillary Clinton would roll to a win over Trump. Heck, it looked that way all the way into the fall. </w:t>
      </w:r>
      <w:r w:rsidRPr="00DD6B9E">
        <w:rPr>
          <w:rStyle w:val="Emphasis"/>
        </w:rPr>
        <w:t>The election isn't today</w:t>
      </w:r>
      <w:r>
        <w:t xml:space="preserve">. Trump will run a well-funded -- and likely vicious -- campaign that seeks to paint Biden as out-of-touch on every issue -- from immigration to China to race. </w:t>
      </w:r>
      <w:r w:rsidRPr="00DD6B9E">
        <w:rPr>
          <w:rStyle w:val="StyleUnderline"/>
        </w:rPr>
        <w:t>And as the last few months have reminded all of us</w:t>
      </w:r>
      <w:r>
        <w:t xml:space="preserve">, </w:t>
      </w:r>
      <w:r w:rsidRPr="00DD6B9E">
        <w:rPr>
          <w:rStyle w:val="Emphasis"/>
        </w:rPr>
        <w:t>events can and do intervene to change what we think we know about the November election</w:t>
      </w:r>
      <w:r>
        <w:t>.</w:t>
      </w:r>
    </w:p>
    <w:p w:rsidR="00C6353F" w:rsidRPr="00C6353F" w:rsidRDefault="00C6353F" w:rsidP="00C6353F"/>
    <w:p w:rsidR="00E61F3F" w:rsidRPr="00D92A9B" w:rsidRDefault="00E61F3F" w:rsidP="00E61F3F">
      <w:pPr>
        <w:pStyle w:val="Heading4"/>
      </w:pPr>
      <w:r>
        <w:t>Trump loses now</w:t>
      </w:r>
    </w:p>
    <w:p w:rsidR="00E61F3F" w:rsidRDefault="00E61F3F" w:rsidP="00E61F3F">
      <w:r w:rsidRPr="00683AA4">
        <w:rPr>
          <w:rStyle w:val="Style13ptBold"/>
        </w:rPr>
        <w:t>Hirsch 3-10</w:t>
      </w:r>
      <w:r>
        <w:t xml:space="preserve">-2020 - senior correspondent and deputy news editor at Foreign Policy (Michael, “With Biden Dominant and Coronavirus Rampant, Democratic 2020 Hopes Soar,” </w:t>
      </w:r>
      <w:r w:rsidRPr="00683AA4">
        <w:rPr>
          <w:i/>
        </w:rPr>
        <w:t>Foreign Policy</w:t>
      </w:r>
      <w:r>
        <w:t xml:space="preserve">, </w:t>
      </w:r>
      <w:hyperlink r:id="rId17" w:history="1">
        <w:r w:rsidRPr="004715B0">
          <w:rPr>
            <w:rStyle w:val="Hyperlink"/>
          </w:rPr>
          <w:t>https://foreignpolicy.com/2020/03/10/with-biden-dominant-and-coronavirus-rampant-democratic-2020-hopes-soar/</w:t>
        </w:r>
      </w:hyperlink>
      <w:r>
        <w:t>)</w:t>
      </w:r>
      <w:r w:rsidR="00054201">
        <w:t>//BB</w:t>
      </w:r>
    </w:p>
    <w:p w:rsidR="00E61F3F" w:rsidRDefault="00E61F3F" w:rsidP="00E61F3F"/>
    <w:p w:rsidR="00E61F3F" w:rsidRDefault="00E61F3F" w:rsidP="00E61F3F">
      <w:r>
        <w:t xml:space="preserve">Former U.S. Vice President Joe </w:t>
      </w:r>
      <w:r w:rsidRPr="00D92A9B">
        <w:rPr>
          <w:rStyle w:val="StyleUnderline"/>
        </w:rPr>
        <w:t>Biden walloped</w:t>
      </w:r>
      <w:r>
        <w:t xml:space="preserve"> his last primary challenger, Sen. Bernie </w:t>
      </w:r>
      <w:r w:rsidRPr="00D92A9B">
        <w:rPr>
          <w:rStyle w:val="StyleUnderline"/>
        </w:rPr>
        <w:t>Sanders, in key states</w:t>
      </w:r>
      <w:r>
        <w:t xml:space="preserve"> during a second major round of primary voting on Tuesday, </w:t>
      </w:r>
      <w:r w:rsidRPr="00D92A9B">
        <w:rPr>
          <w:rStyle w:val="StyleUnderline"/>
        </w:rPr>
        <w:t>indicating he is taking command of a once-fractious Democratic Party</w:t>
      </w:r>
      <w:r>
        <w:t xml:space="preserve"> even as the rampant coronavirus threatens to undercut President Donald Trump’s No. 1 argument for reelection: a strong U.S. economy. </w:t>
      </w:r>
      <w:r w:rsidRPr="00D92A9B">
        <w:rPr>
          <w:rStyle w:val="StyleUnderline"/>
        </w:rPr>
        <w:t xml:space="preserve">For Democrats, their chances of taking back the White House now appear </w:t>
      </w:r>
      <w:r w:rsidRPr="00D92A9B">
        <w:rPr>
          <w:rStyle w:val="Emphasis"/>
        </w:rPr>
        <w:t>dramatically</w:t>
      </w:r>
      <w:r w:rsidRPr="00D92A9B">
        <w:rPr>
          <w:rStyle w:val="StyleUnderline"/>
        </w:rPr>
        <w:t xml:space="preserve"> </w:t>
      </w:r>
      <w:r w:rsidRPr="00D92A9B">
        <w:rPr>
          <w:rStyle w:val="Emphasis"/>
        </w:rPr>
        <w:t>improved</w:t>
      </w:r>
      <w:r>
        <w:t xml:space="preserve"> from only a few weeks ago, </w:t>
      </w:r>
      <w:r w:rsidRPr="00D92A9B">
        <w:rPr>
          <w:rStyle w:val="StyleUnderline"/>
        </w:rPr>
        <w:t>when the U.S. economy looked close to unstoppable and the party seemed more inclined to nominate Sanders</w:t>
      </w:r>
      <w:r>
        <w:t>—a fiery socialist who, the Democratic establishment feared, would alienate mainstream voters and hand the election to Trump. “</w:t>
      </w:r>
      <w:r w:rsidRPr="00D92A9B">
        <w:rPr>
          <w:rStyle w:val="StyleUnderline"/>
        </w:rPr>
        <w:t xml:space="preserve">It’s wild,” said </w:t>
      </w:r>
      <w:r>
        <w:t xml:space="preserve">Elaine </w:t>
      </w:r>
      <w:proofErr w:type="spellStart"/>
      <w:r w:rsidRPr="00D92A9B">
        <w:rPr>
          <w:rStyle w:val="StyleUnderline"/>
        </w:rPr>
        <w:t>Kamarck</w:t>
      </w:r>
      <w:proofErr w:type="spellEnd"/>
      <w:r>
        <w:t xml:space="preserve">, </w:t>
      </w:r>
      <w:r w:rsidRPr="00D92A9B">
        <w:rPr>
          <w:rStyle w:val="StyleUnderline"/>
        </w:rPr>
        <w:t>the author of Primary Politics</w:t>
      </w:r>
      <w:r>
        <w:t xml:space="preserve">: Everything You Need to Know about How America Nominates Its Presidential Candidates and a former Clinton administration official. </w:t>
      </w:r>
      <w:r w:rsidRPr="00D92A9B">
        <w:rPr>
          <w:rStyle w:val="StyleUnderline"/>
        </w:rPr>
        <w:t xml:space="preserve">The danger to Trump’s electoral prospects is </w:t>
      </w:r>
      <w:r w:rsidRPr="00D92A9B">
        <w:rPr>
          <w:rStyle w:val="Emphasis"/>
        </w:rPr>
        <w:t>now “quite straightforward,</w:t>
      </w:r>
      <w:r w:rsidRPr="00D92A9B">
        <w:t>”</w:t>
      </w:r>
      <w:r>
        <w:t xml:space="preserve"> </w:t>
      </w:r>
      <w:proofErr w:type="spellStart"/>
      <w:r>
        <w:t>Kamarck</w:t>
      </w:r>
      <w:proofErr w:type="spellEnd"/>
      <w:r>
        <w:t xml:space="preserve"> told Foreign Policy in an interview. “As long as things were going well, we didn’t have any major foreign-policy crisis, didn’t have loads of body bags coming home, many people kind of liked Donald Trump. He was amusing. He spoke to their frustrations, their hostilities. But when things don’t go well you then look to your president for reassurance and competence, neither of which he can do.”</w:t>
      </w:r>
    </w:p>
    <w:p w:rsidR="005053CD" w:rsidRDefault="005053CD" w:rsidP="005053CD">
      <w:pPr>
        <w:pStyle w:val="Heading4"/>
      </w:pPr>
      <w:r>
        <w:t>Trump will lose now---</w:t>
      </w:r>
      <w:r w:rsidRPr="002D393F">
        <w:rPr>
          <w:u w:val="single"/>
        </w:rPr>
        <w:t>recent dynamics</w:t>
      </w:r>
      <w:r>
        <w:t xml:space="preserve"> mean swing states will turn for Biden</w:t>
      </w:r>
    </w:p>
    <w:p w:rsidR="005053CD" w:rsidRDefault="005053CD" w:rsidP="005053CD">
      <w:proofErr w:type="spellStart"/>
      <w:r w:rsidRPr="007C4313">
        <w:rPr>
          <w:rStyle w:val="Style13ptBold"/>
        </w:rPr>
        <w:t>Haberman</w:t>
      </w:r>
      <w:proofErr w:type="spellEnd"/>
      <w:r w:rsidRPr="007C4313">
        <w:rPr>
          <w:rStyle w:val="Style13ptBold"/>
        </w:rPr>
        <w:t xml:space="preserve"> 3-12</w:t>
      </w:r>
      <w:r>
        <w:t>-2020 (Maggie, “Trump’s Re-election Chances Suddenly Look Shakier</w:t>
      </w:r>
    </w:p>
    <w:p w:rsidR="005053CD" w:rsidRDefault="005053CD" w:rsidP="005053CD">
      <w:r>
        <w:t xml:space="preserve">Weeks ago, his advisers were counting on a strong economy and a Democratic opponent easily portrayed as too far left. But the political landscape has sharply shifted.” </w:t>
      </w:r>
      <w:r w:rsidRPr="007C4313">
        <w:rPr>
          <w:i/>
        </w:rPr>
        <w:t>New York Times</w:t>
      </w:r>
      <w:r>
        <w:t xml:space="preserve">, </w:t>
      </w:r>
      <w:hyperlink r:id="rId18" w:history="1">
        <w:r w:rsidRPr="004715B0">
          <w:rPr>
            <w:rStyle w:val="Hyperlink"/>
          </w:rPr>
          <w:t>https://www.nytimes.com/2020/03/12/us/politics/trump-vs-biden.html</w:t>
        </w:r>
      </w:hyperlink>
      <w:r>
        <w:t>)</w:t>
      </w:r>
      <w:r w:rsidR="00054201">
        <w:t>//BB</w:t>
      </w:r>
    </w:p>
    <w:p w:rsidR="005053CD" w:rsidRPr="005D4FEC" w:rsidRDefault="005053CD" w:rsidP="005053CD"/>
    <w:p w:rsidR="005053CD" w:rsidRDefault="005053CD" w:rsidP="005053CD">
      <w:r>
        <w:t xml:space="preserve">President </w:t>
      </w:r>
      <w:r w:rsidRPr="002D393F">
        <w:rPr>
          <w:rStyle w:val="StyleUnderline"/>
        </w:rPr>
        <w:t>Trump faces the biggest challenge yet to his prospects of being re-elected, with</w:t>
      </w:r>
      <w:r>
        <w:t xml:space="preserve"> his advisers’ </w:t>
      </w:r>
      <w:r w:rsidRPr="002D393F">
        <w:rPr>
          <w:rStyle w:val="StyleUnderline"/>
        </w:rPr>
        <w:t>two major assumptions for the campaign</w:t>
      </w:r>
      <w:r>
        <w:t xml:space="preserve"> — </w:t>
      </w:r>
      <w:r w:rsidRPr="002D393F">
        <w:rPr>
          <w:rStyle w:val="StyleUnderline"/>
        </w:rPr>
        <w:t>a booming economy and an opponent easily vilified as too far left</w:t>
      </w:r>
      <w:r>
        <w:t xml:space="preserve"> — </w:t>
      </w:r>
      <w:r w:rsidRPr="002D393F">
        <w:rPr>
          <w:rStyle w:val="StyleUnderline"/>
        </w:rPr>
        <w:t>quickly evaporating</w:t>
      </w:r>
      <w:r>
        <w:t xml:space="preserve">. After a year in which Mr. Trump has told voters that they must support his re-election or risk watching the economy decline, the stock market is reeling and economists are warning that </w:t>
      </w:r>
      <w:r w:rsidRPr="002D393F">
        <w:rPr>
          <w:rStyle w:val="StyleUnderline"/>
        </w:rPr>
        <w:t>a recession could be on the horizon</w:t>
      </w:r>
      <w:r>
        <w:t xml:space="preserve"> because of the worsening spread of the coronavirus. </w:t>
      </w:r>
      <w:r w:rsidRPr="002D393F">
        <w:rPr>
          <w:rStyle w:val="StyleUnderline"/>
        </w:rPr>
        <w:t>And instead of</w:t>
      </w:r>
      <w:r>
        <w:t xml:space="preserve"> elevating Senator Bernie </w:t>
      </w:r>
      <w:r w:rsidRPr="002D393F">
        <w:rPr>
          <w:rStyle w:val="StyleUnderline"/>
        </w:rPr>
        <w:t>Sanders</w:t>
      </w:r>
      <w:r>
        <w:t xml:space="preserve"> of Vermont, as Mr. Trump made clear was his hope, </w:t>
      </w:r>
      <w:r w:rsidRPr="002D393F">
        <w:rPr>
          <w:rStyle w:val="StyleUnderline"/>
        </w:rPr>
        <w:t>Democrats have suddenly</w:t>
      </w:r>
      <w:r>
        <w:t xml:space="preserve"> and decisively </w:t>
      </w:r>
      <w:r w:rsidRPr="002D393F">
        <w:rPr>
          <w:rStyle w:val="StyleUnderline"/>
        </w:rPr>
        <w:t>swung from a flirtation with socialism to</w:t>
      </w:r>
      <w:r>
        <w:t xml:space="preserve"> former Vice President Joseph R. </w:t>
      </w:r>
      <w:r w:rsidRPr="002D393F">
        <w:rPr>
          <w:rStyle w:val="StyleUnderline"/>
        </w:rPr>
        <w:t>Biden</w:t>
      </w:r>
      <w:r>
        <w:t xml:space="preserve"> Jr., who has run a primary campaign centered on a return to political normalcy. “</w:t>
      </w:r>
      <w:r w:rsidRPr="002D393F">
        <w:rPr>
          <w:rStyle w:val="StyleUnderline"/>
        </w:rPr>
        <w:t>Biden’s success in the suburbs makes him an acceptable alternative to Trump</w:t>
      </w:r>
      <w:r>
        <w:t>,” said Scott Reed, the top political adviser for the United States Chamber of Commerce. “</w:t>
      </w:r>
      <w:r w:rsidRPr="002D393F">
        <w:rPr>
          <w:rStyle w:val="StyleUnderline"/>
        </w:rPr>
        <w:t>His turnout in the suburbs threatens the Republican Senate</w:t>
      </w:r>
      <w:r>
        <w:t xml:space="preserve">.” </w:t>
      </w:r>
      <w:r w:rsidRPr="002D393F">
        <w:rPr>
          <w:rStyle w:val="StyleUnderline"/>
        </w:rPr>
        <w:t>That presents Mr. Trump with a confounding new political landscape</w:t>
      </w:r>
      <w:r>
        <w:t>, one that close advisers concede he had seemed unwilling or unable to accept until Wednesday, when he addressed the nation about the pandemic. “</w:t>
      </w:r>
      <w:r w:rsidRPr="002D393F">
        <w:rPr>
          <w:rStyle w:val="StyleUnderline"/>
        </w:rPr>
        <w:t>If it was</w:t>
      </w:r>
      <w:r>
        <w:t xml:space="preserve"> Warren or </w:t>
      </w:r>
      <w:r w:rsidRPr="002D393F">
        <w:rPr>
          <w:rStyle w:val="StyleUnderline"/>
        </w:rPr>
        <w:t xml:space="preserve">Bernie and you don’t have coronavirus, I think Trump might </w:t>
      </w:r>
      <w:r w:rsidRPr="002D393F">
        <w:rPr>
          <w:rStyle w:val="Emphasis"/>
        </w:rPr>
        <w:t>sneak by</w:t>
      </w:r>
      <w:r>
        <w:t>,” said Kevin DeWine, the former chairman of the Ohio Republican Party. “</w:t>
      </w:r>
      <w:r w:rsidRPr="002D393F">
        <w:rPr>
          <w:rStyle w:val="StyleUnderline"/>
        </w:rPr>
        <w:t>But if it’s Biden, ‘My I.R.A. has tanked,’ and we’re going to have</w:t>
      </w:r>
      <w:r>
        <w:t xml:space="preserve"> complete </w:t>
      </w:r>
      <w:r w:rsidRPr="002D393F">
        <w:rPr>
          <w:rStyle w:val="StyleUnderline"/>
        </w:rPr>
        <w:t>disruption because of coronavirus, I think it’s a totally different story</w:t>
      </w:r>
      <w:r>
        <w:t xml:space="preserve">.” </w:t>
      </w:r>
      <w:r w:rsidRPr="002D393F">
        <w:rPr>
          <w:rStyle w:val="StyleUnderline"/>
        </w:rPr>
        <w:t>Ohio</w:t>
      </w:r>
      <w:r>
        <w:t xml:space="preserve">, a traditional presidential battleground that has been trending Republican, </w:t>
      </w:r>
      <w:r w:rsidRPr="002D393F">
        <w:rPr>
          <w:rStyle w:val="StyleUnderline"/>
        </w:rPr>
        <w:t>would be in play again</w:t>
      </w:r>
      <w:r>
        <w:t xml:space="preserve">, Mr. DeWine said. </w:t>
      </w:r>
      <w:r w:rsidRPr="002D393F">
        <w:rPr>
          <w:rStyle w:val="StyleUnderline"/>
        </w:rPr>
        <w:t>Such Midwestern states were central to Mr. Trump’s election in 2016, and are likely to be similarly crucial this year</w:t>
      </w:r>
      <w:r>
        <w:t>.</w:t>
      </w:r>
    </w:p>
    <w:p w:rsidR="005053CD" w:rsidRDefault="005053CD" w:rsidP="00E61F3F"/>
    <w:p w:rsidR="00E61F3F" w:rsidRDefault="00E61F3F" w:rsidP="00E61F3F">
      <w:pPr>
        <w:pStyle w:val="Heading3"/>
      </w:pPr>
      <w:r>
        <w:t xml:space="preserve">U – </w:t>
      </w:r>
      <w:proofErr w:type="gramStart"/>
      <w:r>
        <w:t>brink</w:t>
      </w:r>
      <w:proofErr w:type="gramEnd"/>
    </w:p>
    <w:p w:rsidR="00E61F3F" w:rsidRDefault="00E61F3F" w:rsidP="00E61F3F">
      <w:pPr>
        <w:pStyle w:val="Heading4"/>
      </w:pPr>
      <w:r>
        <w:t xml:space="preserve">The margins are </w:t>
      </w:r>
      <w:r w:rsidRPr="00503025">
        <w:rPr>
          <w:u w:val="single"/>
        </w:rPr>
        <w:t>super-thin</w:t>
      </w:r>
      <w:r>
        <w:t xml:space="preserve">---even if just a </w:t>
      </w:r>
      <w:r w:rsidRPr="008E1972">
        <w:rPr>
          <w:u w:val="single"/>
        </w:rPr>
        <w:t>few thousand</w:t>
      </w:r>
      <w:r>
        <w:t xml:space="preserve"> people are swayed, that can swing the </w:t>
      </w:r>
      <w:r w:rsidR="008E1972" w:rsidRPr="008E1972">
        <w:rPr>
          <w:u w:val="single"/>
        </w:rPr>
        <w:t>entire</w:t>
      </w:r>
      <w:r>
        <w:t xml:space="preserve"> election</w:t>
      </w:r>
    </w:p>
    <w:p w:rsidR="00E61F3F" w:rsidRDefault="00E61F3F" w:rsidP="00E61F3F">
      <w:r w:rsidRPr="005053CD">
        <w:rPr>
          <w:rStyle w:val="Style13ptBold"/>
        </w:rPr>
        <w:t>Murdock 19</w:t>
      </w:r>
      <w:r>
        <w:t xml:space="preserve"> - senior fellow with the London Center for Policy Research (</w:t>
      </w:r>
      <w:proofErr w:type="spellStart"/>
      <w:r>
        <w:t>Deroy</w:t>
      </w:r>
      <w:proofErr w:type="spellEnd"/>
      <w:r>
        <w:t xml:space="preserve">, “Trump Should Flee the Swamp and Huddle with Blacks, Jews, and Hispanics,” </w:t>
      </w:r>
      <w:r w:rsidRPr="005053CD">
        <w:rPr>
          <w:i/>
        </w:rPr>
        <w:t>National Review</w:t>
      </w:r>
      <w:r>
        <w:t xml:space="preserve">, </w:t>
      </w:r>
      <w:hyperlink r:id="rId19" w:history="1">
        <w:r w:rsidR="00503025" w:rsidRPr="004715B0">
          <w:rPr>
            <w:rStyle w:val="Hyperlink"/>
          </w:rPr>
          <w:t>https://www.nationalreview.com/2019/10/trump-reelection-campaign-president-must-reassure-swing-voters-and-lure-converts/</w:t>
        </w:r>
      </w:hyperlink>
      <w:r>
        <w:t>)</w:t>
      </w:r>
      <w:r w:rsidR="00054201">
        <w:t>//BB</w:t>
      </w:r>
    </w:p>
    <w:p w:rsidR="00503025" w:rsidRPr="00300107" w:rsidRDefault="00503025" w:rsidP="00E61F3F"/>
    <w:p w:rsidR="00E61F3F" w:rsidRDefault="00E61F3F" w:rsidP="00E61F3F">
      <w:r>
        <w:t xml:space="preserve">As </w:t>
      </w:r>
      <w:proofErr w:type="spellStart"/>
      <w:r>
        <w:t>impeachaholic</w:t>
      </w:r>
      <w:proofErr w:type="spellEnd"/>
      <w:r>
        <w:t xml:space="preserve"> Democrats grow drunk on Ukrainian </w:t>
      </w:r>
      <w:proofErr w:type="spellStart"/>
      <w:r>
        <w:t>horilka</w:t>
      </w:r>
      <w:proofErr w:type="spellEnd"/>
      <w:r>
        <w:t>, President Donald J. Trump should flee Animal House — better known as Washington, D.C. Rather than fume in the Oval Office and trade barbs with those who despise him, Trump should leave town and reacquaint himself with The American People — namely folks outside the alligator- and snake-filled Potomac swamp.</w:t>
      </w:r>
      <w:r w:rsidR="00503025">
        <w:t xml:space="preserve"> </w:t>
      </w:r>
      <w:r>
        <w:t>Addressing massive rallies surely would comfort Trump. Who could blame him for surrounding himself with adoring fans instead of seething foes who want him in solitary confinement?</w:t>
      </w:r>
      <w:r w:rsidR="00503025">
        <w:t xml:space="preserve"> </w:t>
      </w:r>
      <w:r>
        <w:t xml:space="preserve">But </w:t>
      </w:r>
      <w:r w:rsidRPr="00F95E73">
        <w:rPr>
          <w:rStyle w:val="StyleUnderline"/>
        </w:rPr>
        <w:t>Trump needs more than just his GOP base and its 87 percent job approval</w:t>
      </w:r>
      <w:r>
        <w:t xml:space="preserve">, as Gallup reported Thursday. </w:t>
      </w:r>
      <w:r w:rsidRPr="00F95E73">
        <w:rPr>
          <w:rStyle w:val="StyleUnderline"/>
        </w:rPr>
        <w:t xml:space="preserve">Trump cannot get reelected solely by pumping up </w:t>
      </w:r>
      <w:proofErr w:type="spellStart"/>
      <w:r w:rsidRPr="00F95E73">
        <w:rPr>
          <w:rStyle w:val="StyleUnderline"/>
        </w:rPr>
        <w:t>Trumpniks</w:t>
      </w:r>
      <w:proofErr w:type="spellEnd"/>
      <w:r w:rsidRPr="00F95E73">
        <w:rPr>
          <w:rStyle w:val="StyleUnderline"/>
        </w:rPr>
        <w:t xml:space="preserve"> until they explode. He also must reassure swing voters and lure converts</w:t>
      </w:r>
      <w:r>
        <w:t>. Thus, until Nov. 3, 2020, Trump should spend maximum time among black, Jewish, and Hispanic voters. Atop Trump’s good news for all Americans (e.g. a 3.5 percent unemployment rate, announced Friday, the best since 1969), he has plenty to share sp</w:t>
      </w:r>
      <w:r w:rsidR="00F95E73">
        <w:t>ecifically with these citizens.</w:t>
      </w:r>
      <w:r w:rsidR="00503025">
        <w:t xml:space="preserve"> </w:t>
      </w:r>
      <w:r>
        <w:t>Trump should remind black voters that his tax reductions and regulatory relief have fueled an economic boom that cut black unemployment in September to 5.5 percent — tying August’s all-time low. The black poverty rate fell to 20.8 percent, a record low. Criminal-justice reform has helped nonviolent, disproportionately black, convicts take their first steps from mass incarceration into society. Trump’s roughly 9,000 Opportunity Zones are fueling entrepreneurship, growth, and jobs in low-income, largely black, neighborhoods. Trump has promoted school choice and offered unprecedented assistance to America’s 101 Historically Black Colleges and Universities.</w:t>
      </w:r>
      <w:r w:rsidR="00503025">
        <w:t xml:space="preserve"> </w:t>
      </w:r>
      <w:r>
        <w:t>“</w:t>
      </w:r>
      <w:r w:rsidRPr="00F95E73">
        <w:rPr>
          <w:rStyle w:val="StyleUnderline"/>
        </w:rPr>
        <w:t>We’ll never win the black vote!” myopic Republican strategists predictably retort</w:t>
      </w:r>
      <w:r>
        <w:t>.</w:t>
      </w:r>
      <w:r w:rsidR="00503025">
        <w:t xml:space="preserve"> </w:t>
      </w:r>
      <w:r w:rsidRPr="00F95E73">
        <w:rPr>
          <w:rStyle w:val="StyleUnderline"/>
        </w:rPr>
        <w:t>Trump and other Republicans should ignore these “experts</w:t>
      </w:r>
      <w:r>
        <w:t xml:space="preserve">.” They should stipulate that </w:t>
      </w:r>
      <w:r w:rsidRPr="00F95E73">
        <w:rPr>
          <w:rStyle w:val="StyleUnderline"/>
        </w:rPr>
        <w:t>80 percent of blacks will tell Trump, “Go to hell</w:t>
      </w:r>
      <w:r>
        <w:t xml:space="preserve">, Whitey!” </w:t>
      </w:r>
      <w:r w:rsidRPr="00F95E73">
        <w:rPr>
          <w:rStyle w:val="StyleUnderline"/>
        </w:rPr>
        <w:t>But if the other 20 percent say</w:t>
      </w:r>
      <w:r>
        <w:t xml:space="preserve">: “Thank you for asking politely. </w:t>
      </w:r>
      <w:r w:rsidRPr="00F95E73">
        <w:rPr>
          <w:rStyle w:val="StyleUnderline"/>
        </w:rPr>
        <w:t>You have our votes</w:t>
      </w:r>
      <w:r>
        <w:t xml:space="preserve">,” </w:t>
      </w:r>
      <w:r w:rsidRPr="00F95E73">
        <w:rPr>
          <w:rStyle w:val="StyleUnderline"/>
        </w:rPr>
        <w:t>Trump will win handily</w:t>
      </w:r>
      <w:r>
        <w:t xml:space="preserve">. </w:t>
      </w:r>
      <w:r w:rsidRPr="00F95E73">
        <w:rPr>
          <w:rStyle w:val="StyleUnderline"/>
        </w:rPr>
        <w:t>Democrats cannot spare such a huge chunk of their base</w:t>
      </w:r>
      <w:r w:rsidR="00F95E73">
        <w:t>.</w:t>
      </w:r>
      <w:r w:rsidR="00503025">
        <w:t xml:space="preserve"> </w:t>
      </w:r>
      <w:r>
        <w:t>Ron DeSantis’s experience in Florida is extremely instructive. How did he, a white Republican, beat Andrew Gillum, a black Democrat? (Gillum is far-left. But, unlike Georgia’s highly grating Stacey Adams, he seems all sweetness and light. This wolf fits perfectly in his bespoke sheep’s clothing.) DeSantis promised black “school-choice moms” expanded educational options for their kids. On Election Day, DeSantis took 8 percent of the black-male vote, but 18 percent of the black-female vote, or some 100,000 votes. DeSantis won by 32,463. So, black women sent this conservative to the governor’s mansion.</w:t>
      </w:r>
      <w:r w:rsidR="00503025">
        <w:t xml:space="preserve"> </w:t>
      </w:r>
      <w:r>
        <w:t>EVERY Republican candidate — from president to precinct captain — sh</w:t>
      </w:r>
      <w:r w:rsidR="00F95E73">
        <w:t>ould follow DeSantis’s example.</w:t>
      </w:r>
      <w:r w:rsidR="00503025">
        <w:t xml:space="preserve"> </w:t>
      </w:r>
      <w:r>
        <w:t xml:space="preserve">Trump has great news for Jewish voters, too. He acknowledged Jerusalem as Israel’s eternal capital and moved the U.S. Embassy there, from Tel Aviv. He recognized the long-disputed Golan Heights as Israeli. Trump signed the Taylor Force Act, which bars aid to the Palestinian Authority, so long as it rewards terrorists who attack Jews. Trump frequently slams anti-Semitism. Democrats stammer rather than spurn Rep. </w:t>
      </w:r>
      <w:proofErr w:type="spellStart"/>
      <w:r>
        <w:t>Ilhan</w:t>
      </w:r>
      <w:proofErr w:type="spellEnd"/>
      <w:r>
        <w:t xml:space="preserve"> Omar (D., Minn.), Women’s March co-founder Linda </w:t>
      </w:r>
      <w:proofErr w:type="spellStart"/>
      <w:r>
        <w:t>Sarsour</w:t>
      </w:r>
      <w:proofErr w:type="spellEnd"/>
      <w:r>
        <w:t>, and other Jew haters in their midst.</w:t>
      </w:r>
      <w:r w:rsidR="00503025">
        <w:t xml:space="preserve"> </w:t>
      </w:r>
      <w:r>
        <w:t>Trump also should engage Hispanics. They are savoring record-low joblessness (3.9 percent in September) and poverty (17.6 percent). This largely Catholic population should welcome Trump’s pro-life policies. He also should stress how his immigration efforts boot MS-13 killers from America’s barrios, protect legal immigrants, and block illegal aliens until they apply for visas — as did millions</w:t>
      </w:r>
      <w:r w:rsidR="00F95E73">
        <w:t xml:space="preserve"> of law-abiding U.S. Hispanics.</w:t>
      </w:r>
      <w:r w:rsidR="00503025">
        <w:t xml:space="preserve"> </w:t>
      </w:r>
      <w:r>
        <w:t>As Trump embraces these Americans, he also calms “nervous whites.”</w:t>
      </w:r>
      <w:r w:rsidR="00503025">
        <w:t xml:space="preserve"> </w:t>
      </w:r>
      <w:r>
        <w:t xml:space="preserve">“Wow!” such a voter might think. “Trump’s listening at a black-owned business. Look! He’s scoring applause at a synagogue. </w:t>
      </w:r>
      <w:proofErr w:type="spellStart"/>
      <w:r>
        <w:t>Whaaaaaat</w:t>
      </w:r>
      <w:proofErr w:type="spellEnd"/>
      <w:r>
        <w:t>? He’s kissing Hispanic babies. The media lied again. He is not a racist. So, I’ll vote for Trump, since doing so will not make me a racist.”</w:t>
      </w:r>
      <w:r w:rsidR="00503025">
        <w:t xml:space="preserve"> </w:t>
      </w:r>
      <w:r w:rsidRPr="00F95E73">
        <w:rPr>
          <w:rStyle w:val="Emphasis"/>
        </w:rPr>
        <w:t>Trump need not win all of these skittish voters</w:t>
      </w:r>
      <w:r w:rsidRPr="00F95E73">
        <w:rPr>
          <w:rStyle w:val="StyleUnderline"/>
        </w:rPr>
        <w:t xml:space="preserve">. If </w:t>
      </w:r>
      <w:r w:rsidRPr="00503025">
        <w:rPr>
          <w:rStyle w:val="Emphasis"/>
        </w:rPr>
        <w:t>5,000</w:t>
      </w:r>
      <w:r w:rsidRPr="00F95E73">
        <w:rPr>
          <w:rStyle w:val="StyleUnderline"/>
        </w:rPr>
        <w:t xml:space="preserve"> of them secured New Hampshire and </w:t>
      </w:r>
      <w:r w:rsidRPr="00503025">
        <w:rPr>
          <w:rStyle w:val="Emphasis"/>
        </w:rPr>
        <w:t>8,000</w:t>
      </w:r>
      <w:r w:rsidRPr="00F95E73">
        <w:rPr>
          <w:rStyle w:val="StyleUnderline"/>
        </w:rPr>
        <w:t xml:space="preserve"> of them attained Minnesota, this would add 14 electoral votes to Trump’s total</w:t>
      </w:r>
      <w:r>
        <w:t xml:space="preserve">. Likewise, </w:t>
      </w:r>
      <w:r w:rsidRPr="00503025">
        <w:rPr>
          <w:rStyle w:val="Emphasis"/>
        </w:rPr>
        <w:t>marginal gains</w:t>
      </w:r>
      <w:r>
        <w:t xml:space="preserve"> among, say, blacks </w:t>
      </w:r>
      <w:r w:rsidRPr="00F95E73">
        <w:rPr>
          <w:rStyle w:val="StyleUnderline"/>
        </w:rPr>
        <w:t>in Philadelphia</w:t>
      </w:r>
      <w:r>
        <w:t xml:space="preserve">, Jews in </w:t>
      </w:r>
      <w:r w:rsidRPr="00F95E73">
        <w:rPr>
          <w:rStyle w:val="StyleUnderline"/>
        </w:rPr>
        <w:t>Naples</w:t>
      </w:r>
      <w:r>
        <w:t xml:space="preserve">, </w:t>
      </w:r>
      <w:r w:rsidRPr="00F95E73">
        <w:rPr>
          <w:rStyle w:val="StyleUnderline"/>
        </w:rPr>
        <w:t>and</w:t>
      </w:r>
      <w:r>
        <w:t xml:space="preserve"> Hispanics in </w:t>
      </w:r>
      <w:r w:rsidRPr="00F95E73">
        <w:rPr>
          <w:rStyle w:val="StyleUnderline"/>
        </w:rPr>
        <w:t>Albuquerque</w:t>
      </w:r>
      <w:r>
        <w:t xml:space="preserve"> </w:t>
      </w:r>
      <w:r w:rsidRPr="00F95E73">
        <w:rPr>
          <w:rStyle w:val="StyleUnderline"/>
        </w:rPr>
        <w:t>could capture Pennsylvania, Florida, and New Mexico</w:t>
      </w:r>
      <w:r>
        <w:t xml:space="preserve">. </w:t>
      </w:r>
      <w:r w:rsidRPr="00F95E73">
        <w:rPr>
          <w:rStyle w:val="StyleUnderline"/>
        </w:rPr>
        <w:t xml:space="preserve">In a squeaker, these </w:t>
      </w:r>
      <w:r w:rsidRPr="00F95E73">
        <w:rPr>
          <w:rStyle w:val="Emphasis"/>
        </w:rPr>
        <w:t>slight advantages</w:t>
      </w:r>
      <w:r w:rsidRPr="00F95E73">
        <w:rPr>
          <w:rStyle w:val="StyleUnderline"/>
        </w:rPr>
        <w:t xml:space="preserve"> could spell victory</w:t>
      </w:r>
      <w:r>
        <w:t>.</w:t>
      </w:r>
    </w:p>
    <w:p w:rsidR="00C6353F" w:rsidRDefault="00C6353F" w:rsidP="00C6353F">
      <w:pPr>
        <w:pStyle w:val="Heading3"/>
      </w:pPr>
      <w:r>
        <w:t>U + L</w:t>
      </w:r>
    </w:p>
    <w:p w:rsidR="00C6353F" w:rsidRDefault="00C6353F" w:rsidP="00C6353F">
      <w:pPr>
        <w:pStyle w:val="Heading4"/>
      </w:pPr>
      <w:r>
        <w:t xml:space="preserve">Trump is the </w:t>
      </w:r>
      <w:r w:rsidRPr="002D3A5F">
        <w:rPr>
          <w:u w:val="single"/>
        </w:rPr>
        <w:t>underdog now</w:t>
      </w:r>
      <w:r>
        <w:t xml:space="preserve">---but a </w:t>
      </w:r>
      <w:r w:rsidRPr="002D3A5F">
        <w:rPr>
          <w:u w:val="single"/>
        </w:rPr>
        <w:t>bipartisan criminal justice bill</w:t>
      </w:r>
      <w:r>
        <w:t xml:space="preserve"> allows Trump to win</w:t>
      </w:r>
    </w:p>
    <w:p w:rsidR="00C6353F" w:rsidRDefault="00C6353F" w:rsidP="00C6353F">
      <w:proofErr w:type="spellStart"/>
      <w:r w:rsidRPr="00847E45">
        <w:rPr>
          <w:rStyle w:val="Style13ptBold"/>
        </w:rPr>
        <w:t>Catanese</w:t>
      </w:r>
      <w:proofErr w:type="spellEnd"/>
      <w:r w:rsidRPr="00847E45">
        <w:rPr>
          <w:rStyle w:val="Style13ptBold"/>
        </w:rPr>
        <w:t xml:space="preserve"> 6-11</w:t>
      </w:r>
      <w:r>
        <w:t xml:space="preserve">-2020 (David and Alex </w:t>
      </w:r>
      <w:proofErr w:type="spellStart"/>
      <w:r>
        <w:t>Roarty</w:t>
      </w:r>
      <w:proofErr w:type="spellEnd"/>
      <w:r>
        <w:t xml:space="preserve">, “Staring down a polling slide and growing unease, Trump campaign enters perilous moment,” </w:t>
      </w:r>
      <w:r w:rsidRPr="00847E45">
        <w:rPr>
          <w:i/>
        </w:rPr>
        <w:t>McClatchy DC</w:t>
      </w:r>
      <w:r>
        <w:t xml:space="preserve">, </w:t>
      </w:r>
      <w:hyperlink r:id="rId20" w:history="1">
        <w:r w:rsidRPr="00E720A6">
          <w:rPr>
            <w:rStyle w:val="Hyperlink"/>
          </w:rPr>
          <w:t>https://www.mcclatchydc.com/news/politics-government/election/article243441001.html</w:t>
        </w:r>
      </w:hyperlink>
      <w:r>
        <w:t>)</w:t>
      </w:r>
    </w:p>
    <w:p w:rsidR="00C6353F" w:rsidRPr="006C411F" w:rsidRDefault="00C6353F" w:rsidP="00C6353F"/>
    <w:p w:rsidR="00C6353F" w:rsidRPr="00844FE6" w:rsidRDefault="00C6353F" w:rsidP="00C6353F">
      <w:r w:rsidRPr="006C411F">
        <w:rPr>
          <w:rStyle w:val="StyleUnderline"/>
        </w:rPr>
        <w:t>A months-long precipitous slide in the polls, an unfocused message, and deepening doubts about his ability to soothe a nation wracked by</w:t>
      </w:r>
      <w:r>
        <w:t xml:space="preserve"> a trio of </w:t>
      </w:r>
      <w:r w:rsidRPr="006C411F">
        <w:rPr>
          <w:rStyle w:val="StyleUnderline"/>
        </w:rPr>
        <w:t>crises have suddenly recast</w:t>
      </w:r>
      <w:r>
        <w:t xml:space="preserve"> President Donald </w:t>
      </w:r>
      <w:r w:rsidRPr="006C411F">
        <w:rPr>
          <w:rStyle w:val="StyleUnderline"/>
        </w:rPr>
        <w:t>Trump as an undisputed underdog in the 2020 campaign</w:t>
      </w:r>
      <w:r>
        <w:t xml:space="preserve">. It’s even raised the possibility that </w:t>
      </w:r>
      <w:r w:rsidRPr="006C411F">
        <w:rPr>
          <w:rStyle w:val="StyleUnderline"/>
        </w:rPr>
        <w:t>if conditions don’t improve, Trump could lose decisively to</w:t>
      </w:r>
      <w:r>
        <w:t xml:space="preserve"> Joe </w:t>
      </w:r>
      <w:r w:rsidRPr="006C411F">
        <w:rPr>
          <w:rStyle w:val="StyleUnderline"/>
        </w:rPr>
        <w:t>Biden in an election less than five months away, according to more than a dozen interviews with leading</w:t>
      </w:r>
      <w:r>
        <w:t xml:space="preserve"> GOP and Democratic </w:t>
      </w:r>
      <w:r w:rsidRPr="006C411F">
        <w:rPr>
          <w:rStyle w:val="StyleUnderline"/>
        </w:rPr>
        <w:t>officials and strategists</w:t>
      </w:r>
      <w:r>
        <w:t xml:space="preserve"> — potentially upending long-held expectations that the White House race would be determined by razor-thin margins in a small handful of states. “If the numbers were to hold and you had a big election, you’re looking at things more aligned to 2008,” said Robert Gibbs, a former White House press secretary for President Barack Obama, who won an Electoral College landslide over John McCain that year. Members of both parties agreed that if the election were this month, Trump wouldn’t just lose, he’d get “clobbered,” in the words of one former high-ranking Democratic official. Nearly all who were interviewed described an electoral map in which </w:t>
      </w:r>
      <w:r w:rsidRPr="006C411F">
        <w:rPr>
          <w:rStyle w:val="StyleUnderline"/>
        </w:rPr>
        <w:t>Trump’s path to victory in critical battlegrounds like Pennsylvania and Michigan has shrunk</w:t>
      </w:r>
      <w:r>
        <w:t xml:space="preserve"> and even GOP-leaning states like Iowa have grown far more competitive. </w:t>
      </w:r>
      <w:r w:rsidRPr="006C411F">
        <w:rPr>
          <w:rStyle w:val="StyleUnderline"/>
        </w:rPr>
        <w:t>The question</w:t>
      </w:r>
      <w:r>
        <w:t xml:space="preserve"> on the minds of strategists </w:t>
      </w:r>
      <w:r w:rsidRPr="006C411F">
        <w:rPr>
          <w:rStyle w:val="StyleUnderline"/>
        </w:rPr>
        <w:t>in both parties is whether this moment marks a temporary low ebb</w:t>
      </w:r>
      <w:r>
        <w:t xml:space="preserve"> for the president, </w:t>
      </w:r>
      <w:r w:rsidRPr="006C411F">
        <w:rPr>
          <w:rStyle w:val="StyleUnderline"/>
        </w:rPr>
        <w:t>or if recent events have more permanently changed the race and placed Trump’s ability to win in even greater doubt</w:t>
      </w:r>
      <w:r>
        <w:t>. The two scenarios could be the difference between a contest in which Trump might still ultimately prevail over Biden with slim margins in a few battleground states, and one where the president is in deep danger of suffering an electoral rout across the map. “</w:t>
      </w:r>
      <w:r w:rsidRPr="006C411F">
        <w:rPr>
          <w:rStyle w:val="Emphasis"/>
        </w:rPr>
        <w:t>This is a pivotal time</w:t>
      </w:r>
      <w:r>
        <w:t xml:space="preserve">,” said Brian </w:t>
      </w:r>
      <w:proofErr w:type="spellStart"/>
      <w:r>
        <w:t>Reisinger</w:t>
      </w:r>
      <w:proofErr w:type="spellEnd"/>
      <w:r>
        <w:t>, a Wisconsin-based Republican strategist. “</w:t>
      </w:r>
      <w:r w:rsidRPr="006C411F">
        <w:rPr>
          <w:rStyle w:val="StyleUnderline"/>
        </w:rPr>
        <w:t>We’ll look back on Election Day and be able to say if this time is when Trump was able to start his comeback or if it’s when something more foundational changed</w:t>
      </w:r>
      <w:r>
        <w:t xml:space="preserve">.” ‘EVERYTHING SEEMS TO MATTER A LITTLE MORE’ Biden’s national polling advantage currently stands at 8 percentage points, according to a </w:t>
      </w:r>
      <w:proofErr w:type="spellStart"/>
      <w:r>
        <w:t>RealClearPolitics</w:t>
      </w:r>
      <w:proofErr w:type="spellEnd"/>
      <w:r>
        <w:t xml:space="preserve"> polling average, with at least three separate surveys taken this month showing the presumptive Democratic nominee’s lead swelling to double-digits. A new Gallup poll released Wednesday showed Trump’s job approval plummeting 10 points since May, to 39 percent. “If this election were held today, it would be Biden by double digits, easy,” said James Carville, the lead strategist for Bill Clinton’s 1992 presidential campaign. “Things could change, but they generally don’t.” Other Democrats, who remain reflexively cautious due to the lingering scars of 2016’s surprise result, are still heartened by the data showing blossoming support for Biden and dismal numbers for Trump. “I hate these kind of stories,” said Patti Solis Doyle, who ran Hillary Clinton’s 2008 presidential campaign. “It lulls our side into a sense of security. But yes, if the election were held today it looks good for Joe Biden. … These polls, while great, and I’m excited and it makes me feel better than I did three months ago, I’m still very nervous about the outcome.” </w:t>
      </w:r>
      <w:r w:rsidRPr="006C411F">
        <w:rPr>
          <w:rStyle w:val="StyleUnderline"/>
        </w:rPr>
        <w:t>Trump</w:t>
      </w:r>
      <w:r>
        <w:t xml:space="preserve">, who won the Electoral College in 2016 despite losing the popular vote, also </w:t>
      </w:r>
      <w:r w:rsidRPr="006C411F">
        <w:rPr>
          <w:rStyle w:val="StyleUnderline"/>
        </w:rPr>
        <w:t>continues to lag in five of the six most important battleground states</w:t>
      </w:r>
      <w:r>
        <w:t xml:space="preserve">. He trails by an average of 3 points in Pennsylvania, Wisconsin, Florida and Arizona — margins that remain tenuous but strikingly consistent. In Michigan, Trump’s deficit is noticeably larger at 7 points. </w:t>
      </w:r>
      <w:r w:rsidRPr="006C411F">
        <w:rPr>
          <w:rStyle w:val="StyleUnderline"/>
        </w:rPr>
        <w:t>And the number of pathways for a Biden victory appears to be widening</w:t>
      </w:r>
      <w:r>
        <w:t xml:space="preserve">, with recent polls showing dead even contests in Ohio and Iowa, two states Trump carried comfortably four years ago, and glimpses of breakthroughs in Georgia and Texas, which would guarantee a Democratic wipeout. Priorities USA, a super PAC backing Biden, calculated him receiving at least 305 electoral votes in its latest forecasting projections, officials with the group told reporters Wednesday. “We’ve seen much of the entire map shift a bit, but shift towards the Democrats, so now states like Iowa and Georgia are within 2 to 3 points of making it a competitive ‘Tier 1’ state,” said Guy Cecil, the chairman of Priorities USA. </w:t>
      </w:r>
      <w:r w:rsidRPr="006C411F">
        <w:rPr>
          <w:rStyle w:val="StyleUnderline"/>
        </w:rPr>
        <w:t>On top of, a slew of indicators portray a nation rife with unease about the status quo</w:t>
      </w:r>
      <w:r>
        <w:t xml:space="preserve">. </w:t>
      </w:r>
      <w:r w:rsidRPr="006C411F">
        <w:rPr>
          <w:rStyle w:val="StyleUnderline"/>
        </w:rPr>
        <w:t>In the aftermath of</w:t>
      </w:r>
      <w:r>
        <w:t xml:space="preserve"> George </w:t>
      </w:r>
      <w:r w:rsidRPr="006C411F">
        <w:rPr>
          <w:rStyle w:val="StyleUnderline"/>
        </w:rPr>
        <w:t>Floyd’s death and the ensuing protests, two-thirds of the country said the president has increased racial tensions</w:t>
      </w:r>
      <w:r>
        <w:t xml:space="preserve">. </w:t>
      </w:r>
      <w:r w:rsidRPr="006C411F">
        <w:rPr>
          <w:rStyle w:val="StyleUnderline"/>
        </w:rPr>
        <w:t>A staggering 80 percent feel America is spiraling out of control</w:t>
      </w:r>
      <w:r>
        <w:t xml:space="preserve">. Not even a third of voters believe the country is on the right track. Top Democratic strategists say their data show </w:t>
      </w:r>
      <w:r w:rsidRPr="006C411F">
        <w:rPr>
          <w:rStyle w:val="StyleUnderline"/>
        </w:rPr>
        <w:t>voters who used to tolerate Trump</w:t>
      </w:r>
      <w:r>
        <w:t xml:space="preserve">’s off-kilter tweets </w:t>
      </w:r>
      <w:r w:rsidRPr="006C411F">
        <w:rPr>
          <w:rStyle w:val="Emphasis"/>
        </w:rPr>
        <w:t>have grown less forgiving in recent months</w:t>
      </w:r>
      <w:r>
        <w:t xml:space="preserve">, given the seriousness of the situation facing the country. “People didn’t give a shit about him lying 2,000 times before,” said Bradley </w:t>
      </w:r>
      <w:proofErr w:type="spellStart"/>
      <w:r>
        <w:t>Beychok</w:t>
      </w:r>
      <w:proofErr w:type="spellEnd"/>
      <w:r>
        <w:t>, the president and co-founder of American Bridge, a super PAC supporting Biden. “But now they care if he lies about something that affects their job, or their health, or their safety.” “</w:t>
      </w:r>
      <w:r w:rsidRPr="006C411F">
        <w:rPr>
          <w:rStyle w:val="Emphasis"/>
        </w:rPr>
        <w:t>Everything seems to matter a little more than it used to</w:t>
      </w:r>
      <w:r>
        <w:t xml:space="preserve">,” he added. REFERENDUM VS. CHOICE In interviews, Republicans and Democrats shared a broad agreement that if Trump has reason for hope, it’s because he has not yet been able to mount a sustained negative campaign against Biden — not while the public and the president’s focus is fixed on issues like protests over police violence, the coronavirus pandemic and an economic recession. On Wednesday, as the Trump campaign unveiled a new line of attack comparing a masked and kneeling Biden to </w:t>
      </w:r>
      <w:proofErr w:type="spellStart"/>
      <w:r>
        <w:t>Antifa</w:t>
      </w:r>
      <w:proofErr w:type="spellEnd"/>
      <w:r>
        <w:t xml:space="preserve"> in a TV ad. Trump also said he will resume his patented large rallies next week in Tulsa, Okla. Still, Republicans say going after Biden has become more complicated than they thought it would be. Attacks that could have begun immediately after the former vice president became the Democrats’ de-facto nominee — when his resources were low and the party was still fractured — were delayed by more than two months due to the COVID-19 outbreak. “I’m hoping for a traditional campaign between two traditional candidates,” said a national Republican strategist, granted anonymity to speak candidly. “If that happens, he has a shot. If that doesn’t happen, I don’t know how he wins.” However, in the month that Trump’s campaign and allies have run a barrage of ads framing Biden as a pawn of China, the former vice president’s numbers have only improved. “Trump needs to make Biden the issue, but he’s </w:t>
      </w:r>
      <w:proofErr w:type="spellStart"/>
      <w:r>
        <w:t>gotta</w:t>
      </w:r>
      <w:proofErr w:type="spellEnd"/>
      <w:r>
        <w:t xml:space="preserve"> do something other than say Biden is a liberal,” said former Pennsylvania Democratic Gov. Ed Rendell. A significant swath of voters already have an opinion about Biden, Rendell added, and very few of them think Barack Obama’s former vice president, who fended off Bernie Sanders in a primary, is an ideological extremist. “It’s difficult to rough up Biden because he’s been around for so long and they already have an opinion about him,” Rendell said. GOP officials aren’t sure when Trump’s attacks will begin to fully grab the public’s attention. Paris Dennard, Trump’s senior African American political adviser, indicated in an interview that </w:t>
      </w:r>
      <w:r w:rsidRPr="00847E45">
        <w:rPr>
          <w:rStyle w:val="StyleUnderline"/>
        </w:rPr>
        <w:t>the Trump campaign is eager to level a racially-charged attack against Biden</w:t>
      </w:r>
      <w:r>
        <w:t>. “</w:t>
      </w:r>
      <w:r w:rsidRPr="00847E45">
        <w:rPr>
          <w:rStyle w:val="StyleUnderline"/>
        </w:rPr>
        <w:t>The message we’re going to continue to hammer out is Joe Biden is a bigot</w:t>
      </w:r>
      <w:r>
        <w:t xml:space="preserve">. He asked us to look at his record, 44 years as a public official and </w:t>
      </w:r>
      <w:r w:rsidRPr="00847E45">
        <w:rPr>
          <w:rStyle w:val="StyleUnderline"/>
        </w:rPr>
        <w:t>his crowning achievement is a 1994 crime bill that led to mass incarceration of the black community</w:t>
      </w:r>
      <w:r>
        <w:t xml:space="preserve">,” Dennard said. “Joe </w:t>
      </w:r>
      <w:r w:rsidRPr="00847E45">
        <w:rPr>
          <w:rStyle w:val="StyleUnderline"/>
        </w:rPr>
        <w:t>Biden has put out racist policies and he’s a bigot. And we’re going to make sure people know it</w:t>
      </w:r>
      <w:r>
        <w:t xml:space="preserve">.” Such a politically incendiary assailment poses risk. Biden, who earned deep support among African American voters during the primary, is now considering several black women as his running mate. </w:t>
      </w:r>
      <w:r w:rsidRPr="00847E45">
        <w:rPr>
          <w:rStyle w:val="StyleUnderline"/>
        </w:rPr>
        <w:t>Despite several trends working in their favor, many Democrats</w:t>
      </w:r>
      <w:r>
        <w:t xml:space="preserve"> have trained themselves to </w:t>
      </w:r>
      <w:r w:rsidRPr="00847E45">
        <w:rPr>
          <w:rStyle w:val="StyleUnderline"/>
        </w:rPr>
        <w:t>envision the worst case political scenario to unravel</w:t>
      </w:r>
      <w:r>
        <w:t xml:space="preserve">: A robust </w:t>
      </w:r>
      <w:r w:rsidRPr="00847E45">
        <w:rPr>
          <w:rStyle w:val="StyleUnderline"/>
        </w:rPr>
        <w:t>economic recovery, the possibility of a</w:t>
      </w:r>
      <w:r>
        <w:t xml:space="preserve"> coronavirus </w:t>
      </w:r>
      <w:r w:rsidRPr="00847E45">
        <w:rPr>
          <w:rStyle w:val="StyleUnderline"/>
        </w:rPr>
        <w:t>vaccine</w:t>
      </w:r>
      <w:r>
        <w:t xml:space="preserve">, </w:t>
      </w:r>
      <w:r w:rsidRPr="00D044CD">
        <w:rPr>
          <w:rStyle w:val="Emphasis"/>
          <w:sz w:val="28"/>
          <w:szCs w:val="28"/>
        </w:rPr>
        <w:t>a bipartisan criminal justice reform bill</w:t>
      </w:r>
      <w:r>
        <w:t xml:space="preserve"> — all coming together </w:t>
      </w:r>
      <w:r w:rsidRPr="00847E45">
        <w:rPr>
          <w:rStyle w:val="Emphasis"/>
        </w:rPr>
        <w:t xml:space="preserve">to </w:t>
      </w:r>
      <w:r w:rsidRPr="00D044CD">
        <w:rPr>
          <w:rStyle w:val="Emphasis"/>
          <w:sz w:val="28"/>
          <w:szCs w:val="28"/>
        </w:rPr>
        <w:t>pull Trump across the finish line once again</w:t>
      </w:r>
      <w:r>
        <w:t xml:space="preserve">. </w:t>
      </w:r>
      <w:r w:rsidRPr="00847E45">
        <w:rPr>
          <w:rStyle w:val="StyleUnderline"/>
        </w:rPr>
        <w:t>It’s the one argument Trump allies use</w:t>
      </w:r>
      <w:r>
        <w:t xml:space="preserve"> to remain unflaggingly optimistic, </w:t>
      </w:r>
      <w:r w:rsidRPr="00847E45">
        <w:rPr>
          <w:rStyle w:val="StyleUnderline"/>
        </w:rPr>
        <w:t>betting that 2020’s dynamics will unfold</w:t>
      </w:r>
      <w:r>
        <w:t xml:space="preserve"> almost exactly </w:t>
      </w:r>
      <w:r w:rsidRPr="00847E45">
        <w:rPr>
          <w:rStyle w:val="StyleUnderline"/>
        </w:rPr>
        <w:t>like they did in 2016, when the underdog climbed back into contention in the final weeks, defying political convention and many polls</w:t>
      </w:r>
      <w:r>
        <w:t xml:space="preserve">. “I think </w:t>
      </w:r>
      <w:r w:rsidRPr="00847E45">
        <w:rPr>
          <w:rStyle w:val="StyleUnderline"/>
        </w:rPr>
        <w:t>things are dead even, maybe a little behind,</w:t>
      </w:r>
      <w:r>
        <w:t xml:space="preserve">” said Scott </w:t>
      </w:r>
      <w:proofErr w:type="spellStart"/>
      <w:r>
        <w:t>Hagerstrom</w:t>
      </w:r>
      <w:proofErr w:type="spellEnd"/>
      <w:r>
        <w:t>, Trump’s Michigan director in 2016 of the battleground state. “</w:t>
      </w:r>
      <w:r w:rsidRPr="00847E45">
        <w:rPr>
          <w:rStyle w:val="StyleUnderline"/>
        </w:rPr>
        <w:t>This isn’t about what people think today. It’s what they think when they go and vote</w:t>
      </w:r>
      <w:r>
        <w:t xml:space="preserve">. President </w:t>
      </w:r>
      <w:r w:rsidRPr="00847E45">
        <w:rPr>
          <w:rStyle w:val="StyleUnderline"/>
        </w:rPr>
        <w:t xml:space="preserve">Trump has proven to be a master at </w:t>
      </w:r>
      <w:r w:rsidRPr="00847E45">
        <w:rPr>
          <w:rStyle w:val="Emphasis"/>
        </w:rPr>
        <w:t>pulling it all together</w:t>
      </w:r>
      <w:r>
        <w:t>.”</w:t>
      </w:r>
    </w:p>
    <w:p w:rsidR="00C6353F" w:rsidRPr="00D044CD" w:rsidRDefault="00C6353F" w:rsidP="00C6353F">
      <w:pPr>
        <w:pStyle w:val="Heading4"/>
      </w:pPr>
      <w:r>
        <w:t xml:space="preserve">Trump is losing because of </w:t>
      </w:r>
      <w:r w:rsidRPr="00F2502F">
        <w:rPr>
          <w:u w:val="single"/>
        </w:rPr>
        <w:t>race-centered protests</w:t>
      </w:r>
      <w:r>
        <w:t xml:space="preserve"> now --- but, the outcome can change</w:t>
      </w:r>
    </w:p>
    <w:p w:rsidR="00C6353F" w:rsidRDefault="00C6353F" w:rsidP="00C6353F">
      <w:proofErr w:type="spellStart"/>
      <w:r w:rsidRPr="00D044CD">
        <w:rPr>
          <w:rStyle w:val="Style13ptBold"/>
        </w:rPr>
        <w:t>Zurcher</w:t>
      </w:r>
      <w:proofErr w:type="spellEnd"/>
      <w:r w:rsidRPr="00D044CD">
        <w:rPr>
          <w:rStyle w:val="Style13ptBold"/>
        </w:rPr>
        <w:t xml:space="preserve"> 6-12</w:t>
      </w:r>
      <w:r>
        <w:t>-2020 (Anthony, “George Floyd death: Is Trump in trouble for stance on US race relations</w:t>
      </w:r>
      <w:proofErr w:type="gramStart"/>
      <w:r>
        <w:t>?,</w:t>
      </w:r>
      <w:proofErr w:type="gramEnd"/>
      <w:r>
        <w:t xml:space="preserve">” </w:t>
      </w:r>
      <w:r w:rsidRPr="008E6247">
        <w:rPr>
          <w:i/>
        </w:rPr>
        <w:t>BBC News</w:t>
      </w:r>
      <w:r>
        <w:t xml:space="preserve">, </w:t>
      </w:r>
      <w:hyperlink r:id="rId21" w:history="1">
        <w:r w:rsidRPr="00D838EA">
          <w:rPr>
            <w:rStyle w:val="Hyperlink"/>
          </w:rPr>
          <w:t>https://www.bbc.com/news/world-us-canada-530131890</w:t>
        </w:r>
      </w:hyperlink>
      <w:r>
        <w:t>)</w:t>
      </w:r>
    </w:p>
    <w:p w:rsidR="00C6353F" w:rsidRPr="003242DF" w:rsidRDefault="00C6353F" w:rsidP="00C6353F"/>
    <w:p w:rsidR="00C6353F" w:rsidRPr="00F2502F" w:rsidRDefault="00C6353F" w:rsidP="00C6353F">
      <w:r w:rsidRPr="009106D8">
        <w:rPr>
          <w:rStyle w:val="StyleUnderline"/>
        </w:rPr>
        <w:t xml:space="preserve">It's been a rough few weeks for </w:t>
      </w:r>
      <w:r>
        <w:t xml:space="preserve">Donald </w:t>
      </w:r>
      <w:r w:rsidRPr="009106D8">
        <w:rPr>
          <w:rStyle w:val="StyleUnderline"/>
        </w:rPr>
        <w:t>Trump. A spate of polls indicate he is trailing</w:t>
      </w:r>
      <w:r>
        <w:t xml:space="preserve"> Democrat Joe </w:t>
      </w:r>
      <w:r w:rsidRPr="009106D8">
        <w:rPr>
          <w:rStyle w:val="StyleUnderline"/>
        </w:rPr>
        <w:t>Biden in</w:t>
      </w:r>
      <w:r>
        <w:t xml:space="preserve"> </w:t>
      </w:r>
      <w:r w:rsidRPr="009106D8">
        <w:rPr>
          <w:rStyle w:val="StyleUnderline"/>
        </w:rPr>
        <w:t>November's presidential contest by a growing margin</w:t>
      </w:r>
      <w:r>
        <w:t xml:space="preserve">. There are reports of turmoil in his campaign. And his presidency has been beset by a seemingly interminable series of crises. Are his struggles a temporary swoon, or is his re-election bid in serious peril? Donald </w:t>
      </w:r>
      <w:r w:rsidRPr="009106D8">
        <w:rPr>
          <w:rStyle w:val="StyleUnderline"/>
        </w:rPr>
        <w:t>Trump is an instinctual politician</w:t>
      </w:r>
      <w:r>
        <w:t xml:space="preserve">. </w:t>
      </w:r>
      <w:r w:rsidRPr="009106D8">
        <w:rPr>
          <w:rStyle w:val="StyleUnderline"/>
        </w:rPr>
        <w:t>Four years ago, he jumped into the deep end of the electoral pool and</w:t>
      </w:r>
      <w:r>
        <w:t xml:space="preserve"> - </w:t>
      </w:r>
      <w:r w:rsidRPr="009106D8">
        <w:rPr>
          <w:rStyle w:val="StyleUnderline"/>
        </w:rPr>
        <w:t>defying all expectations and predictions</w:t>
      </w:r>
      <w:r>
        <w:t xml:space="preserve"> - </w:t>
      </w:r>
      <w:r w:rsidRPr="009106D8">
        <w:rPr>
          <w:rStyle w:val="StyleUnderline"/>
        </w:rPr>
        <w:t>won</w:t>
      </w:r>
      <w:r>
        <w:t xml:space="preserve"> his party's presidential nomination and, subsequently, </w:t>
      </w:r>
      <w:r w:rsidRPr="009106D8">
        <w:rPr>
          <w:rStyle w:val="StyleUnderline"/>
        </w:rPr>
        <w:t>the White House</w:t>
      </w:r>
      <w:r>
        <w:t xml:space="preserve">. Such a feat, needless to say, would give a person a high regard for his own judgement. In hindsight, it would be easy for Trump to see a clear line from his descent on that golden escalator in July 2015 through all the controversies, name-calling, </w:t>
      </w:r>
      <w:proofErr w:type="gramStart"/>
      <w:r>
        <w:t>feuding</w:t>
      </w:r>
      <w:proofErr w:type="gramEnd"/>
      <w:r>
        <w:t xml:space="preserve">, intemperate tweeting and associated drama, to his come-from-behind victory in November. The experts were wrong. He was right. </w:t>
      </w:r>
      <w:r w:rsidRPr="009106D8">
        <w:rPr>
          <w:rStyle w:val="StyleUnderline"/>
        </w:rPr>
        <w:t>Trump was certainly right about the big things</w:t>
      </w:r>
      <w:r>
        <w:t xml:space="preserve">. </w:t>
      </w:r>
      <w:r w:rsidRPr="009106D8">
        <w:rPr>
          <w:rStyle w:val="StyleUnderline"/>
        </w:rPr>
        <w:t>He ran as an outsider</w:t>
      </w:r>
      <w:r>
        <w:t xml:space="preserve"> </w:t>
      </w:r>
      <w:r w:rsidRPr="009106D8">
        <w:rPr>
          <w:rStyle w:val="StyleUnderline"/>
        </w:rPr>
        <w:t>during an election where the national mood was tilted against the political establishment</w:t>
      </w:r>
      <w:r>
        <w:t xml:space="preserve">. He sensed this and </w:t>
      </w:r>
      <w:proofErr w:type="spellStart"/>
      <w:r>
        <w:t>capitalised</w:t>
      </w:r>
      <w:proofErr w:type="spellEnd"/>
      <w:r>
        <w:t xml:space="preserve"> on it, but his success may have glossed over any mistakes or missteps made along the way. What Trump states make of unrest </w:t>
      </w:r>
      <w:proofErr w:type="gramStart"/>
      <w:r w:rsidRPr="009106D8">
        <w:rPr>
          <w:rStyle w:val="StyleUnderline"/>
        </w:rPr>
        <w:t>Fast</w:t>
      </w:r>
      <w:proofErr w:type="gramEnd"/>
      <w:r w:rsidRPr="009106D8">
        <w:rPr>
          <w:rStyle w:val="StyleUnderline"/>
        </w:rPr>
        <w:t xml:space="preserve"> forward four years, and the president's instincts this time around may be betraying him</w:t>
      </w:r>
      <w:r>
        <w:t xml:space="preserve">. </w:t>
      </w:r>
      <w:r w:rsidRPr="009106D8">
        <w:rPr>
          <w:rStyle w:val="StyleUnderline"/>
        </w:rPr>
        <w:t>He appears to want a replay of his 2016 victory - painting himself as the anti-establishment candidate</w:t>
      </w:r>
      <w:r>
        <w:t xml:space="preserve"> doing battle with a "Washington swamp" opponent. </w:t>
      </w:r>
      <w:r w:rsidRPr="009106D8">
        <w:rPr>
          <w:rStyle w:val="StyleUnderline"/>
        </w:rPr>
        <w:t>His moves cater to his political base, which worked to his advantage last time</w:t>
      </w:r>
      <w:r>
        <w:t xml:space="preserve"> </w:t>
      </w:r>
      <w:r w:rsidRPr="009106D8">
        <w:rPr>
          <w:rStyle w:val="StyleUnderline"/>
        </w:rPr>
        <w:t>because it drove up his side's turnout in key states, while on-the-fence voters and traditional conservatives gave him the benefit of the doubt</w:t>
      </w:r>
      <w:r>
        <w:t xml:space="preserve">. </w:t>
      </w:r>
      <w:r w:rsidRPr="009106D8">
        <w:rPr>
          <w:rStyle w:val="StyleUnderline"/>
        </w:rPr>
        <w:t>The undecided voters</w:t>
      </w:r>
      <w:r>
        <w:t xml:space="preserve">, when they cast their ballots, </w:t>
      </w:r>
      <w:r w:rsidRPr="009106D8">
        <w:rPr>
          <w:rStyle w:val="StyleUnderline"/>
        </w:rPr>
        <w:t xml:space="preserve">broke decidedly in his </w:t>
      </w:r>
      <w:proofErr w:type="spellStart"/>
      <w:r w:rsidRPr="009106D8">
        <w:rPr>
          <w:rStyle w:val="StyleUnderline"/>
        </w:rPr>
        <w:t>favour</w:t>
      </w:r>
      <w:proofErr w:type="spellEnd"/>
      <w:r>
        <w:t xml:space="preserve">. </w:t>
      </w:r>
      <w:r w:rsidRPr="009106D8">
        <w:rPr>
          <w:rStyle w:val="StyleUnderline"/>
        </w:rPr>
        <w:t xml:space="preserve">Now, however, Trump is a known quantity. His loyal base </w:t>
      </w:r>
      <w:r>
        <w:t xml:space="preserve">- which appears to be between 30% and 40% of the electorate, according to polls - </w:t>
      </w:r>
      <w:r w:rsidRPr="009106D8">
        <w:rPr>
          <w:rStyle w:val="StyleUnderline"/>
        </w:rPr>
        <w:t xml:space="preserve">will not be enough if he continues to </w:t>
      </w:r>
      <w:proofErr w:type="spellStart"/>
      <w:r w:rsidRPr="009106D8">
        <w:rPr>
          <w:rStyle w:val="StyleUnderline"/>
        </w:rPr>
        <w:t>haemorrhage</w:t>
      </w:r>
      <w:proofErr w:type="spellEnd"/>
      <w:r w:rsidRPr="009106D8">
        <w:rPr>
          <w:rStyle w:val="StyleUnderline"/>
        </w:rPr>
        <w:t xml:space="preserve"> support from the elderly, educated suburban residents and religious voters</w:t>
      </w:r>
      <w:r>
        <w:t xml:space="preserve">. </w:t>
      </w:r>
      <w:r w:rsidRPr="009106D8">
        <w:rPr>
          <w:rStyle w:val="StyleUnderline"/>
        </w:rPr>
        <w:t>The moves the president has made, however, have been out of the 2016 playbook</w:t>
      </w:r>
      <w:r>
        <w:t xml:space="preserve"> - </w:t>
      </w:r>
      <w:r w:rsidRPr="009106D8">
        <w:rPr>
          <w:rStyle w:val="StyleUnderline"/>
        </w:rPr>
        <w:t>stoking controversy, instigating fights over social issues</w:t>
      </w:r>
      <w:r>
        <w:t xml:space="preserve">, advancing conspiracy theories </w:t>
      </w:r>
      <w:r w:rsidRPr="009106D8">
        <w:rPr>
          <w:rStyle w:val="StyleUnderline"/>
        </w:rPr>
        <w:t>and "counter-punching" to any and all criticism</w:t>
      </w:r>
      <w:r>
        <w:t xml:space="preserve">. Polls indicate </w:t>
      </w:r>
      <w:r w:rsidRPr="009106D8">
        <w:rPr>
          <w:rStyle w:val="StyleUnderline"/>
        </w:rPr>
        <w:t>the president is trailing Biden</w:t>
      </w:r>
      <w:r>
        <w:t xml:space="preserve"> - by double digits in some surveys. A recent Economist magazine analysis gives Biden a five in six chance of winning by an electoral margin reminiscent of Barack Obama's comfortable win in 2008. </w:t>
      </w:r>
      <w:r w:rsidRPr="009106D8">
        <w:rPr>
          <w:rStyle w:val="StyleUnderline"/>
        </w:rPr>
        <w:t>Trump is running with the same strategy as 2016, but his struggles suggest that this year the national mood may be different</w:t>
      </w:r>
      <w:r>
        <w:t xml:space="preserve">. </w:t>
      </w:r>
      <w:r w:rsidRPr="009106D8">
        <w:rPr>
          <w:rStyle w:val="StyleUnderline"/>
        </w:rPr>
        <w:t>The American public</w:t>
      </w:r>
      <w:r>
        <w:t xml:space="preserve">, </w:t>
      </w:r>
      <w:r w:rsidRPr="009106D8">
        <w:rPr>
          <w:rStyle w:val="StyleUnderline"/>
        </w:rPr>
        <w:t>grappling with</w:t>
      </w:r>
      <w:r>
        <w:t xml:space="preserve"> more than 100,000 deaths from the </w:t>
      </w:r>
      <w:r w:rsidRPr="009106D8">
        <w:rPr>
          <w:rStyle w:val="StyleUnderline"/>
        </w:rPr>
        <w:t>coronavirus</w:t>
      </w:r>
      <w:r>
        <w:t xml:space="preserve"> pandemic, a resulting economic slump </w:t>
      </w:r>
      <w:r w:rsidRPr="009106D8">
        <w:rPr>
          <w:rStyle w:val="StyleUnderline"/>
        </w:rPr>
        <w:t>and now nationwide protests about racial injustice and policing may have no stomach for further confrontation. The president's bellicosity</w:t>
      </w:r>
      <w:r>
        <w:t xml:space="preserve"> and bravado, </w:t>
      </w:r>
      <w:r w:rsidRPr="009106D8">
        <w:rPr>
          <w:rStyle w:val="StyleUnderline"/>
        </w:rPr>
        <w:t xml:space="preserve">which has served him in the past, at times seems out of step with a public that wants </w:t>
      </w:r>
      <w:r w:rsidRPr="009106D8">
        <w:rPr>
          <w:rStyle w:val="Emphasis"/>
        </w:rPr>
        <w:t>empathy, healing and reconciliation</w:t>
      </w:r>
      <w:r>
        <w:t xml:space="preserve">. </w:t>
      </w:r>
      <w:r w:rsidRPr="009106D8">
        <w:rPr>
          <w:rStyle w:val="StyleUnderline"/>
        </w:rPr>
        <w:t xml:space="preserve">The president is touting "law and order" at a time when public opinion has </w:t>
      </w:r>
      <w:r w:rsidRPr="009106D8">
        <w:rPr>
          <w:rStyle w:val="Emphasis"/>
        </w:rPr>
        <w:t>dramatically</w:t>
      </w:r>
      <w:r w:rsidRPr="009106D8">
        <w:rPr>
          <w:rStyle w:val="StyleUnderline"/>
        </w:rPr>
        <w:t xml:space="preserve"> shifted in </w:t>
      </w:r>
      <w:proofErr w:type="spellStart"/>
      <w:r w:rsidRPr="009106D8">
        <w:rPr>
          <w:rStyle w:val="StyleUnderline"/>
        </w:rPr>
        <w:t>favour</w:t>
      </w:r>
      <w:proofErr w:type="spellEnd"/>
      <w:r w:rsidRPr="009106D8">
        <w:rPr>
          <w:rStyle w:val="StyleUnderline"/>
        </w:rPr>
        <w:t xml:space="preserve"> of the Black Lives Matter movement and toward the belief that racial and ethnic discrimination is a </w:t>
      </w:r>
      <w:r w:rsidRPr="009106D8">
        <w:rPr>
          <w:rStyle w:val="Emphasis"/>
        </w:rPr>
        <w:t>real problem</w:t>
      </w:r>
      <w:r w:rsidRPr="009106D8">
        <w:rPr>
          <w:rStyle w:val="StyleUnderline"/>
        </w:rPr>
        <w:t xml:space="preserve"> that will be a </w:t>
      </w:r>
      <w:r w:rsidRPr="009106D8">
        <w:rPr>
          <w:rStyle w:val="Emphasis"/>
        </w:rPr>
        <w:t>priority</w:t>
      </w:r>
      <w:r w:rsidRPr="009106D8">
        <w:rPr>
          <w:rStyle w:val="StyleUnderline"/>
        </w:rPr>
        <w:t xml:space="preserve"> when voting in November</w:t>
      </w:r>
      <w:r>
        <w:t xml:space="preserve">. </w:t>
      </w:r>
      <w:r w:rsidRPr="009106D8">
        <w:rPr>
          <w:rStyle w:val="StyleUnderline"/>
        </w:rPr>
        <w:t>A "law and order" campaign may have been</w:t>
      </w:r>
      <w:r>
        <w:t xml:space="preserve"> Richard </w:t>
      </w:r>
      <w:r w:rsidRPr="009106D8">
        <w:rPr>
          <w:rStyle w:val="StyleUnderline"/>
        </w:rPr>
        <w:t>Nixon's key to presidential victories</w:t>
      </w:r>
      <w:r>
        <w:t xml:space="preserve"> during years of civil unrest in the late 1960s and early 1970s, </w:t>
      </w:r>
      <w:r w:rsidRPr="009106D8">
        <w:rPr>
          <w:rStyle w:val="StyleUnderline"/>
        </w:rPr>
        <w:t>but this is not the same nation</w:t>
      </w:r>
      <w:r>
        <w:t xml:space="preserve"> it was 50 years ago. Just a few episodes over the past few weeks reveal the current political state of play. On Thursday, Trump emphatically ruled out removing the names of Confederate generals from 10 US military bases in the south, saying it disrespected the soldiers trained there. At the same time, the </w:t>
      </w:r>
      <w:proofErr w:type="spellStart"/>
      <w:proofErr w:type="gramStart"/>
      <w:r>
        <w:t>Nascar</w:t>
      </w:r>
      <w:proofErr w:type="spellEnd"/>
      <w:proofErr w:type="gramEnd"/>
      <w:r>
        <w:t xml:space="preserve"> car-racing circuit - which started in the south and is hugely popular there - announced it was banning the display of the Confederate flag from all its events. Local and state leaders have taken steps to remove Confederate statues, and the call for the base name change came from within the ranks of the US military, most notably in an Atlantic Magazine essay by retired General David </w:t>
      </w:r>
      <w:proofErr w:type="spellStart"/>
      <w:r>
        <w:t>Petreaus</w:t>
      </w:r>
      <w:proofErr w:type="spellEnd"/>
      <w:r>
        <w:t xml:space="preserve">. The ground is shifting in another cultural fight the president has relished in the past, over professional athletes kneeling during the national anthem to protest unjust policing practices. The National Football League has officially expressed regrets over not supporting its players who took part in such protests, including former quarterback Colin </w:t>
      </w:r>
      <w:proofErr w:type="spellStart"/>
      <w:r>
        <w:t>Kaepernick</w:t>
      </w:r>
      <w:proofErr w:type="spellEnd"/>
      <w:r>
        <w:t xml:space="preserve">. The US Soccer Federation voted on Wednesday to repeal a requirement that all players "stand respectfully" during the national anthem. Democrats, who shied </w:t>
      </w:r>
      <w:proofErr w:type="spellStart"/>
      <w:r>
        <w:t>way</w:t>
      </w:r>
      <w:proofErr w:type="spellEnd"/>
      <w:r>
        <w:t xml:space="preserve"> from the controversy, are now kneeling in solidarity. Meanwhile, Trump continues to condemn the practice - and took aim at the NFL and quarterback Drew </w:t>
      </w:r>
      <w:proofErr w:type="spellStart"/>
      <w:r>
        <w:t>Brees</w:t>
      </w:r>
      <w:proofErr w:type="spellEnd"/>
      <w:r>
        <w:t xml:space="preserve"> after he recently </w:t>
      </w:r>
      <w:proofErr w:type="spellStart"/>
      <w:r>
        <w:t>apologised</w:t>
      </w:r>
      <w:proofErr w:type="spellEnd"/>
      <w:r>
        <w:t xml:space="preserve"> for calling the kneeling unpatriotic. Just under two weeks ago, law enforcement and National Guard troops forcibly cleared a park by the White House shortly before the president walked to a nearby church and posed for photographers with a Bible. Since then, he has continued to defend the move, noting how easy it was for the security forces to clear the park's occupants. "A walk in the park," he tweeted. Meanwhile, civilian leaders and uniformed members of the US military have been distancing themselves from the incident. Numerous retired generals, including former </w:t>
      </w:r>
      <w:proofErr w:type="spellStart"/>
      <w:r>
        <w:t>Defence</w:t>
      </w:r>
      <w:proofErr w:type="spellEnd"/>
      <w:r>
        <w:t xml:space="preserve"> Secretary James </w:t>
      </w:r>
      <w:proofErr w:type="spellStart"/>
      <w:r>
        <w:t>Mattis</w:t>
      </w:r>
      <w:proofErr w:type="spellEnd"/>
      <w:r>
        <w:t xml:space="preserve">, have called the actions reckless. Both current </w:t>
      </w:r>
      <w:proofErr w:type="spellStart"/>
      <w:r>
        <w:t>Defence</w:t>
      </w:r>
      <w:proofErr w:type="spellEnd"/>
      <w:r>
        <w:t xml:space="preserve"> Secretary Mark </w:t>
      </w:r>
      <w:proofErr w:type="spellStart"/>
      <w:r>
        <w:t>Esper</w:t>
      </w:r>
      <w:proofErr w:type="spellEnd"/>
      <w:r>
        <w:t xml:space="preserve"> and Joint Chiefs of Staff Chair Mark </w:t>
      </w:r>
      <w:proofErr w:type="spellStart"/>
      <w:r>
        <w:t>Milley</w:t>
      </w:r>
      <w:proofErr w:type="spellEnd"/>
      <w:r>
        <w:t xml:space="preserve"> have expressed regret over accompanying Trump in his walk to the church. The New York Times reports widespread unease among the National Guard members dispatched to provide security in Washington DC last week. Perhaps the most jarring episode, however, involved the president alleging in a tweet that a 75-year-old protester video recorded being shoved to the ground and left bleeding from his head by Buffalo, New York, police was a radical leftist saboteur attempting to conduct electronic surveillance of law enforcement. The allegation, drawn from far-right fringe media, left many of the president's Republican supporters pleading ignorance or disavowing the tweet. </w:t>
      </w:r>
      <w:r w:rsidRPr="006C411F">
        <w:t>It has left some wondering whether the president, through his actions and inactions, but mostly through the way he has conducted himself during a time of crisis, has created an insurmountable obstacle to his re-election.</w:t>
      </w:r>
      <w:r>
        <w:t xml:space="preserve"> A member of the Black Panthers stands watch outside George Floyd's casket viewing in Houston "</w:t>
      </w:r>
      <w:r w:rsidRPr="009106D8">
        <w:rPr>
          <w:rStyle w:val="StyleUnderline"/>
        </w:rPr>
        <w:t>If he loses in November, it won't because he pursued a big legislative reform that was a bridge too far politically</w:t>
      </w:r>
      <w:r>
        <w:t>," writes Rich Lowery, editor of the conservative National Review in Politico magazine. "</w:t>
      </w:r>
      <w:r w:rsidRPr="009106D8">
        <w:rPr>
          <w:rStyle w:val="StyleUnderline"/>
        </w:rPr>
        <w:t xml:space="preserve">It </w:t>
      </w:r>
      <w:r w:rsidRPr="009106D8">
        <w:rPr>
          <w:rStyle w:val="Emphasis"/>
        </w:rPr>
        <w:t>won't be because he adopted a</w:t>
      </w:r>
      <w:r>
        <w:t xml:space="preserve"> creative and </w:t>
      </w:r>
      <w:r w:rsidRPr="009106D8">
        <w:rPr>
          <w:rStyle w:val="Emphasis"/>
        </w:rPr>
        <w:t>unorthodox policy</w:t>
      </w:r>
      <w:r>
        <w:t xml:space="preserve"> mix </w:t>
      </w:r>
      <w:r w:rsidRPr="009106D8">
        <w:rPr>
          <w:rStyle w:val="Emphasis"/>
        </w:rPr>
        <w:t>that alienated his own side</w:t>
      </w:r>
      <w:r>
        <w:t xml:space="preserve">. It won't even be because he was overwhelmed by events, challenging though they've been. </w:t>
      </w:r>
      <w:r w:rsidRPr="009106D8">
        <w:rPr>
          <w:rStyle w:val="StyleUnderline"/>
        </w:rPr>
        <w:t>It will mostly be because he took his presidency and needlessly drove it into the ground</w:t>
      </w:r>
      <w:r>
        <w:t xml:space="preserve">, 280 characters at a time." </w:t>
      </w:r>
      <w:r w:rsidRPr="009106D8">
        <w:rPr>
          <w:rStyle w:val="StyleUnderline"/>
        </w:rPr>
        <w:t>It is still more than four and a half months until the presidential election</w:t>
      </w:r>
      <w:r>
        <w:t xml:space="preserve"> - a lifetime in ordinary political terms and a near-eternity in the current environment. </w:t>
      </w:r>
      <w:r w:rsidRPr="009106D8">
        <w:rPr>
          <w:rStyle w:val="Emphasis"/>
        </w:rPr>
        <w:t>There is still the possibility that Trump can find his footing</w:t>
      </w:r>
      <w:r>
        <w:t xml:space="preserve">, or Biden can catastrophically lose his. </w:t>
      </w:r>
      <w:r w:rsidRPr="009106D8">
        <w:rPr>
          <w:rStyle w:val="StyleUnderline"/>
        </w:rPr>
        <w:t>The Democrat's lead over Trump so far</w:t>
      </w:r>
      <w:r>
        <w:t xml:space="preserve">, however, </w:t>
      </w:r>
      <w:r w:rsidRPr="009106D8">
        <w:rPr>
          <w:rStyle w:val="StyleUnderline"/>
        </w:rPr>
        <w:t>has been durable</w:t>
      </w:r>
      <w:r>
        <w:t xml:space="preserve"> - more so than Hillary Clinton's in 2016. The president's standing may be at an ebb after several weeks of bad news, but his highs haven't been high enough to make him a </w:t>
      </w:r>
      <w:proofErr w:type="spellStart"/>
      <w:r>
        <w:t>favourite</w:t>
      </w:r>
      <w:proofErr w:type="spellEnd"/>
      <w:r>
        <w:t xml:space="preserve">. </w:t>
      </w:r>
      <w:r w:rsidRPr="009106D8">
        <w:rPr>
          <w:rStyle w:val="Emphasis"/>
        </w:rPr>
        <w:t>For the president to have a result similar to 2016</w:t>
      </w:r>
      <w:r w:rsidRPr="009106D8">
        <w:rPr>
          <w:rStyle w:val="StyleUnderline"/>
        </w:rPr>
        <w:t>, he may have to abandon his 2016 outlook and convince Americans that he can be more than the president they have now, but rather the one they would want for the next four years</w:t>
      </w:r>
      <w:r>
        <w:t>.</w:t>
      </w:r>
    </w:p>
    <w:p w:rsidR="00C6353F" w:rsidRDefault="00C6353F" w:rsidP="00C6353F">
      <w:pPr>
        <w:pStyle w:val="Heading3"/>
      </w:pPr>
      <w:r>
        <w:t>AT Trump’s XO</w:t>
      </w:r>
    </w:p>
    <w:p w:rsidR="00C6353F" w:rsidRDefault="00C6353F" w:rsidP="00C6353F">
      <w:pPr>
        <w:pStyle w:val="Heading4"/>
      </w:pPr>
      <w:r>
        <w:t xml:space="preserve">Trump’s XO made </w:t>
      </w:r>
      <w:r w:rsidRPr="002D6FEA">
        <w:rPr>
          <w:u w:val="single"/>
        </w:rPr>
        <w:t>zero</w:t>
      </w:r>
      <w:r>
        <w:t xml:space="preserve"> change---protesters are smart, they know the difference between the plan and Trump’s “fluff”</w:t>
      </w:r>
    </w:p>
    <w:p w:rsidR="00C6353F" w:rsidRDefault="00C6353F" w:rsidP="00C6353F">
      <w:r w:rsidRPr="00457C18">
        <w:rPr>
          <w:rStyle w:val="Style13ptBold"/>
        </w:rPr>
        <w:t>Role 6-16</w:t>
      </w:r>
      <w:r>
        <w:t>-2020 (</w:t>
      </w:r>
      <w:proofErr w:type="spellStart"/>
      <w:r>
        <w:t>Ginna</w:t>
      </w:r>
      <w:proofErr w:type="spellEnd"/>
      <w:r>
        <w:t xml:space="preserve">, “Local activists say President Trump's executive order not enough for police reform,” </w:t>
      </w:r>
      <w:hyperlink r:id="rId22" w:history="1">
        <w:r w:rsidRPr="00D838EA">
          <w:rPr>
            <w:rStyle w:val="Hyperlink"/>
          </w:rPr>
          <w:t>https://kutv.com/news/local/local-activists-say-trumps-executive-orders-not-enough-for-police-reform</w:t>
        </w:r>
      </w:hyperlink>
      <w:r>
        <w:t>)</w:t>
      </w:r>
    </w:p>
    <w:p w:rsidR="00C6353F" w:rsidRPr="002D6FEA" w:rsidRDefault="00C6353F" w:rsidP="00C6353F"/>
    <w:p w:rsidR="00C6353F" w:rsidRPr="00244E2F" w:rsidRDefault="00C6353F" w:rsidP="00C6353F">
      <w:r w:rsidRPr="002D6FEA">
        <w:rPr>
          <w:rStyle w:val="StyleUnderline"/>
        </w:rPr>
        <w:t>Local activists are responding to</w:t>
      </w:r>
      <w:r>
        <w:t xml:space="preserve"> President Donald </w:t>
      </w:r>
      <w:r w:rsidRPr="002D6FEA">
        <w:rPr>
          <w:rStyle w:val="StyleUnderline"/>
        </w:rPr>
        <w:t xml:space="preserve">Trump’s executive order on police reform, saying it’s </w:t>
      </w:r>
      <w:r w:rsidRPr="002D6FEA">
        <w:rPr>
          <w:rStyle w:val="Emphasis"/>
        </w:rPr>
        <w:t xml:space="preserve">not </w:t>
      </w:r>
      <w:r w:rsidRPr="00FE0254">
        <w:rPr>
          <w:rStyle w:val="Emphasis"/>
        </w:rPr>
        <w:t>enough</w:t>
      </w:r>
      <w:r w:rsidRPr="002D6FEA">
        <w:rPr>
          <w:rStyle w:val="StyleUnderline"/>
        </w:rPr>
        <w:t xml:space="preserve"> to effect change</w:t>
      </w:r>
      <w:r>
        <w:t xml:space="preserve">. On Tuesday, Trump signed new measures in the wake of mounting pressure after the death of George Floyd and protests across the country. </w:t>
      </w:r>
      <w:r w:rsidRPr="002D6FEA">
        <w:rPr>
          <w:rStyle w:val="StyleUnderline"/>
        </w:rPr>
        <w:t>2News sat down with Black Lives Matter and the NAACP to hear their thoughts on the president’s orders</w:t>
      </w:r>
      <w:r>
        <w:t>. “</w:t>
      </w:r>
      <w:r w:rsidRPr="002D6FEA">
        <w:rPr>
          <w:rStyle w:val="StyleUnderline"/>
        </w:rPr>
        <w:t xml:space="preserve">When you hear 'executive order' and 'police reform' from him, it would be </w:t>
      </w:r>
      <w:r w:rsidRPr="002D6FEA">
        <w:rPr>
          <w:rStyle w:val="Emphasis"/>
        </w:rPr>
        <w:t>amazing</w:t>
      </w:r>
      <w:r w:rsidRPr="002D6FEA">
        <w:rPr>
          <w:rStyle w:val="StyleUnderline"/>
        </w:rPr>
        <w:t xml:space="preserve"> if it did something</w:t>
      </w:r>
      <w:r>
        <w:t xml:space="preserve">,” </w:t>
      </w:r>
      <w:r w:rsidRPr="002D6FEA">
        <w:rPr>
          <w:rStyle w:val="StyleUnderline"/>
        </w:rPr>
        <w:t>said</w:t>
      </w:r>
      <w:r>
        <w:t xml:space="preserve"> Lex </w:t>
      </w:r>
      <w:r w:rsidRPr="002D6FEA">
        <w:rPr>
          <w:rStyle w:val="StyleUnderline"/>
        </w:rPr>
        <w:t>Scott, founder of Utah’s Black Lives Matter chapter</w:t>
      </w:r>
      <w:r>
        <w:t xml:space="preserve">. The past three weeks organizing peaceful protests have been the busiest of her life. “Crazy. Insane. Emotional, a roller coaster, scary and happy moments,” she said. But Scott said she does not believe the president’s executive orders will hold police accountable. “I feel like </w:t>
      </w:r>
      <w:r w:rsidRPr="002D6FEA">
        <w:rPr>
          <w:rStyle w:val="StyleUnderline"/>
        </w:rPr>
        <w:t xml:space="preserve">these are </w:t>
      </w:r>
      <w:r w:rsidRPr="002D6FEA">
        <w:rPr>
          <w:rStyle w:val="Emphasis"/>
        </w:rPr>
        <w:t>fluff executive orders</w:t>
      </w:r>
      <w:r w:rsidRPr="002D6FEA">
        <w:rPr>
          <w:rStyle w:val="StyleUnderline"/>
        </w:rPr>
        <w:t xml:space="preserve"> that are </w:t>
      </w:r>
      <w:r w:rsidRPr="00BA6EC9">
        <w:rPr>
          <w:rStyle w:val="Emphasis"/>
        </w:rPr>
        <w:t>meant to placate protesters</w:t>
      </w:r>
      <w:r w:rsidRPr="002D6FEA">
        <w:rPr>
          <w:rStyle w:val="StyleUnderline"/>
        </w:rPr>
        <w:t xml:space="preserve">, to placate the country, and </w:t>
      </w:r>
      <w:r w:rsidRPr="002D6FEA">
        <w:rPr>
          <w:rStyle w:val="Emphasis"/>
          <w:sz w:val="30"/>
          <w:szCs w:val="30"/>
        </w:rPr>
        <w:t>it won’t work. We need real, lasting change</w:t>
      </w:r>
      <w:r>
        <w:t>,” she said. Scott pointed specifically to the president’s decision to ban chokeholds, except when an officer’s life is in danger. “</w:t>
      </w:r>
      <w:r w:rsidRPr="002D6FEA">
        <w:rPr>
          <w:rStyle w:val="StyleUnderline"/>
        </w:rPr>
        <w:t xml:space="preserve">He issued executive orders that </w:t>
      </w:r>
      <w:r w:rsidRPr="006D0A2C">
        <w:rPr>
          <w:rStyle w:val="Emphasis"/>
          <w:sz w:val="30"/>
          <w:szCs w:val="30"/>
        </w:rPr>
        <w:t>basically don’t do anything</w:t>
      </w:r>
      <w:r w:rsidRPr="002D6FEA">
        <w:rPr>
          <w:rStyle w:val="StyleUnderline"/>
        </w:rPr>
        <w:t xml:space="preserve">. He says he’s banning chokeholds unless an officer’s life is in danger, and </w:t>
      </w:r>
      <w:r w:rsidRPr="002D6FEA">
        <w:rPr>
          <w:rStyle w:val="Emphasis"/>
        </w:rPr>
        <w:t>that’s already the policy</w:t>
      </w:r>
      <w:r>
        <w:t>,” she said. Scott said she doesn’t believe a ban on chokeholds would have prevented George Floyd’s death, when a Minneapolis police officer knelt on Floyd’s neck for more than 8 minutes. “</w:t>
      </w:r>
      <w:r w:rsidRPr="00FE0254">
        <w:rPr>
          <w:rStyle w:val="StyleUnderline"/>
        </w:rPr>
        <w:t>When he talked about no chokeholds, 'unless' he said it was for fear of their own life and safety. You can’t put 'unless</w:t>
      </w:r>
      <w:r>
        <w:t xml:space="preserve">.' You either ban it or don’t ban it,” said </w:t>
      </w:r>
      <w:proofErr w:type="spellStart"/>
      <w:r>
        <w:t>Jeanetta</w:t>
      </w:r>
      <w:proofErr w:type="spellEnd"/>
      <w:r>
        <w:t xml:space="preserve"> Williams, president of the NAACP Salt Lake Chapter. “</w:t>
      </w:r>
      <w:r w:rsidRPr="00FE0254">
        <w:rPr>
          <w:rStyle w:val="StyleUnderline"/>
        </w:rPr>
        <w:t>It’s just putting a window dressing on it, and it’s not even taking care of the whole problem</w:t>
      </w:r>
      <w:r>
        <w:t>. It’s just like putting a bandage on it, but not putting any type of medication on it.”</w:t>
      </w:r>
    </w:p>
    <w:p w:rsidR="00C6353F" w:rsidRDefault="00C6353F" w:rsidP="00C6353F">
      <w:pPr>
        <w:pStyle w:val="Heading4"/>
      </w:pPr>
      <w:r>
        <w:t>Trump’s XO is insufficient to boost his electoral prospects---it won’t mollify protests and even he acknowledged follow-on steps are necessary</w:t>
      </w:r>
    </w:p>
    <w:p w:rsidR="00C6353F" w:rsidRDefault="00C6353F" w:rsidP="00C6353F">
      <w:proofErr w:type="spellStart"/>
      <w:r w:rsidRPr="00A86C3F">
        <w:rPr>
          <w:rStyle w:val="Style13ptBold"/>
        </w:rPr>
        <w:t>Oprysko</w:t>
      </w:r>
      <w:proofErr w:type="spellEnd"/>
      <w:r w:rsidRPr="00A86C3F">
        <w:rPr>
          <w:rStyle w:val="Style13ptBold"/>
        </w:rPr>
        <w:t xml:space="preserve"> 6-16</w:t>
      </w:r>
      <w:r>
        <w:t xml:space="preserve">-2020 (Caitlin, “Trump signs executive order incentivizing police reforms,” </w:t>
      </w:r>
      <w:r w:rsidRPr="00A86C3F">
        <w:rPr>
          <w:i/>
        </w:rPr>
        <w:t>Politico</w:t>
      </w:r>
      <w:r>
        <w:t xml:space="preserve">, </w:t>
      </w:r>
      <w:hyperlink r:id="rId23" w:history="1">
        <w:r w:rsidRPr="00D838EA">
          <w:rPr>
            <w:rStyle w:val="Hyperlink"/>
          </w:rPr>
          <w:t>https://www.politico.com/states/new-york/city-hall/story/2020/06/16/trump-signs-executive-order-incentivizing-police-reforms-1293283</w:t>
        </w:r>
      </w:hyperlink>
      <w:r>
        <w:t>)</w:t>
      </w:r>
    </w:p>
    <w:p w:rsidR="00C6353F" w:rsidRPr="002D6FEA" w:rsidRDefault="00C6353F" w:rsidP="00C6353F"/>
    <w:p w:rsidR="00C6353F" w:rsidRDefault="00C6353F" w:rsidP="00C6353F">
      <w:r>
        <w:t xml:space="preserve">President Donald </w:t>
      </w:r>
      <w:r w:rsidRPr="00A86C3F">
        <w:rPr>
          <w:rStyle w:val="StyleUnderline"/>
        </w:rPr>
        <w:t>Trump</w:t>
      </w:r>
      <w:r>
        <w:t xml:space="preserve"> on Tuesday </w:t>
      </w:r>
      <w:r w:rsidRPr="00A86C3F">
        <w:rPr>
          <w:rStyle w:val="StyleUnderline"/>
        </w:rPr>
        <w:t>signed an executive order aimed at guiding police reforms after weeks of nationwide unrest over police killings of unarmed black Americans</w:t>
      </w:r>
      <w:r>
        <w:t xml:space="preserve"> — </w:t>
      </w:r>
      <w:r w:rsidRPr="00A86C3F">
        <w:rPr>
          <w:rStyle w:val="StyleUnderline"/>
        </w:rPr>
        <w:t xml:space="preserve">though the reforms he outlined </w:t>
      </w:r>
      <w:r w:rsidRPr="00A86C3F">
        <w:rPr>
          <w:rStyle w:val="Emphasis"/>
        </w:rPr>
        <w:t>fall far short</w:t>
      </w:r>
      <w:r w:rsidRPr="00A86C3F">
        <w:rPr>
          <w:rStyle w:val="StyleUnderline"/>
        </w:rPr>
        <w:t xml:space="preserve"> of changes demanded by protesters</w:t>
      </w:r>
      <w:r>
        <w:t xml:space="preserve">. The president revealed in his Rose Garden remarks that he’d just met with the families of nine victims of police or racially motivated killings — though none were in the audience as he laid out three planks of reforms, according to a pool report. The order would create federal incentives through the Justice Department for local police departments that seek “independent credentialing” to certify that law enforcement is meeting higher standards for the use of force. Trump specifically noted that those standards would include banning the use of chokeholds — an especially controversial tactic that has led to the high-profile deaths of multiple African American men — “except if an officer’s life is at risk.” Trump's order would also incentivize local departments to bring on experts in mental health, addiction and homelessness as “co-responders” to “help officers manage these complex encounters.” And the order would encourage better information sharing to track officers with “credible abuses” to prevent them from moving from one department to the next, while aiming to provide officers with “less lethal weapons.” But </w:t>
      </w:r>
      <w:r w:rsidRPr="00A86C3F">
        <w:rPr>
          <w:rStyle w:val="StyleUnderline"/>
        </w:rPr>
        <w:t xml:space="preserve">the president’s action Tuesday is sure to draw criticism from activists for systemic reform for </w:t>
      </w:r>
      <w:r w:rsidRPr="00A86C3F">
        <w:rPr>
          <w:rStyle w:val="Emphasis"/>
        </w:rPr>
        <w:t>not going far enough and for a lack of teeth</w:t>
      </w:r>
      <w:r>
        <w:t xml:space="preserve">. The vast majority of law enforcement decisions are made at the state and local levels and Trump's order outlined only incentives to prioritize federal money for departments that adopt the president's recommendations. </w:t>
      </w:r>
      <w:r w:rsidRPr="00A86C3F">
        <w:rPr>
          <w:rStyle w:val="StyleUnderline"/>
        </w:rPr>
        <w:t xml:space="preserve">The president himself </w:t>
      </w:r>
      <w:r w:rsidRPr="00A86C3F">
        <w:rPr>
          <w:rStyle w:val="Emphasis"/>
        </w:rPr>
        <w:t>appeared to acknowledge the restraints of unilateral action</w:t>
      </w:r>
      <w:r w:rsidRPr="00A86C3F">
        <w:rPr>
          <w:rStyle w:val="StyleUnderline"/>
        </w:rPr>
        <w:t>, announcing that</w:t>
      </w:r>
      <w:r>
        <w:t xml:space="preserve"> “beyond the steps we're taking today, </w:t>
      </w:r>
      <w:r w:rsidRPr="00A86C3F">
        <w:rPr>
          <w:rStyle w:val="StyleUnderline"/>
        </w:rPr>
        <w:t>I am committed to working with Congress on additional measures” for police reform</w:t>
      </w:r>
      <w:r>
        <w:t>.</w:t>
      </w:r>
    </w:p>
    <w:p w:rsidR="00C6353F" w:rsidRDefault="00C6353F" w:rsidP="00C6353F">
      <w:pPr>
        <w:pStyle w:val="Heading3"/>
      </w:pPr>
      <w:r>
        <w:t>AT UQ o/w L</w:t>
      </w:r>
    </w:p>
    <w:p w:rsidR="00C6353F" w:rsidRDefault="00C6353F" w:rsidP="00C6353F">
      <w:pPr>
        <w:pStyle w:val="Heading4"/>
      </w:pPr>
      <w:r>
        <w:t xml:space="preserve">Biden victory is </w:t>
      </w:r>
      <w:r w:rsidRPr="005F6F7B">
        <w:rPr>
          <w:u w:val="single"/>
        </w:rPr>
        <w:t>not inevitable</w:t>
      </w:r>
    </w:p>
    <w:p w:rsidR="00C6353F" w:rsidRDefault="00C6353F" w:rsidP="00C6353F">
      <w:proofErr w:type="spellStart"/>
      <w:r w:rsidRPr="005F6F7B">
        <w:rPr>
          <w:rStyle w:val="Style13ptBold"/>
        </w:rPr>
        <w:t>Mellman</w:t>
      </w:r>
      <w:proofErr w:type="spellEnd"/>
      <w:r w:rsidRPr="005F6F7B">
        <w:rPr>
          <w:rStyle w:val="Style13ptBold"/>
        </w:rPr>
        <w:t xml:space="preserve"> 6-17</w:t>
      </w:r>
      <w:r>
        <w:t>-2020 (Mark, “</w:t>
      </w:r>
      <w:proofErr w:type="spellStart"/>
      <w:r>
        <w:t>Mellman</w:t>
      </w:r>
      <w:proofErr w:type="spellEnd"/>
      <w:r>
        <w:t>: Is Biden really ahead of Trump</w:t>
      </w:r>
      <w:proofErr w:type="gramStart"/>
      <w:r>
        <w:t>?,</w:t>
      </w:r>
      <w:proofErr w:type="gramEnd"/>
      <w:r>
        <w:t xml:space="preserve">” </w:t>
      </w:r>
      <w:r w:rsidRPr="005F6F7B">
        <w:rPr>
          <w:i/>
        </w:rPr>
        <w:t>The Hill</w:t>
      </w:r>
      <w:r>
        <w:t xml:space="preserve">, </w:t>
      </w:r>
      <w:hyperlink r:id="rId24" w:history="1">
        <w:r w:rsidRPr="00D838EA">
          <w:rPr>
            <w:rStyle w:val="Hyperlink"/>
          </w:rPr>
          <w:t>https://thehill.com/opinion/campaign/503067-mellman-is-biden-really-ahead-of-trump</w:t>
        </w:r>
      </w:hyperlink>
      <w:r>
        <w:t>)</w:t>
      </w:r>
    </w:p>
    <w:p w:rsidR="00C6353F" w:rsidRPr="0085109F" w:rsidRDefault="00C6353F" w:rsidP="00C6353F"/>
    <w:p w:rsidR="00C6353F" w:rsidRPr="0085109F" w:rsidRDefault="00C6353F" w:rsidP="00C6353F">
      <w:r>
        <w:t xml:space="preserve">As of today, Joe </w:t>
      </w:r>
      <w:r w:rsidRPr="005F6F7B">
        <w:rPr>
          <w:rStyle w:val="StyleUnderline"/>
        </w:rPr>
        <w:t>Biden clearly leads</w:t>
      </w:r>
      <w:r>
        <w:t xml:space="preserve"> Donald </w:t>
      </w:r>
      <w:r w:rsidRPr="005F6F7B">
        <w:rPr>
          <w:rStyle w:val="StyleUnderline"/>
        </w:rPr>
        <w:t>Trump</w:t>
      </w:r>
      <w:r>
        <w:t xml:space="preserve"> in the race for the White House. </w:t>
      </w:r>
      <w:r w:rsidRPr="005F6F7B">
        <w:rPr>
          <w:rStyle w:val="StyleUnderline"/>
        </w:rPr>
        <w:t>Suggesting otherwise borders on the foolish</w:t>
      </w:r>
      <w:r>
        <w:t xml:space="preserve">. </w:t>
      </w:r>
      <w:r w:rsidRPr="005F6F7B">
        <w:rPr>
          <w:rStyle w:val="StyleUnderline"/>
        </w:rPr>
        <w:t>At the same time, while the odds favor Biden</w:t>
      </w:r>
      <w:r>
        <w:t xml:space="preserve"> in November, </w:t>
      </w:r>
      <w:r w:rsidRPr="005F6F7B">
        <w:rPr>
          <w:rStyle w:val="StyleUnderline"/>
        </w:rPr>
        <w:t>a prognosticator would be equally foolish to contend that Trump can’t prevail in the end</w:t>
      </w:r>
      <w:r>
        <w:t xml:space="preserve">. </w:t>
      </w:r>
      <w:r w:rsidRPr="005F6F7B">
        <w:t>Begin considering the present by consulting the past.</w:t>
      </w:r>
      <w:r>
        <w:t xml:space="preserve"> </w:t>
      </w:r>
      <w:r w:rsidRPr="005F6F7B">
        <w:t xml:space="preserve">Despite all the criticism, on average, the national polls were pretty much on target in 2016. </w:t>
      </w:r>
      <w:proofErr w:type="spellStart"/>
      <w:r w:rsidRPr="005F6F7B">
        <w:t>RealClearPolitics</w:t>
      </w:r>
      <w:proofErr w:type="spellEnd"/>
      <w:r w:rsidRPr="005F6F7B">
        <w:t xml:space="preserve"> computed a simple average of late national polls and found Hillary Clinton leading the popular vote by 3.3 percentage points. She won it by 2.1 points, for an error of 1.2 percentage points — which is pretty darn small.</w:t>
      </w:r>
      <w:r>
        <w:t xml:space="preserve"> An investigation by a committee of experts, commissioned by the American Association of Public Opinion Research, examined </w:t>
      </w:r>
      <w:r w:rsidRPr="005F6F7B">
        <w:t xml:space="preserve">polls completed in the last two weeks of the 2016 election and buttressed the </w:t>
      </w:r>
      <w:proofErr w:type="spellStart"/>
      <w:r w:rsidRPr="005F6F7B">
        <w:t>RealClearPolitics</w:t>
      </w:r>
      <w:proofErr w:type="spellEnd"/>
      <w:r w:rsidRPr="005F6F7B">
        <w:t xml:space="preserve"> result, finding an average error of 1.3 percentage points.</w:t>
      </w:r>
      <w:r>
        <w:t xml:space="preserve"> </w:t>
      </w:r>
      <w:r w:rsidRPr="005F6F7B">
        <w:t xml:space="preserve">Right now, </w:t>
      </w:r>
      <w:proofErr w:type="spellStart"/>
      <w:r w:rsidRPr="005F6F7B">
        <w:t>RealClearPolitics’s</w:t>
      </w:r>
      <w:proofErr w:type="spellEnd"/>
      <w:r w:rsidRPr="005F6F7B">
        <w:t xml:space="preserve"> arithmetic reveals an average national Biden lead of 8.1 points.</w:t>
      </w:r>
      <w:r>
        <w:t xml:space="preserve"> </w:t>
      </w:r>
      <w:r w:rsidRPr="005F6F7B">
        <w:t>Let’s say these results are off by more than they were in 2016 and are as “bad” as they were in 2012, when polls missed the mark by 2.4 points. (That would also be worse than the average error of 2.0 since 1992.)</w:t>
      </w:r>
      <w:r>
        <w:t xml:space="preserve"> </w:t>
      </w:r>
      <w:r w:rsidRPr="005F6F7B">
        <w:t>If the current polls are off by 2.4 points in a pro-Biden direction—Biden’s lead would still be 5.7 points.</w:t>
      </w:r>
      <w:r>
        <w:t xml:space="preserve"> </w:t>
      </w:r>
      <w:r w:rsidRPr="005F6F7B">
        <w:t>“Yes,” you reply, “but the national popular vote is irrelevant—Clinton won that worthless prize, but lost the Electoral College, and with it the White House.”</w:t>
      </w:r>
      <w:r>
        <w:t xml:space="preserve"> </w:t>
      </w:r>
      <w:r w:rsidRPr="005F6F7B">
        <w:t>True, but the national popular is not completely divorced from the vote in states. In the real world, the chances of Biden winning the national popular vote by 5.7 points and losing the Electoral College is vanishingly small — not zero, but vanishingly small.</w:t>
      </w:r>
      <w:r>
        <w:t xml:space="preserve"> </w:t>
      </w:r>
      <w:r w:rsidRPr="005F6F7B">
        <w:t>By comparison, Clinton’s chances of losing with a 2-point margin was about 30 percent.</w:t>
      </w:r>
      <w:r>
        <w:t xml:space="preserve"> </w:t>
      </w:r>
      <w:r w:rsidRPr="005F6F7B">
        <w:t>But let’s look more closely at those states. As of today, Biden enjoys leads in states sufficient to yield a substantial Electoral College victory.</w:t>
      </w:r>
      <w:r>
        <w:t xml:space="preserve"> </w:t>
      </w:r>
      <w:r w:rsidRPr="005F6F7B">
        <w:t>“But,” you rightly suggest, “the state polls were farther off than the national surveys in the last presidential election.”</w:t>
      </w:r>
      <w:r>
        <w:t xml:space="preserve"> </w:t>
      </w:r>
      <w:r w:rsidRPr="005F6F7B">
        <w:t>Right again. But dig a bit deeper.</w:t>
      </w:r>
      <w:r>
        <w:t xml:space="preserve"> </w:t>
      </w:r>
      <w:r w:rsidRPr="005F6F7B">
        <w:t>In 2016, Wisconsin proved to be the pivotal state in the Electoral College.</w:t>
      </w:r>
      <w:r>
        <w:t xml:space="preserve"> </w:t>
      </w:r>
      <w:r w:rsidRPr="005F6F7B">
        <w:t>Today, Badger State voters give Biden a 4-point lead on average. In 2016, polls there were wrong by an average of 6.5 points, enough to cast some doubt on Biden’s current standing there. The same is true in Pennsylvania.</w:t>
      </w:r>
      <w:r>
        <w:t xml:space="preserve"> </w:t>
      </w:r>
      <w:r w:rsidRPr="005F6F7B">
        <w:t>However, Michigan was also critical, and there Biden’s ahead by 7.3 points. The 2016 error was a lesser 3.5 points. So, even if the error is of the same magnitude as in 2016, Biden leads there today. In Florida, Biden’s current lead is slightly larger than the error in 2016.</w:t>
      </w:r>
      <w:r>
        <w:t xml:space="preserve"> </w:t>
      </w:r>
      <w:r w:rsidRPr="005F6F7B">
        <w:t>In Arizona, not a single late poll showed Clinton ahead and, on average, surveys gave Trump a slightly bigger margin than he actually earned. Today Biden enjoys a 3.4-point advantage.</w:t>
      </w:r>
      <w:r>
        <w:t xml:space="preserve"> </w:t>
      </w:r>
      <w:r w:rsidRPr="005F6F7B">
        <w:rPr>
          <w:rStyle w:val="StyleUnderline"/>
        </w:rPr>
        <w:t>Adding it all together, if we take today’s state polling and assume it is as far off as it was in 2016, Joe Biden would still win an Electoral College majority</w:t>
      </w:r>
      <w:r>
        <w:t xml:space="preserve">. </w:t>
      </w:r>
      <w:r w:rsidRPr="005F6F7B">
        <w:rPr>
          <w:rStyle w:val="StyleUnderline"/>
        </w:rPr>
        <w:t>However, while it would be foolish to deny Biden leads today</w:t>
      </w:r>
      <w:r>
        <w:t xml:space="preserve">, it </w:t>
      </w:r>
      <w:r w:rsidRPr="005F6F7B">
        <w:rPr>
          <w:rStyle w:val="StyleUnderline"/>
        </w:rPr>
        <w:t>would be only slightly less silly to assume that his victory in November is assured</w:t>
      </w:r>
      <w:r>
        <w:t xml:space="preserve">. </w:t>
      </w:r>
      <w:r w:rsidRPr="005F6F7B">
        <w:rPr>
          <w:rStyle w:val="Emphasis"/>
        </w:rPr>
        <w:t>Things can change between now and then</w:t>
      </w:r>
      <w:r>
        <w:t xml:space="preserve">. Having acknowledged the possibility, I confess it’s hard to imagine what could change voters’ deeply ingrained, very negative views of President Trump. </w:t>
      </w:r>
      <w:r w:rsidRPr="005F6F7B">
        <w:rPr>
          <w:rStyle w:val="StyleUnderline"/>
        </w:rPr>
        <w:t xml:space="preserve">However, I live in a world of </w:t>
      </w:r>
      <w:r w:rsidRPr="005F6F7B">
        <w:rPr>
          <w:rStyle w:val="Emphasis"/>
        </w:rPr>
        <w:t>probabilities, not certainties</w:t>
      </w:r>
      <w:r>
        <w:t xml:space="preserve">. Joe </w:t>
      </w:r>
      <w:r w:rsidRPr="005F6F7B">
        <w:rPr>
          <w:rStyle w:val="Emphasis"/>
        </w:rPr>
        <w:t>Biden is probably going to win</w:t>
      </w:r>
      <w:r>
        <w:t xml:space="preserve">. </w:t>
      </w:r>
      <w:r w:rsidRPr="005F6F7B">
        <w:rPr>
          <w:rStyle w:val="StyleUnderline"/>
        </w:rPr>
        <w:t>Maybe that means he has a 75 percent chance of prevailing. Those are good odds</w:t>
      </w:r>
      <w:r>
        <w:t xml:space="preserve"> — I’d bet them every time — </w:t>
      </w:r>
      <w:r w:rsidRPr="005F6F7B">
        <w:rPr>
          <w:rStyle w:val="StyleUnderline"/>
        </w:rPr>
        <w:t>but 25 percent events do happen, about a quarter of the time</w:t>
      </w:r>
      <w:r>
        <w:t>.</w:t>
      </w:r>
    </w:p>
    <w:p w:rsidR="00C6353F" w:rsidRPr="00E61F3F" w:rsidRDefault="00C6353F" w:rsidP="00E61F3F"/>
    <w:p w:rsidR="00A011CF" w:rsidRDefault="00A011CF" w:rsidP="00E61F3F">
      <w:pPr>
        <w:pStyle w:val="Heading3"/>
      </w:pPr>
      <w:r>
        <w:t>U – AT coronavirus</w:t>
      </w:r>
    </w:p>
    <w:p w:rsidR="00A011CF" w:rsidRDefault="00A011CF" w:rsidP="00A011CF">
      <w:pPr>
        <w:pStyle w:val="Heading4"/>
      </w:pPr>
      <w:r>
        <w:t xml:space="preserve">Coronavirus hurts the </w:t>
      </w:r>
      <w:proofErr w:type="spellStart"/>
      <w:r>
        <w:t>dems</w:t>
      </w:r>
      <w:proofErr w:type="spellEnd"/>
      <w:r>
        <w:t xml:space="preserve"> too, and Trump has time to overcome missteps</w:t>
      </w:r>
    </w:p>
    <w:p w:rsidR="00A011CF" w:rsidRDefault="00A011CF" w:rsidP="00A011CF">
      <w:r w:rsidRPr="00141DB9">
        <w:rPr>
          <w:rStyle w:val="Style13ptBold"/>
        </w:rPr>
        <w:t>Siders 3-18</w:t>
      </w:r>
      <w:r>
        <w:t xml:space="preserve">-2020 – politico journalist (David, “Why some Democrats worry the coronavirus could help Trump win reelection,” </w:t>
      </w:r>
      <w:r w:rsidRPr="00141DB9">
        <w:rPr>
          <w:i/>
        </w:rPr>
        <w:t>Politico</w:t>
      </w:r>
      <w:r>
        <w:t xml:space="preserve">, </w:t>
      </w:r>
      <w:hyperlink r:id="rId25" w:history="1">
        <w:r w:rsidR="00141DB9" w:rsidRPr="00297C56">
          <w:rPr>
            <w:rStyle w:val="Hyperlink"/>
          </w:rPr>
          <w:t>https://www.politico.com/news/2020/03/18/coronavirus-campaign-primary-135107</w:t>
        </w:r>
      </w:hyperlink>
      <w:r>
        <w:t>)</w:t>
      </w:r>
    </w:p>
    <w:p w:rsidR="00141DB9" w:rsidRPr="00A011CF" w:rsidRDefault="00141DB9" w:rsidP="00A011CF"/>
    <w:p w:rsidR="00A011CF" w:rsidRPr="00A011CF" w:rsidRDefault="00A011CF" w:rsidP="00A011CF">
      <w:r>
        <w:t xml:space="preserve">It’s the zombie primary now. For all practical purposes, the Democratic nominating contest was over after Joe Biden won Michigan and Washington last week, then stretched his delegate lead by sweeping Florida, Illinois and Arizona on Tuesday night. Bernie Sanders has almost no chance of catching him. Yet </w:t>
      </w:r>
      <w:r w:rsidRPr="00A011CF">
        <w:rPr>
          <w:rStyle w:val="StyleUnderline"/>
        </w:rPr>
        <w:t>because of the coronavirus, the presidential campaign is suspended in time. Rallies are off. Campaign workers</w:t>
      </w:r>
      <w:r>
        <w:t xml:space="preserve">, like many other people, </w:t>
      </w:r>
      <w:r w:rsidRPr="00A011CF">
        <w:rPr>
          <w:rStyle w:val="StyleUnderline"/>
        </w:rPr>
        <w:t>are sheltering in place</w:t>
      </w:r>
      <w:r>
        <w:t xml:space="preserve">. On Tuesday, Maryland became the fifth state to postpone its election, and more states are expected to follow. </w:t>
      </w:r>
      <w:r w:rsidRPr="00A011CF">
        <w:rPr>
          <w:rStyle w:val="StyleUnderline"/>
        </w:rPr>
        <w:t>The postponements have left an unexpected opening for Sanders to soldier on</w:t>
      </w:r>
      <w:r>
        <w:t xml:space="preserve">, even as his prospects fade. </w:t>
      </w:r>
      <w:r w:rsidRPr="00A011CF">
        <w:rPr>
          <w:rStyle w:val="StyleUnderline"/>
        </w:rPr>
        <w:t>The pandemic, which first sapped the primary of life, is now extending it</w:t>
      </w:r>
      <w:r>
        <w:t xml:space="preserve">. “It’s frozen the campaign,” said Mark </w:t>
      </w:r>
      <w:proofErr w:type="spellStart"/>
      <w:r>
        <w:t>Longabaugh</w:t>
      </w:r>
      <w:proofErr w:type="spellEnd"/>
      <w:r>
        <w:t xml:space="preserve">, a senior adviser to Sanders during his 2016 campaign. “I don’t know what major campaign event you are going to have … Put 50 press people in the room and let [the candidates] address the camera with their wives, maybe? He said, “Past that, and I don’t see how you cut through this life-or-death coverage that we’ve got. … It just kind of closes it down.” </w:t>
      </w:r>
      <w:r w:rsidRPr="00A011CF">
        <w:rPr>
          <w:rStyle w:val="StyleUnderline"/>
        </w:rPr>
        <w:t>For</w:t>
      </w:r>
      <w:r>
        <w:t xml:space="preserve"> many </w:t>
      </w:r>
      <w:r w:rsidRPr="00A011CF">
        <w:rPr>
          <w:rStyle w:val="StyleUnderline"/>
        </w:rPr>
        <w:t>Democrats, the prospect of a stalled but protracted nominating contest is unsettling</w:t>
      </w:r>
      <w:r>
        <w:t xml:space="preserve">. Moderates are laboring to unify the party’s ranks behind Biden, and the politics of the coronavirus crisis is heightening their anxiety. </w:t>
      </w:r>
      <w:r w:rsidRPr="00A011CF">
        <w:rPr>
          <w:rStyle w:val="StyleUnderline"/>
        </w:rPr>
        <w:t>The conventional wisdom for weeks has been that</w:t>
      </w:r>
      <w:r>
        <w:t xml:space="preserve"> President Donald </w:t>
      </w:r>
      <w:r w:rsidRPr="00A011CF">
        <w:rPr>
          <w:rStyle w:val="StyleUnderline"/>
        </w:rPr>
        <w:t xml:space="preserve">Trump's uneven, and at times chaotic, handling of this crisis is deeply problematic for his reelection chances. </w:t>
      </w:r>
      <w:r w:rsidRPr="00A011CF">
        <w:rPr>
          <w:rStyle w:val="Emphasis"/>
        </w:rPr>
        <w:t>But it may not be that simple</w:t>
      </w:r>
      <w:r>
        <w:t xml:space="preserve">. So far, Trump has taken a beating over his handling of the pandemic. The economy is tanking, and just 46 percent of Americans believe the federal government is doing enough to confront the coronavirus, down from 61 percent last month, according to an NPR/PBS </w:t>
      </w:r>
      <w:proofErr w:type="spellStart"/>
      <w:r>
        <w:t>NewsHour</w:t>
      </w:r>
      <w:proofErr w:type="spellEnd"/>
      <w:r>
        <w:t xml:space="preserve">/Marist poll. Few people trust what Trump is saying about the pandemic, according to the same poll. But </w:t>
      </w:r>
      <w:r w:rsidRPr="00A011CF">
        <w:rPr>
          <w:rStyle w:val="StyleUnderline"/>
        </w:rPr>
        <w:t>Trump has time on his side, with the coronavirus spreading early in the election cycle</w:t>
      </w:r>
      <w:r>
        <w:t xml:space="preserve">. </w:t>
      </w:r>
      <w:r w:rsidRPr="00A011CF">
        <w:rPr>
          <w:rStyle w:val="StyleUnderline"/>
        </w:rPr>
        <w:t xml:space="preserve">This week, the Republican president adopted a more </w:t>
      </w:r>
      <w:r w:rsidRPr="00A011CF">
        <w:rPr>
          <w:rStyle w:val="Emphasis"/>
        </w:rPr>
        <w:t>somber tone</w:t>
      </w:r>
      <w:r w:rsidRPr="00A011CF">
        <w:rPr>
          <w:rStyle w:val="StyleUnderline"/>
        </w:rPr>
        <w:t xml:space="preserve">, and some Democrats are beginning to worry that he </w:t>
      </w:r>
      <w:r w:rsidRPr="00A011CF">
        <w:rPr>
          <w:rStyle w:val="Emphasis"/>
        </w:rPr>
        <w:t>could mold the narrative to his benefit</w:t>
      </w:r>
      <w:r w:rsidRPr="00A011CF">
        <w:rPr>
          <w:rStyle w:val="StyleUnderline"/>
        </w:rPr>
        <w:t>. A massive stimulus, including direct payments to Americans, could help him in November</w:t>
      </w:r>
      <w:r>
        <w:t>.</w:t>
      </w:r>
    </w:p>
    <w:p w:rsidR="00E61F3F" w:rsidRDefault="00E61F3F" w:rsidP="00E61F3F">
      <w:pPr>
        <w:pStyle w:val="Heading3"/>
      </w:pPr>
      <w:r>
        <w:t>U – AT FIRST STEP Act</w:t>
      </w:r>
    </w:p>
    <w:p w:rsidR="00E61F3F" w:rsidRPr="005A518B" w:rsidRDefault="00F63B3F" w:rsidP="00E61F3F">
      <w:pPr>
        <w:pStyle w:val="Heading4"/>
        <w:rPr>
          <w:u w:val="single"/>
        </w:rPr>
      </w:pPr>
      <w:r>
        <w:t xml:space="preserve">Trump can’t rely solely on the FIRST STEP Act to prove his commitment to criminal justice --- follow-on measures like the plan make his approach seem </w:t>
      </w:r>
      <w:r w:rsidRPr="005A518B">
        <w:rPr>
          <w:u w:val="single"/>
        </w:rPr>
        <w:t>resilient and sincere</w:t>
      </w:r>
    </w:p>
    <w:p w:rsidR="00E61F3F" w:rsidRDefault="00E61F3F" w:rsidP="00E61F3F">
      <w:proofErr w:type="spellStart"/>
      <w:r w:rsidRPr="00330E3C">
        <w:rPr>
          <w:rStyle w:val="Style13ptBold"/>
        </w:rPr>
        <w:t>Ciaramella</w:t>
      </w:r>
      <w:proofErr w:type="spellEnd"/>
      <w:r w:rsidRPr="00330E3C">
        <w:t xml:space="preserve"> 2-4</w:t>
      </w:r>
      <w:r>
        <w:t>-20</w:t>
      </w:r>
      <w:r w:rsidRPr="00330E3C">
        <w:rPr>
          <w:rStyle w:val="Style13ptBold"/>
        </w:rPr>
        <w:t>20</w:t>
      </w:r>
      <w:r>
        <w:t xml:space="preserve"> - criminal justice reporter at Reason (CJ, “</w:t>
      </w:r>
      <w:r w:rsidRPr="005D0267">
        <w:rPr>
          <w:rStyle w:val="StyleUnderline"/>
        </w:rPr>
        <w:t>Trump Is Making Criminal Justice Reform a Theme of his Campaign</w:t>
      </w:r>
      <w:r>
        <w:t xml:space="preserve"> </w:t>
      </w:r>
      <w:r w:rsidRPr="005D0267">
        <w:rPr>
          <w:rStyle w:val="Emphasis"/>
        </w:rPr>
        <w:t>But he'll have to do more</w:t>
      </w:r>
      <w:r>
        <w:t xml:space="preserve"> than coast on a few commendable pardons </w:t>
      </w:r>
      <w:r w:rsidRPr="005D0267">
        <w:rPr>
          <w:rStyle w:val="Emphasis"/>
        </w:rPr>
        <w:t>if he wants to prove he's serious</w:t>
      </w:r>
      <w:r>
        <w:t xml:space="preserve">.,” </w:t>
      </w:r>
      <w:r w:rsidRPr="00330E3C">
        <w:rPr>
          <w:i/>
        </w:rPr>
        <w:t>Reason</w:t>
      </w:r>
      <w:r>
        <w:t xml:space="preserve">, </w:t>
      </w:r>
      <w:hyperlink r:id="rId26" w:history="1">
        <w:r w:rsidRPr="00413932">
          <w:rPr>
            <w:rStyle w:val="Hyperlink"/>
          </w:rPr>
          <w:t>https://reason.com/2020/02/04/trump-is-making-criminal-justice-reform-a-theme-of-his-campaign/</w:t>
        </w:r>
      </w:hyperlink>
      <w:r>
        <w:t>)</w:t>
      </w:r>
      <w:r w:rsidR="00054201">
        <w:t>//BB</w:t>
      </w:r>
    </w:p>
    <w:p w:rsidR="00E61F3F" w:rsidRPr="005D0267" w:rsidRDefault="00E61F3F" w:rsidP="00E61F3F"/>
    <w:p w:rsidR="00E61F3F" w:rsidRDefault="00E61F3F" w:rsidP="00E61F3F">
      <w:r>
        <w:t xml:space="preserve">Donald Trump once again touted his embrace of some </w:t>
      </w:r>
      <w:r w:rsidRPr="005D0267">
        <w:rPr>
          <w:rStyle w:val="StyleUnderline"/>
        </w:rPr>
        <w:t>criminal justice reform</w:t>
      </w:r>
      <w:r>
        <w:t xml:space="preserve">s at tonight's State of the Union speech, suggesting that it </w:t>
      </w:r>
      <w:r w:rsidRPr="005D0267">
        <w:rPr>
          <w:rStyle w:val="StyleUnderline"/>
        </w:rPr>
        <w:t>may be a theme in</w:t>
      </w:r>
      <w:r>
        <w:t xml:space="preserve"> the early part of </w:t>
      </w:r>
      <w:r w:rsidRPr="005D0267">
        <w:rPr>
          <w:rStyle w:val="StyleUnderline"/>
        </w:rPr>
        <w:t>his re-election campaign</w:t>
      </w:r>
      <w:r>
        <w:t>.</w:t>
      </w:r>
      <w:r w:rsidR="00F63B3F">
        <w:t xml:space="preserve"> </w:t>
      </w:r>
      <w:r>
        <w:t>"Our roaring economy has, for the first time ever, given many former prisoners the ability to get a great job and a fresh start," Trump said. "This second chance at life is made possible because we passed landmark criminal justice reform into law. Everybody said that criminal justice reform could not be done, but I got it done, and the people in this room got it done."</w:t>
      </w:r>
      <w:r w:rsidR="00F63B3F">
        <w:t xml:space="preserve"> </w:t>
      </w:r>
      <w:r w:rsidRPr="005D0267">
        <w:rPr>
          <w:rStyle w:val="StyleUnderline"/>
        </w:rPr>
        <w:t>Trump was referring to the FIRST STEP Act, a modest but still significant criminal justice bill</w:t>
      </w:r>
      <w:r>
        <w:t xml:space="preserve"> passed by Congress in late 2018, after months of political wrangling and lobbying by advocates to get the president on board.</w:t>
      </w:r>
      <w:r w:rsidR="00F63B3F">
        <w:t xml:space="preserve"> </w:t>
      </w:r>
      <w:r>
        <w:t>The statements come after Trump's presidential campaign ran an ad during Sunday's Super Bowl featuring Alice Johnson, a grandmother who was formerly serving life in federal prison for drug conspiracy charges. In 2018, Trump commuted her sentence after reality TV megastar Kim Kardashian West traveled to the White House to lobby on Johnson's behalf.</w:t>
      </w:r>
      <w:r w:rsidR="00F63B3F">
        <w:t xml:space="preserve"> </w:t>
      </w:r>
      <w:r>
        <w:t>The ad and Trump's statements are a notable turnabout for the president, who campaigned in 2016 on a tough-on-crime platform and then appointed Jeff Sessions, a notorious opponent of criminal justice reform, as attorney general.</w:t>
      </w:r>
      <w:r w:rsidR="00F63B3F">
        <w:t xml:space="preserve"> </w:t>
      </w:r>
      <w:r>
        <w:t>The New York Times reported today that the ad was also an attempt by Trump and his son-in-law Jared Kushner to make inroads with black voters as the 2020 election approaches.</w:t>
      </w:r>
      <w:r w:rsidR="00F63B3F">
        <w:t xml:space="preserve"> </w:t>
      </w:r>
      <w:r>
        <w:t xml:space="preserve">But as The Washington Post reported this week, </w:t>
      </w:r>
      <w:r w:rsidRPr="005D0267">
        <w:rPr>
          <w:rStyle w:val="StyleUnderline"/>
        </w:rPr>
        <w:t>while Trump has soaked up the positive press</w:t>
      </w:r>
      <w:r>
        <w:t xml:space="preserve"> he received for signing the FIRST STEP Act and commuting Johnson's sentence—he, in fact, argues he doesn't get enough credit for it—</w:t>
      </w:r>
      <w:r w:rsidRPr="005D0267">
        <w:rPr>
          <w:rStyle w:val="StyleUnderline"/>
        </w:rPr>
        <w:t>he has doled out precious few pardons</w:t>
      </w:r>
      <w:r>
        <w:t>, almost all of them in cases where someone managed to launch a personal appeal to him.</w:t>
      </w:r>
      <w:r w:rsidR="00F63B3F">
        <w:t xml:space="preserve"> </w:t>
      </w:r>
      <w:r>
        <w:t>Meanwhile, the Justice Department's Office of the Pardon Attorney, which handles official clemency petitions and advises the White House on them, "has become a bureaucratic way station," the Post reports. The office currently has a backlog of nearly 13,000 petitions.</w:t>
      </w:r>
      <w:r w:rsidR="00F63B3F">
        <w:t xml:space="preserve"> </w:t>
      </w:r>
      <w:r>
        <w:t>As I noted when Kardashian West visited the White House, "it's a not great state of affairs when you need a massive celebrity to get the attention of the president and fix gross injustices."</w:t>
      </w:r>
      <w:r w:rsidR="00F63B3F">
        <w:t xml:space="preserve"> </w:t>
      </w:r>
      <w:r>
        <w:t xml:space="preserve">Reason's Jacob </w:t>
      </w:r>
      <w:proofErr w:type="spellStart"/>
      <w:r>
        <w:t>Sullum</w:t>
      </w:r>
      <w:proofErr w:type="spellEnd"/>
      <w:r>
        <w:t xml:space="preserve"> wrote this week that "</w:t>
      </w:r>
      <w:r w:rsidRPr="005D0267">
        <w:rPr>
          <w:rStyle w:val="StyleUnderline"/>
        </w:rPr>
        <w:t>Trump's concern about 'very unfair' drug sentences seems sincere, if intermittent and inconsistent</w:t>
      </w:r>
      <w:r>
        <w:t>":</w:t>
      </w:r>
      <w:r w:rsidR="00F63B3F">
        <w:t xml:space="preserve"> </w:t>
      </w:r>
      <w:r>
        <w:t xml:space="preserve">So far Trump has commuted just six sentences, including Johnson's and one other drug </w:t>
      </w:r>
      <w:proofErr w:type="spellStart"/>
      <w:r>
        <w:t>offender's</w:t>
      </w:r>
      <w:proofErr w:type="spellEnd"/>
      <w:r>
        <w:t xml:space="preserve">. But that is actually six times as many commutations as Obama approved during his first term. </w:t>
      </w:r>
      <w:r w:rsidRPr="005D0267">
        <w:rPr>
          <w:rStyle w:val="StyleUnderline"/>
        </w:rPr>
        <w:t>Trump could still do much more good</w:t>
      </w:r>
      <w:r>
        <w:t xml:space="preserve"> with his clemency powers if he is re-elected and puts his mind to it. </w:t>
      </w:r>
      <w:r w:rsidRPr="005D0267">
        <w:rPr>
          <w:rStyle w:val="StyleUnderline"/>
        </w:rPr>
        <w:t>Whether he is inclined to do that is another question</w:t>
      </w:r>
      <w:r>
        <w:t>.</w:t>
      </w:r>
      <w:r w:rsidR="00F63B3F">
        <w:t xml:space="preserve"> </w:t>
      </w:r>
      <w:r w:rsidRPr="00EB23DC">
        <w:rPr>
          <w:rStyle w:val="StyleUnderline"/>
        </w:rPr>
        <w:t>Trump</w:t>
      </w:r>
      <w:r>
        <w:t xml:space="preserve"> also </w:t>
      </w:r>
      <w:r w:rsidRPr="00EB23DC">
        <w:rPr>
          <w:rStyle w:val="StyleUnderline"/>
        </w:rPr>
        <w:t>touted the passage of the FIRST STEP Act</w:t>
      </w:r>
      <w:r>
        <w:t xml:space="preserve">, as well as Alice Johnson's pardon, in 2019's State of the Union speech. </w:t>
      </w:r>
      <w:r w:rsidRPr="005D0267">
        <w:rPr>
          <w:rStyle w:val="StyleUnderline"/>
        </w:rPr>
        <w:t xml:space="preserve">If he wants to be able to brag that he actually reformed the criminal justice system, </w:t>
      </w:r>
      <w:r w:rsidRPr="00EB23DC">
        <w:rPr>
          <w:rStyle w:val="Emphasis"/>
          <w:sz w:val="28"/>
          <w:szCs w:val="28"/>
        </w:rPr>
        <w:t>he'll have to do more</w:t>
      </w:r>
      <w:r>
        <w:t xml:space="preserve"> than just play the hits once a year.</w:t>
      </w:r>
    </w:p>
    <w:p w:rsidR="00E61F3F" w:rsidRDefault="00EB23DC" w:rsidP="00E61F3F">
      <w:pPr>
        <w:pStyle w:val="Heading4"/>
      </w:pPr>
      <w:r>
        <w:t xml:space="preserve">This is </w:t>
      </w:r>
      <w:r w:rsidRPr="00EB23DC">
        <w:rPr>
          <w:u w:val="single"/>
        </w:rPr>
        <w:t>specifically true</w:t>
      </w:r>
      <w:r>
        <w:t xml:space="preserve"> among black voters---new policies are key</w:t>
      </w:r>
    </w:p>
    <w:p w:rsidR="00E61F3F" w:rsidRDefault="00E61F3F" w:rsidP="00E61F3F">
      <w:r w:rsidRPr="00B13FA5">
        <w:rPr>
          <w:rStyle w:val="Style13ptBold"/>
        </w:rPr>
        <w:t>Ross 2-6</w:t>
      </w:r>
      <w:r>
        <w:t>-2020</w:t>
      </w:r>
      <w:r w:rsidR="00054201">
        <w:t xml:space="preserve"> –</w:t>
      </w:r>
      <w:r w:rsidR="00B4592B">
        <w:t xml:space="preserve"> black </w:t>
      </w:r>
      <w:r w:rsidR="00054201">
        <w:t>reporter @ NBC news</w:t>
      </w:r>
      <w:r w:rsidR="00B4592B">
        <w:t>, commonly covering race and inequality</w:t>
      </w:r>
      <w:r>
        <w:t xml:space="preserve"> (Janell, “To many black voters, Trump's outreach is more showmanship than substance,” </w:t>
      </w:r>
      <w:r w:rsidRPr="00B13FA5">
        <w:rPr>
          <w:i/>
        </w:rPr>
        <w:t>NBC News</w:t>
      </w:r>
      <w:r>
        <w:t xml:space="preserve">, </w:t>
      </w:r>
      <w:hyperlink r:id="rId27" w:history="1">
        <w:r w:rsidRPr="009B2636">
          <w:rPr>
            <w:rStyle w:val="Hyperlink"/>
          </w:rPr>
          <w:t>https://www.nbcnews.com/news/nbcblk/many-black-voters-trump-s-outreach-more-showmanship-substance-n1131601</w:t>
        </w:r>
      </w:hyperlink>
      <w:r>
        <w:t>)</w:t>
      </w:r>
      <w:r w:rsidR="00054201">
        <w:t>//BB</w:t>
      </w:r>
    </w:p>
    <w:p w:rsidR="00E61F3F" w:rsidRPr="002B171C" w:rsidRDefault="00E61F3F" w:rsidP="00E61F3F"/>
    <w:p w:rsidR="00E61F3F" w:rsidRDefault="00E61F3F" w:rsidP="00E61F3F">
      <w:r>
        <w:t xml:space="preserve">President Donald </w:t>
      </w:r>
      <w:r w:rsidRPr="00B13FA5">
        <w:rPr>
          <w:rStyle w:val="StyleUnderline"/>
        </w:rPr>
        <w:t>Trump made another appeal to black voters</w:t>
      </w:r>
      <w:r>
        <w:t xml:space="preserve"> this week in what some are calling his reality-TV marketing moment.</w:t>
      </w:r>
      <w:r w:rsidR="00EB23DC">
        <w:t xml:space="preserve"> </w:t>
      </w:r>
      <w:r w:rsidRPr="00B13FA5">
        <w:rPr>
          <w:rStyle w:val="StyleUnderline"/>
        </w:rPr>
        <w:t>In commercials and remarks this week</w:t>
      </w:r>
      <w:r>
        <w:t xml:space="preserve">, Trump said he’s tough on crime, hard on criminals and fond of the words “lock her up” </w:t>
      </w:r>
      <w:r w:rsidRPr="00B13FA5">
        <w:rPr>
          <w:rStyle w:val="StyleUnderline"/>
        </w:rPr>
        <w:t>He’s</w:t>
      </w:r>
      <w:r>
        <w:t xml:space="preserve"> also </w:t>
      </w:r>
      <w:r w:rsidRPr="00B13FA5">
        <w:rPr>
          <w:rStyle w:val="StyleUnderline"/>
        </w:rPr>
        <w:t>compassionate, concerned about the effects of extended prison sentences and powerful enough to transform the lives of those affected by mass incarceration</w:t>
      </w:r>
      <w:r>
        <w:t>, according to Trump campaign ads.</w:t>
      </w:r>
      <w:r w:rsidR="00EB23DC">
        <w:t xml:space="preserve"> </w:t>
      </w:r>
      <w:r w:rsidRPr="00B13FA5">
        <w:rPr>
          <w:rStyle w:val="Emphasis"/>
        </w:rPr>
        <w:t>But</w:t>
      </w:r>
      <w:r>
        <w:t xml:space="preserve"> many </w:t>
      </w:r>
      <w:r w:rsidRPr="00B13FA5">
        <w:rPr>
          <w:rStyle w:val="StyleUnderline"/>
        </w:rPr>
        <w:t xml:space="preserve">African Americans aren’t buying Trump’s rhetoric and say his </w:t>
      </w:r>
      <w:r w:rsidRPr="00B13FA5">
        <w:rPr>
          <w:rStyle w:val="Emphasis"/>
        </w:rPr>
        <w:t>message</w:t>
      </w:r>
      <w:r w:rsidRPr="00B13FA5">
        <w:rPr>
          <w:rStyle w:val="StyleUnderline"/>
        </w:rPr>
        <w:t xml:space="preserve"> to black voters </w:t>
      </w:r>
      <w:r w:rsidRPr="00B13FA5">
        <w:rPr>
          <w:rStyle w:val="Emphasis"/>
        </w:rPr>
        <w:t>doesn’t match the social policies</w:t>
      </w:r>
      <w:r w:rsidRPr="00B13FA5">
        <w:rPr>
          <w:rStyle w:val="StyleUnderline"/>
        </w:rPr>
        <w:t xml:space="preserve"> his administration has endorsed</w:t>
      </w:r>
      <w:r>
        <w:t xml:space="preserve">. </w:t>
      </w:r>
      <w:r w:rsidRPr="00B13FA5">
        <w:rPr>
          <w:rStyle w:val="StyleUnderline"/>
        </w:rPr>
        <w:t>They say Trump is long on public relations and short on substance in his courting of African Americans</w:t>
      </w:r>
      <w:r>
        <w:t>.</w:t>
      </w:r>
      <w:r w:rsidR="00EB23DC">
        <w:t xml:space="preserve"> </w:t>
      </w:r>
      <w:r>
        <w:t>“</w:t>
      </w:r>
      <w:r w:rsidRPr="00B13FA5">
        <w:rPr>
          <w:rStyle w:val="StyleUnderline"/>
        </w:rPr>
        <w:t>The contradiction between how he governs and how he markets is</w:t>
      </w:r>
      <w:r>
        <w:t xml:space="preserve"> truly </w:t>
      </w:r>
      <w:r w:rsidRPr="00B13FA5">
        <w:rPr>
          <w:rStyle w:val="StyleUnderline"/>
        </w:rPr>
        <w:t>remarkable</w:t>
      </w:r>
      <w:r>
        <w:t xml:space="preserve">,” </w:t>
      </w:r>
      <w:r w:rsidRPr="00B13FA5">
        <w:rPr>
          <w:rStyle w:val="StyleUnderline"/>
        </w:rPr>
        <w:t>said</w:t>
      </w:r>
      <w:r>
        <w:t xml:space="preserve"> Cathy </w:t>
      </w:r>
      <w:r w:rsidRPr="00B13FA5">
        <w:rPr>
          <w:rStyle w:val="StyleUnderline"/>
        </w:rPr>
        <w:t>Cohen, a professor of political science</w:t>
      </w:r>
      <w:r>
        <w:t xml:space="preserve"> at the University of Chicago. “</w:t>
      </w:r>
      <w:r w:rsidRPr="00B13FA5">
        <w:rPr>
          <w:rStyle w:val="StyleUnderline"/>
        </w:rPr>
        <w:t>His deployment of black people on television and in speeches is very different than the way that he has governed</w:t>
      </w:r>
      <w:r>
        <w:t xml:space="preserve"> in terms of shutting black people out of the benefits they rightly deserve. But this week, they were part of the America he fights for.”</w:t>
      </w:r>
    </w:p>
    <w:p w:rsidR="004A1805" w:rsidRDefault="004A1805" w:rsidP="004941B2">
      <w:pPr>
        <w:pStyle w:val="Heading2"/>
      </w:pPr>
      <w:r>
        <w:t>LINK – GENERIC</w:t>
      </w:r>
    </w:p>
    <w:p w:rsidR="00393DDC" w:rsidRDefault="00393DDC" w:rsidP="004A1805">
      <w:pPr>
        <w:pStyle w:val="Heading3"/>
      </w:pPr>
      <w:r>
        <w:t xml:space="preserve">L – </w:t>
      </w:r>
      <w:proofErr w:type="gramStart"/>
      <w:r>
        <w:t>broaden</w:t>
      </w:r>
      <w:proofErr w:type="gramEnd"/>
      <w:r>
        <w:t xml:space="preserve"> support</w:t>
      </w:r>
    </w:p>
    <w:p w:rsidR="00393DDC" w:rsidRDefault="00393DDC" w:rsidP="00393DDC">
      <w:pPr>
        <w:pStyle w:val="Heading4"/>
      </w:pPr>
      <w:r>
        <w:t>New criminal justice reform helps Trump widen support---it reverses his “base only” approach</w:t>
      </w:r>
    </w:p>
    <w:p w:rsidR="00393DDC" w:rsidRDefault="00393DDC" w:rsidP="00393DDC">
      <w:proofErr w:type="spellStart"/>
      <w:r w:rsidRPr="004C293F">
        <w:rPr>
          <w:rStyle w:val="Style13ptBold"/>
        </w:rPr>
        <w:t>Yokley</w:t>
      </w:r>
      <w:proofErr w:type="spellEnd"/>
      <w:r w:rsidRPr="004C293F">
        <w:rPr>
          <w:rStyle w:val="Style13ptBold"/>
        </w:rPr>
        <w:t xml:space="preserve"> 19</w:t>
      </w:r>
      <w:r>
        <w:t xml:space="preserve"> - reporter at Morning Consult covering politics and campaigns (Eli, “2020 Will Test the Limits of Trump’s Base-First Approach, Branding Prowess,” </w:t>
      </w:r>
      <w:r w:rsidRPr="0047268E">
        <w:rPr>
          <w:i/>
        </w:rPr>
        <w:t>Morning Consult</w:t>
      </w:r>
      <w:r>
        <w:t xml:space="preserve">, </w:t>
      </w:r>
      <w:hyperlink r:id="rId28" w:history="1">
        <w:r w:rsidRPr="004715B0">
          <w:rPr>
            <w:rStyle w:val="Hyperlink"/>
          </w:rPr>
          <w:t>https://morningconsult.com/2019/04/19/2020-will-test-the-limits-of-trumps-base-first-approach-branding-prowess/</w:t>
        </w:r>
      </w:hyperlink>
      <w:r>
        <w:t>)</w:t>
      </w:r>
      <w:r w:rsidR="00B220DB">
        <w:t>//BB</w:t>
      </w:r>
    </w:p>
    <w:p w:rsidR="00393DDC" w:rsidRPr="004C293F" w:rsidRDefault="00393DDC" w:rsidP="00393DDC"/>
    <w:p w:rsidR="00393DDC" w:rsidRPr="00393DDC" w:rsidRDefault="00393DDC" w:rsidP="00393DDC">
      <w:r>
        <w:t xml:space="preserve">President Donald </w:t>
      </w:r>
      <w:r w:rsidRPr="00535964">
        <w:rPr>
          <w:rStyle w:val="StyleUnderline"/>
        </w:rPr>
        <w:t>Trump is making his opening case for re-election next year by continuing to focus on issues that appeal to his core supporters instead of ones that could expand his electorate</w:t>
      </w:r>
      <w:r>
        <w:t>.</w:t>
      </w:r>
      <w:r w:rsidR="007E1C15">
        <w:t xml:space="preserve"> </w:t>
      </w:r>
      <w:r w:rsidRPr="00535964">
        <w:rPr>
          <w:rStyle w:val="StyleUnderline"/>
        </w:rPr>
        <w:t xml:space="preserve">Rather than move beyond proposals that repel </w:t>
      </w:r>
      <w:r w:rsidRPr="00783C79">
        <w:rPr>
          <w:rStyle w:val="Emphasis"/>
        </w:rPr>
        <w:t>suburban women and other swing voters</w:t>
      </w:r>
      <w:r>
        <w:t xml:space="preserve">, such as repealing Obamacare and tightening immigration restrictions, </w:t>
      </w:r>
      <w:r w:rsidRPr="00535964">
        <w:rPr>
          <w:rStyle w:val="StyleUnderline"/>
        </w:rPr>
        <w:t>Trump is doubling down on them</w:t>
      </w:r>
      <w:r>
        <w:t xml:space="preserve"> – </w:t>
      </w:r>
      <w:r w:rsidRPr="00535964">
        <w:rPr>
          <w:rStyle w:val="StyleUnderline"/>
        </w:rPr>
        <w:t>a focus that accompanied stinging losses in the House</w:t>
      </w:r>
      <w:r>
        <w:t xml:space="preserve"> last year, some in states he carried </w:t>
      </w:r>
      <w:r w:rsidRPr="00535964">
        <w:rPr>
          <w:rStyle w:val="StyleUnderline"/>
        </w:rPr>
        <w:t>in 2016</w:t>
      </w:r>
      <w:r>
        <w:t>.</w:t>
      </w:r>
      <w:r w:rsidR="007E1C15">
        <w:t xml:space="preserve"> </w:t>
      </w:r>
      <w:r>
        <w:t>Conservatives are divided on the merits of the strategy: Traditional Republican activists and strategists say Trump should be focusing squarely on the strong economy, while the president’s closest allies say the base-first approach is a necessity as Trump faces an electorate whose views about him are largely baked in.</w:t>
      </w:r>
      <w:r w:rsidR="007E1C15">
        <w:t xml:space="preserve"> </w:t>
      </w:r>
      <w:r>
        <w:t>Trump’s singular focus on intensity and enthusiasm may seem curious on the surface. After all, voter turnout in 2018 — at 50 percent — was the highest in a midterm election since 1914, just 10 percentage points less than the 2016 general election turnout, according to the United States Elections Project. While former President Barack Obama oversaw a substantial dip in turnout from 62 percent in 2008 to 41 percent in 2010, suffering humbling losses in his first midterm election, the so-called “enthusiasm gap” between partisans was a smaller factor in the latest midterm.</w:t>
      </w:r>
      <w:r w:rsidR="007E1C15">
        <w:t xml:space="preserve"> </w:t>
      </w:r>
      <w:r>
        <w:t xml:space="preserve">Martha McKenna, a Democratic strategist who worked for the Democratic Senatorial Campaign Committee during much of Obama’s presidency, said </w:t>
      </w:r>
      <w:r w:rsidRPr="00535964">
        <w:rPr>
          <w:rStyle w:val="StyleUnderline"/>
        </w:rPr>
        <w:t>Democrats are experiencing an “obviously good bump with swing voters</w:t>
      </w:r>
      <w:r>
        <w:t xml:space="preserve"> — </w:t>
      </w:r>
      <w:r w:rsidRPr="00535964">
        <w:rPr>
          <w:rStyle w:val="StyleUnderline"/>
        </w:rPr>
        <w:t>suburban women who decide elections</w:t>
      </w:r>
      <w:r>
        <w:t xml:space="preserve">,” </w:t>
      </w:r>
      <w:r w:rsidRPr="00535964">
        <w:rPr>
          <w:rStyle w:val="StyleUnderline"/>
        </w:rPr>
        <w:t>something</w:t>
      </w:r>
      <w:r>
        <w:t xml:space="preserve"> she said </w:t>
      </w:r>
      <w:r w:rsidRPr="00535964">
        <w:rPr>
          <w:rStyle w:val="StyleUnderline"/>
        </w:rPr>
        <w:t>the party will need to maintain in order to win next year</w:t>
      </w:r>
      <w:r>
        <w:t>.</w:t>
      </w:r>
      <w:r w:rsidR="007E1C15">
        <w:t xml:space="preserve"> </w:t>
      </w:r>
      <w:r>
        <w:t xml:space="preserve">Michael Steel, a former adviser to Jeb Bush’s 2016 campaign and House Speaker John Boehner of Ohio, said </w:t>
      </w:r>
      <w:r w:rsidRPr="00535964">
        <w:rPr>
          <w:rStyle w:val="StyleUnderline"/>
        </w:rPr>
        <w:t>Trump was handed a great opportunity to reach out to that group and widen his support after</w:t>
      </w:r>
      <w:r>
        <w:t xml:space="preserve"> special counsel Robert </w:t>
      </w:r>
      <w:r w:rsidRPr="00535964">
        <w:rPr>
          <w:rStyle w:val="StyleUnderline"/>
        </w:rPr>
        <w:t>Mueller wrapped up his investigation</w:t>
      </w:r>
      <w:r>
        <w:t xml:space="preserve"> into Russian meddling in the 2016 election. He noted that </w:t>
      </w:r>
      <w:r w:rsidRPr="00535964">
        <w:rPr>
          <w:rStyle w:val="Emphasis"/>
        </w:rPr>
        <w:t>Trump could have moved on to issues such as criminal justice reform</w:t>
      </w:r>
      <w:r>
        <w:t xml:space="preserve"> and infrastructure, </w:t>
      </w:r>
      <w:r w:rsidRPr="00535964">
        <w:rPr>
          <w:rStyle w:val="StyleUnderline"/>
        </w:rPr>
        <w:t xml:space="preserve">but </w:t>
      </w:r>
      <w:r w:rsidRPr="00535964">
        <w:rPr>
          <w:rStyle w:val="Emphasis"/>
        </w:rPr>
        <w:t>instead</w:t>
      </w:r>
      <w:r w:rsidRPr="00535964">
        <w:rPr>
          <w:rStyle w:val="StyleUnderline"/>
        </w:rPr>
        <w:t xml:space="preserve"> resumed efforts to overhaul</w:t>
      </w:r>
      <w:r>
        <w:t xml:space="preserve"> Obama’s signature 2010 health law, </w:t>
      </w:r>
      <w:r w:rsidRPr="00535964">
        <w:rPr>
          <w:rStyle w:val="StyleUnderline"/>
        </w:rPr>
        <w:t>the A</w:t>
      </w:r>
      <w:r>
        <w:t xml:space="preserve">ffordable </w:t>
      </w:r>
      <w:r w:rsidRPr="00535964">
        <w:rPr>
          <w:rStyle w:val="StyleUnderline"/>
        </w:rPr>
        <w:t>C</w:t>
      </w:r>
      <w:r>
        <w:t xml:space="preserve">are </w:t>
      </w:r>
      <w:r w:rsidRPr="00535964">
        <w:rPr>
          <w:rStyle w:val="StyleUnderline"/>
        </w:rPr>
        <w:t>A</w:t>
      </w:r>
      <w:r>
        <w:t xml:space="preserve">ct — </w:t>
      </w:r>
      <w:r w:rsidRPr="00535964">
        <w:rPr>
          <w:rStyle w:val="StyleUnderline"/>
        </w:rPr>
        <w:t>an issue that</w:t>
      </w:r>
      <w:r>
        <w:t xml:space="preserve"> still animates the GOP base but </w:t>
      </w:r>
      <w:r w:rsidRPr="00535964">
        <w:rPr>
          <w:rStyle w:val="StyleUnderline"/>
        </w:rPr>
        <w:t>is a political loser with the broader electorate</w:t>
      </w:r>
      <w:r>
        <w:t>.</w:t>
      </w:r>
      <w:r w:rsidR="007E1C15">
        <w:t xml:space="preserve"> </w:t>
      </w:r>
      <w:r>
        <w:t>“</w:t>
      </w:r>
      <w:r w:rsidRPr="00535964">
        <w:rPr>
          <w:rStyle w:val="StyleUnderline"/>
        </w:rPr>
        <w:t xml:space="preserve">He seems to consistently work to enhance the turnout and enthusiasm </w:t>
      </w:r>
      <w:r w:rsidRPr="00595ADB">
        <w:rPr>
          <w:rStyle w:val="Emphasis"/>
        </w:rPr>
        <w:t>rather than broaden his support</w:t>
      </w:r>
      <w:r>
        <w:t>,” said Steel, currently a partner at Hamilton Place Strategies. “</w:t>
      </w:r>
      <w:r w:rsidRPr="00535964">
        <w:rPr>
          <w:rStyle w:val="StyleUnderline"/>
        </w:rPr>
        <w:t>Time and time again, faced with the opportunity to expand, he’s chosen not to do so</w:t>
      </w:r>
      <w:r>
        <w:t>.”</w:t>
      </w:r>
    </w:p>
    <w:p w:rsidR="004A1805" w:rsidRDefault="004A1805" w:rsidP="004A1805">
      <w:pPr>
        <w:pStyle w:val="Heading3"/>
      </w:pPr>
      <w:r>
        <w:t xml:space="preserve">L – </w:t>
      </w:r>
      <w:proofErr w:type="gramStart"/>
      <w:r>
        <w:t>wedge</w:t>
      </w:r>
      <w:proofErr w:type="gramEnd"/>
      <w:r>
        <w:t xml:space="preserve"> vs Biden</w:t>
      </w:r>
    </w:p>
    <w:p w:rsidR="004A1805" w:rsidRDefault="004A1805" w:rsidP="004A1805">
      <w:pPr>
        <w:pStyle w:val="Heading4"/>
      </w:pPr>
      <w:r>
        <w:t xml:space="preserve">The </w:t>
      </w:r>
      <w:proofErr w:type="spellStart"/>
      <w:r>
        <w:t>aff</w:t>
      </w:r>
      <w:proofErr w:type="spellEnd"/>
      <w:r>
        <w:t xml:space="preserve"> gives Trump a new weapon to attack Biden’s </w:t>
      </w:r>
      <w:r w:rsidRPr="004734DD">
        <w:rPr>
          <w:u w:val="single"/>
        </w:rPr>
        <w:t>biggest weakness</w:t>
      </w:r>
      <w:r>
        <w:t>---criminal justice</w:t>
      </w:r>
    </w:p>
    <w:p w:rsidR="004A1805" w:rsidRDefault="004A1805" w:rsidP="004A1805">
      <w:r>
        <w:t>Cheney-</w:t>
      </w:r>
      <w:r w:rsidRPr="00783C79">
        <w:rPr>
          <w:rStyle w:val="Style13ptBold"/>
        </w:rPr>
        <w:t>Rice</w:t>
      </w:r>
      <w:r>
        <w:t xml:space="preserve"> 3-8-20</w:t>
      </w:r>
      <w:r w:rsidRPr="00783C79">
        <w:rPr>
          <w:rStyle w:val="Style13ptBold"/>
        </w:rPr>
        <w:t>20</w:t>
      </w:r>
      <w:r>
        <w:t xml:space="preserve"> – black staff writer and analyst @ NY Mag</w:t>
      </w:r>
      <w:r w:rsidR="00022300">
        <w:t xml:space="preserve"> </w:t>
      </w:r>
      <w:r>
        <w:t xml:space="preserve">(Zak, “On Criminal Justice, Biden Has No Moral Standing </w:t>
      </w:r>
      <w:proofErr w:type="gramStart"/>
      <w:r>
        <w:t>Over</w:t>
      </w:r>
      <w:proofErr w:type="gramEnd"/>
      <w:r>
        <w:t xml:space="preserve"> Trump,” </w:t>
      </w:r>
      <w:r w:rsidRPr="00B4592B">
        <w:rPr>
          <w:i/>
        </w:rPr>
        <w:t>New York Mag</w:t>
      </w:r>
      <w:r>
        <w:t xml:space="preserve">, </w:t>
      </w:r>
      <w:hyperlink r:id="rId29" w:history="1">
        <w:r w:rsidRPr="004715B0">
          <w:rPr>
            <w:rStyle w:val="Hyperlink"/>
          </w:rPr>
          <w:t>https://nymag.com/intelligencer/2020/03/joe-bidens-criminal-justice-record-helps-trump.html</w:t>
        </w:r>
      </w:hyperlink>
      <w:r>
        <w:t>)</w:t>
      </w:r>
      <w:r w:rsidR="00B4592B">
        <w:t>//BB</w:t>
      </w:r>
    </w:p>
    <w:p w:rsidR="004A1805" w:rsidRPr="004734DD" w:rsidRDefault="004A1805" w:rsidP="004A1805"/>
    <w:p w:rsidR="004A1805" w:rsidRDefault="004A1805" w:rsidP="004A1805">
      <w:r w:rsidRPr="00783C79">
        <w:rPr>
          <w:rStyle w:val="StyleUnderline"/>
        </w:rPr>
        <w:t>By most accounts</w:t>
      </w:r>
      <w:r>
        <w:t xml:space="preserve">, Donald </w:t>
      </w:r>
      <w:r w:rsidRPr="00783C79">
        <w:rPr>
          <w:rStyle w:val="StyleUnderline"/>
        </w:rPr>
        <w:t>Trump has been licking his chops at the prospect of running against</w:t>
      </w:r>
      <w:r>
        <w:t xml:space="preserve"> </w:t>
      </w:r>
      <w:r w:rsidRPr="00783C79">
        <w:rPr>
          <w:rStyle w:val="StyleUnderline"/>
        </w:rPr>
        <w:t>Bernie</w:t>
      </w:r>
      <w:r>
        <w:t xml:space="preserve"> Sanders. His GOP allies in particular feel that the Vermont senator’s nomination would spell doom for down-ballot Democrats. Even as national polls show Sanders leading in most head-to-head matchups against the president, his leftist platform and self-description as a socialist provide what some see as a messaging gift: a candidate too radical for the moderate suburbanites whose votes for Democratic House candidates in 2018 were understood as a backlash against </w:t>
      </w:r>
      <w:proofErr w:type="spellStart"/>
      <w:r>
        <w:t>Trumpian</w:t>
      </w:r>
      <w:proofErr w:type="spellEnd"/>
      <w:r>
        <w:t xml:space="preserve"> extremity. </w:t>
      </w:r>
      <w:r w:rsidRPr="00783C79">
        <w:rPr>
          <w:rStyle w:val="StyleUnderline"/>
        </w:rPr>
        <w:t xml:space="preserve">The thinking goes that Democrats would harm their “return to normalcy” pitch if they nominated their own zealot </w:t>
      </w:r>
      <w:r>
        <w:t>— and fatally damage their hopes of retaining their House majority, let alone winning the Senate.</w:t>
      </w:r>
      <w:r w:rsidR="00022300">
        <w:t xml:space="preserve"> </w:t>
      </w:r>
      <w:r>
        <w:t xml:space="preserve">This may be moot in the wake of Super Tuesday. </w:t>
      </w:r>
      <w:r w:rsidRPr="00783C79">
        <w:rPr>
          <w:rStyle w:val="StyleUnderline"/>
        </w:rPr>
        <w:t>Trump’s less preferred outcome now seems to be the more likely one: a November showdown with Joe Biden</w:t>
      </w:r>
      <w:r>
        <w:t xml:space="preserve">. The former vice-president is more conservative than Sanders, hampering the prospects of a down-ballot GOP edge on that front. And </w:t>
      </w:r>
      <w:r w:rsidRPr="00783C79">
        <w:rPr>
          <w:rStyle w:val="StyleUnderline"/>
        </w:rPr>
        <w:t xml:space="preserve">like Sanders, he’s </w:t>
      </w:r>
      <w:r w:rsidRPr="00783C79">
        <w:rPr>
          <w:rStyle w:val="Emphasis"/>
        </w:rPr>
        <w:t>led Trump in most head-to-head polls</w:t>
      </w:r>
      <w:r w:rsidRPr="00783C79">
        <w:rPr>
          <w:rStyle w:val="StyleUnderline"/>
        </w:rPr>
        <w:t>, often by wider margins</w:t>
      </w:r>
      <w:r>
        <w:t xml:space="preserve">.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was acquitted in a mostly party-line vote.) But </w:t>
      </w:r>
      <w:r w:rsidRPr="00783C79">
        <w:rPr>
          <w:rStyle w:val="StyleUnderline"/>
        </w:rPr>
        <w:t xml:space="preserve">while a cascade of Hunter-focused Senate hearings isn’t out of the question as a Republican countermeasure, </w:t>
      </w:r>
      <w:r w:rsidRPr="00783C79">
        <w:rPr>
          <w:rStyle w:val="Emphasis"/>
        </w:rPr>
        <w:t>Trump has other avenues for an offensive in mind</w:t>
      </w:r>
      <w:r>
        <w:t>.</w:t>
      </w:r>
      <w:r w:rsidR="00022300">
        <w:t xml:space="preserve"> </w:t>
      </w:r>
      <w:r w:rsidRPr="00783C79">
        <w:rPr>
          <w:rStyle w:val="StyleUnderline"/>
        </w:rPr>
        <w:t>A preview has come in the form of his recent appeals to black voters — a demographic that’s been instrumental to</w:t>
      </w:r>
      <w:r>
        <w:t xml:space="preserve"> Joe </w:t>
      </w:r>
      <w:r w:rsidRPr="00783C79">
        <w:rPr>
          <w:rStyle w:val="StyleUnderline"/>
        </w:rPr>
        <w:t>Biden’s success in the primary</w:t>
      </w:r>
      <w:r>
        <w:t xml:space="preserve">. </w:t>
      </w:r>
      <w:r w:rsidRPr="00783C79">
        <w:rPr>
          <w:rStyle w:val="StyleUnderline"/>
        </w:rPr>
        <w:t>Trump is going to try dampening black voter enthusiasm for Biden by contrasting the two men’s criminal justice records</w:t>
      </w:r>
      <w:r>
        <w:t xml:space="preserve">. </w:t>
      </w:r>
      <w:r w:rsidRPr="00783C79">
        <w:rPr>
          <w:rStyle w:val="StyleUnderline"/>
        </w:rPr>
        <w:t>The framing will be simple</w:t>
      </w:r>
      <w:r>
        <w:t xml:space="preserve">: Trump signed a bipartisan </w:t>
      </w:r>
      <w:r w:rsidRPr="00783C79">
        <w:rPr>
          <w:rStyle w:val="Emphasis"/>
        </w:rPr>
        <w:t>criminal-legal reform</w:t>
      </w:r>
      <w:r>
        <w:t xml:space="preserve"> bill, the First Step Act, </w:t>
      </w:r>
      <w:r w:rsidRPr="00783C79">
        <w:rPr>
          <w:rStyle w:val="Emphasis"/>
        </w:rPr>
        <w:t>and</w:t>
      </w:r>
      <w:r>
        <w:t xml:space="preserve"> has been generous with his </w:t>
      </w:r>
      <w:r w:rsidRPr="00783C79">
        <w:rPr>
          <w:rStyle w:val="Emphasis"/>
        </w:rPr>
        <w:t>pardon powers</w:t>
      </w:r>
      <w:r>
        <w:t xml:space="preserve"> toward unjustly imprisoned black people, like Alice Marie Johnson. This was the essence of his Super Bowl reelection ad and much of his State of the Union address. His son-in-law-turned-adviser Jared Kushner maintains that </w:t>
      </w:r>
      <w:r w:rsidRPr="00783C79">
        <w:rPr>
          <w:rStyle w:val="StyleUnderline"/>
        </w:rPr>
        <w:t xml:space="preserve">such appeals will resonate with black voters, especially in upper </w:t>
      </w:r>
      <w:proofErr w:type="spellStart"/>
      <w:r w:rsidRPr="00783C79">
        <w:rPr>
          <w:rStyle w:val="StyleUnderline"/>
        </w:rPr>
        <w:t>midwestern</w:t>
      </w:r>
      <w:proofErr w:type="spellEnd"/>
      <w:r w:rsidRPr="00783C79">
        <w:rPr>
          <w:rStyle w:val="StyleUnderline"/>
        </w:rPr>
        <w:t xml:space="preserve"> swing states where the </w:t>
      </w:r>
      <w:r w:rsidRPr="009C565A">
        <w:rPr>
          <w:rStyle w:val="Emphasis"/>
          <w:sz w:val="28"/>
          <w:szCs w:val="28"/>
        </w:rPr>
        <w:t>slightest chip</w:t>
      </w:r>
      <w:r w:rsidRPr="00783C79">
        <w:rPr>
          <w:rStyle w:val="Emphasis"/>
        </w:rPr>
        <w:t xml:space="preserve"> in Democrat armor could cost them the region</w:t>
      </w:r>
      <w:r>
        <w:t>.</w:t>
      </w:r>
      <w:r w:rsidR="00022300">
        <w:t xml:space="preserve"> </w:t>
      </w:r>
      <w:r>
        <w:t xml:space="preserve">Indeed, conventional wisdom holds that because the system harms black Americans disproportionately, they are uniquely susceptible to reformist appeals from politicians. If this is true, it hasn’t been determinative in the 2020 primary: Kamala Harris was a punitive prosecutor in California and enjoyed higher rates of black support than nearly all of her former competitors who’ve since dropped out. Michael Bloomberg, the longtime “stop and frisk” proponent, briefly polled higher among black voters than Sanders. And Biden has been the consensus candidate of most black Democrats ever since he entered the race. But </w:t>
      </w:r>
      <w:r w:rsidRPr="00783C79">
        <w:rPr>
          <w:rStyle w:val="StyleUnderline"/>
        </w:rPr>
        <w:t>Trump’s is not a meritless strategy</w:t>
      </w:r>
      <w:r>
        <w:t xml:space="preserve">. </w:t>
      </w:r>
      <w:r w:rsidRPr="00783C79">
        <w:rPr>
          <w:rStyle w:val="StyleUnderline"/>
        </w:rPr>
        <w:t xml:space="preserve">It has the </w:t>
      </w:r>
      <w:r w:rsidRPr="00783C79">
        <w:rPr>
          <w:rStyle w:val="Emphasis"/>
        </w:rPr>
        <w:t>benefit of a soft target</w:t>
      </w:r>
      <w:r>
        <w:t xml:space="preserve">. The president’s use of pardons on people like Johnson may indeed be an opportunistic means of laundering his own efforts to get his friends out of prison. </w:t>
      </w:r>
      <w:r w:rsidRPr="00783C79">
        <w:rPr>
          <w:rStyle w:val="StyleUnderline"/>
        </w:rPr>
        <w:t>The First Step Act may have fallen into his lap because</w:t>
      </w:r>
      <w:r>
        <w:t xml:space="preserve"> Mitch </w:t>
      </w:r>
      <w:r w:rsidRPr="00783C79">
        <w:rPr>
          <w:rStyle w:val="StyleUnderline"/>
        </w:rPr>
        <w:t>McConnell thwarted</w:t>
      </w:r>
      <w:r>
        <w:t xml:space="preserve"> President </w:t>
      </w:r>
      <w:r w:rsidRPr="00783C79">
        <w:rPr>
          <w:rStyle w:val="StyleUnderline"/>
        </w:rPr>
        <w:t>Obama’s chance</w:t>
      </w:r>
      <w:r>
        <w:t xml:space="preserve"> to sign a similar bill in 2016; </w:t>
      </w:r>
      <w:r w:rsidRPr="00783C79">
        <w:rPr>
          <w:rStyle w:val="StyleUnderline"/>
        </w:rPr>
        <w:t>his rhetoric on criminal justice may waffle</w:t>
      </w:r>
      <w:r>
        <w:t xml:space="preserve"> between applauding second chances and touting the merits of executing people for selling drugs. </w:t>
      </w:r>
      <w:r w:rsidRPr="00783C79">
        <w:rPr>
          <w:rStyle w:val="StyleUnderline"/>
        </w:rPr>
        <w:t>But while Trump’s status as a self-styled reformer is laughable, Biden’s record is grotesque</w:t>
      </w:r>
      <w:r>
        <w:t>.</w:t>
      </w:r>
    </w:p>
    <w:p w:rsidR="00595ADB" w:rsidRDefault="00595ADB" w:rsidP="00595ADB">
      <w:pPr>
        <w:pStyle w:val="Heading3"/>
      </w:pPr>
      <w:r>
        <w:t>L - AT plan is small</w:t>
      </w:r>
    </w:p>
    <w:p w:rsidR="00595ADB" w:rsidRPr="00595ADB" w:rsidRDefault="007B23A3" w:rsidP="00595ADB">
      <w:pPr>
        <w:pStyle w:val="Heading4"/>
      </w:pPr>
      <w:r>
        <w:t xml:space="preserve">Even if the </w:t>
      </w:r>
      <w:r w:rsidRPr="000113C6">
        <w:rPr>
          <w:u w:val="single"/>
        </w:rPr>
        <w:t>plan</w:t>
      </w:r>
      <w:r>
        <w:t xml:space="preserve"> is small, new</w:t>
      </w:r>
      <w:r w:rsidR="00595ADB">
        <w:t xml:space="preserve"> bipartisan reform creates </w:t>
      </w:r>
      <w:r w:rsidR="00595ADB" w:rsidRPr="007B23A3">
        <w:rPr>
          <w:u w:val="single"/>
        </w:rPr>
        <w:t>momentum</w:t>
      </w:r>
      <w:r w:rsidR="00595ADB">
        <w:t xml:space="preserve"> for follow-on measu</w:t>
      </w:r>
      <w:r>
        <w:t>res that broaden the scope of the plan</w:t>
      </w:r>
    </w:p>
    <w:p w:rsidR="00595ADB" w:rsidRDefault="00595ADB" w:rsidP="00595ADB">
      <w:r w:rsidRPr="000113C6">
        <w:rPr>
          <w:rStyle w:val="Style13ptBold"/>
        </w:rPr>
        <w:t>Mooney 2-19</w:t>
      </w:r>
      <w:r>
        <w:t xml:space="preserve">-2020 </w:t>
      </w:r>
      <w:r w:rsidR="007931A1">
        <w:t>- Criminal Justice Policy Fellow &amp; Manager @ R Street Institute</w:t>
      </w:r>
      <w:r w:rsidR="000113C6">
        <w:t xml:space="preserve"> </w:t>
      </w:r>
      <w:r>
        <w:t xml:space="preserve">(Emily, “Polarized Politics Got You Down? Chill </w:t>
      </w:r>
      <w:proofErr w:type="gramStart"/>
      <w:r>
        <w:t>Out With</w:t>
      </w:r>
      <w:proofErr w:type="gramEnd"/>
      <w:r>
        <w:t xml:space="preserve"> Justice Reform,” </w:t>
      </w:r>
      <w:r w:rsidRPr="00FC3011">
        <w:rPr>
          <w:i/>
        </w:rPr>
        <w:t>The Crime Report</w:t>
      </w:r>
      <w:r>
        <w:t xml:space="preserve">, </w:t>
      </w:r>
      <w:hyperlink r:id="rId30" w:history="1">
        <w:r w:rsidR="000113C6" w:rsidRPr="004715B0">
          <w:rPr>
            <w:rStyle w:val="Hyperlink"/>
          </w:rPr>
          <w:t>https://thecrimereport.org/2020/02/19/polarized-politics-got-you-down-chill-out-with-justice-reform/</w:t>
        </w:r>
      </w:hyperlink>
      <w:r>
        <w:t>)</w:t>
      </w:r>
      <w:r w:rsidR="00B4592B">
        <w:t>//BB</w:t>
      </w:r>
    </w:p>
    <w:p w:rsidR="000113C6" w:rsidRPr="00A32870" w:rsidRDefault="000113C6" w:rsidP="00595ADB"/>
    <w:p w:rsidR="00595ADB" w:rsidRDefault="00595ADB" w:rsidP="00595ADB">
      <w:r w:rsidRPr="000113C6">
        <w:rPr>
          <w:rStyle w:val="StyleUnderline"/>
        </w:rPr>
        <w:t>Bipartisan reform is not only</w:t>
      </w:r>
      <w:r>
        <w:t xml:space="preserve"> a </w:t>
      </w:r>
      <w:r w:rsidRPr="000113C6">
        <w:rPr>
          <w:rStyle w:val="StyleUnderline"/>
        </w:rPr>
        <w:t>practical</w:t>
      </w:r>
      <w:r>
        <w:t xml:space="preserve"> necessity in addressing our nation’s problems with punishment; </w:t>
      </w:r>
      <w:r w:rsidRPr="000113C6">
        <w:rPr>
          <w:rStyle w:val="StyleUnderline"/>
        </w:rPr>
        <w:t xml:space="preserve">it’s also a </w:t>
      </w:r>
      <w:r w:rsidRPr="000113C6">
        <w:rPr>
          <w:rStyle w:val="Emphasis"/>
        </w:rPr>
        <w:t>powerful tool for reaching across ideological divisions</w:t>
      </w:r>
      <w:r w:rsidRPr="000113C6">
        <w:rPr>
          <w:rStyle w:val="StyleUnderline"/>
        </w:rPr>
        <w:t xml:space="preserve"> — which can, in turn, </w:t>
      </w:r>
      <w:r w:rsidRPr="000113C6">
        <w:rPr>
          <w:rStyle w:val="Emphasis"/>
        </w:rPr>
        <w:t>lead to comprehensive reform</w:t>
      </w:r>
      <w:r>
        <w:t xml:space="preserve"> </w:t>
      </w:r>
      <w:r w:rsidRPr="000113C6">
        <w:t>on many other fronts.</w:t>
      </w:r>
      <w:r w:rsidR="000113C6" w:rsidRPr="000113C6">
        <w:t xml:space="preserve"> </w:t>
      </w:r>
      <w:r w:rsidRPr="000113C6">
        <w:t xml:space="preserve">For these </w:t>
      </w:r>
      <w:r>
        <w:t>reasons, all Americans — left or right — should embrace these efforts.</w:t>
      </w:r>
      <w:r w:rsidR="000113C6">
        <w:t xml:space="preserve"> </w:t>
      </w:r>
      <w:r>
        <w:t>Let’s not forget the scope of the problem. The United States currently incarcerates around 2.3 million people. Over 1.3 million of those convicted are housed in state prisons, while another half a million who have yet to be deemed guilty or innocent sit in local jails awaiting trial. And although over 620,000 incarcerated individuals are released from prison every year, they face additional punishment in the form of significant barriers to employment, housing and education.</w:t>
      </w:r>
      <w:r w:rsidR="000113C6">
        <w:t xml:space="preserve"> </w:t>
      </w:r>
      <w:r>
        <w:t>Given the reentry hurdles, many of these people will return to crime and incarceration after their initial release. A study incorporating data from 23 states estimated that roughly 37 percent of individuals released in 2012 returned to prison within three years.</w:t>
      </w:r>
      <w:r w:rsidR="000113C6">
        <w:t xml:space="preserve"> </w:t>
      </w:r>
      <w:r>
        <w:t>And Virginia and South Carolina — the two states currently tied for the lowest rates of recidivism — still boast 23 percent rates each.</w:t>
      </w:r>
      <w:r w:rsidR="000113C6">
        <w:t xml:space="preserve"> </w:t>
      </w:r>
      <w:r w:rsidRPr="000113C6">
        <w:rPr>
          <w:rStyle w:val="StyleUnderline"/>
        </w:rPr>
        <w:t>The problems we face in our justice system remain formidable</w:t>
      </w:r>
      <w:r>
        <w:t>. Prisons and jails across the country have become dens of violence and abuse, undermining civil rights and basic human dignity. Indeed, prisons in Alabama and Mississippi have garnered national attention for the poor conditions and gruesome events within their facilities.</w:t>
      </w:r>
      <w:r w:rsidR="000113C6">
        <w:t xml:space="preserve"> </w:t>
      </w:r>
      <w:r>
        <w:t xml:space="preserve">It’s clear our system is broken. </w:t>
      </w:r>
      <w:r w:rsidRPr="000113C6">
        <w:rPr>
          <w:rStyle w:val="StyleUnderline"/>
        </w:rPr>
        <w:t>To fix it, we need all Americans — regardless of party — to reimagine the system</w:t>
      </w:r>
      <w:r>
        <w:t xml:space="preserve"> and work for change; otherwise it simply won’t happen.</w:t>
      </w:r>
      <w:r w:rsidR="000113C6">
        <w:t xml:space="preserve"> </w:t>
      </w:r>
      <w:r w:rsidRPr="000113C6">
        <w:rPr>
          <w:rStyle w:val="StyleUnderline"/>
        </w:rPr>
        <w:t>Our federal government is divided</w:t>
      </w:r>
      <w:r>
        <w:t>, with Republicans controlling the presidency and the Senate, and Democrats controlling the House. At the state level, 13 states feature a divided government, with no party in control of both legislative chambers and the governorship.</w:t>
      </w:r>
      <w:r w:rsidR="000113C6">
        <w:t xml:space="preserve"> </w:t>
      </w:r>
      <w:r w:rsidRPr="000113C6">
        <w:rPr>
          <w:rStyle w:val="StyleUnderline"/>
        </w:rPr>
        <w:t>Even our communities and homes are split along political lines</w:t>
      </w:r>
      <w:r>
        <w:t xml:space="preserve">. According to the latest Gallup Poll, as of January 2020, about a quarter of Americans consider themselves Republican, a quarter are Democrats, and nearly half categorize themselves as </w:t>
      </w:r>
      <w:proofErr w:type="gramStart"/>
      <w:r>
        <w:t>an</w:t>
      </w:r>
      <w:proofErr w:type="gramEnd"/>
      <w:r>
        <w:t xml:space="preserve"> Independent.</w:t>
      </w:r>
      <w:r w:rsidR="000113C6">
        <w:t xml:space="preserve"> </w:t>
      </w:r>
      <w:r>
        <w:t>Of course, the value of bipartisan criminal justice reform is not simply found in additional political clout or votes when a bill comes to the floor. It’s in citizens’ increased proximity to different ideas, individuals and perspectives.</w:t>
      </w:r>
      <w:r w:rsidR="000113C6">
        <w:t xml:space="preserve"> </w:t>
      </w:r>
      <w:r w:rsidRPr="000113C6">
        <w:rPr>
          <w:rStyle w:val="StyleUnderline"/>
        </w:rPr>
        <w:t>Several years ago, few of us would have imagined</w:t>
      </w:r>
      <w:r>
        <w:t xml:space="preserve"> the friendship shared between former lifer-turned-criminal-justice-advocate Alice Johnson and President Trump. Nor would we probably have thought </w:t>
      </w:r>
      <w:r w:rsidRPr="000113C6">
        <w:rPr>
          <w:rStyle w:val="StyleUnderline"/>
        </w:rPr>
        <w:t>that Trump</w:t>
      </w:r>
      <w:r>
        <w:t xml:space="preserve"> — who campaigned as a traditional “tough-on-crime” candidate — </w:t>
      </w:r>
      <w:r w:rsidRPr="000113C6">
        <w:rPr>
          <w:rStyle w:val="StyleUnderline"/>
        </w:rPr>
        <w:t>would tout criminal justice reform</w:t>
      </w:r>
      <w:r>
        <w:t xml:space="preserve"> as one of his key successes. </w:t>
      </w:r>
      <w:r w:rsidRPr="000113C6">
        <w:rPr>
          <w:rStyle w:val="StyleUnderline"/>
        </w:rPr>
        <w:t>His evolution on the issue was likely influenced by his proximity to people</w:t>
      </w:r>
      <w:r>
        <w:t xml:space="preserve"> — first, to his son-in-law Jared </w:t>
      </w:r>
      <w:r w:rsidRPr="000113C6">
        <w:rPr>
          <w:rStyle w:val="StyleUnderline"/>
        </w:rPr>
        <w:t>Kushner</w:t>
      </w:r>
      <w:r>
        <w:t xml:space="preserve"> (whose father was incarcerated), </w:t>
      </w:r>
      <w:r w:rsidRPr="000113C6">
        <w:rPr>
          <w:rStyle w:val="StyleUnderline"/>
        </w:rPr>
        <w:t>then</w:t>
      </w:r>
      <w:r>
        <w:t xml:space="preserve"> to </w:t>
      </w:r>
      <w:r w:rsidRPr="000113C6">
        <w:rPr>
          <w:rStyle w:val="StyleUnderline"/>
        </w:rPr>
        <w:t>Alice Johnson, to</w:t>
      </w:r>
      <w:r>
        <w:t xml:space="preserve"> formerly incarcerated </w:t>
      </w:r>
      <w:r w:rsidRPr="000113C6">
        <w:rPr>
          <w:rStyle w:val="StyleUnderline"/>
        </w:rPr>
        <w:t>Matthew Charles, and so on</w:t>
      </w:r>
      <w:r>
        <w:t>.</w:t>
      </w:r>
      <w:r w:rsidR="000113C6">
        <w:t xml:space="preserve"> </w:t>
      </w:r>
      <w:r w:rsidRPr="000113C6">
        <w:rPr>
          <w:rStyle w:val="StyleUnderline"/>
        </w:rPr>
        <w:t xml:space="preserve">Once begun, these new kinships can spark a </w:t>
      </w:r>
      <w:r w:rsidRPr="000113C6">
        <w:rPr>
          <w:rStyle w:val="Emphasis"/>
        </w:rPr>
        <w:t>continued chain of reform</w:t>
      </w:r>
      <w:r>
        <w:t>.</w:t>
      </w:r>
    </w:p>
    <w:p w:rsidR="0005176E" w:rsidRDefault="0005176E" w:rsidP="0005176E">
      <w:pPr>
        <w:pStyle w:val="Heading3"/>
      </w:pPr>
      <w:r>
        <w:t>IL – swing voters</w:t>
      </w:r>
    </w:p>
    <w:p w:rsidR="0005176E" w:rsidRDefault="0005176E" w:rsidP="0005176E">
      <w:pPr>
        <w:pStyle w:val="Heading4"/>
      </w:pPr>
      <w:r>
        <w:t xml:space="preserve">Swing voters </w:t>
      </w:r>
      <w:r w:rsidRPr="00B851E0">
        <w:rPr>
          <w:u w:val="single"/>
        </w:rPr>
        <w:t>exist</w:t>
      </w:r>
      <w:r>
        <w:t xml:space="preserve"> and will determine the election</w:t>
      </w:r>
    </w:p>
    <w:p w:rsidR="0005176E" w:rsidRDefault="0005176E" w:rsidP="0005176E">
      <w:proofErr w:type="spellStart"/>
      <w:r w:rsidRPr="00170BCB">
        <w:rPr>
          <w:rStyle w:val="Style13ptBold"/>
        </w:rPr>
        <w:t>Schaffner</w:t>
      </w:r>
      <w:proofErr w:type="spellEnd"/>
      <w:r w:rsidRPr="00170BCB">
        <w:rPr>
          <w:rStyle w:val="Style13ptBold"/>
        </w:rPr>
        <w:t xml:space="preserve"> 20</w:t>
      </w:r>
      <w:r>
        <w:t xml:space="preserve"> – PhD, Professor of Political Science @ Tufts, composed with a student (Laurel Bliss and Brian, “10% of Trump 2016 voters might not vote for him in 2020,” </w:t>
      </w:r>
      <w:proofErr w:type="spellStart"/>
      <w:r w:rsidRPr="00170BCB">
        <w:rPr>
          <w:i/>
        </w:rPr>
        <w:t>Vox</w:t>
      </w:r>
      <w:proofErr w:type="spellEnd"/>
      <w:r>
        <w:t xml:space="preserve">, </w:t>
      </w:r>
      <w:hyperlink r:id="rId31" w:history="1">
        <w:r w:rsidRPr="004715B0">
          <w:rPr>
            <w:rStyle w:val="Hyperlink"/>
          </w:rPr>
          <w:t>https://www.vox.com/2020/3/10/21173431/swing-voters-trump-2020</w:t>
        </w:r>
      </w:hyperlink>
      <w:r>
        <w:t>)</w:t>
      </w:r>
      <w:r w:rsidR="00B4592B">
        <w:t>//BB</w:t>
      </w:r>
    </w:p>
    <w:p w:rsidR="0005176E" w:rsidRPr="00B31B61" w:rsidRDefault="0005176E" w:rsidP="0005176E"/>
    <w:p w:rsidR="0005176E" w:rsidRDefault="0005176E" w:rsidP="0005176E">
      <w:r>
        <w:t xml:space="preserve">Hillary </w:t>
      </w:r>
      <w:r w:rsidRPr="00170BCB">
        <w:rPr>
          <w:rStyle w:val="StyleUnderline"/>
        </w:rPr>
        <w:t>Clinton’s loss in 2016 was at least partly attributable to the millions of</w:t>
      </w:r>
      <w:r>
        <w:t xml:space="preserve"> Barack </w:t>
      </w:r>
      <w:r w:rsidRPr="00170BCB">
        <w:rPr>
          <w:rStyle w:val="StyleUnderline"/>
        </w:rPr>
        <w:t>Obama voters who shifted their support to</w:t>
      </w:r>
      <w:r>
        <w:t xml:space="preserve"> Donald </w:t>
      </w:r>
      <w:r w:rsidRPr="00170BCB">
        <w:rPr>
          <w:rStyle w:val="StyleUnderline"/>
        </w:rPr>
        <w:t>Trump</w:t>
      </w:r>
      <w:r>
        <w:t xml:space="preserve">. </w:t>
      </w:r>
      <w:r w:rsidRPr="00170BCB">
        <w:rPr>
          <w:rStyle w:val="StyleUnderline"/>
        </w:rPr>
        <w:t>Four years later, it is now Trump who must worry about losing</w:t>
      </w:r>
      <w:r>
        <w:t xml:space="preserve"> some of his </w:t>
      </w:r>
      <w:r w:rsidRPr="00170BCB">
        <w:rPr>
          <w:rStyle w:val="StyleUnderline"/>
        </w:rPr>
        <w:t>supporters in November</w:t>
      </w:r>
      <w:r>
        <w:t xml:space="preserve">: </w:t>
      </w:r>
      <w:r w:rsidRPr="00170BCB">
        <w:rPr>
          <w:rStyle w:val="StyleUnderline"/>
        </w:rPr>
        <w:t>As many as one in 10 Trump voters is considering voting for somebody else in 2020</w:t>
      </w:r>
      <w:r>
        <w:t>, according to our analysis of data from the 2019 Cooperative Congressional Election Study survey.</w:t>
      </w:r>
      <w:r w:rsidR="00713E76">
        <w:t xml:space="preserve"> </w:t>
      </w:r>
      <w:r>
        <w:t>These voters are individuals who neither strongly approve nor strongly disapprove of the job Trump is doing as president. If Democrats want to win over these voters, they’ll have to choose their message wisely.</w:t>
      </w:r>
      <w:r w:rsidR="00713E76">
        <w:t xml:space="preserve"> </w:t>
      </w:r>
      <w:r>
        <w:t xml:space="preserve">Why should campaigns focus on persuading these potential swing voters rather than turning out nonvoters? </w:t>
      </w:r>
      <w:r w:rsidRPr="00170BCB">
        <w:rPr>
          <w:rStyle w:val="StyleUnderline"/>
        </w:rPr>
        <w:t>Swing voters might be rare but they do exist, and persuading them can be particularly influential for two reasons</w:t>
      </w:r>
      <w:r>
        <w:t xml:space="preserve">. </w:t>
      </w:r>
      <w:r w:rsidRPr="00170BCB">
        <w:rPr>
          <w:rStyle w:val="StyleUnderline"/>
        </w:rPr>
        <w:t>First, switching a person from opposing your side to supporting it has a two-vote effect on the margin: It subtracts one vote from your opponent and adds one vote to your tally</w:t>
      </w:r>
      <w:r>
        <w:t xml:space="preserve">. </w:t>
      </w:r>
      <w:r w:rsidRPr="00170BCB">
        <w:rPr>
          <w:rStyle w:val="StyleUnderline"/>
        </w:rPr>
        <w:t>Mobilizing an additional supporter</w:t>
      </w:r>
      <w:r>
        <w:t xml:space="preserve"> to come out to vote </w:t>
      </w:r>
      <w:r w:rsidRPr="00170BCB">
        <w:rPr>
          <w:rStyle w:val="StyleUnderline"/>
        </w:rPr>
        <w:t>has only half that impact</w:t>
      </w:r>
      <w:r>
        <w:t>.</w:t>
      </w:r>
      <w:r w:rsidR="00713E76">
        <w:t xml:space="preserve"> </w:t>
      </w:r>
      <w:r w:rsidRPr="00170BCB">
        <w:rPr>
          <w:rStyle w:val="StyleUnderline"/>
        </w:rPr>
        <w:t>Second, mobilizing people to vote when they haven’t done so before can be challenging</w:t>
      </w:r>
      <w:r>
        <w:t xml:space="preserve">. </w:t>
      </w:r>
      <w:r w:rsidRPr="00170BCB">
        <w:rPr>
          <w:rStyle w:val="StyleUnderline"/>
        </w:rPr>
        <w:t>Even if Democrats can mobilize more nonvoters to get to the polls, it is not clear that this will help them in swing states</w:t>
      </w:r>
      <w:r>
        <w:t xml:space="preserve"> like Wisconsin and Michigan, </w:t>
      </w:r>
      <w:r w:rsidRPr="00170BCB">
        <w:rPr>
          <w:rStyle w:val="StyleUnderline"/>
        </w:rPr>
        <w:t>where many nonvoters fit the profile of Trump’s base</w:t>
      </w:r>
      <w:r>
        <w:t>.</w:t>
      </w:r>
      <w:r w:rsidR="00713E76">
        <w:t xml:space="preserve"> </w:t>
      </w:r>
      <w:r w:rsidRPr="00170BCB">
        <w:rPr>
          <w:rStyle w:val="StyleUnderline"/>
        </w:rPr>
        <w:t>The Trump voters who might change their minds are mostly under 40</w:t>
      </w:r>
      <w:r w:rsidR="00713E76">
        <w:rPr>
          <w:rStyle w:val="StyleUnderline"/>
        </w:rPr>
        <w:t xml:space="preserve"> </w:t>
      </w:r>
      <w:r>
        <w:t xml:space="preserve">The dataset we used, a large academic election survey that </w:t>
      </w:r>
      <w:proofErr w:type="spellStart"/>
      <w:r>
        <w:t>YouGov</w:t>
      </w:r>
      <w:proofErr w:type="spellEnd"/>
      <w:r>
        <w:t xml:space="preserve"> has conducted online every year since 2006, allows us to better understand the share of 2016 Trump voters who are up for grabs. In November 2019, the survey interviewed 18,000 American adults who had been interviewed in 2016 about their vote, asking them how they planned to vote in 2020.</w:t>
      </w:r>
      <w:r w:rsidR="00713E76">
        <w:t xml:space="preserve"> </w:t>
      </w:r>
      <w:r>
        <w:t xml:space="preserve">They found that </w:t>
      </w:r>
      <w:r w:rsidRPr="00170BCB">
        <w:rPr>
          <w:rStyle w:val="StyleUnderline"/>
        </w:rPr>
        <w:t>most of Trump’s voters plan to stick with him</w:t>
      </w:r>
      <w:r>
        <w:t xml:space="preserve">: Ninety percent of those who voted for Trump in 2016 say they plan to vote for him again. </w:t>
      </w:r>
      <w:r w:rsidRPr="00170BCB">
        <w:rPr>
          <w:rStyle w:val="Emphasis"/>
        </w:rPr>
        <w:t>But 10 percent seem to be up for grabs</w:t>
      </w:r>
      <w:r>
        <w:t>. Four percent are already planning to vote for the Democratic candidate, and another 6 percent say that they are still undecided. By contrast, 94 percent of Clinton voters are already committed to the Democrats: just 2 percent of Clinton’s 2016 voters are planning to vote for Trump in 2020, with another 4 percent undecided.</w:t>
      </w:r>
      <w:r w:rsidR="00713E76">
        <w:t xml:space="preserve"> </w:t>
      </w:r>
      <w:r>
        <w:t>The largest share of Trump’s support in 2016 came from baby boomers, and only 7 percent of them are considering abandoning him in 2020. Trump’s older supporters are quite loyal to him. Where Trump is losing the most support is among Americans younger than 40 who voted for him in 2016.</w:t>
      </w:r>
      <w:r w:rsidR="00713E76">
        <w:t xml:space="preserve"> </w:t>
      </w:r>
      <w:r w:rsidRPr="00170BCB">
        <w:rPr>
          <w:rStyle w:val="StyleUnderline"/>
        </w:rPr>
        <w:t>Younger voters are less certain, and as many as 20 percent of Trump’s younger voters are considering abandoning him</w:t>
      </w:r>
      <w:r>
        <w:t>: 9 percent of the millennial and Gen Z voters who supported Trump in 2016 are now planning to vote Democratic in 2020, and another 11 percent say they are not sure how they will vote.</w:t>
      </w:r>
      <w:r w:rsidR="00713E76">
        <w:t xml:space="preserve"> </w:t>
      </w:r>
      <w:r>
        <w:t>While the persuadable Trump voters are mostly distinguished by their age, they are also more likely to have college degrees and are more likely to be women when compared to the Trump base. They are also much more likely to identify as politically moderate.</w:t>
      </w:r>
      <w:r w:rsidR="00713E76">
        <w:t xml:space="preserve"> </w:t>
      </w:r>
      <w:r w:rsidRPr="00B851E0">
        <w:rPr>
          <w:rStyle w:val="StyleUnderline"/>
        </w:rPr>
        <w:t>Considering that Trump only received about one-third of the vote among millennial and Gen Z voters in 2016, the fact that these voters are at least considering voting for a Democrat in 2020 is important</w:t>
      </w:r>
      <w:r>
        <w:t xml:space="preserve">. </w:t>
      </w:r>
      <w:r w:rsidRPr="00B851E0">
        <w:rPr>
          <w:rStyle w:val="StyleUnderline"/>
        </w:rPr>
        <w:t>This erosion of support</w:t>
      </w:r>
      <w:r>
        <w:t xml:space="preserve"> among younger Republicans continues a trend that has been taking hold since 2016, when many young Mitt Romney voters decided not to vote for Trump. This low support </w:t>
      </w:r>
      <w:r w:rsidRPr="00B851E0">
        <w:rPr>
          <w:rStyle w:val="StyleUnderline"/>
        </w:rPr>
        <w:t xml:space="preserve">could sink even lower, </w:t>
      </w:r>
      <w:r w:rsidRPr="00B851E0">
        <w:rPr>
          <w:rStyle w:val="Emphasis"/>
        </w:rPr>
        <w:t>chipping at the narrow margins</w:t>
      </w:r>
      <w:r w:rsidRPr="00B851E0">
        <w:rPr>
          <w:rStyle w:val="StyleUnderline"/>
        </w:rPr>
        <w:t xml:space="preserve"> we typically see in elections</w:t>
      </w:r>
      <w:r>
        <w:t>.</w:t>
      </w:r>
    </w:p>
    <w:p w:rsidR="0005176E" w:rsidRDefault="0005176E" w:rsidP="0005176E">
      <w:pPr>
        <w:pStyle w:val="Heading4"/>
      </w:pPr>
      <w:r>
        <w:t xml:space="preserve">Swing voters exist, </w:t>
      </w:r>
      <w:r w:rsidR="00695959">
        <w:t xml:space="preserve">they’re key to the election </w:t>
      </w:r>
      <w:r>
        <w:t>and they tentatively support Biden now</w:t>
      </w:r>
    </w:p>
    <w:p w:rsidR="0005176E" w:rsidRDefault="0005176E" w:rsidP="0005176E">
      <w:r w:rsidRPr="008F22AE">
        <w:rPr>
          <w:rStyle w:val="Style13ptBold"/>
        </w:rPr>
        <w:t>Cohn 19</w:t>
      </w:r>
      <w:r>
        <w:t xml:space="preserve"> – election analyst @ NYT (Nate, “A Sliver of the Electorate Could Decide 2020. Here’s What These Voters Want.,” </w:t>
      </w:r>
      <w:r w:rsidRPr="00527884">
        <w:rPr>
          <w:i/>
        </w:rPr>
        <w:t>New York Times</w:t>
      </w:r>
      <w:r>
        <w:t xml:space="preserve">, </w:t>
      </w:r>
      <w:hyperlink r:id="rId32" w:history="1">
        <w:r w:rsidR="00695959" w:rsidRPr="004715B0">
          <w:rPr>
            <w:rStyle w:val="Hyperlink"/>
          </w:rPr>
          <w:t>https://www.nytimes.com/2019/11/05/upshot/swing-voters-2020-election.html</w:t>
        </w:r>
      </w:hyperlink>
      <w:r>
        <w:t>)</w:t>
      </w:r>
      <w:r w:rsidR="00B4592B">
        <w:t>//BB</w:t>
      </w:r>
    </w:p>
    <w:p w:rsidR="00695959" w:rsidRPr="008F22AE" w:rsidRDefault="00695959" w:rsidP="0005176E"/>
    <w:p w:rsidR="0005176E" w:rsidRPr="0005176E" w:rsidRDefault="0005176E" w:rsidP="0005176E">
      <w:r>
        <w:t xml:space="preserve">Today’s </w:t>
      </w:r>
      <w:r w:rsidRPr="00695959">
        <w:rPr>
          <w:rStyle w:val="StyleUnderline"/>
        </w:rPr>
        <w:t>America is so deeply polarized that it can be hard to imagine there are people who are really not sure whether they want to vote for</w:t>
      </w:r>
      <w:r>
        <w:t xml:space="preserve"> President </w:t>
      </w:r>
      <w:r w:rsidRPr="00695959">
        <w:rPr>
          <w:rStyle w:val="StyleUnderline"/>
        </w:rPr>
        <w:t>Trump or his</w:t>
      </w:r>
      <w:r>
        <w:t xml:space="preserve"> Democratic </w:t>
      </w:r>
      <w:r w:rsidRPr="00695959">
        <w:rPr>
          <w:rStyle w:val="StyleUnderline"/>
        </w:rPr>
        <w:t>rival</w:t>
      </w:r>
      <w:r>
        <w:t>.</w:t>
      </w:r>
      <w:r w:rsidR="00394234">
        <w:t xml:space="preserve"> </w:t>
      </w:r>
      <w:r w:rsidRPr="00695959">
        <w:rPr>
          <w:rStyle w:val="StyleUnderline"/>
        </w:rPr>
        <w:t>But these “mythic</w:t>
      </w:r>
      <w:r>
        <w:t xml:space="preserve">,” “quasi-talismanic,” “unicorn” </w:t>
      </w:r>
      <w:r w:rsidRPr="00695959">
        <w:rPr>
          <w:rStyle w:val="StyleUnderline"/>
        </w:rPr>
        <w:t xml:space="preserve">swing voters are </w:t>
      </w:r>
      <w:r w:rsidRPr="00695959">
        <w:rPr>
          <w:rStyle w:val="Emphasis"/>
        </w:rPr>
        <w:t>very real</w:t>
      </w:r>
      <w:r>
        <w:t xml:space="preserve">, </w:t>
      </w:r>
      <w:r w:rsidRPr="00695959">
        <w:rPr>
          <w:rStyle w:val="StyleUnderline"/>
        </w:rPr>
        <w:t xml:space="preserve">and there </w:t>
      </w:r>
      <w:r w:rsidRPr="00695959">
        <w:rPr>
          <w:rStyle w:val="Emphasis"/>
        </w:rPr>
        <w:t>are enough of them</w:t>
      </w:r>
      <w:r w:rsidRPr="00695959">
        <w:rPr>
          <w:rStyle w:val="StyleUnderline"/>
        </w:rPr>
        <w:t xml:space="preserve"> to decide the next presidential election</w:t>
      </w:r>
      <w:r w:rsidR="000C70E7">
        <w:t>.</w:t>
      </w:r>
      <w:r w:rsidR="00394234">
        <w:t xml:space="preserve"> </w:t>
      </w:r>
      <w:r>
        <w:t>They are similar in holding ideologically inconsistent views, but they otherwise span all walks of life, based on an analysis of 569 respondents to recent New York Times Upshot/Siena College surveys in the six closest states carried by the president in the 2016 presidential election.</w:t>
      </w:r>
      <w:r w:rsidR="00394234">
        <w:t xml:space="preserve"> </w:t>
      </w:r>
      <w:r w:rsidRPr="000C70E7">
        <w:rPr>
          <w:rStyle w:val="StyleUnderline"/>
        </w:rPr>
        <w:t>These voters represent 15 percent of the electorate in the battleground states, and they say there’s a chance they’ll vote for either</w:t>
      </w:r>
      <w:r>
        <w:t xml:space="preserve"> Mr. </w:t>
      </w:r>
      <w:r w:rsidRPr="000C70E7">
        <w:rPr>
          <w:rStyle w:val="StyleUnderline"/>
        </w:rPr>
        <w:t>Trump or the Democrat</w:t>
      </w:r>
      <w:r w:rsidR="000C70E7">
        <w:t>.</w:t>
      </w:r>
      <w:r w:rsidR="00394234">
        <w:t xml:space="preserve"> </w:t>
      </w:r>
      <w:r>
        <w:t>They don’t neatly fit archetypes of swing voters like so-called suburban soccer moms. In fact, men are likelier to be undecided than women. And they are not necessarily the white voters without a college degree, particularly in the Midwest, who decided the last election.</w:t>
      </w:r>
      <w:r w:rsidR="00394234">
        <w:t xml:space="preserve"> </w:t>
      </w:r>
      <w:r>
        <w:t>The poll adds a new mix of characters to the quadrennial cast of swing voters, like a somewhat conservative, college-educated suburban man who does not approve of the president’s performance, but strongly opposes a single-payer health system. Or a young man, perhaps even black or Latino, who is not conservative on policy but resents his generation’s stringent cultural norms and appreciates the president’s defiant cri</w:t>
      </w:r>
      <w:r w:rsidR="000C70E7">
        <w:t>tique of political correctness.</w:t>
      </w:r>
      <w:r w:rsidR="00394234">
        <w:t xml:space="preserve"> </w:t>
      </w:r>
      <w:r>
        <w:t>For now, these persuadable voters in battleground states have a favorable view of Joe Biden and Bernie Sanders, but not of Elizabeth Warren, our polling shows.</w:t>
      </w:r>
      <w:r w:rsidR="00394234">
        <w:t xml:space="preserve"> </w:t>
      </w:r>
      <w:r w:rsidRPr="000C70E7">
        <w:rPr>
          <w:rStyle w:val="StyleUnderline"/>
        </w:rPr>
        <w:t>Persuadable voters are so powerful because their votes effectively count twice: A voter who flips from one party to the other not only adds a vote to one side, but also subtracts one from the other</w:t>
      </w:r>
      <w:r>
        <w:t xml:space="preserve"> side’s tally. </w:t>
      </w:r>
      <w:r w:rsidRPr="000C70E7">
        <w:rPr>
          <w:rStyle w:val="StyleUnderline"/>
        </w:rPr>
        <w:t xml:space="preserve">A wide array of evidence confirms their </w:t>
      </w:r>
      <w:r w:rsidRPr="000C70E7">
        <w:rPr>
          <w:rStyle w:val="Emphasis"/>
        </w:rPr>
        <w:t>decisive role</w:t>
      </w:r>
      <w:r w:rsidRPr="000C70E7">
        <w:rPr>
          <w:rStyle w:val="StyleUnderline"/>
        </w:rPr>
        <w:t xml:space="preserve"> in recent elections</w:t>
      </w:r>
      <w:r w:rsidR="000C70E7">
        <w:t>.</w:t>
      </w:r>
      <w:r w:rsidR="00394234">
        <w:t xml:space="preserve"> </w:t>
      </w:r>
      <w:r>
        <w:t>In the last presidential election, millions of voters flipped from Barack Obama to Donald Trump or from Mitt Romney to Hillary Clinton. In the Midwestern battlegrounds, the flood of white, working-class defections to Mr. Trump overwhelmed the smaller stream of white, college-educated voters who defected from the Republicans.</w:t>
      </w:r>
      <w:r w:rsidR="00394234">
        <w:t xml:space="preserve"> </w:t>
      </w:r>
      <w:r>
        <w:t>There are places like Howard County, Iowa, population 9,000, where Mr. Trump improved over Mr. Romney by nearly 1,000 votes, while Republican turnout increased by only 22 votes and turnout among unaffiliate</w:t>
      </w:r>
      <w:r w:rsidR="000C70E7">
        <w:t>d voters increased by 50 votes.</w:t>
      </w:r>
      <w:r w:rsidR="00394234">
        <w:t xml:space="preserve"> </w:t>
      </w:r>
      <w:r>
        <w:t>One might assume that places like Howard County will again be at the center of the contest. But there is no outsize mass of white working-class or rural voters who voted for Mr. Trump among the undecided in the Times/Siena polls.</w:t>
      </w:r>
      <w:r w:rsidR="00394234">
        <w:t xml:space="preserve"> </w:t>
      </w:r>
      <w:r>
        <w:t xml:space="preserve">Instead, the Times/Siena polling suggests that </w:t>
      </w:r>
      <w:r w:rsidRPr="00394234">
        <w:rPr>
          <w:rStyle w:val="StyleUnderline"/>
        </w:rPr>
        <w:t>the electorate remains deeply divided</w:t>
      </w:r>
      <w:r>
        <w:t xml:space="preserve"> along the lines of the 2016 election, </w:t>
      </w:r>
      <w:r w:rsidRPr="00394234">
        <w:rPr>
          <w:rStyle w:val="StyleUnderline"/>
        </w:rPr>
        <w:t>with many groups contributing a sliver of undecided voters to the broader pool</w:t>
      </w:r>
      <w:r w:rsidR="00394234">
        <w:t xml:space="preserve">. </w:t>
      </w:r>
      <w:r>
        <w:t>The size of that persuadable pool depends on how they are defined. Although there is reason to think some voters have more of a partisan lean than they realize, let’s call the 15 percent who are still thinking of voting for Mr. Trump or a Democrat the potentially persuadable.</w:t>
      </w:r>
      <w:r w:rsidR="00394234">
        <w:t xml:space="preserve"> </w:t>
      </w:r>
      <w:r>
        <w:t>As a group they are 57 percent male and 72 percent white, and 35 percent have college degrees. Most, 69 percent, say they usually vote for a mix of both Democratic and Republican candidates. Among those who voted in 2016, 48 percent say they voted for Mr. Trump, 33 percent for Hillary Clinton, and 19 percent for Gary Johnson or Jill Stein or no one. Those who voted in the midterm election voted for the Republican congre</w:t>
      </w:r>
      <w:r w:rsidR="00394234">
        <w:t xml:space="preserve">ssional candidate by one point. </w:t>
      </w:r>
      <w:r>
        <w:t>These potentially persuadable voters are divided on major issues like single-payer health care, immigration and taxes. But they are fairly clear about what they would like from a Democrat. They prefer, by 82 percent to 11 percent, one who promises to find common ground over one who promises to fight for a progressive agenda; and they prefer a moderate over a liberal, 75 percent to 19 percent.</w:t>
      </w:r>
      <w:r w:rsidR="00394234">
        <w:t xml:space="preserve"> </w:t>
      </w:r>
      <w:proofErr w:type="spellStart"/>
      <w:r>
        <w:t>Over all</w:t>
      </w:r>
      <w:proofErr w:type="spellEnd"/>
      <w:r>
        <w:t>, 40 percent describe themselves as conservative, compared with 16 percent who say they’re liber</w:t>
      </w:r>
      <w:r w:rsidR="00394234">
        <w:t xml:space="preserve">al. Forty percent are moderate. </w:t>
      </w:r>
      <w:r>
        <w:t>Mr. Trump leads Ms. Warren, 49 percent to 27 percent, among this broadly defined group of persuadable voters, slightly improving on his margin over Mrs. Clinton. He holds a narrow 43-37 edge over Mr. Biden, a slight improvement for the president over the Republican performance in the midterm election but far from matching his tallies in 2016.</w:t>
      </w:r>
      <w:r w:rsidR="00394234">
        <w:t xml:space="preserve"> </w:t>
      </w:r>
      <w:r>
        <w:t>What explains the group’s Republican tilt? Some fairly likely Republican voters could be remaining open-minded to an unspecified Democratic nominee, but quickly returning to the president’s s</w:t>
      </w:r>
      <w:r w:rsidR="00394234">
        <w:t xml:space="preserve">ide against a known challenger. </w:t>
      </w:r>
      <w:r>
        <w:t xml:space="preserve">Democrats might prefer to focus on a more stringent way to define </w:t>
      </w:r>
      <w:r w:rsidRPr="00394234">
        <w:rPr>
          <w:rStyle w:val="StyleUnderline"/>
        </w:rPr>
        <w:t>persuadable voters</w:t>
      </w:r>
      <w:r>
        <w:t xml:space="preserve">. Many of those who said they could go either way selected Mr. Trump against all of his Democratic rivals, or selected all three Democrats against Mr. Trump. They </w:t>
      </w:r>
      <w:r w:rsidRPr="00394234">
        <w:rPr>
          <w:rStyle w:val="StyleUnderline"/>
        </w:rPr>
        <w:t>might be less persuadable than they let on. Excluding those voters leaves 9 percent of the electorate that showed no consistent partisanship</w:t>
      </w:r>
      <w:r>
        <w:t xml:space="preserve"> — </w:t>
      </w:r>
      <w:r w:rsidRPr="00394234">
        <w:rPr>
          <w:rStyle w:val="StyleUnderline"/>
        </w:rPr>
        <w:t xml:space="preserve">they can be called the </w:t>
      </w:r>
      <w:r w:rsidRPr="00394234">
        <w:rPr>
          <w:rStyle w:val="Emphasis"/>
        </w:rPr>
        <w:t>truly persuadable</w:t>
      </w:r>
      <w:r>
        <w:t>.</w:t>
      </w:r>
      <w:r w:rsidR="00394234">
        <w:t xml:space="preserve"> </w:t>
      </w:r>
      <w:r w:rsidRPr="00394234">
        <w:rPr>
          <w:rStyle w:val="StyleUnderline"/>
        </w:rPr>
        <w:t xml:space="preserve">These </w:t>
      </w:r>
      <w:r w:rsidRPr="00394234">
        <w:rPr>
          <w:rStyle w:val="Emphasis"/>
        </w:rPr>
        <w:t>truly persuadable</w:t>
      </w:r>
      <w:r w:rsidRPr="00394234">
        <w:rPr>
          <w:rStyle w:val="StyleUnderline"/>
        </w:rPr>
        <w:t xml:space="preserve"> voters supported Democratic congressional candidates in 2018 by eight points</w:t>
      </w:r>
      <w:r>
        <w:t xml:space="preserve"> and have less developed views on the presidential race. </w:t>
      </w:r>
      <w:r w:rsidRPr="00394234">
        <w:rPr>
          <w:rStyle w:val="Emphasis"/>
        </w:rPr>
        <w:t>They support Mr. Biden over the president</w:t>
      </w:r>
      <w:r>
        <w:t xml:space="preserve">, </w:t>
      </w:r>
      <w:r w:rsidRPr="00394234">
        <w:rPr>
          <w:rStyle w:val="Emphasis"/>
        </w:rPr>
        <w:t>38 percent to 27 percent</w:t>
      </w:r>
      <w:r>
        <w:t>, but prefer the president to Ms. Warren, 37 to 20. Mr. Sanders is in between, with the president leading him, 34 percent to 32 percent. This group voted for Mr. Trump by a smaller margin in 2016, 37 percent to 30 percent, with the rest casting ballots for minor candidates.</w:t>
      </w:r>
    </w:p>
    <w:p w:rsidR="00595ADB" w:rsidRPr="00595ADB" w:rsidRDefault="00595ADB" w:rsidP="00595ADB"/>
    <w:p w:rsidR="000476AD" w:rsidRDefault="000476AD" w:rsidP="004941B2">
      <w:pPr>
        <w:pStyle w:val="Heading2"/>
      </w:pPr>
      <w:r>
        <w:t xml:space="preserve">LINK – </w:t>
      </w:r>
      <w:r w:rsidR="0014309A">
        <w:t>BLACK VOTERS</w:t>
      </w:r>
    </w:p>
    <w:p w:rsidR="00F93AAA" w:rsidRDefault="00F93AAA" w:rsidP="00F93AAA">
      <w:pPr>
        <w:pStyle w:val="Heading3"/>
      </w:pPr>
      <w:r>
        <w:t>U</w:t>
      </w:r>
    </w:p>
    <w:p w:rsidR="00F93AAA" w:rsidRDefault="00F93AAA" w:rsidP="00F93AAA">
      <w:pPr>
        <w:pStyle w:val="Heading4"/>
      </w:pPr>
      <w:r>
        <w:t>Dems win now because of the black electorate</w:t>
      </w:r>
    </w:p>
    <w:p w:rsidR="00F93AAA" w:rsidRDefault="00F93AAA" w:rsidP="00F93AAA">
      <w:r w:rsidRPr="00F93AAA">
        <w:rPr>
          <w:rStyle w:val="Style13ptBold"/>
        </w:rPr>
        <w:t>Shaw 3-10</w:t>
      </w:r>
      <w:r>
        <w:t xml:space="preserve">-2020 – PhD, Professor of Political Science @ U South Carolina (Todd, “Black turnout in primaries might make Democrats think twice about swing voter strategy,” </w:t>
      </w:r>
      <w:r w:rsidRPr="00F93AAA">
        <w:rPr>
          <w:i/>
        </w:rPr>
        <w:t>The Conversation</w:t>
      </w:r>
      <w:r>
        <w:t xml:space="preserve">, </w:t>
      </w:r>
      <w:hyperlink r:id="rId33" w:history="1">
        <w:r w:rsidRPr="004715B0">
          <w:rPr>
            <w:rStyle w:val="Hyperlink"/>
          </w:rPr>
          <w:t>https://theconversation.com/black-turnout-in-primaries-might-make-democrats-think-twice-about-swing-voter-strategy-132729</w:t>
        </w:r>
      </w:hyperlink>
      <w:r>
        <w:t>)</w:t>
      </w:r>
      <w:r w:rsidR="00B4592B">
        <w:t>//BB</w:t>
      </w:r>
    </w:p>
    <w:p w:rsidR="00F93AAA" w:rsidRPr="004115EE" w:rsidRDefault="00F93AAA" w:rsidP="00F93AAA"/>
    <w:p w:rsidR="00F93AAA" w:rsidRDefault="00F93AAA" w:rsidP="00F93AAA">
      <w:r w:rsidRPr="00F93AAA">
        <w:rPr>
          <w:rStyle w:val="StyleUnderline"/>
        </w:rPr>
        <w:t>As a political scientist</w:t>
      </w:r>
      <w:r>
        <w:t xml:space="preserve"> who teaches in South Carolina and studies African American politics, </w:t>
      </w:r>
      <w:r w:rsidRPr="00F93AAA">
        <w:rPr>
          <w:rStyle w:val="StyleUnderline"/>
        </w:rPr>
        <w:t>I believe that</w:t>
      </w:r>
      <w:r>
        <w:t xml:space="preserve"> </w:t>
      </w:r>
      <w:r w:rsidRPr="00F93AAA">
        <w:rPr>
          <w:rStyle w:val="StyleUnderline"/>
        </w:rPr>
        <w:t>understanding what drove the outcome of these early primaries may be key to creating a successful Democratic strategy to beat</w:t>
      </w:r>
      <w:r>
        <w:t xml:space="preserve"> Donald </w:t>
      </w:r>
      <w:r w:rsidRPr="00F93AAA">
        <w:rPr>
          <w:rStyle w:val="StyleUnderline"/>
        </w:rPr>
        <w:t>Trump</w:t>
      </w:r>
      <w:r>
        <w:t xml:space="preserve">. The Biden bounce </w:t>
      </w:r>
      <w:proofErr w:type="gramStart"/>
      <w:r w:rsidRPr="00F93AAA">
        <w:rPr>
          <w:rStyle w:val="StyleUnderline"/>
        </w:rPr>
        <w:t>One</w:t>
      </w:r>
      <w:proofErr w:type="gramEnd"/>
      <w:r w:rsidRPr="00F93AAA">
        <w:rPr>
          <w:rStyle w:val="StyleUnderline"/>
        </w:rPr>
        <w:t xml:space="preserve"> clear takeaway from the recent primaries is that African American voters are </w:t>
      </w:r>
      <w:r w:rsidRPr="00F93AAA">
        <w:rPr>
          <w:rStyle w:val="Emphasis"/>
        </w:rPr>
        <w:t>indispensable</w:t>
      </w:r>
      <w:r w:rsidRPr="00F93AAA">
        <w:rPr>
          <w:rStyle w:val="StyleUnderline"/>
        </w:rPr>
        <w:t xml:space="preserve"> to Biden – or any other Democrat</w:t>
      </w:r>
      <w:r>
        <w:t xml:space="preserve"> who wants to win the presidency. In the South Carolina primary, Biden enjoyed a 29-point victory over Sanders. This was due in large part to 61% of South Carolina’s black voters swinging behind Biden – a weight of support no doubt helped by an endorsement by the state’s influential black U.S. Rep. Jim Clyburn. In fact, black voters cast nearly 60% of all votes in that contest. This support carried through into Super Tuesday. In Alabama, 72% of black voters supported Biden, representing nearly half of Democrats posting a ballot in that state. Overall, Biden received a median of 58% of the black vote across the 14 Super Tuesday state primaries, compared to just 35% of the median white vote. Biden needs black voters so much, he has hinted at selecting a black running mate – possibly Sen. Kamala Harris or 2018 Georgia Democratic gubernatorial candidate Stacey Abrams. Growing the tent </w:t>
      </w:r>
      <w:proofErr w:type="gramStart"/>
      <w:r>
        <w:t>This</w:t>
      </w:r>
      <w:proofErr w:type="gramEnd"/>
      <w:r>
        <w:t xml:space="preserve"> direct courting and mobilization of the black vote stands in contrast to an “expansion election” strategy touted by some Biden supporters. An expansion strategy – similar to what Hillary Clinton’s campaign tried in 2016 without success – seeks to appeal to moderate Republicans and independents while still inspiring high turnout among the party’s traditional base. At a campaign rally on the eve of the Texas primary, Sen. Amy Klobuchar, speaking in support of Biden, stated that as he could mobilize a broad anti-Trump coalition. Klobuchar said it would include not only a “fired-up Democratic base” of African Americans and other minorities, but “independents and moderate Republicans” as well. At the heart of this strategy is the belief that there are sufficient numbers of crossover voters who can be persuaded to switch party. Political scientists call this the “median voter” theory: Candidates have a better chance of winning a general election if they tack to the center and capture a wider electorate rather than focus on their own partisans. Exit polls from Super Tuesday provided mixed support. They revealed that Sanders got a third of all independent votes – 8 points more than Biden, but that Biden beat Sanders among self-identified moderates and conservatives by a margin of 30 points. Come out not swinging </w:t>
      </w:r>
      <w:proofErr w:type="gramStart"/>
      <w:r>
        <w:t>Therefore</w:t>
      </w:r>
      <w:proofErr w:type="gramEnd"/>
      <w:r>
        <w:t xml:space="preserve">, political scientist Rachel </w:t>
      </w:r>
      <w:proofErr w:type="spellStart"/>
      <w:r>
        <w:t>Bitecofer</w:t>
      </w:r>
      <w:proofErr w:type="spellEnd"/>
      <w:r>
        <w:t xml:space="preserve"> has argued that this swing voter strategy is deeply flawed at a time when the electorate is so polarized. Borrowing from the “negative partisanship” theory of Alan Abramowitz and others – which suggests that voters are motivated by which party they are against rather than who they are for – </w:t>
      </w:r>
      <w:proofErr w:type="spellStart"/>
      <w:r>
        <w:t>Bitecofer’s</w:t>
      </w:r>
      <w:proofErr w:type="spellEnd"/>
      <w:r>
        <w:t xml:space="preserve"> models assume there is really no such thing as a swing voter in the modern American electorate. This is especially true given how race or racial differences inform both party allegiances and party policy. In all but two elections since 1972, a majority of white people have voted for the Republican presidential candidate – almost 60% in the last two elections. During the same period, increasing majorities of black constituents and other voters of color have voted for the Democratic presidential candidates. Party affiliation is similarly split among racial lines, with white people increasingly aligned with Republicanism, Latino and especially black voters with Democrats. As American voters becomes increasingly non-white – from about 11% in 1976 to 28% in 2016, according to national exit poll data – implicit and explicit racial resentments among white people against such demographic change has helped fuel the deep philosophical and cultural divides now represented by the main parties. </w:t>
      </w:r>
      <w:proofErr w:type="spellStart"/>
      <w:r>
        <w:t>Bitecofer</w:t>
      </w:r>
      <w:proofErr w:type="spellEnd"/>
      <w:r>
        <w:t xml:space="preserve"> argues that levels of negative partisanship and the size of turnout are the best predictors of an election outcome. And the accuracy of some of her recent projections have others taking note. In July of 2018, she was almost spot-on in her forecast of the number of House seats Democrats would take in the midterm elections – she was off by only one seat. </w:t>
      </w:r>
      <w:proofErr w:type="spellStart"/>
      <w:r>
        <w:t>Bitecofer</w:t>
      </w:r>
      <w:proofErr w:type="spellEnd"/>
      <w:r>
        <w:t xml:space="preserve"> has already predicted that </w:t>
      </w:r>
      <w:r w:rsidRPr="00F93AAA">
        <w:rPr>
          <w:rStyle w:val="StyleUnderline"/>
        </w:rPr>
        <w:t xml:space="preserve">Democrats are </w:t>
      </w:r>
      <w:r w:rsidRPr="00F93AAA">
        <w:rPr>
          <w:rStyle w:val="Emphasis"/>
        </w:rPr>
        <w:t>likely to win</w:t>
      </w:r>
      <w:r w:rsidRPr="00F93AAA">
        <w:rPr>
          <w:rStyle w:val="StyleUnderline"/>
        </w:rPr>
        <w:t xml:space="preserve"> the 2020 presidential election</w:t>
      </w:r>
      <w:r>
        <w:t xml:space="preserve">, </w:t>
      </w:r>
      <w:r w:rsidRPr="00F93AAA">
        <w:rPr>
          <w:rStyle w:val="StyleUnderline"/>
        </w:rPr>
        <w:t>because black and other Democratic-leaning voters will be so heavily mobilized against Trump</w:t>
      </w:r>
      <w:r>
        <w:t xml:space="preserve">. Swing or soul? </w:t>
      </w:r>
      <w:r w:rsidRPr="00F93AAA">
        <w:rPr>
          <w:rStyle w:val="StyleUnderline"/>
        </w:rPr>
        <w:t>The size of the black turnout in Super Tuesday and South Carolina supports that forecast</w:t>
      </w:r>
      <w:r>
        <w:t>. Exit polls indicated that one of the main reasons black and other primary voters tilted toward Biden in the end was his perceived ability to unseat Trump – an example of negative partisanship.</w:t>
      </w:r>
    </w:p>
    <w:p w:rsidR="00CF2102" w:rsidRDefault="00CF2102" w:rsidP="00CF2102">
      <w:pPr>
        <w:pStyle w:val="Heading3"/>
      </w:pPr>
      <w:r>
        <w:t>U – AT Trump winning Black voters now</w:t>
      </w:r>
    </w:p>
    <w:p w:rsidR="00CF2102" w:rsidRDefault="00CF2102" w:rsidP="00CF2102">
      <w:pPr>
        <w:pStyle w:val="Heading4"/>
      </w:pPr>
      <w:r>
        <w:t xml:space="preserve">Trump is </w:t>
      </w:r>
      <w:r w:rsidRPr="00B13FA5">
        <w:rPr>
          <w:u w:val="single"/>
        </w:rPr>
        <w:t>trying</w:t>
      </w:r>
      <w:r>
        <w:t>, but hasn’t won over sufficient Black voters yet</w:t>
      </w:r>
    </w:p>
    <w:p w:rsidR="00CF2102" w:rsidRDefault="00CF2102" w:rsidP="00CF2102">
      <w:r w:rsidRPr="00B13FA5">
        <w:rPr>
          <w:rStyle w:val="Style13ptBold"/>
        </w:rPr>
        <w:t>Harris 12-17</w:t>
      </w:r>
      <w:r>
        <w:t>-2019</w:t>
      </w:r>
      <w:r w:rsidR="007E1C15">
        <w:t xml:space="preserve"> – EIC @ Politico</w:t>
      </w:r>
      <w:r>
        <w:t xml:space="preserve"> (John, et al, “Why Trump’s path to reelection is totally plausible,” </w:t>
      </w:r>
      <w:r w:rsidRPr="00B13FA5">
        <w:rPr>
          <w:i/>
        </w:rPr>
        <w:t>Politico</w:t>
      </w:r>
      <w:r>
        <w:t xml:space="preserve">, </w:t>
      </w:r>
      <w:hyperlink r:id="rId34" w:history="1">
        <w:r w:rsidRPr="009B2636">
          <w:rPr>
            <w:rStyle w:val="Hyperlink"/>
          </w:rPr>
          <w:t>https://www.politico.eu/article/why-donald-trump-path-to-reelection-is-totally-plausible-2020/</w:t>
        </w:r>
      </w:hyperlink>
      <w:r>
        <w:t>)</w:t>
      </w:r>
      <w:r w:rsidR="00B4592B">
        <w:t>//BB</w:t>
      </w:r>
    </w:p>
    <w:p w:rsidR="00CF2102" w:rsidRPr="00C32CCB" w:rsidRDefault="00CF2102" w:rsidP="00CF2102"/>
    <w:p w:rsidR="00CF2102" w:rsidRDefault="00CF2102" w:rsidP="00CF2102">
      <w:r w:rsidRPr="00B13FA5">
        <w:rPr>
          <w:rStyle w:val="StyleUnderline"/>
        </w:rPr>
        <w:t>If the electoral map remains otherwise unchanged from 2016, Democrats will need to win back three states</w:t>
      </w:r>
      <w:r>
        <w:t xml:space="preserve"> — </w:t>
      </w:r>
      <w:r w:rsidRPr="00B13FA5">
        <w:rPr>
          <w:rStyle w:val="StyleUnderline"/>
        </w:rPr>
        <w:t>Michigan, Pennsylvania, Wisconsin</w:t>
      </w:r>
      <w:r>
        <w:t xml:space="preserve"> — </w:t>
      </w:r>
      <w:r w:rsidRPr="00B13FA5">
        <w:rPr>
          <w:rStyle w:val="StyleUnderline"/>
        </w:rPr>
        <w:t>to take back the presidency</w:t>
      </w:r>
      <w:r>
        <w:t>.</w:t>
      </w:r>
      <w:r w:rsidR="007E1C15">
        <w:t xml:space="preserve"> </w:t>
      </w:r>
      <w:r>
        <w:t xml:space="preserve">Trump operatives do not deny that they are in rough shape with affluent suburban voters, who were once an essential part of the GOP coalition. But they say that in 2016, almost 40 percent of the eligible voting age population did not cast ballots, and they maintain this group gives Trump ample opportunity to grow his vote. Trump strategists maintain the broader map is changing only at the margins. They will fight to keep Ohio, Florida, North Carolina and Arizona in the GOP column and make noises about flipping some states that went Democratic last time, including Minnesota, New Mexico and New Hampshire. Notably, they regard Virginia, once a critical battleground, as strongly Democratic and probably out of reach. </w:t>
      </w:r>
      <w:r w:rsidRPr="00B13FA5">
        <w:rPr>
          <w:rStyle w:val="StyleUnderline"/>
        </w:rPr>
        <w:t>The key in every competitive state is outperforming public polls</w:t>
      </w:r>
      <w:r>
        <w:t xml:space="preserve"> on the combination of data and door-knocking. White House senior adviser Jared Kushner is immersed in the effort, along with campaign manager Brad </w:t>
      </w:r>
      <w:proofErr w:type="spellStart"/>
      <w:r>
        <w:t>Parscale</w:t>
      </w:r>
      <w:proofErr w:type="spellEnd"/>
      <w:r>
        <w:t xml:space="preserve">. RNC Chairwoman </w:t>
      </w:r>
      <w:proofErr w:type="spellStart"/>
      <w:r>
        <w:t>Ronna</w:t>
      </w:r>
      <w:proofErr w:type="spellEnd"/>
      <w:r>
        <w:t xml:space="preserve"> McDaniel said Democrats “are so far behind" at state-level organization "they’ll never catch up this election ... even with all the outside money pouring in.” “You can’t build a 2 million-person-strong volunteer base that’s well-versed on the apps and the technology and do the door-knocking in a month,” she added. “If you’re not in the states now, grooming those volunteers and engaging them and training them, it doesn’t just happen.” Yes, but: The notion that Trump can energize new voters who didn’t come out for him in 2016 is speculative. The erosion — threatening to become a full collapse — of GOP support with suburban women is a demonstrated phenomenon, vividly on display in off-year elections in 2017, in the 2018 midterms that vaulted Nancy Pelosi back to the House speakership, and in off-year and special elections this year. Trump, meanwhile, is facing demoralized ranks among some establishment GOP figures in the states, who won’t be doing much to help his cause. It is far from clear the Trump loyalists who took their places are first-rate, and even in the best of circumstances, it is hard for either party to get previous nonvoters or infrequent voters to the polls.</w:t>
      </w:r>
    </w:p>
    <w:p w:rsidR="00CF2102" w:rsidRPr="00B13FA5" w:rsidRDefault="00CF2102" w:rsidP="00CF2102">
      <w:pPr>
        <w:rPr>
          <w:rStyle w:val="Emphasis"/>
        </w:rPr>
      </w:pPr>
      <w:r w:rsidRPr="00B13FA5">
        <w:rPr>
          <w:rStyle w:val="Emphasis"/>
        </w:rPr>
        <w:t>Race Matters</w:t>
      </w:r>
    </w:p>
    <w:p w:rsidR="00CF2102" w:rsidRPr="00FF318D" w:rsidRDefault="00CF2102" w:rsidP="00CF2102">
      <w:r>
        <w:t xml:space="preserve">In this case the </w:t>
      </w:r>
      <w:r w:rsidRPr="00B13FA5">
        <w:rPr>
          <w:rStyle w:val="StyleUnderline"/>
        </w:rPr>
        <w:t>Trump boasts about boosting his vote among African Americans and the yes-but are interwoven</w:t>
      </w:r>
      <w:r>
        <w:t xml:space="preserve">. </w:t>
      </w:r>
      <w:r w:rsidRPr="00B13FA5">
        <w:rPr>
          <w:rStyle w:val="StyleUnderline"/>
        </w:rPr>
        <w:t>He got 8 percent of the black vote in 2016. If he bumped that up to low double digits, the gains</w:t>
      </w:r>
      <w:r>
        <w:t xml:space="preserve"> — </w:t>
      </w:r>
      <w:r w:rsidRPr="00B13FA5">
        <w:rPr>
          <w:rStyle w:val="StyleUnderline"/>
        </w:rPr>
        <w:t>small in absolute numbers but consequential in relative terms</w:t>
      </w:r>
      <w:r>
        <w:t xml:space="preserve"> — </w:t>
      </w:r>
      <w:r w:rsidRPr="00B13FA5">
        <w:rPr>
          <w:rStyle w:val="Emphasis"/>
        </w:rPr>
        <w:t>could be decisive in a close state vote</w:t>
      </w:r>
      <w:r>
        <w:t xml:space="preserve">. African American and Hispanic unemployment numbers during Trump’s term have reached record lows. Polls have showed higher approval ratings for Trump among African American men than women, amid indications that men admire his strong personality but women recoil at his bullying demeanor. </w:t>
      </w:r>
      <w:r w:rsidRPr="00B13FA5">
        <w:rPr>
          <w:rStyle w:val="StyleUnderline"/>
        </w:rPr>
        <w:t xml:space="preserve">At this point, the notion of Trump cutting into a Democratic stronghold constituency is intriguing but </w:t>
      </w:r>
      <w:r w:rsidRPr="00B13FA5">
        <w:rPr>
          <w:rStyle w:val="Emphasis"/>
        </w:rPr>
        <w:t>must be taken with a pinch of salt</w:t>
      </w:r>
      <w:r>
        <w:t>.</w:t>
      </w:r>
    </w:p>
    <w:p w:rsidR="000476AD" w:rsidRDefault="000476AD" w:rsidP="000476AD">
      <w:pPr>
        <w:pStyle w:val="Heading3"/>
      </w:pPr>
      <w:r>
        <w:t xml:space="preserve">L – </w:t>
      </w:r>
      <w:proofErr w:type="gramStart"/>
      <w:r>
        <w:t>black</w:t>
      </w:r>
      <w:proofErr w:type="gramEnd"/>
      <w:r>
        <w:t xml:space="preserve"> voters</w:t>
      </w:r>
    </w:p>
    <w:p w:rsidR="00B47DE4" w:rsidRDefault="00B47DE4" w:rsidP="00B47DE4">
      <w:pPr>
        <w:pStyle w:val="Heading4"/>
      </w:pPr>
      <w:r>
        <w:t xml:space="preserve">Criminal justice reform makes in-roads with the </w:t>
      </w:r>
      <w:r w:rsidRPr="00795A24">
        <w:rPr>
          <w:u w:val="single"/>
        </w:rPr>
        <w:t>black electorate</w:t>
      </w:r>
      <w:r>
        <w:t xml:space="preserve">---even </w:t>
      </w:r>
      <w:r w:rsidRPr="00B47DE4">
        <w:rPr>
          <w:u w:val="single"/>
        </w:rPr>
        <w:t>narrow margins</w:t>
      </w:r>
      <w:r>
        <w:t xml:space="preserve"> are sufficient to flip the election</w:t>
      </w:r>
    </w:p>
    <w:p w:rsidR="00B47DE4" w:rsidRDefault="00B47DE4" w:rsidP="00B47DE4">
      <w:proofErr w:type="spellStart"/>
      <w:r w:rsidRPr="0047268E">
        <w:rPr>
          <w:rStyle w:val="Style13ptBold"/>
        </w:rPr>
        <w:t>Corder</w:t>
      </w:r>
      <w:proofErr w:type="spellEnd"/>
      <w:r>
        <w:t xml:space="preserve"> 2-10-20</w:t>
      </w:r>
      <w:r w:rsidRPr="0047268E">
        <w:rPr>
          <w:rStyle w:val="Style13ptBold"/>
        </w:rPr>
        <w:t xml:space="preserve">20 </w:t>
      </w:r>
      <w:r>
        <w:t xml:space="preserve">- Managing Editor for </w:t>
      </w:r>
      <w:proofErr w:type="spellStart"/>
      <w:r>
        <w:t>Y'all</w:t>
      </w:r>
      <w:proofErr w:type="spellEnd"/>
      <w:r>
        <w:t xml:space="preserve"> Politics and has a background of nearly two decades of experience in local and state government, campaign management, public policy and radio/TV broadcasting. (Frank, “Trump’s play for black voters has major implications in Mississippi,” </w:t>
      </w:r>
      <w:proofErr w:type="spellStart"/>
      <w:r w:rsidRPr="009B7A19">
        <w:rPr>
          <w:i/>
        </w:rPr>
        <w:t>Yall</w:t>
      </w:r>
      <w:proofErr w:type="spellEnd"/>
      <w:r w:rsidRPr="009B7A19">
        <w:rPr>
          <w:i/>
        </w:rPr>
        <w:t xml:space="preserve"> Politics</w:t>
      </w:r>
      <w:r>
        <w:t xml:space="preserve">, </w:t>
      </w:r>
      <w:hyperlink r:id="rId35" w:history="1">
        <w:r w:rsidRPr="004715B0">
          <w:rPr>
            <w:rStyle w:val="Hyperlink"/>
          </w:rPr>
          <w:t>https://yallpolitics.com/2020/02/10/trumps-play-for-black-voters-has-major-implications-in-mississippi/</w:t>
        </w:r>
      </w:hyperlink>
      <w:r>
        <w:t>)</w:t>
      </w:r>
      <w:r w:rsidR="00B4592B">
        <w:t>//BB</w:t>
      </w:r>
    </w:p>
    <w:p w:rsidR="00B47DE4" w:rsidRPr="004734DD" w:rsidRDefault="00B47DE4" w:rsidP="00B47DE4"/>
    <w:p w:rsidR="00B47DE4" w:rsidRPr="00B47DE4" w:rsidRDefault="00B47DE4" w:rsidP="00B47DE4">
      <w:r w:rsidRPr="0047268E">
        <w:rPr>
          <w:rStyle w:val="StyleUnderline"/>
        </w:rPr>
        <w:t>For the last half century, Democrats nationally have featured a coalition of working class</w:t>
      </w:r>
      <w:r>
        <w:t xml:space="preserve"> voters, </w:t>
      </w:r>
      <w:r w:rsidRPr="0047268E">
        <w:rPr>
          <w:rStyle w:val="StyleUnderline"/>
        </w:rPr>
        <w:t>union</w:t>
      </w:r>
      <w:r>
        <w:t xml:space="preserve"> members, </w:t>
      </w:r>
      <w:r w:rsidRPr="0047268E">
        <w:rPr>
          <w:rStyle w:val="StyleUnderline"/>
        </w:rPr>
        <w:t>and racial and ethnic minorities</w:t>
      </w:r>
      <w:r>
        <w:t xml:space="preserve">. Democrats seek to portray themselves as the party of the average man who understand the struggle to provide for their families while working every day to achieve the American Dream. Before the base of the Democratic Party was hijacked in favor of issues like climate change, universal healthcare, plastic straws, claims of institutional racism, and now (yes) even socialism, </w:t>
      </w:r>
      <w:r w:rsidRPr="0047268E">
        <w:rPr>
          <w:rStyle w:val="StyleUnderline"/>
        </w:rPr>
        <w:t>it was common for Democrats to run on</w:t>
      </w:r>
      <w:r>
        <w:t xml:space="preserve"> three primary talking points: </w:t>
      </w:r>
      <w:r w:rsidRPr="0047268E">
        <w:rPr>
          <w:rStyle w:val="StyleUnderline"/>
        </w:rPr>
        <w:t>Revitalizing low income neighborhoods</w:t>
      </w:r>
      <w:r>
        <w:t xml:space="preserve">, increasing affordable housing options, and providing a pathway for employment for low to middle class workers, mainly minorities, within their own communities, leveling the economic playing field. </w:t>
      </w:r>
      <w:r w:rsidRPr="0047268E">
        <w:rPr>
          <w:rStyle w:val="StyleUnderline"/>
        </w:rPr>
        <w:t>Addressing</w:t>
      </w:r>
      <w:r>
        <w:t xml:space="preserve"> fairness in sentencing (aka </w:t>
      </w:r>
      <w:r w:rsidRPr="0047268E">
        <w:rPr>
          <w:rStyle w:val="StyleUnderline"/>
        </w:rPr>
        <w:t>Civil Justice Reform</w:t>
      </w:r>
      <w:r>
        <w:t xml:space="preserve">), in terms of drug policy and high incarceration rates among the poor and minorities, within the criminal justice system while funding early release programs, structured reentry processes, and reconnecting families, especially those in single parent households. </w:t>
      </w:r>
      <w:r w:rsidRPr="0047268E">
        <w:rPr>
          <w:rStyle w:val="StyleUnderline"/>
        </w:rPr>
        <w:t>Improving education opportunities</w:t>
      </w:r>
      <w:r>
        <w:t xml:space="preserve"> in low income, largely minority neighborhoods while supporting workforce training initiatives and funding historically black colleges and universities. Former advisor to President Barack Obama, Van Jones, now a commentator on CNN, recently said, “</w:t>
      </w:r>
      <w:r w:rsidRPr="0047268E">
        <w:rPr>
          <w:rStyle w:val="StyleUnderline"/>
        </w:rPr>
        <w:t>For a long time, the black vote was taken for granted by Democrats and written off by Republicans. That’s not happening this year</w:t>
      </w:r>
      <w:r>
        <w:t xml:space="preserve">.” Jones is correct. President Donald </w:t>
      </w:r>
      <w:r w:rsidRPr="0047268E">
        <w:rPr>
          <w:rStyle w:val="StyleUnderline"/>
        </w:rPr>
        <w:t>Trump has rewritten the script</w:t>
      </w:r>
      <w:r>
        <w:t xml:space="preserve"> for Republicans over the last four years, </w:t>
      </w:r>
      <w:r w:rsidRPr="0047268E">
        <w:rPr>
          <w:rStyle w:val="StyleUnderline"/>
        </w:rPr>
        <w:t>and 2020 looks to be a huge step forward in challenging the traditional Democrat narrative aimed squarely at reaching black communities</w:t>
      </w:r>
      <w:r>
        <w:t xml:space="preserve">. </w:t>
      </w:r>
      <w:r w:rsidRPr="0047268E">
        <w:rPr>
          <w:rStyle w:val="StyleUnderline"/>
        </w:rPr>
        <w:t>In 2016, Trump literally reordered the electoral map</w:t>
      </w:r>
      <w:r>
        <w:t xml:space="preserve"> breaking through the “blue wall” in Rust Belt states. </w:t>
      </w:r>
      <w:r w:rsidRPr="0047268E">
        <w:rPr>
          <w:rStyle w:val="StyleUnderline"/>
        </w:rPr>
        <w:t>Now, it appears he’s embarking on a similarly bold initiative – to break down over 50 years of resistance of black voters feeling uncomfortable in pulling the lever for a Republican</w:t>
      </w:r>
      <w:r>
        <w:t xml:space="preserve">. Opportunity Zones During his first term, Trump has enacted legislation that goes right to the heart of black neighborhoods, promoting and signing South Carolina U.S. Sen. Tim Scott’s Opportunity Zones into law. Scott is a black Republican. “Most Opportunity Zones are in majority black and brown neighborhoods,” writes </w:t>
      </w:r>
      <w:proofErr w:type="spellStart"/>
      <w:r>
        <w:t>Venroy</w:t>
      </w:r>
      <w:proofErr w:type="spellEnd"/>
      <w:r>
        <w:t xml:space="preserve"> July in Black Enterprise, a business, investing, and wealth-building resource for African Americans. “With innovative approaches, a solid understanding of the risks and rewards of Opportunity Zone investing, and careful attention to regulatory requirements for maximizing tax benefits, we can leverage the Opportunity Zone program to build wealth for black families and revitalize our communities.” The negative connotation of gentrification, that being the possible demographic change as a neighborhood or community’s character changes through renovation and improvement, is unlikely in states like Mississippi where nearly 40% of the population is black. The investments made into designated opportunity zones here will have a direct impact on the housing, employment and upward mobility of those in lower income neighborhoods, raising the level of economic opportunity for black Mississippians. </w:t>
      </w:r>
      <w:r w:rsidRPr="00B47DE4">
        <w:t xml:space="preserve">Vicksburg Mayor George </w:t>
      </w:r>
      <w:proofErr w:type="spellStart"/>
      <w:r w:rsidRPr="00B47DE4">
        <w:t>Flaggs</w:t>
      </w:r>
      <w:proofErr w:type="spellEnd"/>
      <w:r w:rsidRPr="00B47DE4">
        <w:t>, a black former Democrat turned Independent, has shared the stage with President Trump promoting Opportunity Zones and their benefits.</w:t>
      </w:r>
      <w:r>
        <w:t xml:space="preserve"> </w:t>
      </w:r>
      <w:r w:rsidRPr="00B47DE4">
        <w:t xml:space="preserve">In April 2019, </w:t>
      </w:r>
      <w:proofErr w:type="spellStart"/>
      <w:r w:rsidRPr="00B47DE4">
        <w:t>Flaggs</w:t>
      </w:r>
      <w:proofErr w:type="spellEnd"/>
      <w:r w:rsidRPr="00B47DE4">
        <w:t xml:space="preserve"> spoke at the White House about his city’s use of Opportunity Zones.</w:t>
      </w:r>
      <w:r>
        <w:t xml:space="preserve"> </w:t>
      </w:r>
      <w:r w:rsidRPr="00B47DE4">
        <w:t xml:space="preserve">“I’ve never seen any piece of legislation that allows for more collaboration between federal state and local government,” </w:t>
      </w:r>
      <w:proofErr w:type="spellStart"/>
      <w:r w:rsidRPr="00B47DE4">
        <w:t>Flaggs</w:t>
      </w:r>
      <w:proofErr w:type="spellEnd"/>
      <w:r w:rsidRPr="00B47DE4">
        <w:t xml:space="preserve"> said.</w:t>
      </w:r>
      <w:r>
        <w:t xml:space="preserve"> </w:t>
      </w:r>
      <w:r w:rsidRPr="00B47DE4">
        <w:t>“We were to come to White House and the state government and local government and collaborate, use this Opportunity Zone, check all the</w:t>
      </w:r>
      <w:r>
        <w:t xml:space="preserve"> </w:t>
      </w:r>
      <w:r w:rsidRPr="00B47DE4">
        <w:t>boxes. The City of Vicksburg, 24,000 people, rural as you get, but at the same time we were able to save 125 jobs for the City of Vicksburg, and let me tell you, that’s bread on the table, that’s meat in somebody’s kitchen.”</w:t>
      </w:r>
      <w:r>
        <w:t xml:space="preserve"> </w:t>
      </w:r>
      <w:r w:rsidRPr="00B47DE4">
        <w:t>According to Census data, Vicksburg is nearly 68% black.</w:t>
      </w:r>
      <w:r>
        <w:t xml:space="preserve"> </w:t>
      </w:r>
      <w:r w:rsidRPr="00B47DE4">
        <w:t>Criminal Justice Reform</w:t>
      </w:r>
      <w:r>
        <w:t xml:space="preserve"> </w:t>
      </w:r>
      <w:r w:rsidRPr="00B47DE4">
        <w:t>The Formerly Incarcerated Reenter Society Transformed Safely Transitioning Every Person Act, or First Step Act, reformed the federal prison system and is working to reduce recidivism. The bill was sponsored by Rep. Douglas Collins, a Republican Congressman from Georgia, in 2018 and passed both the U.S. House and Senate with bipartisan support before President Trump signed it into law.</w:t>
      </w:r>
      <w:r>
        <w:t xml:space="preserve"> </w:t>
      </w:r>
      <w:r w:rsidRPr="00B47DE4">
        <w:t>The legislation, among other things, provides significant support for rehabilitation programs, incentivizes good behavior through early release, improves prison conditions, makes the provisions for the Fair Sentencing Act retroactive, and changes sentencing penalties for some federal offenses, namely drug crimes.</w:t>
      </w:r>
      <w:r>
        <w:t xml:space="preserve"> </w:t>
      </w:r>
      <w:r w:rsidRPr="00B47DE4">
        <w:t>Mississippi Republicans played a big role in moving the ball forward for such criminal justice reforms.</w:t>
      </w:r>
      <w:r>
        <w:t xml:space="preserve"> </w:t>
      </w:r>
      <w:r w:rsidRPr="00B47DE4">
        <w:t xml:space="preserve">Former Gov. Phil Bryant actively lobbied President Trump to address the high incarceration rate of non-violent offenders while signing legislation into law during his terms that expanded intervention courts to include mental health and </w:t>
      </w:r>
      <w:proofErr w:type="gramStart"/>
      <w:r w:rsidRPr="00B47DE4">
        <w:t>veterans</w:t>
      </w:r>
      <w:proofErr w:type="gramEnd"/>
      <w:r w:rsidRPr="00B47DE4">
        <w:t xml:space="preserve"> courts as well as addressing policies that prevents prior offenders from obtaining jobs or licenses in Mississippi.</w:t>
      </w:r>
      <w:r>
        <w:t xml:space="preserve"> </w:t>
      </w:r>
      <w:r w:rsidRPr="00B47DE4">
        <w:t>“The conservative movement in this country, unfortunately from my point of view, is now the leader on this issue of reform,” Van Jones said at CPAC, the Conservative Political Action Conference, in February 2019. “You look at Mississippi, a rock-</w:t>
      </w:r>
      <w:r>
        <w:t xml:space="preserve">ribbed, total conservative former jailer is now the governor. Governor Bryant cut the prison population and crime at the same time… What you’re seeing now is Republican governors being tough on the dollars. Tough on crime and shrinking the prison population.” According to the Sentencing Project, a non-profit group out of Washington D.C. promoting criminal justice reforms, since the passage of the First Step Act, a December 2019 report shows that retroactive application of the Fair Sentencing Act has benefited over 2,000 people with sentence reductions that average nearly 6 years. Black Americans comprise 91% of those receiving reductions. School Choice The tougher nut to crack for Republicans is black voters’ distrust regarding neighborhood schools and overall educational attainment. Though Democrats and those in the media have tried desperately to make school choice a black vs. white issue (ostensibly for the benefit of teachers unions which they are beholden to), school choice is largely an idea championed by Republicans and most widely utilized by people of color. Concerns over where Republicans stand on education in terms of the black community are embedded deep within the minds of minorities, especially here in Mississippi. The idea of “school choice” was once used to mask racism and maintain segregation. While this is no longer the norm in post-Civil Rights era America, older black voters remember well those times and frequently remind young black voters of what was once a dog whistle for segregationists. But the school choice movement of today, some 65 years removed from Brown v. Board of Education, results in the overwhelming majority of school choice beneficiaries and early education </w:t>
      </w:r>
      <w:proofErr w:type="spellStart"/>
      <w:r>
        <w:t>collaboratives</w:t>
      </w:r>
      <w:proofErr w:type="spellEnd"/>
      <w:r>
        <w:t xml:space="preserve"> being black families whose only other option would be failing public schools. Since 2011, Mississippi public school students, of which half are black, have made significant strides across the board, with graduation rates now exceeding the national average and dropout rates at an historic low. The state was recently named as one of the five most improved states in achievement in school systems from prekindergarten through grade 12 and socioeconomic factors leading to success in adulthood. These improvements come during a time of Republican leadership in the Legislature and amongst calls for increased accountability from Mississippi’s Republican statewide officials. On the national level, in December 2019, President Trump signed a bipartisan bill that permanently provided more than $250 million a year to historically black colleges and universities. The President also called for the expansion of school choice options in his State of the Union address this year, saying, “No parent should be forced to send their child to a failing government school.” He highlighted the plight of a young black girl whose family was struggling to give her the educational opportunities she desired. Election Implications </w:t>
      </w:r>
      <w:r w:rsidRPr="0047268E">
        <w:rPr>
          <w:rStyle w:val="StyleUnderline"/>
        </w:rPr>
        <w:t>All of this points to the question of whether black voters across America</w:t>
      </w:r>
      <w:r>
        <w:t xml:space="preserve">, and in particular, here in Mississippi </w:t>
      </w:r>
      <w:r w:rsidRPr="0047268E">
        <w:rPr>
          <w:rStyle w:val="StyleUnderline"/>
        </w:rPr>
        <w:t xml:space="preserve">will </w:t>
      </w:r>
      <w:proofErr w:type="spellStart"/>
      <w:r w:rsidRPr="0047268E">
        <w:rPr>
          <w:rStyle w:val="StyleUnderline"/>
        </w:rPr>
        <w:t>turnout</w:t>
      </w:r>
      <w:proofErr w:type="spellEnd"/>
      <w:r w:rsidRPr="0047268E">
        <w:rPr>
          <w:rStyle w:val="StyleUnderline"/>
        </w:rPr>
        <w:t xml:space="preserve"> to support President Trump’s reelection or stick with the Democrats</w:t>
      </w:r>
      <w:r>
        <w:t xml:space="preserve"> they have become accustomed to supporting, whether out of habit or history. </w:t>
      </w:r>
      <w:r w:rsidRPr="0047268E">
        <w:rPr>
          <w:rStyle w:val="StyleUnderline"/>
        </w:rPr>
        <w:t>What cannot be denied</w:t>
      </w:r>
      <w:r>
        <w:t xml:space="preserve">, however, </w:t>
      </w:r>
      <w:r w:rsidRPr="0047268E">
        <w:rPr>
          <w:rStyle w:val="StyleUnderline"/>
        </w:rPr>
        <w:t>is that Trump</w:t>
      </w:r>
      <w:r>
        <w:t xml:space="preserve">’s Administration </w:t>
      </w:r>
      <w:r w:rsidRPr="0047268E">
        <w:rPr>
          <w:rStyle w:val="StyleUnderline"/>
        </w:rPr>
        <w:t xml:space="preserve">is actively reaching out in meaningful ways to black voters on issues they care </w:t>
      </w:r>
      <w:proofErr w:type="gramStart"/>
      <w:r w:rsidRPr="0047268E">
        <w:rPr>
          <w:rStyle w:val="StyleUnderline"/>
        </w:rPr>
        <w:t>about.</w:t>
      </w:r>
      <w:proofErr w:type="gramEnd"/>
      <w:r>
        <w:t xml:space="preserve"> It’s historic in that </w:t>
      </w:r>
      <w:r w:rsidRPr="0047268E">
        <w:rPr>
          <w:rStyle w:val="StyleUnderline"/>
        </w:rPr>
        <w:t>Republicans nationally may have paid lip service to recruiting black voters, but Trump is taking it to a whole other place</w:t>
      </w:r>
      <w:r>
        <w:t xml:space="preserve">. </w:t>
      </w:r>
      <w:r w:rsidRPr="0047268E">
        <w:rPr>
          <w:rStyle w:val="StyleUnderline"/>
        </w:rPr>
        <w:t>By</w:t>
      </w:r>
      <w:r>
        <w:t xml:space="preserve"> seeking to provide economic opportunities for black communities, and </w:t>
      </w:r>
      <w:r w:rsidRPr="0047268E">
        <w:rPr>
          <w:rStyle w:val="Emphasis"/>
        </w:rPr>
        <w:t>addressing</w:t>
      </w:r>
      <w:r>
        <w:t xml:space="preserve"> </w:t>
      </w:r>
      <w:r w:rsidRPr="0047268E">
        <w:t>the disparity towards blacks in bo</w:t>
      </w:r>
      <w:r>
        <w:t xml:space="preserve">th </w:t>
      </w:r>
      <w:r w:rsidRPr="0047268E">
        <w:rPr>
          <w:rStyle w:val="Emphasis"/>
        </w:rPr>
        <w:t>the criminal justice</w:t>
      </w:r>
      <w:r>
        <w:t xml:space="preserve"> and educational </w:t>
      </w:r>
      <w:r w:rsidRPr="0047268E">
        <w:rPr>
          <w:rStyle w:val="Emphasis"/>
        </w:rPr>
        <w:t>system</w:t>
      </w:r>
      <w:r>
        <w:t xml:space="preserve">s, </w:t>
      </w:r>
      <w:r w:rsidRPr="0047268E">
        <w:rPr>
          <w:rStyle w:val="StyleUnderline"/>
        </w:rPr>
        <w:t>Trump stands to change the political norms regarding black voters’ traditional allegiance to the Democratic Party</w:t>
      </w:r>
      <w:r>
        <w:t xml:space="preserve">. </w:t>
      </w:r>
      <w:r w:rsidRPr="0047268E">
        <w:rPr>
          <w:rStyle w:val="StyleUnderline"/>
        </w:rPr>
        <w:t xml:space="preserve">And </w:t>
      </w:r>
      <w:r w:rsidRPr="00C452A8">
        <w:rPr>
          <w:rStyle w:val="Emphasis"/>
        </w:rPr>
        <w:t>he doesn’t even have to be numerically very successful</w:t>
      </w:r>
      <w:r>
        <w:t xml:space="preserve">. </w:t>
      </w:r>
      <w:r w:rsidRPr="0047268E">
        <w:rPr>
          <w:rStyle w:val="StyleUnderline"/>
        </w:rPr>
        <w:t xml:space="preserve">Just converting 10% of black voters as Trump voters has </w:t>
      </w:r>
      <w:r w:rsidRPr="0047268E">
        <w:rPr>
          <w:rStyle w:val="Emphasis"/>
        </w:rPr>
        <w:t>massive electoral implications</w:t>
      </w:r>
      <w:r>
        <w:t>.</w:t>
      </w:r>
    </w:p>
    <w:p w:rsidR="000476AD" w:rsidRDefault="000476AD" w:rsidP="000476AD">
      <w:pPr>
        <w:pStyle w:val="Heading4"/>
      </w:pPr>
      <w:r>
        <w:t xml:space="preserve">New criminal justice efforts swing </w:t>
      </w:r>
      <w:r w:rsidRPr="00FC725A">
        <w:rPr>
          <w:u w:val="single"/>
        </w:rPr>
        <w:t xml:space="preserve">black voters </w:t>
      </w:r>
      <w:r>
        <w:t xml:space="preserve">towards Trump---especially in </w:t>
      </w:r>
      <w:r w:rsidRPr="00FC725A">
        <w:rPr>
          <w:u w:val="single"/>
        </w:rPr>
        <w:t>swing states</w:t>
      </w:r>
    </w:p>
    <w:p w:rsidR="000476AD" w:rsidRDefault="000476AD" w:rsidP="000476AD">
      <w:r w:rsidRPr="0065720F">
        <w:rPr>
          <w:rStyle w:val="Style13ptBold"/>
        </w:rPr>
        <w:t>Levine</w:t>
      </w:r>
      <w:r>
        <w:t xml:space="preserve"> 2-8-20</w:t>
      </w:r>
      <w:r w:rsidRPr="0065720F">
        <w:rPr>
          <w:rStyle w:val="Style13ptBold"/>
        </w:rPr>
        <w:t>20</w:t>
      </w:r>
      <w:r>
        <w:t xml:space="preserve"> </w:t>
      </w:r>
      <w:r w:rsidR="009B7A19">
        <w:t xml:space="preserve">– reporter @ NY Post </w:t>
      </w:r>
      <w:r>
        <w:t xml:space="preserve">(Jon, “Inside Donald Trump’s aggressive outreach to black voters,” </w:t>
      </w:r>
      <w:r w:rsidRPr="005756D7">
        <w:rPr>
          <w:i/>
        </w:rPr>
        <w:t>New York Post</w:t>
      </w:r>
      <w:r>
        <w:t xml:space="preserve">, </w:t>
      </w:r>
      <w:hyperlink r:id="rId36" w:history="1">
        <w:r w:rsidR="005756D7" w:rsidRPr="004715B0">
          <w:rPr>
            <w:rStyle w:val="Hyperlink"/>
          </w:rPr>
          <w:t>https://nypost.com/2020/02/08/inside-donald-trumps-aggressive-outreach-to-black-voters/</w:t>
        </w:r>
      </w:hyperlink>
      <w:r>
        <w:t>)</w:t>
      </w:r>
      <w:r w:rsidR="00B4592B">
        <w:t>//BB</w:t>
      </w:r>
    </w:p>
    <w:p w:rsidR="005756D7" w:rsidRPr="004734DD" w:rsidRDefault="005756D7" w:rsidP="000476AD"/>
    <w:p w:rsidR="000476AD" w:rsidRDefault="000476AD" w:rsidP="000476AD">
      <w:r>
        <w:t xml:space="preserve">President </w:t>
      </w:r>
      <w:r w:rsidRPr="0047268E">
        <w:rPr>
          <w:rStyle w:val="StyleUnderline"/>
        </w:rPr>
        <w:t>Trump is making a big play for black voters, who overwhelmingly rejected him in 2016</w:t>
      </w:r>
      <w:r>
        <w:t>.</w:t>
      </w:r>
      <w:r w:rsidR="009B7A19">
        <w:t xml:space="preserve"> </w:t>
      </w:r>
      <w:r>
        <w:t xml:space="preserve">“The White House is making a very concentrated effort to go after black voters, and I talk to people in the administration about this,” said Rob Smith, a contributor to Turning Point USA, a nonprofit which focuses on GOP advocacy on college campuses. </w:t>
      </w:r>
      <w:r w:rsidRPr="0047268E">
        <w:rPr>
          <w:rStyle w:val="StyleUnderline"/>
        </w:rPr>
        <w:t xml:space="preserve">Smith, a black, gay veteran </w:t>
      </w:r>
      <w:r>
        <w:t xml:space="preserve">who is backing the billionaire, </w:t>
      </w:r>
      <w:r w:rsidRPr="0047268E">
        <w:rPr>
          <w:rStyle w:val="StyleUnderline"/>
        </w:rPr>
        <w:t xml:space="preserve">says his community is going to vote based on </w:t>
      </w:r>
      <w:r w:rsidRPr="0047268E">
        <w:rPr>
          <w:rStyle w:val="Emphasis"/>
        </w:rPr>
        <w:t>results</w:t>
      </w:r>
      <w:r>
        <w:t>.</w:t>
      </w:r>
      <w:r w:rsidR="009B7A19">
        <w:t xml:space="preserve"> </w:t>
      </w:r>
      <w:r>
        <w:t>“</w:t>
      </w:r>
      <w:r w:rsidRPr="0047268E">
        <w:rPr>
          <w:rStyle w:val="StyleUnderline"/>
        </w:rPr>
        <w:t>People who either did not vote for Trump in 2016 or did not vote at all may be pulling the lever for him in 2020</w:t>
      </w:r>
      <w:r>
        <w:t>. I am one of those people,” said Smith.</w:t>
      </w:r>
      <w:r w:rsidR="009B7A19">
        <w:t xml:space="preserve"> </w:t>
      </w:r>
      <w:r>
        <w:t xml:space="preserve">Smith cited legislation like </w:t>
      </w:r>
      <w:r w:rsidRPr="0047268E">
        <w:rPr>
          <w:rStyle w:val="StyleUnderline"/>
        </w:rPr>
        <w:t>the First Step Act</w:t>
      </w:r>
      <w:r>
        <w:t xml:space="preserve"> — President Trump’s signature criminal justice reform bill which creates an opportunity for thousands of federal prisoners to earn an early release — as well as opportunity zones to spur investment in poor, often minority-dominated communities, as proof the president’s promises were more than just empty words.</w:t>
      </w:r>
      <w:r w:rsidR="009B7A19">
        <w:t xml:space="preserve"> </w:t>
      </w:r>
      <w:r>
        <w:t>In November the campaign launched “</w:t>
      </w:r>
      <w:r w:rsidRPr="0047268E">
        <w:rPr>
          <w:rStyle w:val="StyleUnderline"/>
        </w:rPr>
        <w:t>Black Voices for Trump</w:t>
      </w:r>
      <w:r>
        <w:t>” with an advisory board that include performers Diamond and Silk and former presidential candidate Herman Cain.</w:t>
      </w:r>
      <w:r w:rsidR="009B7A19">
        <w:t xml:space="preserve"> </w:t>
      </w:r>
      <w:r>
        <w:t xml:space="preserve">The group is dedicated to nurturing activists, registering new voters and firing up the faithful. </w:t>
      </w:r>
      <w:r w:rsidRPr="0047268E">
        <w:rPr>
          <w:rStyle w:val="StyleUnderline"/>
        </w:rPr>
        <w:t>Outreach events and voter contact trainings</w:t>
      </w:r>
      <w:r>
        <w:t xml:space="preserve"> have already been held in North Carolina, Pennsylvania and Virginia, reps for the organization told The Post.</w:t>
      </w:r>
      <w:r w:rsidR="009B7A19">
        <w:t xml:space="preserve"> </w:t>
      </w:r>
      <w:r>
        <w:t>There is also Trump’s eyebrow-raising friendship with superstar musician Kanye West.</w:t>
      </w:r>
      <w:r w:rsidR="009B7A19">
        <w:t xml:space="preserve"> </w:t>
      </w:r>
      <w:r>
        <w:t xml:space="preserve">And it </w:t>
      </w:r>
      <w:r w:rsidRPr="0047268E">
        <w:rPr>
          <w:rStyle w:val="StyleUnderline"/>
        </w:rPr>
        <w:t>all may be having an effect</w:t>
      </w:r>
      <w:r>
        <w:t>. New data from Harvard CAPS/Harris Poll found Trump’s job approval rating now at 22% with Zogby Analytics finding the same. The numbers are up considerably since a Quinnipiac poll found only 2% of black voters approved of Trump’s job performance in 2017.</w:t>
      </w:r>
      <w:r w:rsidR="009B7A19">
        <w:t xml:space="preserve"> </w:t>
      </w:r>
      <w:r>
        <w:t>“</w:t>
      </w:r>
      <w:r w:rsidRPr="0047268E">
        <w:rPr>
          <w:rStyle w:val="StyleUnderline"/>
        </w:rPr>
        <w:t xml:space="preserve">The Trump campaign can encourage black voters by </w:t>
      </w:r>
      <w:r w:rsidRPr="0047268E">
        <w:rPr>
          <w:rStyle w:val="Emphasis"/>
        </w:rPr>
        <w:t>doing policies</w:t>
      </w:r>
      <w:r>
        <w:t xml:space="preserve"> and programs </w:t>
      </w:r>
      <w:r w:rsidRPr="0047268E">
        <w:rPr>
          <w:rStyle w:val="StyleUnderline"/>
        </w:rPr>
        <w:t>and</w:t>
      </w:r>
      <w:r>
        <w:t xml:space="preserve"> </w:t>
      </w:r>
      <w:r w:rsidRPr="0047268E">
        <w:rPr>
          <w:rStyle w:val="StyleUnderline"/>
        </w:rPr>
        <w:t>reaching out</w:t>
      </w:r>
      <w:r>
        <w:t xml:space="preserve"> to them on mediums that they read and listen to,” Bruce </w:t>
      </w:r>
      <w:proofErr w:type="spellStart"/>
      <w:r w:rsidRPr="0047268E">
        <w:rPr>
          <w:rStyle w:val="StyleUnderline"/>
        </w:rPr>
        <w:t>Eberle</w:t>
      </w:r>
      <w:proofErr w:type="spellEnd"/>
      <w:r w:rsidRPr="0047268E">
        <w:rPr>
          <w:rStyle w:val="StyleUnderline"/>
        </w:rPr>
        <w:t>, a GOP political consultant</w:t>
      </w:r>
      <w:r>
        <w:t xml:space="preserve"> and co-author of the new book “COMING HOME: How Black American Will Re-Elect Trump,” </w:t>
      </w:r>
      <w:r w:rsidRPr="0047268E">
        <w:rPr>
          <w:rStyle w:val="StyleUnderline"/>
        </w:rPr>
        <w:t>told The Post</w:t>
      </w:r>
      <w:r>
        <w:t>, chalking up the party’s decades-long unpopularity among blacks to communications failure.</w:t>
      </w:r>
      <w:r w:rsidR="009B7A19">
        <w:t xml:space="preserve"> </w:t>
      </w:r>
      <w:r>
        <w:t>“The black church is the most powerful thing in the black community and on cultural issues black voters are more conservative than white voters. Every poll shows that,” he said.</w:t>
      </w:r>
      <w:r w:rsidR="009B7A19">
        <w:t xml:space="preserve"> </w:t>
      </w:r>
      <w:r>
        <w:t xml:space="preserve">Still </w:t>
      </w:r>
      <w:r w:rsidRPr="0047268E">
        <w:rPr>
          <w:rStyle w:val="StyleUnderline"/>
        </w:rPr>
        <w:t>the work won’t be easy. In 2016</w:t>
      </w:r>
      <w:r>
        <w:t xml:space="preserve">, President </w:t>
      </w:r>
      <w:r w:rsidRPr="0047268E">
        <w:rPr>
          <w:rStyle w:val="StyleUnderline"/>
        </w:rPr>
        <w:t>Trump received just 8% of the vote from black voters</w:t>
      </w:r>
      <w:r>
        <w:t>. The campaign was dogged by accusations of racism. During President Obama’s time in office, Trump was the most prominent backer of the “birther” movement, which falsely claimed the president was born in Kenya. In 1989 Trump publicly called for New York to resume capital punishment after five black and Latino men were convicted of raping a jogger in Central Park (the convictions were overturned in 2002.)</w:t>
      </w:r>
      <w:r w:rsidR="009B7A19">
        <w:t xml:space="preserve"> </w:t>
      </w:r>
      <w:r>
        <w:t xml:space="preserve">Nevertheless, </w:t>
      </w:r>
      <w:proofErr w:type="spellStart"/>
      <w:r>
        <w:t>Eberle</w:t>
      </w:r>
      <w:proofErr w:type="spellEnd"/>
      <w:r>
        <w:t xml:space="preserve"> predicted </w:t>
      </w:r>
      <w:r w:rsidRPr="0047268E">
        <w:rPr>
          <w:rStyle w:val="StyleUnderline"/>
        </w:rPr>
        <w:t>Trump could run up his numbers nationally among black voters to as high as 17%, with even greater margins in the swing states</w:t>
      </w:r>
      <w:r>
        <w:t>. “</w:t>
      </w:r>
      <w:r w:rsidRPr="0047268E">
        <w:rPr>
          <w:rStyle w:val="StyleUnderline"/>
        </w:rPr>
        <w:t>Michigan, Wisconsin, North Carolina, Florida, Virginia. The black voters there, if you reach out to them, you can win 25% of the vote</w:t>
      </w:r>
      <w:r>
        <w:t>,” he said.</w:t>
      </w:r>
      <w:r w:rsidR="009B7A19">
        <w:t xml:space="preserve"> </w:t>
      </w:r>
      <w:r w:rsidRPr="0047268E">
        <w:rPr>
          <w:rStyle w:val="StyleUnderline"/>
        </w:rPr>
        <w:t>The 2020 outreach effort is already well underway</w:t>
      </w:r>
      <w:r>
        <w:t>.</w:t>
      </w:r>
      <w:r w:rsidR="009B7A19">
        <w:t xml:space="preserve"> </w:t>
      </w:r>
      <w:r w:rsidRPr="0047268E">
        <w:rPr>
          <w:rStyle w:val="StyleUnderline"/>
        </w:rPr>
        <w:t xml:space="preserve">Trump’s Super Bowl ad was dedicated entirely to </w:t>
      </w:r>
      <w:r w:rsidRPr="0047268E">
        <w:rPr>
          <w:rStyle w:val="Emphasis"/>
        </w:rPr>
        <w:t>criminal justice reform</w:t>
      </w:r>
      <w:r>
        <w:t xml:space="preserve"> and the president’s decision to commute the sentence of Alice Marie Johnson — a black woman who spent 21 years behind bars for her non-violent supporting role in a cocaine trafficking ring. “I want to thank President Donald John Trump,” a tearful Johnson says, as her friends cheer her.</w:t>
      </w:r>
      <w:r w:rsidR="009B7A19">
        <w:t xml:space="preserve"> </w:t>
      </w:r>
      <w:r>
        <w:t>At his State of the Union address on Tuesday, Trump repeatedly singled out black audience members for praise, including a 100-year-old former Tuskegee Airman, an Army vet recovering from drug addiction and a young girl who was granted a scholarship to escape her failing school.</w:t>
      </w:r>
      <w:r w:rsidR="009B7A19">
        <w:t xml:space="preserve"> </w:t>
      </w:r>
      <w:r>
        <w:t>“</w:t>
      </w:r>
      <w:r w:rsidRPr="0047268E">
        <w:rPr>
          <w:rStyle w:val="StyleUnderline"/>
        </w:rPr>
        <w:t xml:space="preserve">Warning to Democrats: what [Trump] was saying to African Americans </w:t>
      </w:r>
      <w:r w:rsidRPr="0047268E">
        <w:rPr>
          <w:rStyle w:val="Emphasis"/>
        </w:rPr>
        <w:t>can be effective</w:t>
      </w:r>
      <w:r>
        <w:t>,” political commentator Van Jones told CNN.</w:t>
      </w:r>
      <w:r w:rsidR="009B7A19">
        <w:t xml:space="preserve"> </w:t>
      </w:r>
      <w:r>
        <w:t>“We’ve got to wake up, folks. There’s a whole bubble thing that goes on,” Jones, who is black, continued. “I think what you’re going to see him do: ‘</w:t>
      </w:r>
      <w:r w:rsidRPr="0047268E">
        <w:rPr>
          <w:rStyle w:val="Emphasis"/>
        </w:rPr>
        <w:t>You may not like my rhetoric, but look at my results</w:t>
      </w:r>
      <w:r>
        <w:t xml:space="preserve"> and my record for black people.’ </w:t>
      </w:r>
      <w:r w:rsidRPr="0047268E">
        <w:rPr>
          <w:rStyle w:val="StyleUnderline"/>
        </w:rPr>
        <w:t xml:space="preserve">If he narrow casts that, it’s </w:t>
      </w:r>
      <w:r w:rsidRPr="0047268E">
        <w:rPr>
          <w:rStyle w:val="Emphasis"/>
        </w:rPr>
        <w:t>going to be effective</w:t>
      </w:r>
      <w:r>
        <w:t>.”</w:t>
      </w:r>
    </w:p>
    <w:p w:rsidR="000476AD" w:rsidRDefault="00B47DE4" w:rsidP="000476AD">
      <w:pPr>
        <w:pStyle w:val="Heading4"/>
      </w:pPr>
      <w:r>
        <w:t>Criminal justice reform appeals to black, suburban and high-income white voters --- those are all key to swing states</w:t>
      </w:r>
    </w:p>
    <w:p w:rsidR="000476AD" w:rsidRDefault="000476AD" w:rsidP="000476AD">
      <w:proofErr w:type="spellStart"/>
      <w:r w:rsidRPr="00B47DE4">
        <w:rPr>
          <w:rStyle w:val="Style13ptBold"/>
        </w:rPr>
        <w:t>Haberman</w:t>
      </w:r>
      <w:proofErr w:type="spellEnd"/>
      <w:r>
        <w:t xml:space="preserve"> 2-8-20</w:t>
      </w:r>
      <w:r w:rsidRPr="00B47DE4">
        <w:rPr>
          <w:rStyle w:val="Style13ptBold"/>
        </w:rPr>
        <w:t>20</w:t>
      </w:r>
      <w:r>
        <w:t xml:space="preserve"> (Maggie, et al, “On Trump’s To-Do List: Take Back </w:t>
      </w:r>
      <w:proofErr w:type="gramStart"/>
      <w:r>
        <w:t>The</w:t>
      </w:r>
      <w:proofErr w:type="gramEnd"/>
      <w:r>
        <w:t xml:space="preserve"> Suburbs. Court Black Voters. Expand the Electoral Map. </w:t>
      </w:r>
      <w:proofErr w:type="gramStart"/>
      <w:r>
        <w:t>Win.,</w:t>
      </w:r>
      <w:proofErr w:type="gramEnd"/>
      <w:r>
        <w:t xml:space="preserve">” </w:t>
      </w:r>
      <w:r w:rsidRPr="00795A24">
        <w:rPr>
          <w:i/>
        </w:rPr>
        <w:t>New York Times</w:t>
      </w:r>
      <w:r>
        <w:t xml:space="preserve">, </w:t>
      </w:r>
      <w:hyperlink r:id="rId37" w:history="1">
        <w:r w:rsidR="00795A24" w:rsidRPr="004715B0">
          <w:rPr>
            <w:rStyle w:val="Hyperlink"/>
          </w:rPr>
          <w:t>https://www.nytimes.com/2020/02/08/us/politics/trump-reelection-campaign.html</w:t>
        </w:r>
      </w:hyperlink>
      <w:r>
        <w:t>)</w:t>
      </w:r>
      <w:r w:rsidR="00B4592B">
        <w:t>//BB</w:t>
      </w:r>
    </w:p>
    <w:p w:rsidR="00795A24" w:rsidRPr="004734DD" w:rsidRDefault="00795A24" w:rsidP="000476AD"/>
    <w:p w:rsidR="000476AD" w:rsidRPr="000476AD" w:rsidRDefault="000476AD" w:rsidP="000476AD">
      <w:r>
        <w:t xml:space="preserve">Buoyed by his impeachment acquittal and the muddled Democratic primary race, President </w:t>
      </w:r>
      <w:r w:rsidRPr="00282FC2">
        <w:rPr>
          <w:rStyle w:val="StyleUnderline"/>
        </w:rPr>
        <w:t xml:space="preserve">Trump and his campaign are turning to address his re-election bid’s greatest weaknesses with an aggressive, well-funded but uncertain effort to </w:t>
      </w:r>
      <w:r w:rsidRPr="00282FC2">
        <w:rPr>
          <w:rStyle w:val="Emphasis"/>
        </w:rPr>
        <w:t>win back suburban voters</w:t>
      </w:r>
      <w:r w:rsidRPr="00282FC2">
        <w:rPr>
          <w:rStyle w:val="StyleUnderline"/>
        </w:rPr>
        <w:t xml:space="preserve"> turned off by his policies</w:t>
      </w:r>
      <w:r>
        <w:t xml:space="preserve"> and behavior.</w:t>
      </w:r>
      <w:r w:rsidR="00B47DE4">
        <w:t xml:space="preserve"> </w:t>
      </w:r>
      <w:r w:rsidRPr="00282FC2">
        <w:rPr>
          <w:rStyle w:val="StyleUnderline"/>
        </w:rPr>
        <w:t>His campaign is aiming to regain these voters in battleground states like Pennsylvania and Michigan</w:t>
      </w:r>
      <w:r>
        <w:t xml:space="preserve">, after losing many of them to Democrats in the 2018 midterms. </w:t>
      </w:r>
      <w:r w:rsidRPr="00282FC2">
        <w:rPr>
          <w:rStyle w:val="StyleUnderline"/>
        </w:rPr>
        <w:t>Advisers hope to expand the electoral map for November by winning moderate-leaning states like Minnesota and New Hampshire</w:t>
      </w:r>
      <w:r>
        <w:t xml:space="preserve">. </w:t>
      </w:r>
      <w:r w:rsidRPr="00282FC2">
        <w:rPr>
          <w:rStyle w:val="StyleUnderline"/>
        </w:rPr>
        <w:t>And the White House is gearing up to help with policy issues directed at swing states</w:t>
      </w:r>
      <w:r>
        <w:t>, such as the new trade deal with Mexico and Canada and paid family leave for federal workers.</w:t>
      </w:r>
      <w:r w:rsidR="00B47DE4">
        <w:t xml:space="preserve"> </w:t>
      </w:r>
      <w:r>
        <w:t>Trump campaign officials are also stockpiling cash to help with these efforts, with $200 million in the bank now and fund-raising continuing at a brisk pace. They have put up television ads relatively early in the race, allocating $6 million for the final three months of 2019 to highlight a booming economy and the low unemployment numbers.</w:t>
      </w:r>
      <w:r w:rsidR="00B47DE4">
        <w:t xml:space="preserve"> </w:t>
      </w:r>
      <w:r w:rsidRPr="00282FC2">
        <w:rPr>
          <w:rStyle w:val="StyleUnderline"/>
        </w:rPr>
        <w:t xml:space="preserve">Among the goals is trying to appeal to </w:t>
      </w:r>
      <w:r w:rsidRPr="00282FC2">
        <w:rPr>
          <w:rStyle w:val="Emphasis"/>
        </w:rPr>
        <w:t>black voters and suburban and upper-income white voters</w:t>
      </w:r>
      <w:r w:rsidRPr="00282FC2">
        <w:rPr>
          <w:rStyle w:val="StyleUnderline"/>
        </w:rPr>
        <w:t xml:space="preserve"> with</w:t>
      </w:r>
      <w:r>
        <w:t xml:space="preserve"> ads such as a spot </w:t>
      </w:r>
      <w:r w:rsidRPr="00282FC2">
        <w:rPr>
          <w:rStyle w:val="StyleUnderline"/>
        </w:rPr>
        <w:t>focus</w:t>
      </w:r>
      <w:r>
        <w:t xml:space="preserve">ing </w:t>
      </w:r>
      <w:r w:rsidRPr="00282FC2">
        <w:rPr>
          <w:rStyle w:val="StyleUnderline"/>
        </w:rPr>
        <w:t>on</w:t>
      </w:r>
      <w:r>
        <w:t xml:space="preserve"> </w:t>
      </w:r>
      <w:r w:rsidRPr="00282FC2">
        <w:rPr>
          <w:rStyle w:val="Emphasis"/>
        </w:rPr>
        <w:t>criminal justice reform</w:t>
      </w:r>
      <w:r>
        <w:t xml:space="preserve"> that first aired during the Super Bowl and is continuing on cable channels with large female audi</w:t>
      </w:r>
      <w:r w:rsidR="00C33989">
        <w:t>ences, like Bravo and Lifetime.</w:t>
      </w:r>
    </w:p>
    <w:p w:rsidR="000B11F3" w:rsidRDefault="000B11F3" w:rsidP="000B11F3">
      <w:pPr>
        <w:pStyle w:val="Heading3"/>
      </w:pPr>
      <w:r>
        <w:t xml:space="preserve">L – </w:t>
      </w:r>
      <w:proofErr w:type="gramStart"/>
      <w:r>
        <w:t>black</w:t>
      </w:r>
      <w:proofErr w:type="gramEnd"/>
      <w:r>
        <w:t xml:space="preserve"> voters – men</w:t>
      </w:r>
    </w:p>
    <w:p w:rsidR="000B11F3" w:rsidRDefault="00C33989" w:rsidP="000B11F3">
      <w:pPr>
        <w:pStyle w:val="Heading4"/>
      </w:pPr>
      <w:r>
        <w:t>Reforming criminal justice attracts voting support from black men</w:t>
      </w:r>
    </w:p>
    <w:p w:rsidR="000B11F3" w:rsidRDefault="000B11F3" w:rsidP="000B11F3">
      <w:proofErr w:type="spellStart"/>
      <w:r w:rsidRPr="00795A24">
        <w:rPr>
          <w:rStyle w:val="Style13ptBold"/>
        </w:rPr>
        <w:t>Coaston</w:t>
      </w:r>
      <w:proofErr w:type="spellEnd"/>
      <w:r w:rsidRPr="00795A24">
        <w:rPr>
          <w:rStyle w:val="Style13ptBold"/>
        </w:rPr>
        <w:t xml:space="preserve"> 3-9</w:t>
      </w:r>
      <w:r>
        <w:t xml:space="preserve">-2020 – analyst @ </w:t>
      </w:r>
      <w:proofErr w:type="spellStart"/>
      <w:r>
        <w:t>Vox</w:t>
      </w:r>
      <w:proofErr w:type="spellEnd"/>
      <w:r>
        <w:t xml:space="preserve"> (Jane, “The gender gap in black views on Trump, explained,” </w:t>
      </w:r>
      <w:proofErr w:type="spellStart"/>
      <w:r w:rsidRPr="00795A24">
        <w:rPr>
          <w:i/>
        </w:rPr>
        <w:t>Vox</w:t>
      </w:r>
      <w:proofErr w:type="spellEnd"/>
      <w:r>
        <w:t xml:space="preserve">, </w:t>
      </w:r>
      <w:hyperlink r:id="rId38" w:history="1">
        <w:r w:rsidR="00795A24" w:rsidRPr="004715B0">
          <w:rPr>
            <w:rStyle w:val="Hyperlink"/>
          </w:rPr>
          <w:t>https://www.vox.com/2020/3/9/21151095/black-women-trump-gop-conservatism-gap-2020</w:t>
        </w:r>
      </w:hyperlink>
      <w:r>
        <w:t>)</w:t>
      </w:r>
      <w:r w:rsidR="00B4592B">
        <w:t>//BB</w:t>
      </w:r>
    </w:p>
    <w:p w:rsidR="00795A24" w:rsidRPr="004734DD" w:rsidRDefault="00795A24" w:rsidP="000B11F3"/>
    <w:p w:rsidR="000B11F3" w:rsidRDefault="000B11F3" w:rsidP="000B11F3">
      <w:r w:rsidRPr="00795A24">
        <w:rPr>
          <w:rStyle w:val="StyleUnderline"/>
        </w:rPr>
        <w:t xml:space="preserve">As a general rule, black Americans do not support </w:t>
      </w:r>
      <w:r>
        <w:t xml:space="preserve">Donald </w:t>
      </w:r>
      <w:r w:rsidRPr="00795A24">
        <w:rPr>
          <w:rStyle w:val="StyleUnderline"/>
        </w:rPr>
        <w:t>Trump</w:t>
      </w:r>
      <w:r>
        <w:t xml:space="preserve">. According to a recent Wall Street Journal/NBC poll, Trump enjoys just a 14 percent approval with black Americans, while roughly eight in 10 black voters say they’re “uncomfortable” with his 2020 run for reelection. In a poll of roughly 800 black registered voters conducted by </w:t>
      </w:r>
      <w:proofErr w:type="spellStart"/>
      <w:r>
        <w:t>BlackPAC</w:t>
      </w:r>
      <w:proofErr w:type="spellEnd"/>
      <w:r>
        <w:t>, Trump had a -59 percent net job approval rating.</w:t>
      </w:r>
      <w:r w:rsidR="00795A24">
        <w:t xml:space="preserve"> </w:t>
      </w:r>
      <w:r w:rsidRPr="00795A24">
        <w:rPr>
          <w:rStyle w:val="StyleUnderline"/>
        </w:rPr>
        <w:t>But within those numbers is another story — a stark gender divide</w:t>
      </w:r>
      <w:r>
        <w:t>.</w:t>
      </w:r>
      <w:r w:rsidR="00795A24">
        <w:t xml:space="preserve"> </w:t>
      </w:r>
      <w:r w:rsidRPr="00795A24">
        <w:rPr>
          <w:rStyle w:val="StyleUnderline"/>
        </w:rPr>
        <w:t>Roughly 24 percent of black men</w:t>
      </w:r>
      <w:r>
        <w:t xml:space="preserve"> polled by WSJ/NBC </w:t>
      </w:r>
      <w:r w:rsidRPr="00795A24">
        <w:rPr>
          <w:rStyle w:val="StyleUnderline"/>
        </w:rPr>
        <w:t>approve of Trump’s efforts</w:t>
      </w:r>
      <w:r>
        <w:t xml:space="preserve"> while in office (72 percent of black men disapprove), but </w:t>
      </w:r>
      <w:r w:rsidRPr="00795A24">
        <w:rPr>
          <w:rStyle w:val="StyleUnderline"/>
        </w:rPr>
        <w:t>that number plummets to 6 percent when black women are asked the same question</w:t>
      </w:r>
      <w:r>
        <w:t>.</w:t>
      </w:r>
      <w:r w:rsidR="00795A24">
        <w:t xml:space="preserve"> </w:t>
      </w:r>
      <w:r>
        <w:t xml:space="preserve">Exit polling from the 2016 election shows that while 13 percent of black men voted for Donald Trump, just 4 percent of black women did (in Pennsylvania, that number dropped to 1 percent). For comparison’s sake, a majority of white men and white women voted for Trump, as did 32 percent of Latino men and 25 percent of Latino women. </w:t>
      </w:r>
      <w:r w:rsidRPr="00795A24">
        <w:rPr>
          <w:rStyle w:val="StyleUnderline"/>
        </w:rPr>
        <w:t>And this “black gender gap” isn’t new</w:t>
      </w:r>
      <w:r>
        <w:t>. Exit polls for 2008 and 2012 show that more black women voted for Barack Obama than did black men. In fact, the last time more than 10 percent of black women voted for a Republican presidential candidate was 1996, when 14 percent of black women voted for Bob Dole (to compare, 22 percent of black men did the same).</w:t>
      </w:r>
      <w:r w:rsidR="00795A24">
        <w:t xml:space="preserve"> </w:t>
      </w:r>
      <w:r>
        <w:t>So why is the gender divide between black women and black men so stark when it comes to presidential politics? It’s a complex question, one that Nadia E. Brown, an associate professor of political science at Purdue University and co-editor of Distinct Identities: Minority Women in US Politics, told me has been largely under-studied. Instead, she said scholars had tended to respond with mild curiosity: “It’s more of a, ‘Hmm, how interesting.’”</w:t>
      </w:r>
      <w:r w:rsidR="00795A24">
        <w:t xml:space="preserve"> </w:t>
      </w:r>
      <w:r w:rsidRPr="00795A24">
        <w:rPr>
          <w:rStyle w:val="StyleUnderline"/>
        </w:rPr>
        <w:t>The “black gender gap” in</w:t>
      </w:r>
      <w:r>
        <w:t xml:space="preserve"> presidential politics </w:t>
      </w:r>
      <w:r w:rsidRPr="00795A24">
        <w:rPr>
          <w:rStyle w:val="StyleUnderline"/>
        </w:rPr>
        <w:t>will play a role in determining the race for the White House in 2020</w:t>
      </w:r>
      <w:r>
        <w:t>. Yet the reasoning for the gap — and moreover, why black women vote the way they do — remains largely unexamined.</w:t>
      </w:r>
      <w:r w:rsidR="00795A24">
        <w:t xml:space="preserve"> </w:t>
      </w:r>
      <w:r>
        <w:t>“Trump is a genuinely ‘aspirational’ figure for some African American men”</w:t>
      </w:r>
      <w:r w:rsidR="00795A24">
        <w:t xml:space="preserve"> </w:t>
      </w:r>
      <w:r w:rsidRPr="00795A24">
        <w:rPr>
          <w:rStyle w:val="StyleUnderline"/>
        </w:rPr>
        <w:t>This gender divide, as unstudied as it may be, is still obvious</w:t>
      </w:r>
      <w:r>
        <w:t xml:space="preserve">. </w:t>
      </w:r>
      <w:r w:rsidRPr="00795A24">
        <w:rPr>
          <w:rStyle w:val="StyleUnderline"/>
        </w:rPr>
        <w:t>And the Trump reelection campaign seems to be leaning into it</w:t>
      </w:r>
      <w:r>
        <w:t>.</w:t>
      </w:r>
      <w:r w:rsidR="00795A24">
        <w:t xml:space="preserve"> </w:t>
      </w:r>
      <w:r w:rsidRPr="00795A24">
        <w:rPr>
          <w:rStyle w:val="StyleUnderline"/>
        </w:rPr>
        <w:t>They are focused on appealing to black voters in 2020</w:t>
      </w:r>
      <w:r>
        <w:t>, hoping to surpass the 8 percent marker set by Trump in 2016. The campaign is planning to open field offices aimed at attracting black voters in 15 cities, including five in Florida. Even Trump’s State of the Union address was interpreted by some conservative outlets as a bid for black votes.</w:t>
      </w:r>
      <w:r w:rsidR="00795A24">
        <w:t xml:space="preserve"> </w:t>
      </w:r>
      <w:r>
        <w:t xml:space="preserve">Trump campaign senior adviser Katrina Pierson told me </w:t>
      </w:r>
      <w:r w:rsidRPr="006725A1">
        <w:t xml:space="preserve">that the campaign’s </w:t>
      </w:r>
      <w:r w:rsidRPr="00795A24">
        <w:rPr>
          <w:rStyle w:val="Emphasis"/>
        </w:rPr>
        <w:t>focus on</w:t>
      </w:r>
      <w:r>
        <w:t xml:space="preserve"> the economy and purported support for </w:t>
      </w:r>
      <w:r w:rsidRPr="00795A24">
        <w:rPr>
          <w:rStyle w:val="Emphasis"/>
        </w:rPr>
        <w:t>criminal justice reform would win over black voters</w:t>
      </w:r>
      <w:r>
        <w:t>.</w:t>
      </w:r>
      <w:r w:rsidR="00795A24">
        <w:t xml:space="preserve"> </w:t>
      </w:r>
      <w:r>
        <w:t>“Black Voices for Trump will engage black communities to share President Trump’s record of success and promises kept during his first term in office,” Pierson said in a statement. “Black unemployment has hit an all-time low thanks to his policies, he has dedicated more money to Historically Black Colleges and Universities than any previous president, and he has advanced criminal justice reform more than any of his predecessors, giving thousands of incarcerated people a second chance.”</w:t>
      </w:r>
      <w:r w:rsidR="00795A24">
        <w:t xml:space="preserve"> </w:t>
      </w:r>
      <w:r>
        <w:t xml:space="preserve">(It’s worth noting that according to polling conducted by </w:t>
      </w:r>
      <w:proofErr w:type="spellStart"/>
      <w:r>
        <w:t>Axios</w:t>
      </w:r>
      <w:proofErr w:type="spellEnd"/>
      <w:r>
        <w:t>, only 22 percent of black Americans think their personal financial situation has improved since 2017, and Trump and members of his administration alike have praised practices that disproportionately hurt minority communities like stop and frisk and lambasted activists for police reform.)</w:t>
      </w:r>
      <w:r w:rsidR="00795A24">
        <w:t xml:space="preserve"> </w:t>
      </w:r>
      <w:r>
        <w:t xml:space="preserve">But </w:t>
      </w:r>
      <w:r w:rsidRPr="00795A24">
        <w:rPr>
          <w:rStyle w:val="StyleUnderline"/>
        </w:rPr>
        <w:t>hidden within that full-throated effort to win over black voters is a notable recognition that such attempts are aimed largely at black men</w:t>
      </w:r>
      <w:r>
        <w:t>, as black women are viewed as largely unattainable votes for Republican presidential candidates.</w:t>
      </w:r>
      <w:r w:rsidR="00795A24">
        <w:t xml:space="preserve"> </w:t>
      </w:r>
      <w:r w:rsidRPr="00795A24">
        <w:rPr>
          <w:rStyle w:val="StyleUnderline"/>
        </w:rPr>
        <w:t>To be clear, black men</w:t>
      </w:r>
      <w:r>
        <w:t xml:space="preserve"> vote for Democratic presidential candidates by wide margins, and </w:t>
      </w:r>
      <w:r w:rsidRPr="00795A24">
        <w:rPr>
          <w:rStyle w:val="StyleUnderline"/>
        </w:rPr>
        <w:t>dislike Trump</w:t>
      </w:r>
      <w:r>
        <w:t xml:space="preserve"> by wide </w:t>
      </w:r>
      <w:r w:rsidRPr="00795A24">
        <w:rPr>
          <w:rStyle w:val="StyleUnderline"/>
        </w:rPr>
        <w:t xml:space="preserve">margins. But in a race likely to be determined by small margins, </w:t>
      </w:r>
      <w:r w:rsidRPr="00795A24">
        <w:rPr>
          <w:rStyle w:val="Emphasis"/>
        </w:rPr>
        <w:t>every vote</w:t>
      </w:r>
      <w:r>
        <w:t xml:space="preserve"> — </w:t>
      </w:r>
      <w:r w:rsidRPr="00795A24">
        <w:rPr>
          <w:rStyle w:val="Emphasis"/>
        </w:rPr>
        <w:t>and every decision to vote for a different candidate</w:t>
      </w:r>
      <w:r>
        <w:t xml:space="preserve"> — </w:t>
      </w:r>
      <w:r w:rsidRPr="00795A24">
        <w:rPr>
          <w:rStyle w:val="Emphasis"/>
        </w:rPr>
        <w:t>matters</w:t>
      </w:r>
      <w:r>
        <w:t>, particularly when 78 percent of college-educated black men voted for Hillary Clinton in 2016 while 91 percent of college-educated black women did the same.</w:t>
      </w:r>
    </w:p>
    <w:p w:rsidR="000B11F3" w:rsidRDefault="000B11F3" w:rsidP="000B11F3">
      <w:pPr>
        <w:pStyle w:val="Heading4"/>
      </w:pPr>
      <w:r>
        <w:t xml:space="preserve">Even </w:t>
      </w:r>
      <w:r w:rsidRPr="00EA1834">
        <w:rPr>
          <w:u w:val="single"/>
        </w:rPr>
        <w:t>minor movements</w:t>
      </w:r>
      <w:r>
        <w:t xml:space="preserve"> among persuadable minority men swing the election for Trump</w:t>
      </w:r>
    </w:p>
    <w:p w:rsidR="000B11F3" w:rsidRDefault="000B11F3" w:rsidP="000B11F3">
      <w:proofErr w:type="spellStart"/>
      <w:r w:rsidRPr="00FC3011">
        <w:rPr>
          <w:rStyle w:val="Style13ptBold"/>
        </w:rPr>
        <w:t>Olorunnipa</w:t>
      </w:r>
      <w:proofErr w:type="spellEnd"/>
      <w:r>
        <w:t xml:space="preserve"> and Parker 2-27-20</w:t>
      </w:r>
      <w:r w:rsidRPr="00FC3011">
        <w:rPr>
          <w:rStyle w:val="Style13ptBold"/>
        </w:rPr>
        <w:t>20</w:t>
      </w:r>
      <w:r>
        <w:t xml:space="preserve"> (</w:t>
      </w:r>
      <w:proofErr w:type="spellStart"/>
      <w:r>
        <w:t>Toluse</w:t>
      </w:r>
      <w:proofErr w:type="spellEnd"/>
      <w:r>
        <w:t xml:space="preserve"> and Ashley, “Trump courts minority men with mix of policy and personal appeals,” Washington Post, </w:t>
      </w:r>
      <w:hyperlink r:id="rId39" w:history="1">
        <w:r w:rsidRPr="00413932">
          <w:rPr>
            <w:rStyle w:val="Hyperlink"/>
          </w:rPr>
          <w:t>https://www.washingtonpost.com/politics/trump-courts-minority-men-with-mix-of-policy-and-personal-appeals/2020/02/26/85484bc8-5433-11ea-929a-64efa7482a77_story.html</w:t>
        </w:r>
      </w:hyperlink>
      <w:r>
        <w:t>)</w:t>
      </w:r>
      <w:r w:rsidR="00B4592B">
        <w:t>//BB</w:t>
      </w:r>
    </w:p>
    <w:p w:rsidR="000B11F3" w:rsidRPr="004336BC" w:rsidRDefault="000B11F3" w:rsidP="000B11F3"/>
    <w:p w:rsidR="000B11F3" w:rsidRDefault="000B11F3" w:rsidP="000B11F3">
      <w:r w:rsidRPr="00EE4AD3">
        <w:rPr>
          <w:rStyle w:val="StyleUnderline"/>
        </w:rPr>
        <w:t>In attempting to court black and Hispanic voters ahead of November</w:t>
      </w:r>
      <w:r>
        <w:t xml:space="preserve">, President </w:t>
      </w:r>
      <w:r w:rsidRPr="00EE4AD3">
        <w:rPr>
          <w:rStyle w:val="StyleUnderline"/>
        </w:rPr>
        <w:t>Trump and his allies are focused on</w:t>
      </w:r>
      <w:r>
        <w:t xml:space="preserve"> swaying one group in particular: </w:t>
      </w:r>
      <w:r w:rsidRPr="00FC3011">
        <w:rPr>
          <w:rStyle w:val="Emphasis"/>
        </w:rPr>
        <w:t>minority men</w:t>
      </w:r>
      <w:r>
        <w:t xml:space="preserve">. </w:t>
      </w:r>
      <w:r w:rsidRPr="00EE4AD3">
        <w:rPr>
          <w:rStyle w:val="StyleUnderline"/>
        </w:rPr>
        <w:t>The effort has been on display in</w:t>
      </w:r>
      <w:r>
        <w:t xml:space="preserve"> the </w:t>
      </w:r>
      <w:r w:rsidRPr="00EE4AD3">
        <w:rPr>
          <w:rStyle w:val="StyleUnderline"/>
        </w:rPr>
        <w:t>Trump</w:t>
      </w:r>
      <w:r>
        <w:t xml:space="preserve"> campaign’s Super Bowl ad </w:t>
      </w:r>
      <w:r w:rsidRPr="00EE4AD3">
        <w:rPr>
          <w:rStyle w:val="StyleUnderline"/>
        </w:rPr>
        <w:t>highlighting criminal justice reform</w:t>
      </w:r>
      <w:r>
        <w:t xml:space="preserve">, throughout Trump’s State of the Union address that featured a Tuskegee Airman and two black men benefiting from Opportunity Zones, and in the president’s almost daily references to historically low minority unemployment rates. Trump has increasingly welcomed black athletes and celebrities into the Oval Office, and last week he spoke at a graduation ceremony for ex-inmates in Nevada, a state where a majority of prisoners are black or Hispanic men. “We’re here to reaffirm that America is a nation that believes in redemption,” Trump said during the ceremony, in which he compared the prosecution of his ally Roger Stone with the legal challenges faced by the graduating felons. “These people know more about bad juries than everybody here,” he said. On Wednesday, the president’s campaign team hosted reporters at its Arlington, Va., offices to announce plans for more than a dozen “Black Voices for Trump” community centers across the country, in cities ranging from Atlanta to Detroit to Jacksonville, Fla. The advisers — including Jared Kushner, Trump’s son-in-law and a senior White House adviser; campaign manager Brad </w:t>
      </w:r>
      <w:proofErr w:type="spellStart"/>
      <w:r>
        <w:t>Parscale</w:t>
      </w:r>
      <w:proofErr w:type="spellEnd"/>
      <w:r>
        <w:t xml:space="preserve">; and Katrina Pierson, a senior campaign adviser who is black — showed mock-ups of the spaces, which they said will have the vibe of sleek retail storefronts crossed with campaign field offices in predominantly black areas. Voters will be able to volunteer, attend events, learn more about Trump’s message and buy merchandise, including “Black Voices for Trump” sweatshirts and baseball caps that say “Woke.” “You’re never going to get the votes you don’t ask for,” Kushner said, adding that after nearly four years in office, Trump has a positive message to share with black voters. “Last time it was, ‘What the hell do you have to lose?’ Now, you show them what they’ve gained from President Trump and what more they can gain if they get four more years of President Trump.” Some </w:t>
      </w:r>
      <w:r w:rsidRPr="00EE4AD3">
        <w:rPr>
          <w:rStyle w:val="StyleUnderline"/>
        </w:rPr>
        <w:t>Democrats are concerned that the president’s charm offensive may be wooing black and Latino men to his camp</w:t>
      </w:r>
      <w:r>
        <w:t xml:space="preserve"> — </w:t>
      </w:r>
      <w:r w:rsidRPr="00EE4AD3">
        <w:rPr>
          <w:rStyle w:val="StyleUnderline"/>
        </w:rPr>
        <w:t>or at the very least blunting</w:t>
      </w:r>
      <w:r>
        <w:t xml:space="preserve"> the kind of voter </w:t>
      </w:r>
      <w:r w:rsidRPr="00EE4AD3">
        <w:rPr>
          <w:rStyle w:val="StyleUnderline"/>
        </w:rPr>
        <w:t>enthusiasm that helped propel</w:t>
      </w:r>
      <w:r>
        <w:t xml:space="preserve"> Barack </w:t>
      </w:r>
      <w:r w:rsidRPr="00EE4AD3">
        <w:rPr>
          <w:rStyle w:val="StyleUnderline"/>
        </w:rPr>
        <w:t>Obama to the White House</w:t>
      </w:r>
      <w:r>
        <w:t xml:space="preserve"> in 2008 and 2012. “It keeps me up at night,” said Terrance Woodbury, a partner at HIT Strategies, a firm that conducts research on minorities and other under-researched demographic groups. “The </w:t>
      </w:r>
      <w:r w:rsidRPr="00EE4AD3">
        <w:rPr>
          <w:rStyle w:val="StyleUnderline"/>
        </w:rPr>
        <w:t>Trump</w:t>
      </w:r>
      <w:r>
        <w:t xml:space="preserve"> campaign recognizes that while the Democratic Party is spending a significant amount of resources and effort to persuade white suburban women back into their coalition, the Trump campaign </w:t>
      </w:r>
      <w:r w:rsidRPr="00EE4AD3">
        <w:rPr>
          <w:rStyle w:val="StyleUnderline"/>
        </w:rPr>
        <w:t>has found a very susceptible and very different swing voter in black men</w:t>
      </w:r>
      <w:r>
        <w:t xml:space="preserve">.” Woodbury said that </w:t>
      </w:r>
      <w:r w:rsidRPr="00EE4AD3">
        <w:rPr>
          <w:rStyle w:val="StyleUnderline"/>
        </w:rPr>
        <w:t>in focus groups</w:t>
      </w:r>
      <w:r>
        <w:t xml:space="preserve"> he conducted recently in Milwaukee, Pittsburgh, Atlanta and Detroit, he found </w:t>
      </w:r>
      <w:r w:rsidRPr="00EE4AD3">
        <w:rPr>
          <w:rStyle w:val="StyleUnderline"/>
        </w:rPr>
        <w:t>minority men are “the most susceptible audience” to Trump’s message</w:t>
      </w:r>
      <w:r>
        <w:t xml:space="preserve">. Democrats are relying on high voter turnout in those and other urban areas to compete with Trump in swing states like Michigan, Wisconsin and Pennsylvania — places where even a modest shift in the nonwhite vote share could tip the 2020 race. Exit polls from 2016 showed Trump won 13 percent of black male voters and 32 percent of Hispanic men, compared with 4 percent of black women and 25 percent of Hispanic women. Combined with a drop in turnout among those traditionally Democratic voters, Trump’s meager minority support — buoyed by male voters — helped him narrowly win key states </w:t>
      </w:r>
      <w:proofErr w:type="spellStart"/>
      <w:r>
        <w:t>en</w:t>
      </w:r>
      <w:proofErr w:type="spellEnd"/>
      <w:r>
        <w:t xml:space="preserve"> route to an </w:t>
      </w:r>
      <w:proofErr w:type="gramStart"/>
      <w:r>
        <w:t>electoral college</w:t>
      </w:r>
      <w:proofErr w:type="gramEnd"/>
      <w:r>
        <w:t xml:space="preserve"> victory over Hillary Clinton. Now, </w:t>
      </w:r>
      <w:r w:rsidRPr="00EE4AD3">
        <w:rPr>
          <w:rStyle w:val="StyleUnderline"/>
        </w:rPr>
        <w:t>Trump’s campaign is trying to marginally improve those numbers with a public appeal to minorities that</w:t>
      </w:r>
      <w:r>
        <w:t xml:space="preserve"> analysts say </w:t>
      </w:r>
      <w:r w:rsidRPr="00EE4AD3">
        <w:rPr>
          <w:rStyle w:val="StyleUnderline"/>
        </w:rPr>
        <w:t>doubles as a stealth effort to win back suburban white voters turned off by his</w:t>
      </w:r>
      <w:r>
        <w:t xml:space="preserve"> history of </w:t>
      </w:r>
      <w:r w:rsidRPr="00EE4AD3">
        <w:rPr>
          <w:rStyle w:val="StyleUnderline"/>
        </w:rPr>
        <w:t>racist</w:t>
      </w:r>
      <w:r>
        <w:t xml:space="preserve"> rhetoric </w:t>
      </w:r>
      <w:r w:rsidRPr="00EE4AD3">
        <w:rPr>
          <w:rStyle w:val="StyleUnderline"/>
        </w:rPr>
        <w:t>and divisive politics</w:t>
      </w:r>
      <w:r>
        <w:t xml:space="preserve">. </w:t>
      </w:r>
      <w:r w:rsidRPr="00EE4AD3">
        <w:t>Trump’s campaign and the Republican National Committee have touted the multimillion-dollar investment the president has approved for minority outreach as a sign he is serious about competing for nonwhite voters in 2020. They point to internal RNC data to make the case that the efforts — and Trump’s record on key issues important to minority men — are working.</w:t>
      </w:r>
      <w:r>
        <w:t xml:space="preserve"> Those internal figures, which appear to contradict some public polling, show that Trump’s approval rating has improved 8 points with black men and 12 points with Hispanic men since 2016, according to the RNC. The campaign, which launched a group called Black Voices for Trump in November, has been holding outreach events to carry Trump’s message into minority neighborhoods in major cities. Most of the attendees have been men, Republican officials said. Paris Dennard, a campaign adviser who is on the Black Voices for Trump advisory board, said he was not surprised to see the mostly male crowd during a town hall he helped host last month in Philadelphia. Trump’s long history of being cited by black entertainers and athletes as a symbol of unabashed wealth and bombast is part of the reason men of color have been willing to hear his pitch, Dennard said. “The president is aspirational — he’s just a boss. He’s confident,” he said, referring to the popularity of Trump’s former reality television show, “The Apprentice,” with black viewers. “He’s always had the appeal to black men.” Trump’s brash behavior partially explains the large gender gap in his overall approval rating, with women of all races consistently rating him more poorly than their male counterparts, said Amy Walter, national editor of the Cook Political Report. “What is appealing to many men about his style — that kind of take-no-prisoners, keep punching, don’t show weakness — is exactly what makes him so unappealing to women,” she said. “The lack of empathy, the lack of consideration.” Some of Trump’s most acerbic comments during his presidency have been about race, and it is unclear if the president will be able to avoid controversy while his campaign seeks to make a case to minorities. The president equivocated on condemning white supremacists after a deadly Virginia rally in 2017, referred to African nations as “shithole countries” in 2018 and told four minority congresswomen to “go back” to their ancestral nations in 2019. Before running for president, Trump promoted the “</w:t>
      </w:r>
      <w:proofErr w:type="spellStart"/>
      <w:r>
        <w:t>birtherism</w:t>
      </w:r>
      <w:proofErr w:type="spellEnd"/>
      <w:r>
        <w:t>” conspiracy theory claiming falsely that Obama was born in Kenya and called for the death penalty for five black and Hispanic teenagers wrongly convicted of raping a woman in Central Park in the 1980s. A Washington Post-</w:t>
      </w:r>
      <w:proofErr w:type="spellStart"/>
      <w:r>
        <w:t>Ipsos</w:t>
      </w:r>
      <w:proofErr w:type="spellEnd"/>
      <w:r>
        <w:t xml:space="preserve"> poll of African Americans released last month found that more than 8 in 10 view the president as racist. Trump’s approval rating among black male registered voters in the poll was 8 percent. The president’s allies say his record will help him improve his standing with minority voters, pointing to the economy, criminal-justice legislation and increased funding for historically black colleges and universities as areas where he can make a compelling case. “There is simply no denying that minority communities are thriving under President Trump,” said Kayleigh </w:t>
      </w:r>
      <w:proofErr w:type="spellStart"/>
      <w:r>
        <w:t>McEnany</w:t>
      </w:r>
      <w:proofErr w:type="spellEnd"/>
      <w:r>
        <w:t xml:space="preserve">, a spokeswoman for the Trump campaign. </w:t>
      </w:r>
      <w:r w:rsidRPr="00EE4AD3">
        <w:rPr>
          <w:rStyle w:val="StyleUnderline"/>
        </w:rPr>
        <w:t>Democrats have decried Trump’s minority outreach effort as a cynical election-year gambit</w:t>
      </w:r>
      <w:r>
        <w:t xml:space="preserve"> that will eventually succumb to the president’s more divisive instincts. “In the end, the card Trump always plays is to inflame racial tensions and fear in order to divide people and distract them about how he’s picking the pockets of people of all races,” said Ben </w:t>
      </w:r>
      <w:proofErr w:type="spellStart"/>
      <w:r w:rsidRPr="00EE4AD3">
        <w:rPr>
          <w:rStyle w:val="StyleUnderline"/>
        </w:rPr>
        <w:t>Wikler</w:t>
      </w:r>
      <w:proofErr w:type="spellEnd"/>
      <w:r>
        <w:t xml:space="preserve">, </w:t>
      </w:r>
      <w:r w:rsidRPr="00EE4AD3">
        <w:rPr>
          <w:rStyle w:val="StyleUnderline"/>
        </w:rPr>
        <w:t>chairman of the Wisconsin Democratic Party</w:t>
      </w:r>
      <w:r>
        <w:t xml:space="preserve">. “When Trump’s back is against the wall, the mask falls away. And I suspect that’s likely to happen now.” </w:t>
      </w:r>
      <w:r w:rsidRPr="00EE4AD3">
        <w:t>Stil</w:t>
      </w:r>
      <w:r w:rsidRPr="00EE4AD3">
        <w:rPr>
          <w:rStyle w:val="StyleUnderline"/>
        </w:rPr>
        <w:t>l</w:t>
      </w:r>
      <w:r>
        <w:t xml:space="preserve">, </w:t>
      </w:r>
      <w:proofErr w:type="spellStart"/>
      <w:r>
        <w:t>Wikler</w:t>
      </w:r>
      <w:proofErr w:type="spellEnd"/>
      <w:r>
        <w:t xml:space="preserve"> </w:t>
      </w:r>
      <w:r w:rsidRPr="00EE4AD3">
        <w:rPr>
          <w:rStyle w:val="StyleUnderline"/>
        </w:rPr>
        <w:t>said he is taking the president’s repeated overtures to minority voters seriously</w:t>
      </w:r>
      <w:r>
        <w:t xml:space="preserve"> and working to ensure Democrats avoid a repeat of the kind of tepid black voter turnout that cost them the key swing state in 2016. Woodbury, who conducted a focus group in Milwaukee recently, said he found that black voters have not felt motivated by the field of the Democratic presidential candidates. The Trump campaign is hosting a panel for black voters at a Republican Party field office in Milwaukee on Feb. 29. Doug </w:t>
      </w:r>
      <w:proofErr w:type="spellStart"/>
      <w:r>
        <w:t>Heye</w:t>
      </w:r>
      <w:proofErr w:type="spellEnd"/>
      <w:r>
        <w:t xml:space="preserve">, a Republican strategist and former spokesman for the RNC, said such events could boost </w:t>
      </w:r>
      <w:r w:rsidRPr="00EE4AD3">
        <w:rPr>
          <w:rStyle w:val="StyleUnderline"/>
        </w:rPr>
        <w:t>Trump</w:t>
      </w:r>
      <w:r>
        <w:t xml:space="preserve">’s 2020 chances even if they only win over a few voters. “He </w:t>
      </w:r>
      <w:r w:rsidRPr="00EE4AD3">
        <w:rPr>
          <w:rStyle w:val="StyleUnderline"/>
        </w:rPr>
        <w:t>doesn’t need to make major inroads with minority voters</w:t>
      </w:r>
      <w:r>
        <w:t xml:space="preserve">. </w:t>
      </w:r>
      <w:r w:rsidRPr="00EE4AD3">
        <w:rPr>
          <w:rStyle w:val="Emphasis"/>
        </w:rPr>
        <w:t>He just needs a few cul-de-sacs</w:t>
      </w:r>
      <w:r>
        <w:t xml:space="preserve"> here and there,” he said. “</w:t>
      </w:r>
      <w:r w:rsidRPr="00EE4AD3">
        <w:rPr>
          <w:rStyle w:val="StyleUnderline"/>
        </w:rPr>
        <w:t xml:space="preserve">If you can just </w:t>
      </w:r>
      <w:r w:rsidRPr="00EE4AD3">
        <w:rPr>
          <w:rStyle w:val="Emphasis"/>
        </w:rPr>
        <w:t>peel off some voters</w:t>
      </w:r>
      <w:r w:rsidRPr="00EE4AD3">
        <w:rPr>
          <w:rStyle w:val="StyleUnderline"/>
        </w:rPr>
        <w:t xml:space="preserve"> here and there, then </w:t>
      </w:r>
      <w:r w:rsidRPr="00EE4AD3">
        <w:rPr>
          <w:rStyle w:val="Emphasis"/>
        </w:rPr>
        <w:t>you’re changing maps</w:t>
      </w:r>
      <w:r>
        <w:t>.”</w:t>
      </w:r>
    </w:p>
    <w:p w:rsidR="00207846" w:rsidRDefault="00207846" w:rsidP="00207846">
      <w:pPr>
        <w:pStyle w:val="Heading3"/>
      </w:pPr>
      <w:r>
        <w:t xml:space="preserve">L – </w:t>
      </w:r>
      <w:proofErr w:type="gramStart"/>
      <w:r>
        <w:t>societal</w:t>
      </w:r>
      <w:proofErr w:type="gramEnd"/>
      <w:r>
        <w:t xml:space="preserve"> deseg</w:t>
      </w:r>
      <w:r w:rsidR="00C3566A">
        <w:t>regation</w:t>
      </w:r>
    </w:p>
    <w:p w:rsidR="00207846" w:rsidRDefault="00207846" w:rsidP="00207846">
      <w:pPr>
        <w:pStyle w:val="Heading4"/>
      </w:pPr>
      <w:r>
        <w:t xml:space="preserve">Republican-led societal desegregation </w:t>
      </w:r>
      <w:r w:rsidR="000F4A5C">
        <w:t>undermine the appeal of democrats to the black electorate</w:t>
      </w:r>
    </w:p>
    <w:p w:rsidR="00207846" w:rsidRPr="00C2792D" w:rsidRDefault="00207846" w:rsidP="00207846">
      <w:proofErr w:type="spellStart"/>
      <w:r w:rsidRPr="00E34C9F">
        <w:rPr>
          <w:rStyle w:val="Style13ptBold"/>
        </w:rPr>
        <w:t>Edsall</w:t>
      </w:r>
      <w:proofErr w:type="spellEnd"/>
      <w:r w:rsidRPr="00E34C9F">
        <w:rPr>
          <w:rStyle w:val="Style13ptBold"/>
        </w:rPr>
        <w:t xml:space="preserve"> 3-4</w:t>
      </w:r>
      <w:r>
        <w:t xml:space="preserve">-2020 - has been a contributor to The Times Opinion section since 2011. His column on strategic and demographic trends in American politics appears every Wednesday. He previously covered politics for The Washington Post. (Thomas, “Trump Has His Sights Set on Black Voters,” </w:t>
      </w:r>
      <w:r w:rsidRPr="00E34C9F">
        <w:rPr>
          <w:i/>
        </w:rPr>
        <w:t>New York Times</w:t>
      </w:r>
      <w:r>
        <w:t>, https://www.nytimes.com/2020/03/04/opinion/trump-black-voters.html)</w:t>
      </w:r>
      <w:r w:rsidR="00B4592B">
        <w:t>//BB</w:t>
      </w:r>
    </w:p>
    <w:p w:rsidR="00207846" w:rsidRPr="005D0267" w:rsidRDefault="00207846" w:rsidP="00207846"/>
    <w:p w:rsidR="00207846" w:rsidRDefault="00207846" w:rsidP="00207846">
      <w:r>
        <w:t xml:space="preserve">Ismail K. </w:t>
      </w:r>
      <w:r w:rsidRPr="00E34C9F">
        <w:rPr>
          <w:rStyle w:val="StyleUnderline"/>
        </w:rPr>
        <w:t>White and</w:t>
      </w:r>
      <w:r>
        <w:t xml:space="preserve"> </w:t>
      </w:r>
      <w:proofErr w:type="spellStart"/>
      <w:r>
        <w:t>Chryl</w:t>
      </w:r>
      <w:proofErr w:type="spellEnd"/>
      <w:r>
        <w:t xml:space="preserve"> N. </w:t>
      </w:r>
      <w:r w:rsidRPr="00E34C9F">
        <w:rPr>
          <w:rStyle w:val="StyleUnderline"/>
        </w:rPr>
        <w:t>Laird, political scientists at Duke and Bowdoin</w:t>
      </w:r>
      <w:r>
        <w:t xml:space="preserve"> and the authors of a new book “Steadfast Democrats: How Social Forces Shape Black Political Behavior,” argue that Trump’s efforts to win black support will be futile. In a February Atlantic essay, they write:</w:t>
      </w:r>
      <w:r w:rsidR="0087476C">
        <w:t xml:space="preserve"> </w:t>
      </w:r>
      <w:r>
        <w:t>Political solidarity has been a crucial political asset of black Americans during a long struggle against racial injustice, and a few symbolic gestures or policy initiatives won’t win significant black support for Republicans.</w:t>
      </w:r>
      <w:r w:rsidR="0087476C">
        <w:t xml:space="preserve"> </w:t>
      </w:r>
      <w:r>
        <w:t xml:space="preserve">They </w:t>
      </w:r>
      <w:r w:rsidRPr="00E34C9F">
        <w:rPr>
          <w:rStyle w:val="StyleUnderline"/>
        </w:rPr>
        <w:t>make an intriguing — and</w:t>
      </w:r>
      <w:r>
        <w:t xml:space="preserve"> eminently </w:t>
      </w:r>
      <w:r w:rsidRPr="00E34C9F">
        <w:rPr>
          <w:rStyle w:val="StyleUnderline"/>
        </w:rPr>
        <w:t>reasonable — case for the strategy Republicans should adopt if they are in fact serious about winning over African-American voters</w:t>
      </w:r>
      <w:r>
        <w:t>:</w:t>
      </w:r>
      <w:r w:rsidR="0087476C">
        <w:t xml:space="preserve"> </w:t>
      </w:r>
      <w:r w:rsidRPr="00E34C9F">
        <w:rPr>
          <w:rStyle w:val="StyleUnderline"/>
        </w:rPr>
        <w:t xml:space="preserve">If Republicans want black votes, their strategy should be simple: </w:t>
      </w:r>
      <w:r w:rsidRPr="00E34C9F">
        <w:rPr>
          <w:rStyle w:val="Emphasis"/>
        </w:rPr>
        <w:t>End racial segregation</w:t>
      </w:r>
      <w:r>
        <w:t xml:space="preserve"> — </w:t>
      </w:r>
      <w:r w:rsidRPr="00E34C9F">
        <w:rPr>
          <w:rStyle w:val="StyleUnderline"/>
        </w:rPr>
        <w:t>which not only leads to societal inequities that most African Americans strongly deplore, but also reinforces the social structures and conventions by which black adults encourage one another to vote Democratic</w:t>
      </w:r>
      <w:r>
        <w:t>.</w:t>
      </w:r>
      <w:r w:rsidR="0087476C">
        <w:t xml:space="preserve"> </w:t>
      </w:r>
      <w:r w:rsidRPr="00E34C9F">
        <w:rPr>
          <w:rStyle w:val="StyleUnderline"/>
        </w:rPr>
        <w:t>Continued segregation</w:t>
      </w:r>
      <w:r>
        <w:t xml:space="preserve">, they write, </w:t>
      </w:r>
      <w:r w:rsidRPr="00E34C9F">
        <w:rPr>
          <w:rStyle w:val="StyleUnderline"/>
        </w:rPr>
        <w:t xml:space="preserve">plays a </w:t>
      </w:r>
      <w:r w:rsidRPr="00E34C9F">
        <w:rPr>
          <w:rStyle w:val="Emphasis"/>
        </w:rPr>
        <w:t>crucial role in maintaining black loyalty to the Democratic Party</w:t>
      </w:r>
      <w:r>
        <w:t>:</w:t>
      </w:r>
      <w:r w:rsidR="0087476C">
        <w:t xml:space="preserve"> </w:t>
      </w:r>
      <w:r w:rsidRPr="00E34C9F">
        <w:rPr>
          <w:rStyle w:val="StyleUnderline"/>
        </w:rPr>
        <w:t>Racial segregation — the very phenomenon that created a need for African-American political unity</w:t>
      </w:r>
      <w:r>
        <w:t xml:space="preserve"> — </w:t>
      </w:r>
      <w:r w:rsidRPr="00E34C9F">
        <w:rPr>
          <w:rStyle w:val="StyleUnderline"/>
        </w:rPr>
        <w:t>also allows the group to censure defectors</w:t>
      </w:r>
      <w:r>
        <w:t xml:space="preserve">. </w:t>
      </w:r>
      <w:r w:rsidRPr="00E34C9F">
        <w:rPr>
          <w:rStyle w:val="StyleUnderline"/>
        </w:rPr>
        <w:t>Because of spatial segregation, many African Americans have social relationships almost exclusively with other black people. As a result, these black individuals then find themselves compelled to</w:t>
      </w:r>
      <w:r>
        <w:t xml:space="preserve"> either </w:t>
      </w:r>
      <w:r w:rsidRPr="00E34C9F">
        <w:rPr>
          <w:rStyle w:val="StyleUnderline"/>
        </w:rPr>
        <w:t>accept the dominant political beliefs of the racial group or risk loss of status within these largely black social networks</w:t>
      </w:r>
      <w:r>
        <w:t>.</w:t>
      </w:r>
      <w:r w:rsidR="0087476C">
        <w:t xml:space="preserve"> </w:t>
      </w:r>
      <w:r>
        <w:t xml:space="preserve">Vincent L. </w:t>
      </w:r>
      <w:r w:rsidRPr="00E34C9F">
        <w:rPr>
          <w:rStyle w:val="StyleUnderline"/>
        </w:rPr>
        <w:t>Hutchings, a political scientist at</w:t>
      </w:r>
      <w:r>
        <w:t xml:space="preserve"> the </w:t>
      </w:r>
      <w:r w:rsidRPr="00E34C9F">
        <w:rPr>
          <w:rStyle w:val="Emphasis"/>
        </w:rPr>
        <w:t>U</w:t>
      </w:r>
      <w:r>
        <w:t xml:space="preserve">niversity of </w:t>
      </w:r>
      <w:r w:rsidRPr="00E34C9F">
        <w:rPr>
          <w:rStyle w:val="Emphasis"/>
        </w:rPr>
        <w:t>M</w:t>
      </w:r>
      <w:r>
        <w:t xml:space="preserve">ichigan, </w:t>
      </w:r>
      <w:r w:rsidRPr="00E34C9F">
        <w:rPr>
          <w:rStyle w:val="StyleUnderline"/>
        </w:rPr>
        <w:t>noted that the Trump campaign “recognizes that no Democratic presidential candidate can win the White House without near unanimous support from blacks</w:t>
      </w:r>
      <w:r>
        <w:t xml:space="preserve">, coupled with relatively high turnout.” </w:t>
      </w:r>
      <w:r w:rsidRPr="00E34C9F">
        <w:rPr>
          <w:rStyle w:val="StyleUnderline"/>
        </w:rPr>
        <w:t xml:space="preserve">As a result, “the real issue is whether he can </w:t>
      </w:r>
      <w:r w:rsidRPr="00E34C9F">
        <w:rPr>
          <w:rStyle w:val="Emphasis"/>
        </w:rPr>
        <w:t>peel off enough</w:t>
      </w:r>
      <w:r w:rsidRPr="00E34C9F">
        <w:rPr>
          <w:rStyle w:val="StyleUnderline"/>
        </w:rPr>
        <w:t xml:space="preserve"> to make a difference</w:t>
      </w:r>
      <w:r>
        <w:t>, or if he can diminish support for the Democratic nominee.</w:t>
      </w:r>
    </w:p>
    <w:p w:rsidR="00EA1834" w:rsidRDefault="00EA1834" w:rsidP="00EA1834">
      <w:pPr>
        <w:pStyle w:val="Heading3"/>
      </w:pPr>
      <w:r>
        <w:t>IL – black voters key</w:t>
      </w:r>
    </w:p>
    <w:p w:rsidR="00EA1834" w:rsidRDefault="00EA1834" w:rsidP="00EA1834">
      <w:pPr>
        <w:pStyle w:val="Heading4"/>
      </w:pPr>
      <w:r>
        <w:t>New gains in the black electorate key to Trump victory</w:t>
      </w:r>
    </w:p>
    <w:p w:rsidR="00EA1834" w:rsidRDefault="00EA1834" w:rsidP="00EA1834">
      <w:r w:rsidRPr="00EA5F94">
        <w:rPr>
          <w:rStyle w:val="Style13ptBold"/>
        </w:rPr>
        <w:t>Parker 2-6</w:t>
      </w:r>
      <w:r>
        <w:t xml:space="preserve">-2020 – black reporter @ Bloomberg (Mario, “Trump’s Plea to Black Voters Shows Find-a-Few Strategy,” </w:t>
      </w:r>
      <w:r w:rsidRPr="00444E01">
        <w:rPr>
          <w:i/>
        </w:rPr>
        <w:t>Bloomberg</w:t>
      </w:r>
      <w:r>
        <w:t xml:space="preserve">, </w:t>
      </w:r>
      <w:hyperlink r:id="rId40" w:history="1">
        <w:r w:rsidRPr="004715B0">
          <w:rPr>
            <w:rStyle w:val="Hyperlink"/>
          </w:rPr>
          <w:t>https://www.bloomberg.com/news/articles/2020-02-06/trump-s-plea-to-black-voters-showcases-find-just-a-few-strategy</w:t>
        </w:r>
      </w:hyperlink>
      <w:r>
        <w:t>)</w:t>
      </w:r>
      <w:r w:rsidR="00B4592B">
        <w:t>//BB</w:t>
      </w:r>
    </w:p>
    <w:p w:rsidR="00EA1834" w:rsidRPr="00E82E54" w:rsidRDefault="00EA1834" w:rsidP="00EA1834"/>
    <w:p w:rsidR="00EA1834" w:rsidRDefault="00EA1834" w:rsidP="00EA1834">
      <w:r>
        <w:t xml:space="preserve">President Donald </w:t>
      </w:r>
      <w:r w:rsidRPr="00EE4AD3">
        <w:rPr>
          <w:rStyle w:val="StyleUnderline"/>
        </w:rPr>
        <w:t>Trump is ramping up his appeals to African Americans,</w:t>
      </w:r>
      <w:r>
        <w:t xml:space="preserve"> including a State of the Union speech on Tuesday that illustrated his campaign’s effort </w:t>
      </w:r>
      <w:r w:rsidRPr="00EE4AD3">
        <w:rPr>
          <w:rStyle w:val="StyleUnderline"/>
        </w:rPr>
        <w:t>to lure enough black voters from the Democratic Party to secure his re-election</w:t>
      </w:r>
      <w:r>
        <w:t xml:space="preserve">. During his remarks, Trump awarded a young black girl a scholarship to escape what he called “failing government schools.” He recognized a black Army veteran seated in the First Lady’s box for landing a job in an “Opportunity Zone” created by his 2017 tax law. And in a rare instance of the president sharing credit for a policy, Trump called out South Carolina’s Tim Scott -- the only black Republican in the Senate -- for devising the Opportunity Zone program. Trump also recognized one of the last surviving Tuskegee Airmen, Charles McGee, and announced he’d been promoted to brigadier general. </w:t>
      </w:r>
      <w:r w:rsidRPr="00EE4AD3">
        <w:rPr>
          <w:rStyle w:val="StyleUnderline"/>
        </w:rPr>
        <w:t>Black voters will</w:t>
      </w:r>
      <w:r>
        <w:t xml:space="preserve"> help </w:t>
      </w:r>
      <w:r w:rsidRPr="00EE4AD3">
        <w:rPr>
          <w:rStyle w:val="StyleUnderline"/>
        </w:rPr>
        <w:t>sway electoral outcomes in key battleground states from Florida to Wisconsin</w:t>
      </w:r>
      <w:r>
        <w:t xml:space="preserve">, and Trump has spent the last week showcasing policies he believes should win their support. An $11 million ad his campaign broadcast during the Super Bowl featured Alice Johnson, a black woman whom Trump granted clemency at the request of Kim Kardashian, and highlighted legislation he signed in 2018 reducing prison sentences for nonviolent drug offenses. The president frequently claims that he’s driven black unemployment rates to the lowest levels in U.S. history. “It was quite obvious the effort that was being made to speak to the black electorate” in the State of the Union, </w:t>
      </w:r>
      <w:proofErr w:type="spellStart"/>
      <w:r>
        <w:t>Candis</w:t>
      </w:r>
      <w:proofErr w:type="spellEnd"/>
      <w:r>
        <w:t xml:space="preserve"> Smith, a political science professor at Pennsylvania State University in University Park, said in a telephone interview. “In one way this is a little bit better than in 2016, when Trump basically told black people that they are living in neighborhoods that are burning and that you have nothing to lose.” </w:t>
      </w:r>
      <w:r w:rsidRPr="00EE4AD3">
        <w:rPr>
          <w:rStyle w:val="StyleUnderline"/>
        </w:rPr>
        <w:t>Trump’s campaign has developed a more sophisticated approach to winning black support than in 2016</w:t>
      </w:r>
      <w:r>
        <w:t xml:space="preserve">, when he famously told black voters: “What the hell do you have to lose?” In November, his campaign formed Black Voices for Trump, an offshoot charged with recruiting and engaging African-American voters. People associated with Black Voices for Trump have held events in black communities in which organizers praise the president while giving out tens of thousands of dollars in cash to attendees, Politico reported last month. </w:t>
      </w:r>
      <w:r w:rsidRPr="00EE4AD3">
        <w:rPr>
          <w:rStyle w:val="StyleUnderline"/>
        </w:rPr>
        <w:t>Trump would make a Democratic victory in the November election much more difficult if he can either increase his share of the black vote</w:t>
      </w:r>
      <w:r>
        <w:t xml:space="preserve"> from the 8% he won in 2016 </w:t>
      </w:r>
      <w:r w:rsidRPr="00EE4AD3">
        <w:rPr>
          <w:rStyle w:val="StyleUnderline"/>
        </w:rPr>
        <w:t>or discourage turnout among black Democrats</w:t>
      </w:r>
      <w:r>
        <w:t xml:space="preserve">. One model for Trump’s campaign is Florida Governor Ron DeSantis, who won 18% of votes from black women in his 2018 election in part by promising to expand government scholarships for private schools, a policy Republicans call “school choice.” William Mattox, director of the J. Stanley Marshall Center </w:t>
      </w:r>
      <w:proofErr w:type="gramStart"/>
      <w:r>
        <w:t>For</w:t>
      </w:r>
      <w:proofErr w:type="gramEnd"/>
      <w:r>
        <w:t xml:space="preserve"> Educational Options at the James Madison Institute in Tallahassee, said school choice “was the deciding factor in the race.” </w:t>
      </w:r>
      <w:r w:rsidRPr="00EE4AD3">
        <w:rPr>
          <w:rStyle w:val="StyleUnderline"/>
        </w:rPr>
        <w:t>But most African Americans consider Trump to be racist and his support among black voters does not appear to have budged appreciably since 2016</w:t>
      </w:r>
      <w:r>
        <w:t xml:space="preserve">, according to a January poll by the Washington Post and </w:t>
      </w:r>
      <w:proofErr w:type="spellStart"/>
      <w:r>
        <w:t>Ipsos</w:t>
      </w:r>
      <w:proofErr w:type="spellEnd"/>
      <w:r>
        <w:t xml:space="preserve">. And </w:t>
      </w:r>
      <w:r w:rsidRPr="00EE4AD3">
        <w:rPr>
          <w:rStyle w:val="StyleUnderline"/>
        </w:rPr>
        <w:t>Trump’s gestures can come across as pandering</w:t>
      </w:r>
      <w:r>
        <w:t xml:space="preserve">, particularly when he dwells on racial stereotypes. During the State of the Union, Trump pointed out that the mother of the girl he awarded a scholarship “is a single parent,” and that the Army veteran, Tony Rankins, landed his Opportunity Zone job “after struggling with drug addiction.” Smith questioned why Trump didn’t also highlight “black business owners -- those folks exist, or what about black college-educated women drowning in debt?” And while recognizing black beneficiaries of his policies in his speech, Trump also awarded the Medal of Freedom -- the nation’s highest civilian honor -- to Rush Limbaugh. The ailing conservative radio host has publicly made racist remarks, and played a song on his program about former President Barack Obama titled “Barack the Magic Negro.” He was forced to resign from an ESPN football program in 2003 after declaring that the media “has been very desirous that a black quarterback do well” and saying that former Philadelphia Eagles quarterback Donovan McNabb didn’t deserve credit for his team’s success. “Thank you for your decades of tireless devotion to our country,” Trump told Limbaugh. Smith said that “to honor the Tuskegee Airmen, to honor him that way and turn around and give Rush Limbaugh that medal was in some ways a slap in the face.” The president’s own rhetoric presents a challenge to wooing black voters. In 2017, he said there were “very fine people” on both sides of a white nationalist rally in Charlottesville, Virginia, that erupted in violence and left one person dead. Last summer, he called Baltimore -- a black-majority city -- a “disgusting, rat and rodent infested mess.” Black Turnout </w:t>
      </w:r>
      <w:r w:rsidRPr="00EE4AD3">
        <w:rPr>
          <w:rStyle w:val="StyleUnderline"/>
        </w:rPr>
        <w:t>Trump’s re-election path runs through swing states with large non-white populations.</w:t>
      </w:r>
      <w:r>
        <w:t xml:space="preserve"> </w:t>
      </w:r>
      <w:r w:rsidRPr="00EE4AD3">
        <w:rPr>
          <w:rStyle w:val="StyleUnderline"/>
        </w:rPr>
        <w:t>Georgia, Michigan, and North Carolina have significant black communities, as well as Pennsylvania, Wisconsin and</w:t>
      </w:r>
      <w:r>
        <w:t xml:space="preserve"> the president’s new home state of </w:t>
      </w:r>
      <w:r w:rsidRPr="00EE4AD3">
        <w:rPr>
          <w:rStyle w:val="StyleUnderline"/>
        </w:rPr>
        <w:t>Florida</w:t>
      </w:r>
      <w:r>
        <w:t>. Trump will travel to Charlotte, North Carolina, on Friday to speak at an event promoting Opportunity Zone investments. Black voter turnout decreased during the 2016 election as white turnout rose, according to a Pew Research Center analysis of data. It rose in the 2018 midterm elections, aiding Democrats in their successful campaign to take control of the House of Representatives. Turnout among black women is credited with helping Doug Jones win a special election in 2017 to become the first Alabama Democrat in the Senate since 1997. In 2018, Stacey Abrams narrowly lost Georgia’s gubernatorial race to Republican Brian Kemp, after drawing strong support among black women. “</w:t>
      </w:r>
      <w:r w:rsidRPr="00EE4AD3">
        <w:rPr>
          <w:rStyle w:val="StyleUnderline"/>
        </w:rPr>
        <w:t>Anyone who is paying attention recognizes that the Democratic party’s electoral success is contingent upon motivating and engaging the black electorate</w:t>
      </w:r>
      <w:r>
        <w:t xml:space="preserve">,” </w:t>
      </w:r>
      <w:r w:rsidRPr="00EE4AD3">
        <w:rPr>
          <w:rStyle w:val="StyleUnderline"/>
        </w:rPr>
        <w:t>said</w:t>
      </w:r>
      <w:r>
        <w:t xml:space="preserve"> Corey </w:t>
      </w:r>
      <w:r w:rsidRPr="00EE4AD3">
        <w:rPr>
          <w:rStyle w:val="StyleUnderline"/>
        </w:rPr>
        <w:t>Fields, a sociology professor at Georgetown</w:t>
      </w:r>
      <w:r>
        <w:t xml:space="preserve"> University and author of “Black Elephants in the Room: The Unexpected Politics of African-American Republicans.” Traveling </w:t>
      </w:r>
      <w:proofErr w:type="gramStart"/>
      <w:r>
        <w:t>With</w:t>
      </w:r>
      <w:proofErr w:type="gramEnd"/>
      <w:r>
        <w:t xml:space="preserve"> Pence Fields said that Trump campaign’s outreach may win some black votes or quell some black enthusiasm to vote specifically against Trump. It could also help assuage concerns of white voters who are discomfited by Trump’s inflammatory rhetoric and fear being considered racist for supporting him, Fields said. “The goal probably isn’t to convert everybody, </w:t>
      </w:r>
      <w:r w:rsidRPr="00EE4AD3">
        <w:rPr>
          <w:rStyle w:val="StyleUnderline"/>
        </w:rPr>
        <w:t xml:space="preserve">they only need to </w:t>
      </w:r>
      <w:r w:rsidRPr="00EE4AD3">
        <w:rPr>
          <w:rStyle w:val="Emphasis"/>
        </w:rPr>
        <w:t>carve a few people off</w:t>
      </w:r>
      <w:r w:rsidRPr="00EE4AD3">
        <w:rPr>
          <w:rStyle w:val="StyleUnderline"/>
        </w:rPr>
        <w:t xml:space="preserve"> on the margin in a few key important states,” to</w:t>
      </w:r>
      <w:r>
        <w:t xml:space="preserve"> help </w:t>
      </w:r>
      <w:r w:rsidRPr="00EE4AD3">
        <w:rPr>
          <w:rStyle w:val="StyleUnderline"/>
        </w:rPr>
        <w:t>win re-election</w:t>
      </w:r>
      <w:r>
        <w:t>, Fields said.</w:t>
      </w:r>
    </w:p>
    <w:p w:rsidR="00EA1834" w:rsidRDefault="00EA1834" w:rsidP="00EA1834">
      <w:pPr>
        <w:pStyle w:val="Heading4"/>
      </w:pPr>
      <w:r>
        <w:t xml:space="preserve">Dems can </w:t>
      </w:r>
      <w:r w:rsidRPr="00E82E54">
        <w:rPr>
          <w:u w:val="single"/>
        </w:rPr>
        <w:t>only win</w:t>
      </w:r>
      <w:r>
        <w:t xml:space="preserve"> with the Black vote</w:t>
      </w:r>
    </w:p>
    <w:p w:rsidR="00EA1834" w:rsidRDefault="00EA1834" w:rsidP="00EA1834">
      <w:r w:rsidRPr="00EA5F94">
        <w:rPr>
          <w:rStyle w:val="Style13ptBold"/>
        </w:rPr>
        <w:t>Shaw 3-16</w:t>
      </w:r>
      <w:r>
        <w:t xml:space="preserve">-2020 – black academic, PhD, Associate Professor of Political Science, University of South Carolina (Todd, “Here Is the Strategy Needed to Crush Donald Trump Come November,” </w:t>
      </w:r>
      <w:r w:rsidRPr="00EA1834">
        <w:rPr>
          <w:i/>
        </w:rPr>
        <w:t>National Interest</w:t>
      </w:r>
      <w:r>
        <w:t xml:space="preserve">, </w:t>
      </w:r>
      <w:hyperlink r:id="rId41" w:history="1">
        <w:r w:rsidRPr="004715B0">
          <w:rPr>
            <w:rStyle w:val="Hyperlink"/>
          </w:rPr>
          <w:t>https://nationalinterest.org/blog/buzz/here-strategy-needed-crush-donald-trump-come-november-131412</w:t>
        </w:r>
      </w:hyperlink>
      <w:r>
        <w:t>)</w:t>
      </w:r>
      <w:r w:rsidR="00B4592B">
        <w:t>//BB</w:t>
      </w:r>
    </w:p>
    <w:p w:rsidR="00EA1834" w:rsidRPr="00E82E54" w:rsidRDefault="00EA1834" w:rsidP="00EA1834"/>
    <w:p w:rsidR="00EA1834" w:rsidRDefault="00EA1834" w:rsidP="00EA1834">
      <w:r>
        <w:t xml:space="preserve">Big wins for Joe Biden on Super Tuesday and in the South Carolina primary a few days earlier have seemingly bolstered a centrist view of how best to capture the presidency: appeal to the middle, pick up swing voters. It is true that a sizeable chunk of moderates cast a ballot for Biden over his main rival, the more radical Bernie Sanders, in these contests. But a closer look at how the vote broke down suggests a different interpretation: </w:t>
      </w:r>
      <w:r w:rsidRPr="00EA5F94">
        <w:rPr>
          <w:rStyle w:val="StyleUnderline"/>
        </w:rPr>
        <w:t>Biden’s surge may be less about moderates and more about getting out the anti-Trump vote</w:t>
      </w:r>
      <w:r>
        <w:t xml:space="preserve">. </w:t>
      </w:r>
      <w:r w:rsidRPr="00EA5F94">
        <w:rPr>
          <w:rStyle w:val="StyleUnderline"/>
        </w:rPr>
        <w:t>As a political scientist</w:t>
      </w:r>
      <w:r>
        <w:t xml:space="preserve"> who teaches in South Carolina and studies African American politics,</w:t>
      </w:r>
      <w:r w:rsidRPr="00EA5F94">
        <w:rPr>
          <w:rStyle w:val="StyleUnderline"/>
        </w:rPr>
        <w:t xml:space="preserve"> I believe that understanding what drove the outcome of these early primaries may be key to creating a successful Democratic strategy to beat</w:t>
      </w:r>
      <w:r>
        <w:t xml:space="preserve"> Donald </w:t>
      </w:r>
      <w:r w:rsidRPr="00EA5F94">
        <w:rPr>
          <w:rStyle w:val="StyleUnderline"/>
        </w:rPr>
        <w:t>Trump</w:t>
      </w:r>
      <w:r>
        <w:t xml:space="preserve">. The Biden bounce </w:t>
      </w:r>
      <w:proofErr w:type="gramStart"/>
      <w:r w:rsidRPr="00EA5F94">
        <w:rPr>
          <w:rStyle w:val="StyleUnderline"/>
        </w:rPr>
        <w:t>One</w:t>
      </w:r>
      <w:proofErr w:type="gramEnd"/>
      <w:r w:rsidRPr="00EA5F94">
        <w:rPr>
          <w:rStyle w:val="StyleUnderline"/>
        </w:rPr>
        <w:t xml:space="preserve"> clear takeaway from the recent primaries is that African American voters are </w:t>
      </w:r>
      <w:r w:rsidRPr="00EA5F94">
        <w:rPr>
          <w:rStyle w:val="Emphasis"/>
        </w:rPr>
        <w:t>indispensable</w:t>
      </w:r>
      <w:r w:rsidRPr="00EA5F94">
        <w:rPr>
          <w:rStyle w:val="StyleUnderline"/>
        </w:rPr>
        <w:t xml:space="preserve"> to Biden</w:t>
      </w:r>
      <w:r>
        <w:t xml:space="preserve"> – </w:t>
      </w:r>
      <w:r w:rsidRPr="00EA5F94">
        <w:rPr>
          <w:rStyle w:val="StyleUnderline"/>
        </w:rPr>
        <w:t>or any other Democrat who wants to win the presidency</w:t>
      </w:r>
      <w:r>
        <w:t xml:space="preserve">. </w:t>
      </w:r>
      <w:r w:rsidRPr="00EA5F94">
        <w:rPr>
          <w:rStyle w:val="StyleUnderline"/>
        </w:rPr>
        <w:t>In the South Carolina primary, Biden enjoyed a 29-point victory over Sanders</w:t>
      </w:r>
      <w:r>
        <w:t xml:space="preserve">. This was due in large part to 61% of South Carolina’s black voters swinging behind Biden – a weight of support no doubt helped by an endorsement by the state’s influential black U.S. Rep. Jim Clyburn. In fact, black voters cast nearly 60% of all votes in that contest. </w:t>
      </w:r>
      <w:r w:rsidRPr="00EA5F94">
        <w:rPr>
          <w:rStyle w:val="StyleUnderline"/>
        </w:rPr>
        <w:t>This support carried through into Super Tuesday. In Alabama, 72% of black voters supported Biden</w:t>
      </w:r>
      <w:r>
        <w:t>, representing nearly half of Democrats posting a ballot in that state. Overall, Biden received a median of 58% of the black vote across the 14 Super Tuesday state primaries, compared to just 35% of the median white vote. Biden needs black voters so much, he has hinted at selecting a black running mate – possibly Sen. Kamala Harris or 2018 Georgia Democratic gubernatorial candidate Stacey Abrams.</w:t>
      </w:r>
    </w:p>
    <w:p w:rsidR="000B11F3" w:rsidRDefault="000B11F3" w:rsidP="000B11F3">
      <w:pPr>
        <w:pStyle w:val="Heading3"/>
      </w:pPr>
      <w:r>
        <w:t>AT black democrats resilient</w:t>
      </w:r>
    </w:p>
    <w:p w:rsidR="000B11F3" w:rsidRDefault="00C3566A" w:rsidP="000B11F3">
      <w:pPr>
        <w:pStyle w:val="Heading4"/>
      </w:pPr>
      <w:r>
        <w:t>Black support for democrats is not resilient</w:t>
      </w:r>
      <w:r w:rsidR="00676DBD">
        <w:t>, and neither is turnout</w:t>
      </w:r>
      <w:r>
        <w:t>---their argument is a dangerous liberal bias</w:t>
      </w:r>
    </w:p>
    <w:p w:rsidR="000B11F3" w:rsidRPr="00C2792D" w:rsidRDefault="000B11F3" w:rsidP="000B11F3">
      <w:proofErr w:type="spellStart"/>
      <w:r w:rsidRPr="00C3566A">
        <w:rPr>
          <w:rStyle w:val="Style13ptBold"/>
        </w:rPr>
        <w:t>Edsall</w:t>
      </w:r>
      <w:proofErr w:type="spellEnd"/>
      <w:r>
        <w:t xml:space="preserve"> 3-4-20</w:t>
      </w:r>
      <w:r w:rsidRPr="00C3566A">
        <w:rPr>
          <w:rStyle w:val="Style13ptBold"/>
        </w:rPr>
        <w:t>20</w:t>
      </w:r>
      <w:r>
        <w:t xml:space="preserve"> - has been a contributor to The Times Opinion section since 2011. His column on strategic and demographic trends in American politics appears every Wednesday. He previously covered politics for The Washington Post. (Thomas, “Trump Has His Sights Set on Black Voters,” </w:t>
      </w:r>
      <w:r w:rsidRPr="00C3566A">
        <w:rPr>
          <w:i/>
        </w:rPr>
        <w:t>New York Times</w:t>
      </w:r>
      <w:r>
        <w:t>, https://www.nytimes.com/2020/03/04/opinion/trump-black-voters.html)</w:t>
      </w:r>
      <w:r w:rsidR="00B4592B">
        <w:t>//BB</w:t>
      </w:r>
    </w:p>
    <w:p w:rsidR="000B11F3" w:rsidRPr="005D0267" w:rsidRDefault="000B11F3" w:rsidP="000B11F3"/>
    <w:p w:rsidR="000B11F3" w:rsidRDefault="000B11F3" w:rsidP="000B11F3">
      <w:r>
        <w:t xml:space="preserve">The </w:t>
      </w:r>
      <w:r w:rsidRPr="00FC3011">
        <w:rPr>
          <w:rStyle w:val="StyleUnderline"/>
        </w:rPr>
        <w:t>Trump campaign is investing more money and resources in an attempt to attract African-American voters than any Republican presidential campaign in recent memory</w:t>
      </w:r>
      <w:r>
        <w:t>.</w:t>
      </w:r>
      <w:r w:rsidR="00C3566A">
        <w:t xml:space="preserve"> </w:t>
      </w:r>
      <w:r>
        <w:t>The drive includes highly visible television advertising, including an $11 million Super Bowl commercial, along with ad purchases in local black newspapers and on radio stations; “Black Voices for Trump”; storefronts in key battleground states; and a sustained social media campaign directed at black voters whose consumer, religious and demographic profiles suggest potential support, including on such issues as immigration, abortion, gender roles and gay rights.</w:t>
      </w:r>
      <w:r w:rsidR="00C3566A">
        <w:t xml:space="preserve"> </w:t>
      </w:r>
      <w:r>
        <w:t xml:space="preserve">For Trump, </w:t>
      </w:r>
      <w:r w:rsidRPr="00FC3011">
        <w:rPr>
          <w:rStyle w:val="StyleUnderline"/>
        </w:rPr>
        <w:t>the effort became all the more crucial as the Super Tuesday primaries demonstrated Joe Biden’s strong appeal to black voters</w:t>
      </w:r>
      <w:r>
        <w:t>. Exit polls showed Biden winning 57 percent of the votes cast by African-Americans on Tuesday, 40 points higher than his closest competitor, Bernie Sanders, at 17 percent.</w:t>
      </w:r>
      <w:r w:rsidR="00C3566A">
        <w:t xml:space="preserve"> </w:t>
      </w:r>
      <w:r>
        <w:t xml:space="preserve">Adrianne </w:t>
      </w:r>
      <w:proofErr w:type="spellStart"/>
      <w:r w:rsidRPr="00FC3011">
        <w:rPr>
          <w:rStyle w:val="StyleUnderline"/>
        </w:rPr>
        <w:t>Shropshire</w:t>
      </w:r>
      <w:proofErr w:type="spellEnd"/>
      <w:r w:rsidRPr="00FC3011">
        <w:rPr>
          <w:rStyle w:val="StyleUnderline"/>
        </w:rPr>
        <w:t>, executive director of</w:t>
      </w:r>
      <w:r>
        <w:t xml:space="preserve"> the pro-Democratic </w:t>
      </w:r>
      <w:proofErr w:type="spellStart"/>
      <w:r w:rsidRPr="00FC3011">
        <w:rPr>
          <w:rStyle w:val="StyleUnderline"/>
        </w:rPr>
        <w:t>BlackPAC</w:t>
      </w:r>
      <w:proofErr w:type="spellEnd"/>
      <w:r>
        <w:t xml:space="preserve"> and the affiliated nonpartisan Black Progressive Action Coalition, </w:t>
      </w:r>
      <w:r w:rsidRPr="00FC3011">
        <w:rPr>
          <w:rStyle w:val="StyleUnderline"/>
        </w:rPr>
        <w:t>wrote</w:t>
      </w:r>
      <w:r>
        <w:t xml:space="preserve"> in an email that </w:t>
      </w:r>
      <w:r w:rsidRPr="00FC3011">
        <w:rPr>
          <w:rStyle w:val="StyleUnderline"/>
        </w:rPr>
        <w:t>Trump has already communicated with a large segment of the African-American electorate</w:t>
      </w:r>
      <w:r>
        <w:t xml:space="preserve">, </w:t>
      </w:r>
      <w:r w:rsidRPr="00FC3011">
        <w:rPr>
          <w:rStyle w:val="StyleUnderline"/>
        </w:rPr>
        <w:t>although she disputes the effectiveness of Trump’s bid</w:t>
      </w:r>
      <w:r>
        <w:t xml:space="preserve"> to win black support:</w:t>
      </w:r>
      <w:r w:rsidR="00C3566A">
        <w:t xml:space="preserve"> </w:t>
      </w:r>
      <w:r>
        <w:t>We’ve had a significant number of black voters tell us that they have gotten Trump ads on their social media platforms. That tracks with our recent poll where nearly 30 percent of those surveyed said that they had been contacted by the campaign.</w:t>
      </w:r>
      <w:r w:rsidR="00C3566A">
        <w:t xml:space="preserve"> </w:t>
      </w:r>
      <w:r w:rsidRPr="00FC3011">
        <w:rPr>
          <w:rStyle w:val="StyleUnderline"/>
        </w:rPr>
        <w:t>Many Democrats and their liberal allies downplay the president’s efforts, arguing that not only is black support for the Democratic Party rock solid, but that animosity to Trump among minority voters has reached record highs</w:t>
      </w:r>
      <w:r>
        <w:t xml:space="preserve">. </w:t>
      </w:r>
      <w:r w:rsidRPr="00FC3011">
        <w:rPr>
          <w:rStyle w:val="Emphasis"/>
        </w:rPr>
        <w:t>Democratic politicians and strategists who act on these assumptions do so at their own risk</w:t>
      </w:r>
      <w:r>
        <w:t>.</w:t>
      </w:r>
      <w:r w:rsidR="00C3566A">
        <w:t xml:space="preserve"> </w:t>
      </w:r>
      <w:r>
        <w:t>Robert Jones, founder and C.E.O. of the Public Religion Research Institute, wrote in an email that</w:t>
      </w:r>
      <w:r w:rsidR="00C3566A">
        <w:t xml:space="preserve"> </w:t>
      </w:r>
      <w:r>
        <w:t>just ahead of the 2016 election, only 5 percent of African Americans said they thought Trump “understands the problems of people like them,” and 75 percent of African- Americans said they did not know a single person among their friends and family who was supporting Trump; moreover, Trump’s favorability in PRRI polling in 2016 was 7 percent among African Americans.</w:t>
      </w:r>
      <w:r w:rsidR="00C3566A">
        <w:t xml:space="preserve"> </w:t>
      </w:r>
      <w:r>
        <w:t>PRRI’s most recent series of weekly surveys, conducted from late March through December 2019 with a total of 40,000 interviews, show that Trump’s positive numbers among African- Americans, although still low, have more than doubled. Jones pointed out by email that Trump’s favorability rating among black voters overall increased from 7 percent in 2016 to 18 percent in 2019, with a large gender gap; Trump’s favorability rating among black men in 2019 was 23 percent and 14 percent among black women.</w:t>
      </w:r>
      <w:r w:rsidR="00C3566A">
        <w:t xml:space="preserve"> </w:t>
      </w:r>
      <w:r>
        <w:t>Despite this shift, Jones argues that he sees little evidence “that the Trump campaign should expect significant defections among African-American voters in 2020,” noting that</w:t>
      </w:r>
      <w:r w:rsidR="00C3566A">
        <w:t xml:space="preserve"> </w:t>
      </w:r>
      <w:r>
        <w:t>Nearly 8 in 10 (77 percent) of African Americans continue to hold an unfavorable view of the president, including a majority (56 percent) who hold a VERY unfavorable view. Our fall 2019 American Values Survey showed his job approval among African Americans was 15 percent approve, 86 percent disapprove; and among those who disapproved of his job performance, about 8 in 10 (79 percent) say there is virtually nothing Trump could do to win their approval. Perhaps most notably, more than three quarters (77 percent) of African Americans report that they believe that President Trump has encouraged white supremacist groups.</w:t>
      </w:r>
      <w:r w:rsidR="00C3566A">
        <w:t xml:space="preserve"> </w:t>
      </w:r>
      <w:r>
        <w:t>Jones agreed that “the absolute numbers are up a bit” and argued that</w:t>
      </w:r>
      <w:r w:rsidR="00C3566A">
        <w:t xml:space="preserve"> </w:t>
      </w:r>
      <w:r>
        <w:t xml:space="preserve">the gender gap, and particularly the 23 percent support for Trump among African- American men, is something Democrats would want to keep a discerning eye on, but at this point I would not classify it as an issue about which Democrats should sound an alarm. In my opinion, </w:t>
      </w:r>
      <w:r w:rsidRPr="00FC3011">
        <w:rPr>
          <w:rStyle w:val="StyleUnderline"/>
        </w:rPr>
        <w:t>the issue of turnout and enthusiasm among AAs is a</w:t>
      </w:r>
      <w:r>
        <w:t xml:space="preserve"> much </w:t>
      </w:r>
      <w:r w:rsidRPr="00FC3011">
        <w:rPr>
          <w:rStyle w:val="Emphasis"/>
        </w:rPr>
        <w:t>large</w:t>
      </w:r>
      <w:r>
        <w:t xml:space="preserve">r </w:t>
      </w:r>
      <w:r w:rsidRPr="00FC3011">
        <w:rPr>
          <w:rStyle w:val="Emphasis"/>
        </w:rPr>
        <w:t>concern</w:t>
      </w:r>
      <w:r>
        <w:t xml:space="preserve"> than losing voters to the other side of the ledger.</w:t>
      </w:r>
      <w:r w:rsidR="00C3566A">
        <w:t xml:space="preserve"> </w:t>
      </w:r>
      <w:r>
        <w:t>Looking back to 2016, there is data that suggests — although it certainly does not prove — that Trump’s efforts to demonize Hillary Clinton among African-American voters helped to suppress black turnout.</w:t>
      </w:r>
      <w:r w:rsidR="00C3566A">
        <w:t xml:space="preserve"> </w:t>
      </w:r>
      <w:r>
        <w:t>That year, Trump ran ads in battleground states and on Facebook quoting Clinton’s 1996 reference to minorities in organized gangs as “</w:t>
      </w:r>
      <w:proofErr w:type="spellStart"/>
      <w:r>
        <w:t>superpredators</w:t>
      </w:r>
      <w:proofErr w:type="spellEnd"/>
      <w:r>
        <w:t>”:</w:t>
      </w:r>
      <w:r w:rsidR="00C3566A">
        <w:t xml:space="preserve"> </w:t>
      </w:r>
      <w:r>
        <w:t xml:space="preserve">They are not just gangs of kids anymore. They are often the kinds of kids that are called </w:t>
      </w:r>
      <w:proofErr w:type="spellStart"/>
      <w:r>
        <w:t>superpredators</w:t>
      </w:r>
      <w:proofErr w:type="spellEnd"/>
      <w:r>
        <w:t xml:space="preserve"> — no conscience, no empathy. We can talk about why they ended up that way, but first, we have to bring them to heel.</w:t>
      </w:r>
      <w:r w:rsidR="00C3566A">
        <w:t xml:space="preserve"> </w:t>
      </w:r>
      <w:r>
        <w:t xml:space="preserve">Trump’s </w:t>
      </w:r>
      <w:proofErr w:type="spellStart"/>
      <w:r>
        <w:t>superpredator</w:t>
      </w:r>
      <w:proofErr w:type="spellEnd"/>
      <w:r>
        <w:t xml:space="preserve"> ads were designed as much to suppress black turnout as they were to actually persuade African-American voters to cast ballots for Trump. One of the more effective ways to suppress turnout is to cross-pressure voters, to make them more ambivalent and less likely to go to the trouble of actually voting.</w:t>
      </w:r>
      <w:r w:rsidR="00C3566A">
        <w:t xml:space="preserve"> </w:t>
      </w:r>
      <w:r>
        <w:t>At a postelection Pennsylvania rally in December 2016, Trump acknowledged the crucial role turnout suppression played in his victory:</w:t>
      </w:r>
      <w:r w:rsidR="00C3566A">
        <w:t xml:space="preserve"> </w:t>
      </w:r>
      <w:r>
        <w:t xml:space="preserve">We did great with the African-American community. I talk about crime, I talk about lack of education, </w:t>
      </w:r>
      <w:proofErr w:type="gramStart"/>
      <w:r>
        <w:t>I</w:t>
      </w:r>
      <w:proofErr w:type="gramEnd"/>
      <w:r>
        <w:t xml:space="preserve"> talk about no jobs. And I’d say, what the hell do you have to lose? Right? It’s true. And they’re smart and they picked up on it like you wouldn’t believe. And you know what else? They didn’t come out to vote for Hillary. They didn’t come out. And that was a big — so thank you to the African-American community.</w:t>
      </w:r>
      <w:r w:rsidR="00C3566A">
        <w:t xml:space="preserve"> </w:t>
      </w:r>
      <w:r>
        <w:t xml:space="preserve">There is no question that </w:t>
      </w:r>
      <w:r w:rsidRPr="00FC3011">
        <w:rPr>
          <w:rStyle w:val="StyleUnderline"/>
        </w:rPr>
        <w:t>black turnout suffered in 2016</w:t>
      </w:r>
      <w:r>
        <w:t>. Take a look at voting in Detroit, a city that is 78.6 percent black.</w:t>
      </w:r>
      <w:r w:rsidR="00C3566A">
        <w:t xml:space="preserve"> </w:t>
      </w:r>
      <w:r>
        <w:t>In 2012, Barack Obama won the city with 281,743 votes to Mitt Romney’s 6,019. Four years later, Hillary Clinton won Detroit, 234,871 to Trump’s 7,682. Trump modestly improved on Romney by 1,663 voters, but Clinton saw a 46,872-vote drop from 2012.</w:t>
      </w:r>
      <w:r w:rsidR="00C3566A">
        <w:t xml:space="preserve"> </w:t>
      </w:r>
      <w:r>
        <w:t>While Clinton would not be expected to match Obama in an overwhelmingly black city, consider the pattern in Ohio’s Cuyahoga County, which encompasses Cleveland. Unlike Detroit, where digital election records go back to 2008, Cuyahoga records go back to 2000, making it possible to compare the vote for Hillary to another losing white Democratic presidential candidate, John Kerry.</w:t>
      </w:r>
      <w:r w:rsidR="00C3566A">
        <w:t xml:space="preserve"> </w:t>
      </w:r>
      <w:r>
        <w:t>Here is how many votes Democratic candidates received in the presidential elections from 2004 to 2016: Kerry 2004, 448,503; Obama 2008, 458,422; Obama 2012, 447,254; and Clinton 2016, 398,276. In other words, compared with the three previous elections, the Democratic vote in Cuyahoga County fell in 2016 by roughly 50,000.</w:t>
      </w:r>
      <w:r w:rsidR="00C3566A">
        <w:t xml:space="preserve"> </w:t>
      </w:r>
      <w:r>
        <w:t xml:space="preserve">There is another, even earlier, warning signal for Democrats concerning Trump’s courtship of black voters: </w:t>
      </w:r>
      <w:r w:rsidRPr="00FC3011">
        <w:rPr>
          <w:rStyle w:val="StyleUnderline"/>
        </w:rPr>
        <w:t>the 2004 Bush campaign</w:t>
      </w:r>
      <w:r>
        <w:t>.</w:t>
      </w:r>
      <w:r w:rsidR="00C3566A">
        <w:t xml:space="preserve"> </w:t>
      </w:r>
      <w:r>
        <w:t xml:space="preserve">That year, Bush operatives </w:t>
      </w:r>
      <w:r w:rsidRPr="00FC3011">
        <w:rPr>
          <w:rStyle w:val="StyleUnderline"/>
        </w:rPr>
        <w:t>realized they needed to win every possible vote in battleground states, including</w:t>
      </w:r>
      <w:r>
        <w:t xml:space="preserve"> winning over </w:t>
      </w:r>
      <w:r w:rsidRPr="00FC3011">
        <w:rPr>
          <w:rStyle w:val="StyleUnderline"/>
        </w:rPr>
        <w:t>socially conservative black voters</w:t>
      </w:r>
      <w:r>
        <w:t>. To do that, they sent black voters who subscribe to conservative Christian magazines and attend socially conservative churches a barrage of messages, through direct mail, contending that Democrats were intent on legalizing same-sex marriage.</w:t>
      </w:r>
      <w:r w:rsidR="00C3566A">
        <w:t xml:space="preserve"> </w:t>
      </w:r>
      <w:r>
        <w:t xml:space="preserve">It is hard to gauge from poll data how effective these messages were, but </w:t>
      </w:r>
      <w:r w:rsidRPr="00FC3011">
        <w:rPr>
          <w:rStyle w:val="StyleUnderline"/>
        </w:rPr>
        <w:t>in</w:t>
      </w:r>
      <w:r>
        <w:t xml:space="preserve"> the key battleground state of </w:t>
      </w:r>
      <w:r w:rsidRPr="00FC3011">
        <w:rPr>
          <w:rStyle w:val="StyleUnderline"/>
        </w:rPr>
        <w:t>Ohio</w:t>
      </w:r>
      <w:r>
        <w:t xml:space="preserve">, </w:t>
      </w:r>
      <w:r w:rsidRPr="00FC3011">
        <w:rPr>
          <w:rStyle w:val="StyleUnderline"/>
        </w:rPr>
        <w:t>Bush’s margin among black voters rose from 9 percent</w:t>
      </w:r>
      <w:r>
        <w:t xml:space="preserve"> in 2000 to 16 percent in 2004; </w:t>
      </w:r>
      <w:r w:rsidRPr="00FC3011">
        <w:rPr>
          <w:rStyle w:val="StyleUnderline"/>
        </w:rPr>
        <w:t>in Florida, by 6</w:t>
      </w:r>
      <w:r>
        <w:t xml:space="preserve"> points, 7 to 13 percent; </w:t>
      </w:r>
      <w:r w:rsidRPr="00FC3011">
        <w:rPr>
          <w:rStyle w:val="StyleUnderline"/>
        </w:rPr>
        <w:t>in Pennsylvania by 9 points</w:t>
      </w:r>
      <w:r>
        <w:t>, from 7 to 16 percent; and in Illinois, by 3 points, from 7 to 10 percent.</w:t>
      </w:r>
      <w:r w:rsidR="00C3566A">
        <w:t xml:space="preserve"> </w:t>
      </w:r>
      <w:r>
        <w:t xml:space="preserve">None of this data proves that Trump will make significant inroads among black voters this year, but </w:t>
      </w:r>
      <w:r w:rsidRPr="00FC3011">
        <w:rPr>
          <w:rStyle w:val="StyleUnderline"/>
        </w:rPr>
        <w:t xml:space="preserve">the record suggests that </w:t>
      </w:r>
      <w:r w:rsidRPr="00FC3011">
        <w:rPr>
          <w:rStyle w:val="Emphasis"/>
        </w:rPr>
        <w:t>Democrats should be prepared for a tougher fight than expected</w:t>
      </w:r>
      <w:r w:rsidRPr="00FC3011">
        <w:rPr>
          <w:rStyle w:val="StyleUnderline"/>
        </w:rPr>
        <w:t xml:space="preserve">, both in </w:t>
      </w:r>
      <w:r w:rsidRPr="00FC3011">
        <w:rPr>
          <w:rStyle w:val="Emphasis"/>
        </w:rPr>
        <w:t>turning out</w:t>
      </w:r>
      <w:r w:rsidRPr="00FC3011">
        <w:rPr>
          <w:rStyle w:val="StyleUnderline"/>
        </w:rPr>
        <w:t xml:space="preserve"> African-American voters and in winning by </w:t>
      </w:r>
      <w:r w:rsidRPr="00FC3011">
        <w:rPr>
          <w:rStyle w:val="Emphasis"/>
        </w:rPr>
        <w:t>strong enough margins</w:t>
      </w:r>
      <w:r w:rsidRPr="00FC3011">
        <w:rPr>
          <w:rStyle w:val="StyleUnderline"/>
        </w:rPr>
        <w:t xml:space="preserve"> to give their nominee crucial backing</w:t>
      </w:r>
      <w:r>
        <w:t>.</w:t>
      </w:r>
    </w:p>
    <w:p w:rsidR="00CC5AFB" w:rsidRDefault="00CC5AFB" w:rsidP="00CC5AFB">
      <w:pPr>
        <w:pStyle w:val="Heading4"/>
      </w:pPr>
      <w:r>
        <w:t>Success isn’t measured by a majority of black people voting for Trump---he wins if he shaves a few percentage points, OR convinces white people he isn’t racist through black-specific messaging</w:t>
      </w:r>
    </w:p>
    <w:p w:rsidR="00CC5AFB" w:rsidRDefault="00CC5AFB" w:rsidP="00CC5AFB">
      <w:r w:rsidRPr="00CC5AFB">
        <w:rPr>
          <w:rStyle w:val="Style13ptBold"/>
        </w:rPr>
        <w:t>Phillips 20</w:t>
      </w:r>
      <w:r>
        <w:t xml:space="preserve"> </w:t>
      </w:r>
      <w:proofErr w:type="gramStart"/>
      <w:r>
        <w:t>-  host</w:t>
      </w:r>
      <w:proofErr w:type="gramEnd"/>
      <w:r>
        <w:t xml:space="preserve"> of Democracy in Color with Steve Phillips, a color-conscious podcast about politics, and is the author of Brown Is the New White: How the Demographic Revolution Has Created a New American Majority (Steve, “Trump works harder than the Democrats to reach black voters. That's worrying,” </w:t>
      </w:r>
      <w:r w:rsidRPr="00CC5AFB">
        <w:rPr>
          <w:i/>
        </w:rPr>
        <w:t>The Guardian</w:t>
      </w:r>
      <w:r>
        <w:t xml:space="preserve">, </w:t>
      </w:r>
      <w:hyperlink r:id="rId42" w:history="1">
        <w:r w:rsidRPr="004715B0">
          <w:rPr>
            <w:rStyle w:val="Hyperlink"/>
          </w:rPr>
          <w:t>https://www.theguardian.com/commentisfree/2020/mar/10/trump-democrats-black-voters-2020</w:t>
        </w:r>
      </w:hyperlink>
      <w:r>
        <w:t>)</w:t>
      </w:r>
      <w:r w:rsidR="00B4592B">
        <w:t>//BB</w:t>
      </w:r>
    </w:p>
    <w:p w:rsidR="00CC5AFB" w:rsidRPr="00CC5AFB" w:rsidRDefault="00CC5AFB" w:rsidP="00CC5AFB"/>
    <w:p w:rsidR="00CC5AFB" w:rsidRPr="00CC5AFB" w:rsidRDefault="00CC5AFB" w:rsidP="00CC5AFB">
      <w:r>
        <w:t xml:space="preserve">I titled the penultimate chapter of my book “Conservatives Can Count”, and </w:t>
      </w:r>
      <w:r w:rsidRPr="00CC5AFB">
        <w:rPr>
          <w:rStyle w:val="StyleUnderline"/>
        </w:rPr>
        <w:t>Republicans have indeed done the math and are working overtime to reduce the margins by which they lose the black vote</w:t>
      </w:r>
      <w:r>
        <w:t xml:space="preserve">. During the Super Bowl, Trump’s re-election campaign spent $11m on a very effective ad featuring an African American woman who’d been released from prison after criminal justice reform legislation. She says in heartfelt fashion to the millions of people watching the ad: “I want to thank President Donald John Trump.” That ad is not the sole foray into what was once forbidden territory. Trump’s campaign is opening field offices in 15 cities with large black communities. Conservative donors have bankrolled the creation of The Black News Channel, a new 24/7 news station with reach into tens of millions of homes. On the other side of the aisle, the silence is deafening. Investment in black-focused political outreach is nearly non-existent. While Trump spent $11m on a single television ad, Democrats can’t even cough up a fraction of that for a voter mobilization program targeting African Americans, 90% of whom vote Democratic. (African American voters make up nearly a quarter of all Democratic voters, </w:t>
      </w:r>
      <w:proofErr w:type="gramStart"/>
      <w:r>
        <w:t>23%</w:t>
      </w:r>
      <w:proofErr w:type="gramEnd"/>
      <w:r>
        <w:t xml:space="preserve">.) The largest Democratic Super Pac, Priorities USA, has announced plans to spend $150m on ads trying to convince Trump voters of the error of their ways. Another Democratic Super Pac, American Bridge, has launched a $10m initiative also focused on ads designed to persuade Trump voters to switch allegiances. Billionaire Mike Bloomberg spent hundreds of millions of dollars to defeat Trump, but he has not announced plans to back a major, at-scale, black-focused voter effort. (To his credit, Bloomberg has given $5m to Stacey Abrams’s Fair Fight Initiative, which is combating voter suppression across the country and just announced an additional $2m for black voter registration work.) The consequences of continuing to overlook the cornerstone of the progressive coalition could be catastrophic in November. </w:t>
      </w:r>
      <w:r w:rsidRPr="00CC5AFB">
        <w:rPr>
          <w:rStyle w:val="StyleUnderline"/>
        </w:rPr>
        <w:t>It may be tempting to dismiss Trump’s efforts to make inroads into a community that regularly, overwhelmingly rejects Republicans</w:t>
      </w:r>
      <w:r>
        <w:t xml:space="preserve">; </w:t>
      </w:r>
      <w:r w:rsidRPr="00CC5AFB">
        <w:rPr>
          <w:rStyle w:val="StyleUnderline"/>
        </w:rPr>
        <w:t>that</w:t>
      </w:r>
      <w:r w:rsidRPr="00CC5AFB">
        <w:rPr>
          <w:rStyle w:val="Emphasis"/>
        </w:rPr>
        <w:t xml:space="preserve">, however, misses the real goal </w:t>
      </w:r>
      <w:r w:rsidRPr="00CC5AFB">
        <w:rPr>
          <w:rStyle w:val="StyleUnderline"/>
        </w:rPr>
        <w:t>of Trump’s strategy</w:t>
      </w:r>
      <w:r>
        <w:t xml:space="preserve">. </w:t>
      </w:r>
      <w:r w:rsidRPr="00CC5AFB">
        <w:rPr>
          <w:rStyle w:val="StyleUnderline"/>
        </w:rPr>
        <w:t>Its objective is not to win majority support, but rather to bring down the amount of black support for Democrats just enough to tip a close contest</w:t>
      </w:r>
      <w:r>
        <w:t xml:space="preserve">. </w:t>
      </w:r>
      <w:r w:rsidRPr="00CC5AFB">
        <w:rPr>
          <w:rStyle w:val="StyleUnderline"/>
        </w:rPr>
        <w:t>Lost in all the analytical obsession over white working-class voters is the fact that black male support for</w:t>
      </w:r>
      <w:r>
        <w:t xml:space="preserve"> Hillary </w:t>
      </w:r>
      <w:r w:rsidRPr="00CC5AFB">
        <w:rPr>
          <w:rStyle w:val="StyleUnderline"/>
        </w:rPr>
        <w:t>Clinton was 5% lower than that for Obama</w:t>
      </w:r>
      <w:r>
        <w:t xml:space="preserve"> in 2012. </w:t>
      </w:r>
      <w:r w:rsidRPr="00CC5AFB">
        <w:rPr>
          <w:rStyle w:val="StyleUnderline"/>
        </w:rPr>
        <w:t>The other objective of black-specific messaging is to reassure white voters that Trump isn’t racist (which he is)</w:t>
      </w:r>
      <w:r>
        <w:t xml:space="preserve">. By </w:t>
      </w:r>
      <w:r w:rsidRPr="00CC5AFB">
        <w:rPr>
          <w:rStyle w:val="StyleUnderline"/>
        </w:rPr>
        <w:t>showing</w:t>
      </w:r>
      <w:r>
        <w:t xml:space="preserve"> ads with diverse </w:t>
      </w:r>
      <w:r w:rsidRPr="00CC5AFB">
        <w:t xml:space="preserve">communities and </w:t>
      </w:r>
      <w:r w:rsidRPr="00CC5AFB">
        <w:rPr>
          <w:rStyle w:val="StyleUnderline"/>
        </w:rPr>
        <w:t>inclusive content to</w:t>
      </w:r>
      <w:r w:rsidRPr="00CC5AFB">
        <w:t xml:space="preserve"> those</w:t>
      </w:r>
      <w:r>
        <w:t xml:space="preserve"> more </w:t>
      </w:r>
      <w:r w:rsidRPr="00CC5AFB">
        <w:rPr>
          <w:rStyle w:val="StyleUnderline"/>
        </w:rPr>
        <w:t>moderate suburban Republicans who defected to the Democrats in 2018</w:t>
      </w:r>
      <w:r>
        <w:t xml:space="preserve">, it </w:t>
      </w:r>
      <w:r w:rsidRPr="00CC5AFB">
        <w:rPr>
          <w:rStyle w:val="Emphasis"/>
        </w:rPr>
        <w:t>softens the edges</w:t>
      </w:r>
      <w:r w:rsidRPr="00CC5AFB">
        <w:rPr>
          <w:rStyle w:val="StyleUnderline"/>
        </w:rPr>
        <w:t xml:space="preserve"> of the most repulsive and racially charged components of this administration</w:t>
      </w:r>
      <w:r>
        <w:t xml:space="preserve">. The Democrats, on the other hand, completely let Trump off the hook for his attacks on communities of color – putting brown children in cages at the border, banning Muslim travel, </w:t>
      </w:r>
      <w:proofErr w:type="spellStart"/>
      <w:r>
        <w:t>etc</w:t>
      </w:r>
      <w:proofErr w:type="spellEnd"/>
      <w:r>
        <w:t xml:space="preserve"> – by refusing to even bring up the issue of racism, for fear of alienating the chimera of the white swing voter.</w:t>
      </w:r>
    </w:p>
    <w:p w:rsidR="000B11F3" w:rsidRDefault="000B11F3" w:rsidP="000B11F3">
      <w:pPr>
        <w:pStyle w:val="Heading4"/>
      </w:pPr>
      <w:r>
        <w:t xml:space="preserve">Faith in a resilient black commitment to democrats is the </w:t>
      </w:r>
      <w:r w:rsidRPr="00300107">
        <w:rPr>
          <w:u w:val="single"/>
        </w:rPr>
        <w:t>exact problem</w:t>
      </w:r>
      <w:r>
        <w:t xml:space="preserve"> that means they could swing</w:t>
      </w:r>
    </w:p>
    <w:p w:rsidR="000B11F3" w:rsidRDefault="000B11F3" w:rsidP="000B11F3">
      <w:r w:rsidRPr="00DF52C1">
        <w:rPr>
          <w:rStyle w:val="Style13ptBold"/>
        </w:rPr>
        <w:t>Curtis 19</w:t>
      </w:r>
      <w:r>
        <w:t xml:space="preserve"> </w:t>
      </w:r>
      <w:r w:rsidR="00A92BE0">
        <w:t xml:space="preserve">– black roll call columnist </w:t>
      </w:r>
      <w:r>
        <w:t xml:space="preserve">(Mary, “This election, black voters will not lie low and take one for the team,” </w:t>
      </w:r>
      <w:r w:rsidRPr="00E00A95">
        <w:rPr>
          <w:i/>
        </w:rPr>
        <w:t>Roll Call</w:t>
      </w:r>
      <w:r>
        <w:t xml:space="preserve">, </w:t>
      </w:r>
      <w:hyperlink r:id="rId43" w:history="1">
        <w:r w:rsidR="00FF5292" w:rsidRPr="004715B0">
          <w:rPr>
            <w:rStyle w:val="Hyperlink"/>
          </w:rPr>
          <w:t>https://www.rollcall.com/2019/06/27/this-election-black-voters-will-not-lie-low-and-take-one-for-the-team/</w:t>
        </w:r>
      </w:hyperlink>
      <w:r>
        <w:t>)</w:t>
      </w:r>
      <w:r w:rsidR="00B4592B">
        <w:t>//BB</w:t>
      </w:r>
    </w:p>
    <w:p w:rsidR="00FF5292" w:rsidRPr="00300107" w:rsidRDefault="00FF5292" w:rsidP="000B11F3"/>
    <w:p w:rsidR="000B11F3" w:rsidRDefault="000B11F3" w:rsidP="000B11F3">
      <w:r w:rsidRPr="00FF5292">
        <w:rPr>
          <w:rStyle w:val="StyleUnderline"/>
        </w:rPr>
        <w:t>Republicans often say that the Democratic Party takes black voters for granted. They are right</w:t>
      </w:r>
      <w:r>
        <w:t>.</w:t>
      </w:r>
      <w:r w:rsidR="00FF5292">
        <w:t xml:space="preserve"> </w:t>
      </w:r>
      <w:r w:rsidRPr="00FF5292">
        <w:rPr>
          <w:rStyle w:val="StyleUnderline"/>
        </w:rPr>
        <w:t>Of course, the GOP then does nothing to appeal to those voters</w:t>
      </w:r>
      <w:r>
        <w:t>. In fact, with the actions and words of its leaders on everything from gerrymandered districts (see North Carolina) to fair-housing enforcement (or the lack of it), the Republican Party, which once claimed broad support as the party of Lincoln, takes deliberate action to repel them.</w:t>
      </w:r>
      <w:r w:rsidR="00FF5292">
        <w:t xml:space="preserve"> </w:t>
      </w:r>
      <w:r w:rsidRPr="00FF5292">
        <w:rPr>
          <w:rStyle w:val="StyleUnderline"/>
        </w:rPr>
        <w:t>So, election after election, Democrats count on GOP radioactivity to drive African Americans to vote for the “D.</w:t>
      </w:r>
      <w:r>
        <w:t>” What choice do they have, after all?</w:t>
      </w:r>
      <w:r w:rsidR="00FF5292">
        <w:t xml:space="preserve"> </w:t>
      </w:r>
      <w:r w:rsidRPr="00FF5292">
        <w:rPr>
          <w:rStyle w:val="StyleUnderline"/>
        </w:rPr>
        <w:t xml:space="preserve">In the 2020 campaign, </w:t>
      </w:r>
      <w:r w:rsidRPr="00FF5292">
        <w:rPr>
          <w:rStyle w:val="Emphasis"/>
        </w:rPr>
        <w:t>the landscape has shifted</w:t>
      </w:r>
      <w:r>
        <w:t xml:space="preserve">. Against the backdrop of prospective candidates Joe Biden and Pete </w:t>
      </w:r>
      <w:proofErr w:type="spellStart"/>
      <w:r>
        <w:t>Buttigieg</w:t>
      </w:r>
      <w:proofErr w:type="spellEnd"/>
      <w:r>
        <w:t xml:space="preserve"> stumbling into racial controversies and the stakes of the outcome rising ever higher, all voters, especially </w:t>
      </w:r>
      <w:r w:rsidRPr="00FF5292">
        <w:rPr>
          <w:rStyle w:val="StyleUnderline"/>
        </w:rPr>
        <w:t xml:space="preserve">reliable members of the Democratic Party base, are asking questions and demanding </w:t>
      </w:r>
      <w:r>
        <w:t xml:space="preserve">not only answers but also </w:t>
      </w:r>
      <w:r w:rsidRPr="00FF5292">
        <w:rPr>
          <w:rStyle w:val="Emphasis"/>
        </w:rPr>
        <w:t>concrete proposals</w:t>
      </w:r>
      <w:r>
        <w:t xml:space="preserve"> on issues such as education reform, income inequality and voting rights.</w:t>
      </w:r>
      <w:r w:rsidR="00FF5292">
        <w:t xml:space="preserve"> </w:t>
      </w:r>
      <w:r w:rsidRPr="00FF5292">
        <w:rPr>
          <w:rStyle w:val="StyleUnderline"/>
        </w:rPr>
        <w:t>Any candidate who wants any citizen’s vote will have to craft</w:t>
      </w:r>
      <w:r>
        <w:t xml:space="preserve"> individual, </w:t>
      </w:r>
      <w:r w:rsidRPr="00FF5292">
        <w:rPr>
          <w:rStyle w:val="Emphasis"/>
        </w:rPr>
        <w:t>policy-based appeals</w:t>
      </w:r>
      <w:r>
        <w:t xml:space="preserve">, </w:t>
      </w:r>
      <w:r w:rsidRPr="00FF5292">
        <w:rPr>
          <w:rStyle w:val="StyleUnderline"/>
        </w:rPr>
        <w:t>and not take anything or anyone for granted. Why should black voters</w:t>
      </w:r>
      <w:r>
        <w:t xml:space="preserve">, who are not a monolith, </w:t>
      </w:r>
      <w:r w:rsidRPr="00FF5292">
        <w:rPr>
          <w:rStyle w:val="StyleUnderline"/>
        </w:rPr>
        <w:t>expect anything less</w:t>
      </w:r>
      <w:r>
        <w:t xml:space="preserve"> than the same care lavished on other members of the big tent?</w:t>
      </w:r>
    </w:p>
    <w:p w:rsidR="004941B2" w:rsidRDefault="007E1C15" w:rsidP="004941B2">
      <w:pPr>
        <w:pStyle w:val="Heading2"/>
      </w:pPr>
      <w:r>
        <w:t>LINK – MARIJUANA</w:t>
      </w:r>
    </w:p>
    <w:p w:rsidR="009F6283" w:rsidRDefault="00B93503" w:rsidP="009F6283">
      <w:pPr>
        <w:pStyle w:val="Heading3"/>
      </w:pPr>
      <w:r>
        <w:t>L</w:t>
      </w:r>
    </w:p>
    <w:p w:rsidR="009F6283" w:rsidRDefault="009F6283" w:rsidP="009F6283">
      <w:pPr>
        <w:pStyle w:val="Heading4"/>
      </w:pPr>
      <w:r>
        <w:t xml:space="preserve">Pot voters </w:t>
      </w:r>
      <w:r w:rsidRPr="000A0A3F">
        <w:rPr>
          <w:u w:val="single"/>
        </w:rPr>
        <w:t>key</w:t>
      </w:r>
      <w:r>
        <w:t xml:space="preserve"> and they </w:t>
      </w:r>
      <w:r w:rsidRPr="000A0A3F">
        <w:rPr>
          <w:u w:val="single"/>
        </w:rPr>
        <w:t>will swing</w:t>
      </w:r>
      <w:r>
        <w:t xml:space="preserve"> on pro-marijuana policies</w:t>
      </w:r>
    </w:p>
    <w:p w:rsidR="009F6283" w:rsidRDefault="009F6283" w:rsidP="009F6283">
      <w:r w:rsidRPr="008A0BDE">
        <w:rPr>
          <w:rStyle w:val="Style13ptBold"/>
        </w:rPr>
        <w:t>McClure 19</w:t>
      </w:r>
      <w:r>
        <w:t xml:space="preserve"> – writing for the Cannabis Culture Poll, The Cannabis Culture Poll is an annual study commissioned by Civilized in partnership with PSB Research and </w:t>
      </w:r>
      <w:proofErr w:type="spellStart"/>
      <w:r>
        <w:t>Burson</w:t>
      </w:r>
      <w:proofErr w:type="spellEnd"/>
      <w:r>
        <w:t xml:space="preserve"> Cohn &amp; Wolfe. In March 2019, the poll surveyed 1,602 adults from coast-to-coast in the U.S. and Canada. The research groups, consisting of both cannabis consumers and non-users, were asked a variety of questions about their views about cannabis as well behaviors, habits, and personal experiences. (James, “</w:t>
      </w:r>
      <w:r w:rsidRPr="00BA67C0">
        <w:rPr>
          <w:rStyle w:val="StyleUnderline"/>
        </w:rPr>
        <w:t>Cannabis Consumers Could Be a</w:t>
      </w:r>
      <w:r>
        <w:t xml:space="preserve"> Silent </w:t>
      </w:r>
      <w:r w:rsidRPr="00BA67C0">
        <w:rPr>
          <w:rStyle w:val="StyleUnderline"/>
        </w:rPr>
        <w:t xml:space="preserve">Swing Vote in 2020, and </w:t>
      </w:r>
      <w:proofErr w:type="gramStart"/>
      <w:r w:rsidRPr="00BA67C0">
        <w:rPr>
          <w:rStyle w:val="StyleUnderline"/>
        </w:rPr>
        <w:t>That's</w:t>
      </w:r>
      <w:proofErr w:type="gramEnd"/>
      <w:r w:rsidRPr="00BA67C0">
        <w:rPr>
          <w:rStyle w:val="StyleUnderline"/>
        </w:rPr>
        <w:t xml:space="preserve"> Bad News for Trump</w:t>
      </w:r>
      <w:r>
        <w:t xml:space="preserve">,” </w:t>
      </w:r>
      <w:hyperlink r:id="rId44" w:history="1">
        <w:r w:rsidRPr="00413932">
          <w:rPr>
            <w:rStyle w:val="Hyperlink"/>
          </w:rPr>
          <w:t>https://www.civilized.life/articles/cannabis-consumers-could-be-a-silent-swing-vote-in-2020-and-thats-bad-news-for-trump/</w:t>
        </w:r>
      </w:hyperlink>
      <w:r>
        <w:t>)</w:t>
      </w:r>
      <w:r w:rsidR="00B4592B">
        <w:t>//BB</w:t>
      </w:r>
    </w:p>
    <w:p w:rsidR="009F6283" w:rsidRPr="00196737" w:rsidRDefault="009F6283" w:rsidP="009F6283"/>
    <w:p w:rsidR="009F6283" w:rsidRPr="007D6D56" w:rsidRDefault="009F6283" w:rsidP="009F6283">
      <w:r w:rsidRPr="007D6D56">
        <w:rPr>
          <w:rStyle w:val="StyleUnderline"/>
        </w:rPr>
        <w:t>The majority of cannabis consumers in America aren't</w:t>
      </w:r>
      <w:r>
        <w:t xml:space="preserve"> particularly </w:t>
      </w:r>
      <w:r w:rsidRPr="007D6D56">
        <w:rPr>
          <w:rStyle w:val="StyleUnderline"/>
        </w:rPr>
        <w:t>outspoken</w:t>
      </w:r>
      <w:r>
        <w:t xml:space="preserve"> </w:t>
      </w:r>
      <w:r w:rsidRPr="007D6D56">
        <w:rPr>
          <w:rStyle w:val="StyleUnderline"/>
        </w:rPr>
        <w:t>about</w:t>
      </w:r>
      <w:r>
        <w:t xml:space="preserve"> their affection for </w:t>
      </w:r>
      <w:r w:rsidRPr="007D6D56">
        <w:rPr>
          <w:rStyle w:val="StyleUnderline"/>
        </w:rPr>
        <w:t>marijuana</w:t>
      </w:r>
      <w:r>
        <w:t xml:space="preserve">. </w:t>
      </w:r>
      <w:r w:rsidRPr="007D6D56">
        <w:rPr>
          <w:rStyle w:val="StyleUnderline"/>
        </w:rPr>
        <w:t>But just because they're in the cannabis closet doesn't mean they're opposed to being heard</w:t>
      </w:r>
      <w:r>
        <w:t xml:space="preserve"> when it comes to other issues. </w:t>
      </w:r>
      <w:r w:rsidRPr="007D6D56">
        <w:rPr>
          <w:rStyle w:val="StyleUnderline"/>
        </w:rPr>
        <w:t xml:space="preserve">In fact, it looks like cannabis consumers are shaping up to be a </w:t>
      </w:r>
      <w:r w:rsidRPr="007D6D56">
        <w:rPr>
          <w:rStyle w:val="Emphasis"/>
        </w:rPr>
        <w:t>silent swing vote</w:t>
      </w:r>
      <w:r w:rsidRPr="007D6D56">
        <w:rPr>
          <w:rStyle w:val="StyleUnderline"/>
        </w:rPr>
        <w:t xml:space="preserve"> in the 2020 election</w:t>
      </w:r>
      <w:r>
        <w:t xml:space="preserve">, according to </w:t>
      </w:r>
      <w:proofErr w:type="spellStart"/>
      <w:r>
        <w:t>Civilized's</w:t>
      </w:r>
      <w:proofErr w:type="spellEnd"/>
      <w:r>
        <w:t xml:space="preserve"> 2019 Cannabis Culture Poll.</w:t>
      </w:r>
      <w:r w:rsidR="006725A1">
        <w:t xml:space="preserve"> </w:t>
      </w:r>
      <w:r>
        <w:t xml:space="preserve">Civilized recently teamed up with PSB Research and </w:t>
      </w:r>
      <w:proofErr w:type="spellStart"/>
      <w:r>
        <w:t>Burson</w:t>
      </w:r>
      <w:proofErr w:type="spellEnd"/>
      <w:r>
        <w:t xml:space="preserve"> Cohn &amp; Wolf to survey 1,000 Americans and over 600 Canadians about cannabis culture. We found that despite the stereotype of the apathetic pothead, </w:t>
      </w:r>
      <w:r w:rsidRPr="007D6D56">
        <w:rPr>
          <w:rStyle w:val="StyleUnderline"/>
        </w:rPr>
        <w:t>today's cannabis consumers are not only politically engaged, they're also eager to cast ballots in the next presidential election</w:t>
      </w:r>
      <w:r>
        <w:t xml:space="preserve">. </w:t>
      </w:r>
      <w:r w:rsidRPr="007D6D56">
        <w:rPr>
          <w:rStyle w:val="StyleUnderline"/>
        </w:rPr>
        <w:t>The vast majority of American cannabis consumers</w:t>
      </w:r>
      <w:r>
        <w:t xml:space="preserve"> (90 percent) </w:t>
      </w:r>
      <w:r w:rsidRPr="007D6D56">
        <w:rPr>
          <w:rStyle w:val="StyleUnderline"/>
        </w:rPr>
        <w:t>told us they plan to vote</w:t>
      </w:r>
      <w:r>
        <w:t xml:space="preserve"> on November 3, 2020. That's three percent higher than the number of non-consumers that intend to hit the ballot box on Election Day.</w:t>
      </w:r>
      <w:r w:rsidR="006725A1">
        <w:t xml:space="preserve"> </w:t>
      </w:r>
      <w:r w:rsidRPr="007D6D56">
        <w:rPr>
          <w:rStyle w:val="StyleUnderline"/>
        </w:rPr>
        <w:t>That turnout could be very bad news for</w:t>
      </w:r>
      <w:r>
        <w:t xml:space="preserve"> President </w:t>
      </w:r>
      <w:r w:rsidRPr="007D6D56">
        <w:rPr>
          <w:rStyle w:val="StyleUnderline"/>
        </w:rPr>
        <w:t>Trump</w:t>
      </w:r>
      <w:r>
        <w:t xml:space="preserve"> </w:t>
      </w:r>
      <w:r w:rsidRPr="007D6D56">
        <w:rPr>
          <w:rStyle w:val="StyleUnderline"/>
        </w:rPr>
        <w:t>since those cannabis consumers aren't</w:t>
      </w:r>
      <w:r>
        <w:t xml:space="preserve"> too </w:t>
      </w:r>
      <w:r w:rsidRPr="007D6D56">
        <w:rPr>
          <w:rStyle w:val="StyleUnderline"/>
        </w:rPr>
        <w:t>fond of the incumbent commander-in-chief.</w:t>
      </w:r>
      <w:r>
        <w:t xml:space="preserve"> Of those consumers, 60 percent said they've already decided to vote against Trump in 2020. Only 29 percent of consumers said they would re-elect Trump in the next big election.</w:t>
      </w:r>
      <w:r w:rsidR="006725A1">
        <w:t xml:space="preserve"> </w:t>
      </w:r>
      <w:r w:rsidRPr="007D6D56">
        <w:rPr>
          <w:rStyle w:val="StyleUnderline"/>
        </w:rPr>
        <w:t>Now, you might not think that's a huge problem since anyone who supports cannabis must be a Democrat, so they were going to vote against Trump no matter what, right?</w:t>
      </w:r>
      <w:r>
        <w:t xml:space="preserve"> </w:t>
      </w:r>
      <w:r w:rsidRPr="007D6D56">
        <w:rPr>
          <w:rStyle w:val="Emphasis"/>
        </w:rPr>
        <w:t>Wrong</w:t>
      </w:r>
      <w:r>
        <w:t xml:space="preserve">. </w:t>
      </w:r>
      <w:r w:rsidRPr="007D6D56">
        <w:rPr>
          <w:rStyle w:val="StyleUnderline"/>
        </w:rPr>
        <w:t>Roughly one-third</w:t>
      </w:r>
      <w:r>
        <w:t xml:space="preserve"> (31 percent) </w:t>
      </w:r>
      <w:r w:rsidRPr="007D6D56">
        <w:rPr>
          <w:rStyle w:val="StyleUnderline"/>
        </w:rPr>
        <w:t>of our poll's respondents were Republicans</w:t>
      </w:r>
      <w:r>
        <w:t>. Among those right-wing respondents, 56 percent identified themselves as "strong Republicans" (compared to 51 percent of non-consumers who support the GOP).</w:t>
      </w:r>
      <w:r w:rsidR="006725A1">
        <w:t xml:space="preserve"> </w:t>
      </w:r>
      <w:r w:rsidRPr="007D6D56">
        <w:rPr>
          <w:rStyle w:val="StyleUnderline"/>
        </w:rPr>
        <w:t>Those stats demonstrate that cannabis</w:t>
      </w:r>
      <w:r>
        <w:t xml:space="preserve"> legalization </w:t>
      </w:r>
      <w:r w:rsidRPr="007D6D56">
        <w:rPr>
          <w:rStyle w:val="StyleUnderline"/>
        </w:rPr>
        <w:t>has clearly become a bipartisan issue. And that should be a big wakeup call for</w:t>
      </w:r>
      <w:r>
        <w:t xml:space="preserve"> President </w:t>
      </w:r>
      <w:r w:rsidRPr="007D6D56">
        <w:rPr>
          <w:rStyle w:val="StyleUnderline"/>
        </w:rPr>
        <w:t>Trump</w:t>
      </w:r>
      <w:r w:rsidRPr="007D6D56">
        <w:t>, who has failed to fulfill his campaign promise to support medical marijuana.</w:t>
      </w:r>
      <w:r w:rsidR="006725A1">
        <w:t xml:space="preserve"> </w:t>
      </w:r>
      <w:r>
        <w:t>"I think medical should happen — right?" he said at a campaign rally in Nevada back in 2015. "Don’t we agree? I think so."</w:t>
      </w:r>
      <w:r w:rsidR="006725A1">
        <w:t xml:space="preserve"> </w:t>
      </w:r>
      <w:r>
        <w:t>But since winning the 2016 election, Trump hasn't done anything to "make medical marijuana happen" in America. In fact, the federal government still classifies cannabis as a substance that has no medical value and is as dangerous as heroin.</w:t>
      </w:r>
      <w:r w:rsidR="006725A1">
        <w:t xml:space="preserve"> </w:t>
      </w:r>
      <w:r w:rsidRPr="007D6D56">
        <w:rPr>
          <w:rStyle w:val="StyleUnderline"/>
        </w:rPr>
        <w:t>Trump has</w:t>
      </w:r>
      <w:r>
        <w:t xml:space="preserve">n't only been inactive when it comes to marijuana reform. He's actually </w:t>
      </w:r>
      <w:r w:rsidRPr="007D6D56">
        <w:rPr>
          <w:rStyle w:val="StyleUnderline"/>
        </w:rPr>
        <w:t>proven detrimental to the movement to legalize and normalize cannabis in America</w:t>
      </w:r>
      <w:r>
        <w:t>. Shortly after taking office, Trump blindsided recreational consumers and medical marijuana patients by picking Jeff Sessions - an outspoken proponent of prohibition - as the new administration's attorney general. Sessions - who once said he thought the Ku Klux Klan "was OK until I found out they smoked pot” - used his tenure as attorney general to obstruct marijuana research, block efforts to revamp America's drug laws and push for a crackdown on states that have legalized cannabis for recreational or medical use.</w:t>
      </w:r>
      <w:r w:rsidR="006725A1">
        <w:t xml:space="preserve"> </w:t>
      </w:r>
      <w:r>
        <w:t xml:space="preserve">After all that, </w:t>
      </w:r>
      <w:r w:rsidRPr="007D6D56">
        <w:rPr>
          <w:rStyle w:val="StyleUnderline"/>
        </w:rPr>
        <w:t>it's no surprise that passionate cannabis consumers of all political stripes are distrustful of the Trump administration</w:t>
      </w:r>
      <w:r>
        <w:t xml:space="preserve">. And </w:t>
      </w:r>
      <w:r w:rsidRPr="007D6D56">
        <w:rPr>
          <w:rStyle w:val="Emphasis"/>
        </w:rPr>
        <w:t>if Trump wants to win back pro-cannabis Republicans</w:t>
      </w:r>
      <w:r>
        <w:t xml:space="preserve">, </w:t>
      </w:r>
      <w:r w:rsidRPr="007D6D56">
        <w:rPr>
          <w:rStyle w:val="Emphasis"/>
        </w:rPr>
        <w:t>he should consider</w:t>
      </w:r>
      <w:r>
        <w:t xml:space="preserve"> pressuring Congress to pass the STATES Act or </w:t>
      </w:r>
      <w:r w:rsidRPr="007D6D56">
        <w:rPr>
          <w:rStyle w:val="Emphasis"/>
        </w:rPr>
        <w:t>a</w:t>
      </w:r>
      <w:r>
        <w:t xml:space="preserve">nother </w:t>
      </w:r>
      <w:r w:rsidRPr="007D6D56">
        <w:rPr>
          <w:rStyle w:val="Emphasis"/>
        </w:rPr>
        <w:t>marijuana reform bill</w:t>
      </w:r>
      <w:r w:rsidRPr="007D6D56">
        <w:rPr>
          <w:rStyle w:val="StyleUnderline"/>
        </w:rPr>
        <w:t xml:space="preserve"> between now and</w:t>
      </w:r>
      <w:r>
        <w:t xml:space="preserve"> November 3, </w:t>
      </w:r>
      <w:r w:rsidRPr="007D6D56">
        <w:rPr>
          <w:rStyle w:val="Emphasis"/>
        </w:rPr>
        <w:t>2020</w:t>
      </w:r>
      <w:r>
        <w:t>.</w:t>
      </w:r>
    </w:p>
    <w:p w:rsidR="009F6283" w:rsidRDefault="009F6283" w:rsidP="009F6283">
      <w:pPr>
        <w:pStyle w:val="Heading4"/>
      </w:pPr>
      <w:r>
        <w:t xml:space="preserve">Trump steals a </w:t>
      </w:r>
      <w:r w:rsidRPr="008A0BDE">
        <w:rPr>
          <w:u w:val="single"/>
        </w:rPr>
        <w:t>core issue</w:t>
      </w:r>
      <w:r>
        <w:t xml:space="preserve"> from </w:t>
      </w:r>
      <w:proofErr w:type="spellStart"/>
      <w:r>
        <w:t>dems</w:t>
      </w:r>
      <w:proofErr w:type="spellEnd"/>
      <w:r>
        <w:t xml:space="preserve">, saves his re-election </w:t>
      </w:r>
      <w:r w:rsidR="00486A19">
        <w:t>campaign</w:t>
      </w:r>
    </w:p>
    <w:p w:rsidR="009F6283" w:rsidRDefault="009F6283" w:rsidP="009F6283">
      <w:r w:rsidRPr="00BA67C0">
        <w:rPr>
          <w:rStyle w:val="Style13ptBold"/>
        </w:rPr>
        <w:t>Adams 19</w:t>
      </w:r>
      <w:r>
        <w:t xml:space="preserve"> – Contributing writer at @ Forbes (Mike, “President Trump could make marijuana legalization key issue in 2020 election,” </w:t>
      </w:r>
      <w:r w:rsidRPr="00D01A70">
        <w:rPr>
          <w:i/>
        </w:rPr>
        <w:t>The Growth Op</w:t>
      </w:r>
      <w:r>
        <w:t xml:space="preserve">, </w:t>
      </w:r>
      <w:hyperlink r:id="rId45" w:history="1">
        <w:r w:rsidR="00E66CD0" w:rsidRPr="004715B0">
          <w:rPr>
            <w:rStyle w:val="Hyperlink"/>
          </w:rPr>
          <w:t>https://www.thegrowthop.com/cannabis-news/president-trump-could-make-marijuana-legalization-key-issue-in-2020-election</w:t>
        </w:r>
      </w:hyperlink>
      <w:r>
        <w:t>)</w:t>
      </w:r>
      <w:r w:rsidR="00B4592B">
        <w:t>//BB</w:t>
      </w:r>
    </w:p>
    <w:p w:rsidR="00E66CD0" w:rsidRPr="007E4936" w:rsidRDefault="00E66CD0" w:rsidP="009F6283"/>
    <w:p w:rsidR="009F6283" w:rsidRPr="00BA67C0" w:rsidRDefault="009F6283" w:rsidP="009F6283">
      <w:r w:rsidRPr="00BA67C0">
        <w:rPr>
          <w:rStyle w:val="StyleUnderline"/>
        </w:rPr>
        <w:t>Although</w:t>
      </w:r>
      <w:r>
        <w:t xml:space="preserve"> President Donald </w:t>
      </w:r>
      <w:r w:rsidRPr="00BA67C0">
        <w:rPr>
          <w:rStyle w:val="StyleUnderline"/>
        </w:rPr>
        <w:t>Trump has remained mostly quiet on</w:t>
      </w:r>
      <w:r>
        <w:t xml:space="preserve"> the issue of </w:t>
      </w:r>
      <w:r w:rsidRPr="00BA67C0">
        <w:rPr>
          <w:rStyle w:val="StyleUnderline"/>
        </w:rPr>
        <w:t>marijuana up to this point</w:t>
      </w:r>
      <w:r>
        <w:t xml:space="preserve">, some believe that could all change in the coming months. The word on the street, at least in the neighborhood of investment firm Piper </w:t>
      </w:r>
      <w:proofErr w:type="spellStart"/>
      <w:r>
        <w:t>Jaffray</w:t>
      </w:r>
      <w:proofErr w:type="spellEnd"/>
      <w:r>
        <w:t xml:space="preserve">, is that </w:t>
      </w:r>
      <w:r w:rsidRPr="00BA67C0">
        <w:rPr>
          <w:rStyle w:val="StyleUnderline"/>
        </w:rPr>
        <w:t>Trump could make marijuana legalization one of his key issues in the 2020 election in order to gain the support of younger voters</w:t>
      </w:r>
      <w:r>
        <w:t>.</w:t>
      </w:r>
      <w:r w:rsidR="006725A1">
        <w:t xml:space="preserve"> </w:t>
      </w:r>
      <w:r>
        <w:t xml:space="preserve">It was during a recent company conference on cannabis policy that analysts said </w:t>
      </w:r>
      <w:r w:rsidRPr="00BA67C0">
        <w:rPr>
          <w:rStyle w:val="StyleUnderline"/>
        </w:rPr>
        <w:t>the president would</w:t>
      </w:r>
      <w:r>
        <w:t xml:space="preserve"> soon </w:t>
      </w:r>
      <w:r w:rsidRPr="00BA67C0">
        <w:rPr>
          <w:rStyle w:val="StyleUnderline"/>
        </w:rPr>
        <w:t>throw</w:t>
      </w:r>
      <w:r>
        <w:t xml:space="preserve"> the </w:t>
      </w:r>
      <w:r w:rsidRPr="00BA67C0">
        <w:rPr>
          <w:rStyle w:val="StyleUnderline"/>
        </w:rPr>
        <w:t>marijuana legalization issue over his shoulder, as a way to cinch his reelection</w:t>
      </w:r>
      <w:r>
        <w:t>. They also believe that the administration will make a few small acts of good faith on the subject before then, perhaps setting federal legalization to take hold sometime in the next two to five years.</w:t>
      </w:r>
      <w:r w:rsidR="006725A1">
        <w:t xml:space="preserve"> </w:t>
      </w:r>
      <w:r>
        <w:t>“</w:t>
      </w:r>
      <w:r w:rsidRPr="00BA67C0">
        <w:rPr>
          <w:rStyle w:val="StyleUnderline"/>
        </w:rPr>
        <w:t>By supporting cannabis, Trump may be able to incrementally broaden his appeal with swing voters without alienating his base</w:t>
      </w:r>
      <w:r>
        <w:t xml:space="preserve">,” analyst Michael </w:t>
      </w:r>
      <w:proofErr w:type="spellStart"/>
      <w:r>
        <w:t>Lavery</w:t>
      </w:r>
      <w:proofErr w:type="spellEnd"/>
      <w:r>
        <w:t xml:space="preserve"> said during the meeting.</w:t>
      </w:r>
      <w:r w:rsidR="006725A1">
        <w:t xml:space="preserve"> </w:t>
      </w:r>
      <w:r>
        <w:t>One of the primary reasons that Trump may finally come out as pro-legalization is that th</w:t>
      </w:r>
      <w:r w:rsidRPr="00BA67C0">
        <w:rPr>
          <w:rStyle w:val="StyleUnderline"/>
        </w:rPr>
        <w:t>e majority of his Democratic opponents are in favor of this</w:t>
      </w:r>
      <w:r>
        <w:t xml:space="preserve"> reform. So far the only Democratic candidate to oppose nationwide marijuana legalization is Joe Biden. The former Vice President doesn’t believe anyone should spend time in jail over pot possession, but he’s not a fan of full-scale legalization.</w:t>
      </w:r>
      <w:r w:rsidR="006725A1">
        <w:t xml:space="preserve"> </w:t>
      </w:r>
      <w:r>
        <w:t xml:space="preserve">Some Democrats have worried that </w:t>
      </w:r>
      <w:r w:rsidRPr="00BA67C0">
        <w:rPr>
          <w:rStyle w:val="StyleUnderline"/>
        </w:rPr>
        <w:t xml:space="preserve">Trump could swoop in an[d] </w:t>
      </w:r>
      <w:r w:rsidRPr="00BA67C0">
        <w:rPr>
          <w:rStyle w:val="Emphasis"/>
        </w:rPr>
        <w:t>steal their thunder</w:t>
      </w:r>
      <w:r w:rsidRPr="00BA67C0">
        <w:rPr>
          <w:rStyle w:val="StyleUnderline"/>
        </w:rPr>
        <w:t xml:space="preserve"> on the marijuana issue for some time</w:t>
      </w:r>
      <w:r>
        <w:t>.</w:t>
      </w:r>
      <w:r w:rsidR="006725A1">
        <w:t xml:space="preserve"> </w:t>
      </w:r>
      <w:r>
        <w:t xml:space="preserve">Last year, Representative Earl Blumenauer of Oregon, a founding member of the Congressional Cannabis Caucus, said in his “Blueprint </w:t>
      </w:r>
      <w:proofErr w:type="gramStart"/>
      <w:r>
        <w:t>For</w:t>
      </w:r>
      <w:proofErr w:type="gramEnd"/>
      <w:r>
        <w:t xml:space="preserve"> Federal Marijuana Legalization” that if Democrats do not act on the cannabis issue as part of their 2019 agenda, Trump is going to use it to get reelected.</w:t>
      </w:r>
      <w:r w:rsidR="006725A1">
        <w:t xml:space="preserve"> </w:t>
      </w:r>
      <w:r>
        <w:t>“If we fail to act swiftly, I fear as the 2020 election approaches, Donald Trump will claim credit for our work in an effort to shore up support — especially from young voters,” he said. “Democrats must seize the moment.”</w:t>
      </w:r>
      <w:r w:rsidR="006725A1">
        <w:t xml:space="preserve"> </w:t>
      </w:r>
      <w:r>
        <w:t xml:space="preserve">But </w:t>
      </w:r>
      <w:r w:rsidRPr="00BA67C0">
        <w:rPr>
          <w:rStyle w:val="StyleUnderline"/>
        </w:rPr>
        <w:t>Democrats really haven’t seized anything</w:t>
      </w:r>
      <w:r>
        <w:t>.</w:t>
      </w:r>
      <w:r w:rsidR="006725A1">
        <w:t xml:space="preserve"> </w:t>
      </w:r>
      <w:r>
        <w:t>The party has had control of the U.S. House of Representatives now for six months and still no significant progress has been made when it comes to marijuana reform. Sure, lawmakers have filed a slew of cannabis-related bills, and there has even been some minute advancements with respect to a marijuana banking bill known as the SAFE Act. But the party is far from showing itself to be the pro-legalization powerhouse that it was supposed to be.</w:t>
      </w:r>
      <w:r w:rsidR="006725A1">
        <w:t xml:space="preserve"> </w:t>
      </w:r>
      <w:r w:rsidRPr="00BA67C0">
        <w:rPr>
          <w:rStyle w:val="StyleUnderline"/>
        </w:rPr>
        <w:t>Trump could use this to his advantage</w:t>
      </w:r>
      <w:r>
        <w:t xml:space="preserve">, possibly </w:t>
      </w:r>
      <w:r w:rsidRPr="00BA67C0">
        <w:rPr>
          <w:rStyle w:val="StyleUnderline"/>
        </w:rPr>
        <w:t>working out a</w:t>
      </w:r>
      <w:r>
        <w:t xml:space="preserve"> side </w:t>
      </w:r>
      <w:r w:rsidRPr="00BA67C0">
        <w:rPr>
          <w:rStyle w:val="StyleUnderline"/>
        </w:rPr>
        <w:t>deal with</w:t>
      </w:r>
      <w:r>
        <w:t xml:space="preserve"> Republican Senate Majority Leader Mitch </w:t>
      </w:r>
      <w:r w:rsidRPr="00BA67C0">
        <w:rPr>
          <w:rStyle w:val="StyleUnderline"/>
        </w:rPr>
        <w:t>McConnell to put the nation on the path to full-blown legalization</w:t>
      </w:r>
      <w:r>
        <w:t>. McConnell, who championed last year’s farm legislation that moved the country into the realm of legal hemp production, opposes marijuana legalization. But he too is desperate to keep his Senate seat in the 2020 election. There is an opportunity for Democrats to take control of the upper chamber in 2021. If this happens, McConnell’s grim reaper ways will inevitably come crashing down.</w:t>
      </w:r>
      <w:r w:rsidR="006725A1">
        <w:t xml:space="preserve"> </w:t>
      </w:r>
      <w:r>
        <w:t xml:space="preserve">Therefore, </w:t>
      </w:r>
      <w:r w:rsidRPr="00BA67C0">
        <w:rPr>
          <w:rStyle w:val="StyleUnderline"/>
        </w:rPr>
        <w:t>Trump and McConnell may use marijuana as a way to drum up additional support at the polls</w:t>
      </w:r>
      <w:r>
        <w:t>.</w:t>
      </w:r>
      <w:r w:rsidR="006725A1">
        <w:t xml:space="preserve"> </w:t>
      </w:r>
      <w:r>
        <w:t xml:space="preserve">One thing is sure, as long as Democrats are the ones pushing the marijuana legalization issue, McConnell is not going to entertain its passage. So, don’t expect marijuana reform to go anywhere this year on Capitol Hill. However, </w:t>
      </w:r>
      <w:r w:rsidRPr="00BA67C0">
        <w:rPr>
          <w:rStyle w:val="StyleUnderline"/>
        </w:rPr>
        <w:t xml:space="preserve">this state of inaction gives Trump the </w:t>
      </w:r>
      <w:r w:rsidRPr="00BA67C0">
        <w:rPr>
          <w:rStyle w:val="Emphasis"/>
        </w:rPr>
        <w:t>perfect opportunity to step in</w:t>
      </w:r>
      <w:r>
        <w:t xml:space="preserve"> with promises of </w:t>
      </w:r>
      <w:r w:rsidRPr="00BA67C0">
        <w:rPr>
          <w:rStyle w:val="Emphasis"/>
        </w:rPr>
        <w:t>achieving all of the things</w:t>
      </w:r>
      <w:r w:rsidRPr="00BA67C0">
        <w:rPr>
          <w:rStyle w:val="StyleUnderline"/>
        </w:rPr>
        <w:t xml:space="preserve"> that Democrats have so far failed to accomplish</w:t>
      </w:r>
      <w:r>
        <w:t>.</w:t>
      </w:r>
    </w:p>
    <w:p w:rsidR="009F6283" w:rsidRDefault="009F6283" w:rsidP="009F6283">
      <w:pPr>
        <w:pStyle w:val="Heading4"/>
      </w:pPr>
      <w:r>
        <w:t>The plan pulls the rug out from a key democratic campaign issue</w:t>
      </w:r>
    </w:p>
    <w:p w:rsidR="009F6283" w:rsidRDefault="009F6283" w:rsidP="009F6283">
      <w:proofErr w:type="spellStart"/>
      <w:r w:rsidRPr="00D01A70">
        <w:rPr>
          <w:rStyle w:val="Style13ptBold"/>
        </w:rPr>
        <w:t>Wasinger</w:t>
      </w:r>
      <w:proofErr w:type="spellEnd"/>
      <w:r>
        <w:t xml:space="preserve"> 4-9-20</w:t>
      </w:r>
      <w:r w:rsidRPr="00D01A70">
        <w:rPr>
          <w:rStyle w:val="Style13ptBold"/>
        </w:rPr>
        <w:t>19</w:t>
      </w:r>
      <w:r>
        <w:t xml:space="preserve"> – former Senior Advisor and Director of Senate Relations for Trump for President (Robert, “How Trump could take pot legalization away from Dems in 2020,” </w:t>
      </w:r>
      <w:r w:rsidRPr="00D01A70">
        <w:rPr>
          <w:i/>
        </w:rPr>
        <w:t>The Hill</w:t>
      </w:r>
      <w:r>
        <w:t xml:space="preserve">, </w:t>
      </w:r>
      <w:hyperlink r:id="rId46" w:history="1">
        <w:r w:rsidRPr="009B2636">
          <w:rPr>
            <w:rStyle w:val="Hyperlink"/>
          </w:rPr>
          <w:t>https://thehill.com/opinion/campaign/437825-how-trump-could-take-pot-legalization-away-from-dems-in-2020</w:t>
        </w:r>
      </w:hyperlink>
      <w:r>
        <w:t>)</w:t>
      </w:r>
      <w:r w:rsidR="00B4592B">
        <w:t>//BB</w:t>
      </w:r>
    </w:p>
    <w:p w:rsidR="009F6283" w:rsidRPr="00501A7A" w:rsidRDefault="009F6283" w:rsidP="009F6283"/>
    <w:p w:rsidR="009F6283" w:rsidRDefault="009F6283" w:rsidP="009F6283">
      <w:r>
        <w:t xml:space="preserve">With Speaker Nancy Pelosi (D-Calif.) seemingly unable to control a fractured and unruly Democratic Caucus and the party’s presidential contenders doubling down on divisive identity politics and hare-brained socialist economic proposals, </w:t>
      </w:r>
      <w:r w:rsidRPr="00E53C0A">
        <w:rPr>
          <w:rStyle w:val="StyleUnderline"/>
        </w:rPr>
        <w:t>Republican strategists</w:t>
      </w:r>
      <w:r>
        <w:t xml:space="preserve"> around town </w:t>
      </w:r>
      <w:r w:rsidRPr="00E53C0A">
        <w:rPr>
          <w:rStyle w:val="StyleUnderline"/>
        </w:rPr>
        <w:t>evince a newfound confidence about</w:t>
      </w:r>
      <w:r>
        <w:t xml:space="preserve"> President </w:t>
      </w:r>
      <w:r w:rsidRPr="00E53C0A">
        <w:rPr>
          <w:rStyle w:val="StyleUnderline"/>
        </w:rPr>
        <w:t xml:space="preserve">Trump’s reelection prospects in 2020. Especially with the Mueller investigation petering out </w:t>
      </w:r>
      <w:r>
        <w:t>without anything approaching a solid charge of collusion that could endanger the president, the hard leftward drift of Democratic leading lights has GOP party elders dancing for joy.</w:t>
      </w:r>
      <w:r w:rsidR="006725A1">
        <w:t xml:space="preserve"> </w:t>
      </w:r>
      <w:r w:rsidRPr="00E53C0A">
        <w:rPr>
          <w:rStyle w:val="Emphasis"/>
        </w:rPr>
        <w:t>They should hold the celebration</w:t>
      </w:r>
      <w:r>
        <w:t>.</w:t>
      </w:r>
      <w:r w:rsidR="006725A1">
        <w:t xml:space="preserve"> </w:t>
      </w:r>
      <w:r w:rsidRPr="00E53C0A">
        <w:rPr>
          <w:rStyle w:val="StyleUnderline"/>
        </w:rPr>
        <w:t xml:space="preserve">Democrats have an </w:t>
      </w:r>
      <w:r w:rsidRPr="00D01A70">
        <w:rPr>
          <w:rStyle w:val="Emphasis"/>
        </w:rPr>
        <w:t>ace up their sleeve</w:t>
      </w:r>
      <w:r>
        <w:t xml:space="preserve"> in the form of a </w:t>
      </w:r>
      <w:r w:rsidRPr="00E53C0A">
        <w:rPr>
          <w:rStyle w:val="Emphasis"/>
        </w:rPr>
        <w:t>cannabis</w:t>
      </w:r>
      <w:r>
        <w:t xml:space="preserve">-related STATES Act now making its way through Congress, and depending on how the Trump administration plays it, this seemingly innocuous piece of </w:t>
      </w:r>
      <w:r w:rsidRPr="00D01A70">
        <w:rPr>
          <w:rStyle w:val="StyleUnderline"/>
        </w:rPr>
        <w:t>legislation on marijuana</w:t>
      </w:r>
      <w:r w:rsidRPr="00E53C0A">
        <w:rPr>
          <w:rStyle w:val="StyleUnderline"/>
        </w:rPr>
        <w:t xml:space="preserve"> policy could end up </w:t>
      </w:r>
      <w:r w:rsidRPr="00D01A70">
        <w:rPr>
          <w:rStyle w:val="Emphasis"/>
        </w:rPr>
        <w:t>determining whether the president wins or loses his reelection bid next year</w:t>
      </w:r>
      <w:r>
        <w:t>.</w:t>
      </w:r>
      <w:r w:rsidR="006725A1">
        <w:t xml:space="preserve"> </w:t>
      </w:r>
      <w:r>
        <w:t>Those who understand the political time bomb cleverly embedded in the STATES Act know that this is no exaggeration. The ostensible purpose of the bill — whose lead sponsor is Sen. Elizabeth Warren (D-Mass.), with strong support from another presidential contender, Sen. Amy Klobuchar (D-Minn.) — is to shore up the significant gains that the pot legalization movement has achieved in the face of the Trump Justice Department’s moves to use the federal Controlled Substances Act as a weapon to go after cannabis producers and consumers in states that have moved towards legalization.</w:t>
      </w:r>
      <w:r w:rsidR="006725A1">
        <w:t xml:space="preserve"> </w:t>
      </w:r>
      <w:r>
        <w:t>But the real political purpose is crystal clear: to enable pro-pot ballot initiatives in virtually every swing state in 2020 that will tip the balance of the election in favor of the Democrats.</w:t>
      </w:r>
      <w:r w:rsidR="006725A1">
        <w:t xml:space="preserve"> </w:t>
      </w:r>
      <w:r>
        <w:t>The STATES Act was conceived in the wake of misguided and politically myopic efforts on the part of then-Attorney General Jeff Sessions in 2017 to crack down on what he regarded as the morally ruinous trend toward legalization gaining momentum at the state level over the past decade, which Sessions saw as contributing to increasing disregard for law and order nationwide.</w:t>
      </w:r>
      <w:r w:rsidR="006725A1">
        <w:t xml:space="preserve"> </w:t>
      </w:r>
      <w:r>
        <w:t>In response Sessions’ reversal of the Obama Justice Department’s “Cole memorandum,” which ruled out aggressive use of the Controlled Substances Act to enforce the federal marijuana prohibition and peel back state measures that have legalized pot in some form, cannabis advocates devised a strategy to preserve their gains and protect the thriving and lucrative pot industry by introducing the STATES Act in Congress — which would both mobilize the considerable cannabis constituency nationwide against Trump and provide a political platform for national candidates to highlight the issue.</w:t>
      </w:r>
      <w:r w:rsidR="006725A1">
        <w:t xml:space="preserve"> </w:t>
      </w:r>
      <w:r>
        <w:t>But after a peeved Trump unceremoniously dumped Sessions last year and nominated in his place the level-headed William Barr, the ostensible reasoning behind this defensive action collapsed. As Barr made clear in his Senate confirmation hearing when he said he would respect the Cole memo interpretation, the threat that a Trump Justice Department would move against the states on pot legalization became moot.</w:t>
      </w:r>
      <w:r w:rsidR="006725A1">
        <w:t xml:space="preserve"> </w:t>
      </w:r>
      <w:r>
        <w:t>In the meantime, however, cannabis advocates became aware of the power of the STATES Act to unify their coalition and drive the vote on Election Day with the introduction of a variety of related ballot initiatives in crucial swing states.</w:t>
      </w:r>
      <w:r w:rsidR="006725A1">
        <w:t xml:space="preserve"> </w:t>
      </w:r>
      <w:r>
        <w:t>Essentially, in formally opening the federal legality gateway for states to decide their own paths on pot legalization, the STATES Act greatly incentivizes state ballot initiatives to further liberalize, or clarify, state cannabis regulations. Already, Democratic strategists have initiatives ready to roll in Florida, Ohio, Michigan and Wisconsin, with more to follow in other key presidential swing states to drive overwhelmingly Democratic pro-legalization voters to the polls. If that happens, Trump could be cooked, even presuming a continued strong economy and no major foreign policy reversals.</w:t>
      </w:r>
      <w:r w:rsidR="006725A1">
        <w:t xml:space="preserve"> </w:t>
      </w:r>
      <w:r w:rsidRPr="00E53C0A">
        <w:rPr>
          <w:rStyle w:val="StyleUnderline"/>
        </w:rPr>
        <w:t xml:space="preserve">But if they play their cards right, the president and his strategists have the chance to </w:t>
      </w:r>
      <w:r w:rsidRPr="00D01A70">
        <w:rPr>
          <w:rStyle w:val="Emphasis"/>
        </w:rPr>
        <w:t>pull the rug out</w:t>
      </w:r>
      <w:r>
        <w:t xml:space="preserve"> from under this ingenious plot, </w:t>
      </w:r>
      <w:r w:rsidRPr="00E53C0A">
        <w:rPr>
          <w:rStyle w:val="StyleUnderline"/>
        </w:rPr>
        <w:t>and turn the issue to the disadvantage of his Democratic opponents</w:t>
      </w:r>
      <w:r>
        <w:t xml:space="preserve">. By signing </w:t>
      </w:r>
      <w:r w:rsidRPr="00E53C0A">
        <w:rPr>
          <w:rStyle w:val="StyleUnderline"/>
        </w:rPr>
        <w:t>an executive order or presidential memorandum redirecting current administrative and prosecutorial resources for the Controlled Substances Act away from</w:t>
      </w:r>
      <w:r>
        <w:t xml:space="preserve"> state-legal </w:t>
      </w:r>
      <w:r w:rsidRPr="00E53C0A">
        <w:rPr>
          <w:rStyle w:val="StyleUnderline"/>
        </w:rPr>
        <w:t>marijuana</w:t>
      </w:r>
      <w:r>
        <w:t xml:space="preserve"> businesses and towards international trafficking and opioid and fentanyl trafficking, </w:t>
      </w:r>
      <w:r w:rsidRPr="00E53C0A">
        <w:rPr>
          <w:rStyle w:val="StyleUnderline"/>
        </w:rPr>
        <w:t>Trump would take the wind out of the sails of 2020 state ballot initiatives, depress Democratic turnout, and score a potentially bipartisan win</w:t>
      </w:r>
      <w:r>
        <w:t xml:space="preserve"> on the crucial issue of opioid abuse in one fell swoop.</w:t>
      </w:r>
      <w:r w:rsidR="006725A1">
        <w:t xml:space="preserve"> </w:t>
      </w:r>
      <w:r>
        <w:t>In signing the executive order (preferably with Sen. Cory Gardner (R-Colo.) standing behind him), Trump could commit to comprehensive federal marijuana reform in his second term, with the aim of allowing veterans and patients access to medical cannabis products across state lines as permitted under state law. Potential federal preemption of state laws in the promised second-term reform bill would undermine the rationale for state initiatives, and make potential opponents such as Sen. Warren look ineffective. The STATES Act would become inoperative, and pot advocates would redirect efforts away from the state level and instead look towards new potential action in the second term.</w:t>
      </w:r>
      <w:r w:rsidR="006725A1">
        <w:t xml:space="preserve"> </w:t>
      </w:r>
      <w:r>
        <w:t xml:space="preserve">Coupled with encouragement of GOP state legislators in swing states to pass regulations neutralizing the need for ballot initiatives, </w:t>
      </w:r>
      <w:r w:rsidRPr="00E53C0A">
        <w:rPr>
          <w:rStyle w:val="StyleUnderline"/>
        </w:rPr>
        <w:t>this</w:t>
      </w:r>
      <w:r>
        <w:t xml:space="preserve"> strategy </w:t>
      </w:r>
      <w:r w:rsidRPr="00E53C0A">
        <w:rPr>
          <w:rStyle w:val="StyleUnderline"/>
        </w:rPr>
        <w:t>could allow Trump to dodge this electoral bullet and avoid the fate plotted for him by shrewd Democratic operatives who are running circles around their GOP counterparts on the politics of pot legalization</w:t>
      </w:r>
      <w:r>
        <w:t xml:space="preserve">. </w:t>
      </w:r>
      <w:r w:rsidRPr="00E53C0A">
        <w:rPr>
          <w:rStyle w:val="StyleUnderline"/>
        </w:rPr>
        <w:t>But this will require savvy strategic thinking</w:t>
      </w:r>
      <w:r>
        <w:t xml:space="preserve"> and good political advice from those close to the president — and right now, it is not clear who is in a position to provide that precious commodity.</w:t>
      </w:r>
    </w:p>
    <w:p w:rsidR="00740CB3" w:rsidRDefault="00740CB3" w:rsidP="00547468">
      <w:pPr>
        <w:pStyle w:val="Heading3"/>
      </w:pPr>
      <w:r>
        <w:t xml:space="preserve">L - </w:t>
      </w:r>
      <w:proofErr w:type="gramStart"/>
      <w:r>
        <w:t>pot</w:t>
      </w:r>
      <w:proofErr w:type="gramEnd"/>
      <w:r>
        <w:t xml:space="preserve"> – full legalization</w:t>
      </w:r>
    </w:p>
    <w:p w:rsidR="00740CB3" w:rsidRDefault="00740CB3" w:rsidP="00740CB3">
      <w:pPr>
        <w:pStyle w:val="Heading4"/>
      </w:pPr>
      <w:r>
        <w:t xml:space="preserve">Full legalization is a </w:t>
      </w:r>
      <w:r w:rsidR="006725A1">
        <w:rPr>
          <w:u w:val="single"/>
        </w:rPr>
        <w:t>wedge</w:t>
      </w:r>
      <w:r>
        <w:t xml:space="preserve"> vs Biden---</w:t>
      </w:r>
      <w:r w:rsidR="000E2E35">
        <w:t>enhances Trump’s appeal with the youth</w:t>
      </w:r>
    </w:p>
    <w:p w:rsidR="00740CB3" w:rsidRDefault="00740CB3" w:rsidP="00740CB3">
      <w:proofErr w:type="spellStart"/>
      <w:r w:rsidRPr="007B6162">
        <w:rPr>
          <w:rStyle w:val="Style13ptBold"/>
        </w:rPr>
        <w:t>Mohanty</w:t>
      </w:r>
      <w:proofErr w:type="spellEnd"/>
      <w:r w:rsidRPr="007B6162">
        <w:rPr>
          <w:rStyle w:val="Style13ptBold"/>
        </w:rPr>
        <w:t xml:space="preserve"> 19</w:t>
      </w:r>
      <w:r>
        <w:t xml:space="preserve"> - financial analyst with eight years of experience in finance, retail, and operations management</w:t>
      </w:r>
      <w:r w:rsidR="000F264D">
        <w:t>, covers</w:t>
      </w:r>
      <w:r>
        <w:t xml:space="preserve"> macroeconomics, consumer stocks, and the real estate sector (</w:t>
      </w:r>
      <w:proofErr w:type="spellStart"/>
      <w:r>
        <w:t>Sushree</w:t>
      </w:r>
      <w:proofErr w:type="spellEnd"/>
      <w:r>
        <w:t xml:space="preserve">, “Marijuana: Will Trump Have an Edge over Biden?,” </w:t>
      </w:r>
      <w:r w:rsidR="000F264D" w:rsidRPr="00CC5BAC">
        <w:rPr>
          <w:i/>
        </w:rPr>
        <w:t>Market Realist</w:t>
      </w:r>
      <w:r w:rsidR="000F264D">
        <w:t xml:space="preserve">, </w:t>
      </w:r>
      <w:hyperlink r:id="rId47" w:anchor="aprd" w:history="1">
        <w:r w:rsidR="000E2E35" w:rsidRPr="004715B0">
          <w:rPr>
            <w:rStyle w:val="Hyperlink"/>
          </w:rPr>
          <w:t>https://ww.marketrealist.com/2019/09/marijuana-legalization-will-trump-have-edge-biden/#aprd</w:t>
        </w:r>
      </w:hyperlink>
      <w:r>
        <w:t>)</w:t>
      </w:r>
      <w:r w:rsidR="00B4592B">
        <w:t>//BB</w:t>
      </w:r>
    </w:p>
    <w:p w:rsidR="000E2E35" w:rsidRPr="00740CB3" w:rsidRDefault="000E2E35" w:rsidP="00740CB3"/>
    <w:p w:rsidR="00740CB3" w:rsidRPr="00740CB3" w:rsidRDefault="00740CB3" w:rsidP="00740CB3">
      <w:r>
        <w:t xml:space="preserve">Marijuana legalization looks cloudy after the third presidential debate on September 12. Read Cannabis Legalization: Dark Clouds Loom Post Debate to learn more. </w:t>
      </w:r>
      <w:r w:rsidRPr="000E2E35">
        <w:rPr>
          <w:rStyle w:val="StyleUnderline"/>
        </w:rPr>
        <w:t>Most of the Democratic candidates have supported cannabis legalization</w:t>
      </w:r>
      <w:r>
        <w:t xml:space="preserve">. Why was there silence on the topic during the last debate? Joe </w:t>
      </w:r>
      <w:r w:rsidRPr="007B6162">
        <w:rPr>
          <w:rStyle w:val="StyleUnderline"/>
        </w:rPr>
        <w:t>Biden supports decriminalization</w:t>
      </w:r>
      <w:r>
        <w:t xml:space="preserve">. However, </w:t>
      </w:r>
      <w:r w:rsidRPr="007B6162">
        <w:rPr>
          <w:rStyle w:val="StyleUnderline"/>
        </w:rPr>
        <w:t>he’s the only Democrat who opposes full-scale legalization</w:t>
      </w:r>
      <w:r>
        <w:t xml:space="preserve">. </w:t>
      </w:r>
      <w:r w:rsidRPr="007B6162">
        <w:rPr>
          <w:rStyle w:val="StyleUnderline"/>
        </w:rPr>
        <w:t>Could</w:t>
      </w:r>
      <w:r>
        <w:t xml:space="preserve"> President </w:t>
      </w:r>
      <w:r w:rsidRPr="007B6162">
        <w:rPr>
          <w:rStyle w:val="StyleUnderline"/>
        </w:rPr>
        <w:t>Trump use marijuana legalization as leverage in the next presidential election?</w:t>
      </w:r>
      <w:r w:rsidR="000E2E35">
        <w:rPr>
          <w:rStyle w:val="StyleUnderline"/>
        </w:rPr>
        <w:t xml:space="preserve"> </w:t>
      </w:r>
      <w:r>
        <w:t>Democrats support marijuana legalization</w:t>
      </w:r>
      <w:r w:rsidR="000E2E35">
        <w:t xml:space="preserve"> </w:t>
      </w:r>
      <w:r>
        <w:t>Joe Biden is the most popular democratic candidate. Recently, the Washington Post and ABC News conducted a national poll to discuss the public’s views on the upcoming election and the candidates. The survey included a random national sample of 1,003 adults. The public thinks that Biden would be a good president. Bernie Sanders and Elizabeth Warren were the other popular candidates. However, Sanders and Warren were quiet regarding marijuana during</w:t>
      </w:r>
      <w:r w:rsidR="007B6162">
        <w:t xml:space="preserve"> the third presidential debate.</w:t>
      </w:r>
      <w:r w:rsidR="000E2E35">
        <w:t xml:space="preserve"> </w:t>
      </w:r>
      <w:r>
        <w:t>What does Biden think about marijuana legalization?</w:t>
      </w:r>
      <w:r w:rsidR="000E2E35">
        <w:t xml:space="preserve"> </w:t>
      </w:r>
      <w:r>
        <w:t xml:space="preserve">Previously, Biden mentioned his plan to make marijuana a Schedule II drug. The plan would help the federal government research marijuana. Biden helped pass the SAFE Justice Act. He supports expunging all past marijuana use </w:t>
      </w:r>
      <w:r w:rsidR="007B6162">
        <w:t>convictions.</w:t>
      </w:r>
      <w:r w:rsidR="000E2E35">
        <w:t xml:space="preserve"> </w:t>
      </w:r>
      <w:r>
        <w:t>Last week, CNN reported that the House of Representatives would vote on the SAFE Banking Act. The bill will protect banks that work with marijuana companies. Marijuana is still illegal under federal law. However, in the third debate, Biden said, “marijuana-related offenses should be treated as misdemeanors.”</w:t>
      </w:r>
      <w:r w:rsidR="000E2E35">
        <w:t xml:space="preserve"> </w:t>
      </w:r>
      <w:r>
        <w:t>Trump could use marijuana legalization</w:t>
      </w:r>
      <w:r w:rsidR="000E2E35">
        <w:t xml:space="preserve"> </w:t>
      </w:r>
      <w:r>
        <w:t xml:space="preserve">President </w:t>
      </w:r>
      <w:r w:rsidRPr="007B6162">
        <w:rPr>
          <w:rStyle w:val="StyleUnderline"/>
        </w:rPr>
        <w:t>Trump has discussed every other issue impacting the US economy</w:t>
      </w:r>
      <w:r>
        <w:t xml:space="preserve">. He has discussed tariffs, labor growth, health care, taxes, and immigration policies. </w:t>
      </w:r>
      <w:r w:rsidRPr="007B6162">
        <w:rPr>
          <w:rStyle w:val="StyleUnderline"/>
        </w:rPr>
        <w:t xml:space="preserve">However, marijuana remains an </w:t>
      </w:r>
      <w:r w:rsidRPr="000E2E35">
        <w:rPr>
          <w:rStyle w:val="Emphasis"/>
        </w:rPr>
        <w:t>untouched topic</w:t>
      </w:r>
      <w:r>
        <w:t xml:space="preserve">. President </w:t>
      </w:r>
      <w:r w:rsidRPr="000E2E35">
        <w:rPr>
          <w:rStyle w:val="StyleUnderline"/>
        </w:rPr>
        <w:t>Trump reiterated his administration’s opinion about leaving the legaliza</w:t>
      </w:r>
      <w:r w:rsidR="007B6162" w:rsidRPr="000E2E35">
        <w:rPr>
          <w:rStyle w:val="StyleUnderline"/>
        </w:rPr>
        <w:t>tion decision at a state level</w:t>
      </w:r>
      <w:r w:rsidR="007B6162">
        <w:t>.</w:t>
      </w:r>
      <w:r w:rsidR="000E2E35">
        <w:t xml:space="preserve"> </w:t>
      </w:r>
      <w:r>
        <w:t xml:space="preserve">On September 11, CNN reported that a recent national poll showed how President Trump trails several Democratic presidential candidates. The public poll showed that </w:t>
      </w:r>
      <w:r w:rsidRPr="007B6162">
        <w:rPr>
          <w:rStyle w:val="StyleUnderline"/>
        </w:rPr>
        <w:t>Biden has a good chance of beating President Trump</w:t>
      </w:r>
      <w:r>
        <w:t xml:space="preserve">. The poll also showed how </w:t>
      </w:r>
      <w:r w:rsidRPr="000E2E35">
        <w:rPr>
          <w:rStyle w:val="StyleUnderline"/>
        </w:rPr>
        <w:t>the public doesn’t approve of how President Trump is leading the country</w:t>
      </w:r>
      <w:r>
        <w:t>.</w:t>
      </w:r>
      <w:r w:rsidR="000E2E35">
        <w:t xml:space="preserve"> </w:t>
      </w:r>
      <w:r>
        <w:t xml:space="preserve">Piper </w:t>
      </w:r>
      <w:proofErr w:type="spellStart"/>
      <w:r>
        <w:t>Jaffray</w:t>
      </w:r>
      <w:proofErr w:type="spellEnd"/>
      <w:r>
        <w:t xml:space="preserve"> analyst Michael </w:t>
      </w:r>
      <w:proofErr w:type="spellStart"/>
      <w:r>
        <w:t>Lavery</w:t>
      </w:r>
      <w:proofErr w:type="spellEnd"/>
      <w:r>
        <w:t xml:space="preserve"> thinks that President Trump’s stance on legalization will depend on which candidate is running against him. Also, </w:t>
      </w:r>
      <w:r w:rsidRPr="007B6162">
        <w:rPr>
          <w:rStyle w:val="StyleUnderline"/>
        </w:rPr>
        <w:t>marijuana is popular</w:t>
      </w:r>
      <w:r>
        <w:t xml:space="preserve"> </w:t>
      </w:r>
      <w:r w:rsidRPr="000E2E35">
        <w:rPr>
          <w:rStyle w:val="StyleUnderline"/>
        </w:rPr>
        <w:t>among young people. So</w:t>
      </w:r>
      <w:r>
        <w:t xml:space="preserve">, President </w:t>
      </w:r>
      <w:r w:rsidRPr="007B6162">
        <w:rPr>
          <w:rStyle w:val="StyleUnderline"/>
        </w:rPr>
        <w:t xml:space="preserve">Trump might </w:t>
      </w:r>
      <w:r w:rsidRPr="000E2E35">
        <w:rPr>
          <w:rStyle w:val="Emphasis"/>
        </w:rPr>
        <w:t>win young voters’ confidence</w:t>
      </w:r>
      <w:r w:rsidRPr="007B6162">
        <w:rPr>
          <w:rStyle w:val="StyleUnderline"/>
        </w:rPr>
        <w:t xml:space="preserve"> by </w:t>
      </w:r>
      <w:r w:rsidRPr="000E2E35">
        <w:rPr>
          <w:rStyle w:val="Emphasis"/>
        </w:rPr>
        <w:t>supporting federal legalization</w:t>
      </w:r>
      <w:r w:rsidR="007B6162">
        <w:t>.</w:t>
      </w:r>
      <w:r w:rsidR="000E2E35">
        <w:t xml:space="preserve"> </w:t>
      </w:r>
      <w:r>
        <w:t xml:space="preserve">President </w:t>
      </w:r>
      <w:r w:rsidRPr="000E2E35">
        <w:rPr>
          <w:rStyle w:val="StyleUnderline"/>
        </w:rPr>
        <w:t>Trump managed to win in 2016 because</w:t>
      </w:r>
      <w:r>
        <w:t xml:space="preserve"> Hillary </w:t>
      </w:r>
      <w:r w:rsidRPr="000E2E35">
        <w:rPr>
          <w:rStyle w:val="StyleUnderline"/>
        </w:rPr>
        <w:t>Clinton wasn’t as popular among voters</w:t>
      </w:r>
      <w:r>
        <w:t>. Could he win against strong democrats like Joe Biden, Elizab</w:t>
      </w:r>
      <w:r w:rsidR="007B6162">
        <w:t>eth Warren, and Bernie Sanders?</w:t>
      </w:r>
      <w:r w:rsidR="000E2E35">
        <w:t xml:space="preserve"> </w:t>
      </w:r>
      <w:r w:rsidRPr="007B6162">
        <w:rPr>
          <w:rStyle w:val="StyleUnderline"/>
        </w:rPr>
        <w:t>With Biden strongly opposing full-scale legalization</w:t>
      </w:r>
      <w:r>
        <w:t xml:space="preserve">, I think President </w:t>
      </w:r>
      <w:r w:rsidRPr="007B6162">
        <w:rPr>
          <w:rStyle w:val="StyleUnderline"/>
        </w:rPr>
        <w:t xml:space="preserve">Trump </w:t>
      </w:r>
      <w:r w:rsidRPr="000E2E35">
        <w:rPr>
          <w:rStyle w:val="Emphasis"/>
        </w:rPr>
        <w:t>could turn around things</w:t>
      </w:r>
      <w:r>
        <w:t>. Since Biden only supports decriminalization, President Trump might support medical marijuana legalization. Notably, 33 states and Washington DC have already legalized medical cannabis.</w:t>
      </w:r>
      <w:r w:rsidR="000E2E35">
        <w:t xml:space="preserve"> </w:t>
      </w:r>
      <w:r>
        <w:t>Which marijuana benefits could Trump use to legalize weed?</w:t>
      </w:r>
      <w:r w:rsidR="000E2E35">
        <w:t xml:space="preserve"> </w:t>
      </w:r>
      <w:r>
        <w:t>The cannabis industry led to a rise in 300,000 jobs last year. Also, the states earned a lot of tax revenues from cannabis. California made $300 million, Washington made $319 million, and Colorado made $266 million in tax revenues from cannabis. The tax revenues could also help small farmers and small businesses. A diversified and evolving industry like cannabis could generate higher re</w:t>
      </w:r>
      <w:r w:rsidR="007B6162">
        <w:t>venues with easing regulations.</w:t>
      </w:r>
      <w:r w:rsidR="000E2E35">
        <w:t xml:space="preserve"> </w:t>
      </w:r>
      <w:r>
        <w:t>Legalization challenges</w:t>
      </w:r>
      <w:r w:rsidR="000E2E35">
        <w:t xml:space="preserve"> </w:t>
      </w:r>
      <w:r>
        <w:t>President Trump might face challenges since he’s part of the Republican Party. There might be questions within the party about supporting marijuana legalization. A recent Harvard study showed that 50% of Republicans oppose legalization, while 49% of Democrats support it. Recently, I discussed the issue arising in a Republican-controlled Senate in Minnesota.</w:t>
      </w:r>
      <w:r w:rsidR="000E2E35">
        <w:t xml:space="preserve"> </w:t>
      </w:r>
      <w:r>
        <w:t>In order for a bill to be passed as a law in the US, it needs votes from both the House and the Senate. Considering the support for marijuana, a Republican-dominated Senate forces us to question if legalization is possible.</w:t>
      </w:r>
      <w:r w:rsidR="000E2E35">
        <w:t xml:space="preserve"> </w:t>
      </w:r>
      <w:r>
        <w:t>Cannabis players could benefit from full-scale legalization</w:t>
      </w:r>
      <w:r w:rsidR="000E2E35">
        <w:t xml:space="preserve"> </w:t>
      </w:r>
      <w:r>
        <w:t xml:space="preserve">Regulation issues are causing problems for cannabis companies. </w:t>
      </w:r>
      <w:proofErr w:type="spellStart"/>
      <w:r>
        <w:t>CannTrust</w:t>
      </w:r>
      <w:proofErr w:type="spellEnd"/>
      <w:r>
        <w:t xml:space="preserve"> (CTST), </w:t>
      </w:r>
      <w:proofErr w:type="spellStart"/>
      <w:r>
        <w:t>Curaleaf</w:t>
      </w:r>
      <w:proofErr w:type="spellEnd"/>
      <w:r>
        <w:t xml:space="preserve"> (CURLF), and HEXO (HEXO) already took a hit. Now, Canadian cannabis companies are gearing up for the next phase of legalization in Canada. The edibles legalization will allow companies to expand their business.</w:t>
      </w:r>
      <w:r w:rsidR="000E2E35">
        <w:t xml:space="preserve"> </w:t>
      </w:r>
      <w:r>
        <w:t>Aurora Cannabis (ACB) said in its fourth-quarter earnings call that its Aurora Air and Polaris facilities are progressing well with preparation for the edibles market. The company is in full swing with commercial production of mints, gummies, vape pens, and chocolates. The company is also in late-stage development in other product categories. Aurora Cannabis might improve its profitability and generate higher revenues from this segment since the fourth-quarter results were disappointing. The stock has gained 8.1% in September.</w:t>
      </w:r>
      <w:r w:rsidR="000E2E35">
        <w:t xml:space="preserve"> </w:t>
      </w:r>
      <w:proofErr w:type="spellStart"/>
      <w:r>
        <w:t>OrganiGram</w:t>
      </w:r>
      <w:proofErr w:type="spellEnd"/>
      <w:r>
        <w:t xml:space="preserve"> (OGI) also plans to expand its edible market by investing $15 million. The company plans to produce about 4 million kilograms of exceptional chocolate cannabis edibles per year. The stock has gained 16.4% in September. Cronos Group (CRON) is also developing next-generation vaporizer products. The company thinks that edibles will be an important market. Cronos Group will also expand its hemp-derived CBD platform through Redwood Holding Group. The stock has gained 6.8% in September.</w:t>
      </w:r>
      <w:r w:rsidR="000E2E35">
        <w:t xml:space="preserve"> </w:t>
      </w:r>
      <w:r>
        <w:t>Constellation Brands (STZ) is Canopy Growth’s (CGC) (WEED) largest shareholder. Along with Constellation Brands, Canopy Growth plans to introduce cannabis-infused beverages soon. The company also plans to launch new CBD-based products with Martha Stewart. Despite disappointing results for the first quarter of 2020, Canopy Growth generated a 94% increase in recreational dried cannabis sales. The company’s medical cannabis revenues also increased. The stock has gained 16.4% in September.</w:t>
      </w:r>
      <w:r w:rsidR="000E2E35">
        <w:t xml:space="preserve"> </w:t>
      </w:r>
      <w:r>
        <w:t>What do we think?</w:t>
      </w:r>
      <w:r w:rsidR="000E2E35">
        <w:t xml:space="preserve"> </w:t>
      </w:r>
      <w:r>
        <w:t>Cannabis companies already face challenges with Health Canada regulations. In the US, the FDA is hesitant about allowing CBD-based products. As a result, stricter and clear regulations and federal legalization could solve a lot of the companies’ issues.</w:t>
      </w:r>
      <w:r w:rsidR="000E2E35">
        <w:t xml:space="preserve"> </w:t>
      </w:r>
      <w:r w:rsidRPr="000E2E35">
        <w:rPr>
          <w:rStyle w:val="StyleUnderline"/>
        </w:rPr>
        <w:t>In the past, we have seen how President Trump can turn things in his favor at the last moment</w:t>
      </w:r>
      <w:r>
        <w:t>. With his reelection campaign losing heat, could marijuana legalization help?</w:t>
      </w:r>
    </w:p>
    <w:p w:rsidR="00547468" w:rsidRDefault="00547468" w:rsidP="00547468">
      <w:pPr>
        <w:pStyle w:val="Heading3"/>
      </w:pPr>
      <w:r>
        <w:t xml:space="preserve">L – </w:t>
      </w:r>
      <w:proofErr w:type="gramStart"/>
      <w:r>
        <w:t>pot</w:t>
      </w:r>
      <w:proofErr w:type="gramEnd"/>
      <w:r>
        <w:t xml:space="preserve"> – youth</w:t>
      </w:r>
    </w:p>
    <w:p w:rsidR="00547468" w:rsidRPr="00547468" w:rsidRDefault="00547468" w:rsidP="00547468">
      <w:pPr>
        <w:pStyle w:val="Heading4"/>
      </w:pPr>
      <w:r>
        <w:t xml:space="preserve">Legalization is inevitable, the plan </w:t>
      </w:r>
      <w:r w:rsidR="00E66CD0" w:rsidRPr="00E66CD0">
        <w:rPr>
          <w:u w:val="single"/>
        </w:rPr>
        <w:t xml:space="preserve">just </w:t>
      </w:r>
      <w:r w:rsidRPr="00E66CD0">
        <w:rPr>
          <w:u w:val="single"/>
        </w:rPr>
        <w:t>scoots it forward</w:t>
      </w:r>
      <w:r>
        <w:t>---</w:t>
      </w:r>
      <w:r w:rsidR="00E66CD0">
        <w:t xml:space="preserve">AND, </w:t>
      </w:r>
      <w:r>
        <w:t xml:space="preserve">gives Trump the election by swaying </w:t>
      </w:r>
      <w:r w:rsidRPr="00547468">
        <w:rPr>
          <w:u w:val="single"/>
        </w:rPr>
        <w:t>young undecideds</w:t>
      </w:r>
    </w:p>
    <w:p w:rsidR="00547468" w:rsidRDefault="00547468" w:rsidP="00547468">
      <w:proofErr w:type="spellStart"/>
      <w:r w:rsidRPr="00547468">
        <w:rPr>
          <w:rStyle w:val="Style13ptBold"/>
        </w:rPr>
        <w:t>Barbott</w:t>
      </w:r>
      <w:proofErr w:type="spellEnd"/>
      <w:r w:rsidRPr="00547468">
        <w:rPr>
          <w:rStyle w:val="Style13ptBold"/>
        </w:rPr>
        <w:t xml:space="preserve"> 19</w:t>
      </w:r>
      <w:r>
        <w:t xml:space="preserve"> - Guggenheim Fellow and author of </w:t>
      </w:r>
      <w:proofErr w:type="gramStart"/>
      <w:r>
        <w:t>Weed</w:t>
      </w:r>
      <w:proofErr w:type="gramEnd"/>
      <w:r>
        <w:t xml:space="preserve"> the People: The Future of Legal Marijuana in America (Bruce, “Could Trump pull a ‘cannabis surprise’ in 2020? It’s not impossible,” </w:t>
      </w:r>
      <w:proofErr w:type="spellStart"/>
      <w:r w:rsidRPr="00CC5BAC">
        <w:rPr>
          <w:i/>
        </w:rPr>
        <w:t>Leafly</w:t>
      </w:r>
      <w:proofErr w:type="spellEnd"/>
      <w:r>
        <w:t xml:space="preserve">, </w:t>
      </w:r>
      <w:hyperlink r:id="rId48" w:history="1">
        <w:r w:rsidRPr="00413932">
          <w:rPr>
            <w:rStyle w:val="Hyperlink"/>
          </w:rPr>
          <w:t>https://www.leafly.com/news/politics/could-trump-pull-a-cannabis-surprise-in-2020-its-not-impossible</w:t>
        </w:r>
      </w:hyperlink>
      <w:r>
        <w:t>)</w:t>
      </w:r>
      <w:r w:rsidR="00B4592B">
        <w:t>//BB</w:t>
      </w:r>
    </w:p>
    <w:p w:rsidR="00547468" w:rsidRPr="001F205C" w:rsidRDefault="00547468" w:rsidP="00547468"/>
    <w:p w:rsidR="00547468" w:rsidRDefault="00547468" w:rsidP="00547468">
      <w:r>
        <w:t xml:space="preserve">Other things move glacially—which isn’t all bad. Glaciers move slowly, but they always grind forward. </w:t>
      </w:r>
      <w:r w:rsidRPr="00547468">
        <w:rPr>
          <w:rStyle w:val="StyleUnderline"/>
        </w:rPr>
        <w:t>When asked to predict when Congress might finally end federal cannabis prohibition</w:t>
      </w:r>
      <w:r>
        <w:t xml:space="preserve">, the most optimistic answer was the year 2021. “Not this year, not 2020,” said Amber </w:t>
      </w:r>
      <w:r w:rsidRPr="00547468">
        <w:rPr>
          <w:rStyle w:val="StyleUnderline"/>
        </w:rPr>
        <w:t>Littlejohn, senior policy advisor at the Minority Cannabis Business Association</w:t>
      </w:r>
      <w:r>
        <w:t>. “</w:t>
      </w:r>
      <w:r w:rsidRPr="00547468">
        <w:rPr>
          <w:rStyle w:val="StyleUnderline"/>
        </w:rPr>
        <w:t>We’re looking at two to three years</w:t>
      </w:r>
      <w:r>
        <w:t>, maybe longer.”</w:t>
      </w:r>
      <w:r w:rsidR="00CC5BAC">
        <w:t xml:space="preserve"> </w:t>
      </w:r>
      <w:r>
        <w:t xml:space="preserve">If it happens, </w:t>
      </w:r>
      <w:r w:rsidRPr="00547468">
        <w:rPr>
          <w:rStyle w:val="StyleUnderline"/>
        </w:rPr>
        <w:t>it’ll likely be in the year “</w:t>
      </w:r>
      <w:r w:rsidRPr="00547468">
        <w:rPr>
          <w:rStyle w:val="Emphasis"/>
        </w:rPr>
        <w:t>before the 2024 election</w:t>
      </w:r>
      <w:r>
        <w:t>,” said Michelle Rutter, congressional lobbyist for the National Cannabis Business Association (NCIA). “A lot hinges on what happens in the Senate.”</w:t>
      </w:r>
      <w:r w:rsidR="00CC5BAC">
        <w:t xml:space="preserve"> </w:t>
      </w:r>
      <w:r>
        <w:t>The Trump factor</w:t>
      </w:r>
      <w:r w:rsidR="00CC5BAC">
        <w:t xml:space="preserve"> </w:t>
      </w:r>
      <w:r>
        <w:t xml:space="preserve">Kris </w:t>
      </w:r>
      <w:proofErr w:type="spellStart"/>
      <w:r>
        <w:t>Krane</w:t>
      </w:r>
      <w:proofErr w:type="spellEnd"/>
      <w:r>
        <w:t>, founder of 4Front Ventures and one of the advocates behind Massachusetts legalization, threw out a wild card. “</w:t>
      </w:r>
      <w:r w:rsidRPr="00547468">
        <w:rPr>
          <w:rStyle w:val="Emphasis"/>
        </w:rPr>
        <w:t>There’s a potential X factor here</w:t>
      </w:r>
      <w:r>
        <w:t>,” he said. “I still think</w:t>
      </w:r>
      <w:r w:rsidR="00CC5BAC">
        <w:t xml:space="preserve"> </w:t>
      </w:r>
      <w:r w:rsidRPr="00547468">
        <w:rPr>
          <w:rStyle w:val="StyleUnderline"/>
        </w:rPr>
        <w:t>there’s a plausible possibility that President Trump will come out in support of cannabis reform in 2020.” Why? “Because it would be smart political strategy for him to do so</w:t>
      </w:r>
      <w:r>
        <w:t>.”</w:t>
      </w:r>
      <w:r w:rsidR="00CC5BAC">
        <w:t xml:space="preserve"> </w:t>
      </w:r>
      <w:proofErr w:type="spellStart"/>
      <w:r>
        <w:t>Krane’s</w:t>
      </w:r>
      <w:proofErr w:type="spellEnd"/>
      <w:r>
        <w:t xml:space="preserve"> theory rides on the rising tide of national polls showing support for full legalization at 65% to 68%. </w:t>
      </w:r>
      <w:r w:rsidRPr="00547468">
        <w:rPr>
          <w:rStyle w:val="StyleUnderline"/>
        </w:rPr>
        <w:t>The political strategy makes even more sense if</w:t>
      </w:r>
      <w:r>
        <w:t xml:space="preserve"> Joe </w:t>
      </w:r>
      <w:r w:rsidRPr="00547468">
        <w:rPr>
          <w:rStyle w:val="StyleUnderline"/>
        </w:rPr>
        <w:t>Biden claims the Democratic nomination</w:t>
      </w:r>
      <w:r>
        <w:t xml:space="preserve">. Biden, a notorious 1990s drug warrior, remains the only Democratic primary contender who refuses to embrace legalization. “Joe </w:t>
      </w:r>
      <w:r w:rsidRPr="00547468">
        <w:rPr>
          <w:rStyle w:val="StyleUnderline"/>
        </w:rPr>
        <w:t>Biden</w:t>
      </w:r>
      <w:r>
        <w:t xml:space="preserve">,” noted NORML’s Justin </w:t>
      </w:r>
      <w:proofErr w:type="spellStart"/>
      <w:r>
        <w:t>Strekal</w:t>
      </w:r>
      <w:proofErr w:type="spellEnd"/>
      <w:r>
        <w:t>, “</w:t>
      </w:r>
      <w:r w:rsidRPr="00547468">
        <w:rPr>
          <w:rStyle w:val="StyleUnderline"/>
        </w:rPr>
        <w:t>is to the political right of every Republican on the House Judiciary Committee on this issue</w:t>
      </w:r>
      <w:r>
        <w:t>.”</w:t>
      </w:r>
      <w:r w:rsidR="00CC5BAC">
        <w:t xml:space="preserve"> </w:t>
      </w:r>
      <w:r>
        <w:t>Trump hates cannabis, but…</w:t>
      </w:r>
      <w:r w:rsidR="00CC5BAC">
        <w:t xml:space="preserve"> </w:t>
      </w:r>
      <w:r>
        <w:t xml:space="preserve">I’ve written previously about my belief that </w:t>
      </w:r>
      <w:r w:rsidRPr="00547468">
        <w:rPr>
          <w:rStyle w:val="StyleUnderline"/>
        </w:rPr>
        <w:t>Trump personally loathes legalization</w:t>
      </w:r>
      <w:r>
        <w:t xml:space="preserve"> and all things cannabis. (And, we found out this week, vaping.) His worldview formed in the 1970s and 1980s, when cannabis remained entwined with hippies and the counterculture—dirty, disgusting people in the mind of a man who aspired to a life of limousines and gilded toilets. Trump also considers rural county sheriffs, last of the drug war holdouts, to be a core part of his base.</w:t>
      </w:r>
      <w:r w:rsidR="00CC5BAC">
        <w:t xml:space="preserve"> </w:t>
      </w:r>
      <w:r w:rsidRPr="00547468">
        <w:rPr>
          <w:rStyle w:val="StyleUnderline"/>
        </w:rPr>
        <w:t>At the same time, Trump is a man who will do anything to get re-elected. If he senses a couple percentage points in a legalization pivot, he just</w:t>
      </w:r>
      <w:r>
        <w:t xml:space="preserve"> might </w:t>
      </w:r>
      <w:r w:rsidRPr="00547468">
        <w:rPr>
          <w:rStyle w:val="StyleUnderline"/>
        </w:rPr>
        <w:t>jump on it</w:t>
      </w:r>
      <w:r>
        <w:t xml:space="preserve">. </w:t>
      </w:r>
      <w:r w:rsidRPr="00547468">
        <w:rPr>
          <w:rStyle w:val="Emphasis"/>
        </w:rPr>
        <w:t>Such a move</w:t>
      </w:r>
      <w:r>
        <w:t xml:space="preserve"> won’t sway any Democrats. But it </w:t>
      </w:r>
      <w:r w:rsidRPr="00547468">
        <w:rPr>
          <w:rStyle w:val="Emphasis"/>
        </w:rPr>
        <w:t>might give younger undecideds a reason to vote against Biden</w:t>
      </w:r>
      <w:r>
        <w:t>.</w:t>
      </w:r>
    </w:p>
    <w:p w:rsidR="00A12C27" w:rsidRDefault="00A12C27" w:rsidP="00A12C27">
      <w:pPr>
        <w:pStyle w:val="Heading4"/>
      </w:pPr>
      <w:r>
        <w:t xml:space="preserve">It’s a </w:t>
      </w:r>
      <w:r w:rsidRPr="00544F9A">
        <w:rPr>
          <w:u w:val="single"/>
        </w:rPr>
        <w:t>brilliant political move</w:t>
      </w:r>
      <w:r>
        <w:t xml:space="preserve"> ---sways youth vote for Trump</w:t>
      </w:r>
    </w:p>
    <w:p w:rsidR="00A12C27" w:rsidRDefault="00A12C27" w:rsidP="00A12C27">
      <w:r w:rsidRPr="00486A19">
        <w:rPr>
          <w:rStyle w:val="Style13ptBold"/>
        </w:rPr>
        <w:t>Marks 19</w:t>
      </w:r>
      <w:r>
        <w:t xml:space="preserve"> - founder of The Marks Group, a small-business consulting firm. He has written on economic and financial issues for The Washington Post, The New York Times and The Guardian (Gene, “</w:t>
      </w:r>
      <w:r w:rsidRPr="009A47A4">
        <w:rPr>
          <w:rStyle w:val="Emphasis"/>
        </w:rPr>
        <w:t>Cannabis can be Trump's secret weapon in</w:t>
      </w:r>
      <w:r>
        <w:t xml:space="preserve"> trade war and </w:t>
      </w:r>
      <w:r w:rsidRPr="009A47A4">
        <w:rPr>
          <w:rStyle w:val="Emphasis"/>
        </w:rPr>
        <w:t>election</w:t>
      </w:r>
      <w:r>
        <w:t xml:space="preserve">,” </w:t>
      </w:r>
      <w:r w:rsidRPr="00A12C27">
        <w:rPr>
          <w:i/>
        </w:rPr>
        <w:t>The Hill</w:t>
      </w:r>
      <w:r>
        <w:t xml:space="preserve">, </w:t>
      </w:r>
      <w:hyperlink r:id="rId49" w:history="1">
        <w:r w:rsidR="00544F9A" w:rsidRPr="004715B0">
          <w:rPr>
            <w:rStyle w:val="Hyperlink"/>
          </w:rPr>
          <w:t>https://thehill.com/opinion/finance/448221-cannabis-can-be-trumps-secret-weapon-in-trade-war-and-for-2020</w:t>
        </w:r>
      </w:hyperlink>
      <w:r>
        <w:t>)</w:t>
      </w:r>
      <w:r w:rsidR="00B4592B">
        <w:t>//BB</w:t>
      </w:r>
    </w:p>
    <w:p w:rsidR="00544F9A" w:rsidRPr="00A12C27" w:rsidRDefault="00544F9A" w:rsidP="00A12C27"/>
    <w:p w:rsidR="00A12C27" w:rsidRPr="00A12C27" w:rsidRDefault="00A12C27" w:rsidP="00A12C27">
      <w:r>
        <w:t xml:space="preserve">So </w:t>
      </w:r>
      <w:r w:rsidRPr="009A47A4">
        <w:rPr>
          <w:rStyle w:val="StyleUnderline"/>
        </w:rPr>
        <w:t>right now, while the feds turn a blind eye, the billions</w:t>
      </w:r>
      <w:r>
        <w:t xml:space="preserve"> in tax revenues </w:t>
      </w:r>
      <w:r w:rsidRPr="009A47A4">
        <w:rPr>
          <w:rStyle w:val="StyleUnderline"/>
        </w:rPr>
        <w:t>earned from</w:t>
      </w:r>
      <w:r>
        <w:t xml:space="preserve"> the </w:t>
      </w:r>
      <w:r w:rsidRPr="009A47A4">
        <w:rPr>
          <w:rStyle w:val="StyleUnderline"/>
        </w:rPr>
        <w:t>cannabis industry aren’t going to the U.S. Treasury</w:t>
      </w:r>
      <w:r>
        <w:t xml:space="preserve">. </w:t>
      </w:r>
      <w:r w:rsidRPr="009A47A4">
        <w:rPr>
          <w:rStyle w:val="StyleUnderline"/>
        </w:rPr>
        <w:t>They’re going to the states</w:t>
      </w:r>
      <w:r>
        <w:t>.</w:t>
      </w:r>
      <w:r w:rsidR="009A47A4">
        <w:t xml:space="preserve"> </w:t>
      </w:r>
      <w:r>
        <w:t>Recently, there’s been a lot of debate at the FDA about relaxing those rules. But now, with the China trade escalating and threatening a potential recession in advance of an election year, why should the president wait? Just think of the economic and political impact that legalizing it would have for businesses and farmers across the country.</w:t>
      </w:r>
      <w:r w:rsidR="009A47A4">
        <w:t xml:space="preserve"> </w:t>
      </w:r>
      <w:r>
        <w:t>For example, the federal government would have an entirely new stream of tax revenue, and let's face it: If cigarette smokers are crazy enough to pay $15 a pack (most going to taxes), I bet most weed smokers aren’t going to put up much of a fight either.</w:t>
      </w:r>
      <w:r w:rsidR="009A47A4">
        <w:t xml:space="preserve"> </w:t>
      </w:r>
      <w:r>
        <w:t>Those taxes could be earmarked toward helping small farmers and small businesses that have been most impacted by the current tariff battle. When that battle eventually ends, I'm pretty sure the government will figure out another good use for the money.</w:t>
      </w:r>
      <w:r w:rsidR="009A47A4">
        <w:t xml:space="preserve"> </w:t>
      </w:r>
      <w:r>
        <w:t>The impact on farming, aside from any subsidies, could also be substantial. As I’ve written before, I’m sure some farmers are kicking themselves for staking their entire livelihoods on selling their product to one very large (and unreliable) customer in Asia, particularly when an incoming president has threatened trade action for years. Cannabis is a perfect way to diversify.</w:t>
      </w:r>
      <w:r w:rsidR="009A47A4">
        <w:t xml:space="preserve"> </w:t>
      </w:r>
      <w:r>
        <w:t>"As farmers, we’re all tired of trying to maintain profitability with current commodity prices and we’re trying to diversify to keep up in today’s market," J.F. Foster, a Missouri farmer told the Farm Journal a few years before Trump became President Trump. "Indoors or outdoors, farming heads should be turning at the marijuana opportunity.”</w:t>
      </w:r>
      <w:r w:rsidR="009A47A4">
        <w:t xml:space="preserve"> </w:t>
      </w:r>
      <w:r>
        <w:t>With federal clearance — and even a little financial assistance — a good portion of those soybeans can be replaced by cannabis to feed the ever-growing demand around the world. It’s not like it’s not already being done by a few entrepreneurs under the radar.</w:t>
      </w:r>
      <w:r w:rsidR="009A47A4">
        <w:t xml:space="preserve"> </w:t>
      </w:r>
      <w:r>
        <w:t>“You find marijuana in corn fields pretty much every year," one Canadian farmer who grows both corn and soybeans told United Press International. "It's pretty common around the county. Everybody runs across it."</w:t>
      </w:r>
      <w:r w:rsidR="009A47A4">
        <w:t xml:space="preserve"> </w:t>
      </w:r>
      <w:r>
        <w:t xml:space="preserve">Obviously, </w:t>
      </w:r>
      <w:r w:rsidRPr="009A47A4">
        <w:rPr>
          <w:rStyle w:val="StyleUnderline"/>
        </w:rPr>
        <w:t>the de-regulation of cannabis would unleash and expand markets</w:t>
      </w:r>
      <w:r>
        <w:t xml:space="preserve"> for accessories, farming equipment, specialized technology, financial services, transportation and all the other business-making opportunities that would provide jobs, economic security and even more tax revenues for the federal coffers.</w:t>
      </w:r>
      <w:r w:rsidR="009A47A4">
        <w:t xml:space="preserve"> </w:t>
      </w:r>
      <w:r>
        <w:t xml:space="preserve">But </w:t>
      </w:r>
      <w:r w:rsidRPr="009A47A4">
        <w:rPr>
          <w:rStyle w:val="StyleUnderline"/>
        </w:rPr>
        <w:t>here’s the best part</w:t>
      </w:r>
      <w:r>
        <w:t xml:space="preserve">: </w:t>
      </w:r>
      <w:r w:rsidRPr="009A47A4">
        <w:rPr>
          <w:rStyle w:val="StyleUnderline"/>
        </w:rPr>
        <w:t>What better way for our president — the ultimate divider — to actually bring our country together?</w:t>
      </w:r>
      <w:r>
        <w:t xml:space="preserve"> </w:t>
      </w:r>
      <w:r w:rsidRPr="009A47A4">
        <w:rPr>
          <w:rStyle w:val="StyleUnderline"/>
        </w:rPr>
        <w:t xml:space="preserve">Legalizing marijuana at the </w:t>
      </w:r>
      <w:r w:rsidRPr="009A47A4">
        <w:rPr>
          <w:rStyle w:val="Emphasis"/>
        </w:rPr>
        <w:t>federal level</w:t>
      </w:r>
      <w:r w:rsidRPr="009A47A4">
        <w:rPr>
          <w:rStyle w:val="StyleUnderline"/>
        </w:rPr>
        <w:t xml:space="preserve"> would be a </w:t>
      </w:r>
      <w:r w:rsidRPr="009A47A4">
        <w:rPr>
          <w:rStyle w:val="Emphasis"/>
        </w:rPr>
        <w:t>brilliant political move</w:t>
      </w:r>
      <w:r w:rsidRPr="009A47A4">
        <w:rPr>
          <w:rStyle w:val="StyleUnderline"/>
        </w:rPr>
        <w:t xml:space="preserve"> in an election year where every vote will matter</w:t>
      </w:r>
      <w:r>
        <w:t xml:space="preserve">. </w:t>
      </w:r>
      <w:r w:rsidRPr="009A47A4">
        <w:rPr>
          <w:rStyle w:val="StyleUnderline"/>
        </w:rPr>
        <w:t xml:space="preserve">It would be applauded by farmers in the </w:t>
      </w:r>
      <w:r w:rsidRPr="009A47A4">
        <w:rPr>
          <w:rStyle w:val="Emphasis"/>
        </w:rPr>
        <w:t>president’s base</w:t>
      </w:r>
      <w:r w:rsidRPr="009A47A4">
        <w:rPr>
          <w:rStyle w:val="StyleUnderline"/>
        </w:rPr>
        <w:t xml:space="preserve"> and even </w:t>
      </w:r>
      <w:r w:rsidRPr="009A47A4">
        <w:rPr>
          <w:rStyle w:val="Emphasis"/>
        </w:rPr>
        <w:t>young voters</w:t>
      </w:r>
      <w:r w:rsidRPr="009A47A4">
        <w:rPr>
          <w:rStyle w:val="StyleUnderline"/>
        </w:rPr>
        <w:t xml:space="preserve"> who may be open to changing their opinion</w:t>
      </w:r>
      <w:r>
        <w:t>.</w:t>
      </w:r>
      <w:r w:rsidR="009A47A4">
        <w:t xml:space="preserve"> </w:t>
      </w:r>
      <w:r>
        <w:t xml:space="preserve">So what do you say, President </w:t>
      </w:r>
      <w:r w:rsidRPr="009A47A4">
        <w:rPr>
          <w:rStyle w:val="StyleUnderline"/>
        </w:rPr>
        <w:t>Trump</w:t>
      </w:r>
      <w:r>
        <w:t xml:space="preserve">? </w:t>
      </w:r>
      <w:r w:rsidRPr="009A47A4">
        <w:rPr>
          <w:rStyle w:val="StyleUnderline"/>
        </w:rPr>
        <w:t>With one quick signature on an executive order</w:t>
      </w:r>
      <w:r>
        <w:t xml:space="preserve">, you </w:t>
      </w:r>
      <w:r w:rsidRPr="009A47A4">
        <w:rPr>
          <w:rStyle w:val="StyleUnderline"/>
        </w:rPr>
        <w:t>can</w:t>
      </w:r>
      <w:r>
        <w:t xml:space="preserve"> arm yourself with a powerful weapon to help you win this China trade war, help entrepreneurs, farmers and businesses across the country realize their economic dreams and </w:t>
      </w:r>
      <w:r w:rsidRPr="009A47A4">
        <w:rPr>
          <w:rStyle w:val="StyleUnderline"/>
        </w:rPr>
        <w:t xml:space="preserve">reach out to a </w:t>
      </w:r>
      <w:r w:rsidRPr="009A47A4">
        <w:rPr>
          <w:rStyle w:val="Emphasis"/>
        </w:rPr>
        <w:t>bunch of new potential supporters</w:t>
      </w:r>
      <w:r w:rsidRPr="009A47A4">
        <w:rPr>
          <w:rStyle w:val="StyleUnderline"/>
        </w:rPr>
        <w:t xml:space="preserve"> that may never have considered voting for you</w:t>
      </w:r>
      <w:r>
        <w:t>. All of that sir, will certainly help "Make America Great Again."</w:t>
      </w:r>
    </w:p>
    <w:p w:rsidR="00BA67C0" w:rsidRDefault="00544F9A" w:rsidP="00BA67C0">
      <w:pPr>
        <w:pStyle w:val="Heading4"/>
      </w:pPr>
      <w:r>
        <w:t>Legalization gives</w:t>
      </w:r>
      <w:r w:rsidR="00BA67C0">
        <w:t xml:space="preserve"> Trump </w:t>
      </w:r>
      <w:r w:rsidR="0035421E">
        <w:t xml:space="preserve">an </w:t>
      </w:r>
      <w:r w:rsidR="00BA67C0">
        <w:t xml:space="preserve">in-road with </w:t>
      </w:r>
      <w:r w:rsidR="00BA67C0" w:rsidRPr="00181D8D">
        <w:rPr>
          <w:u w:val="single"/>
        </w:rPr>
        <w:t>youth</w:t>
      </w:r>
      <w:r w:rsidR="00BA67C0">
        <w:t xml:space="preserve"> and </w:t>
      </w:r>
      <w:r w:rsidR="00BA67C0" w:rsidRPr="00181D8D">
        <w:rPr>
          <w:u w:val="single"/>
        </w:rPr>
        <w:t>liberal voters</w:t>
      </w:r>
    </w:p>
    <w:p w:rsidR="00BA67C0" w:rsidRDefault="00BA67C0" w:rsidP="00BA67C0">
      <w:proofErr w:type="spellStart"/>
      <w:r w:rsidRPr="00BA67C0">
        <w:rPr>
          <w:rStyle w:val="Style13ptBold"/>
        </w:rPr>
        <w:t>Sarkissian</w:t>
      </w:r>
      <w:proofErr w:type="spellEnd"/>
      <w:r w:rsidRPr="00BA67C0">
        <w:rPr>
          <w:rStyle w:val="Style13ptBold"/>
        </w:rPr>
        <w:t xml:space="preserve"> 19</w:t>
      </w:r>
      <w:r>
        <w:t xml:space="preserve"> – politico analyst focused on Florida (</w:t>
      </w:r>
      <w:proofErr w:type="spellStart"/>
      <w:r>
        <w:t>Arek</w:t>
      </w:r>
      <w:proofErr w:type="spellEnd"/>
      <w:r>
        <w:t xml:space="preserve">, “Trump doesn't inhale, but the cannabis industry is betting his supporters do,” </w:t>
      </w:r>
      <w:r w:rsidRPr="00D86558">
        <w:rPr>
          <w:i/>
        </w:rPr>
        <w:t>Politico</w:t>
      </w:r>
      <w:r>
        <w:t xml:space="preserve">, </w:t>
      </w:r>
      <w:hyperlink r:id="rId50" w:history="1">
        <w:r w:rsidR="00CC5BAC" w:rsidRPr="004715B0">
          <w:rPr>
            <w:rStyle w:val="Hyperlink"/>
          </w:rPr>
          <w:t>https://www.politico.com/states/florida/story/2019/10/08/trump-doesnt-inhale-but-cannabis-is-betting-his-supporters-do-1221139</w:t>
        </w:r>
      </w:hyperlink>
      <w:r>
        <w:t>)</w:t>
      </w:r>
      <w:r w:rsidR="00B4592B">
        <w:t>//BB</w:t>
      </w:r>
    </w:p>
    <w:p w:rsidR="00CC5BAC" w:rsidRPr="007E4936" w:rsidRDefault="00CC5BAC" w:rsidP="00BA67C0"/>
    <w:p w:rsidR="00BA67C0" w:rsidRDefault="00BA67C0" w:rsidP="00501A7A">
      <w:r w:rsidRPr="00BA67C0">
        <w:rPr>
          <w:rStyle w:val="StyleUnderline"/>
        </w:rPr>
        <w:t>Despite conventional political wisdom that pot appeals largely to the young</w:t>
      </w:r>
      <w:r>
        <w:t xml:space="preserve"> and liberal, </w:t>
      </w:r>
      <w:r w:rsidRPr="00BA67C0">
        <w:rPr>
          <w:rStyle w:val="StyleUnderline"/>
        </w:rPr>
        <w:t>Florida’s old and conservative are hip to the drug</w:t>
      </w:r>
      <w:r>
        <w:t>, too. The Villages, a central Florida retirement community and bastion of Trump support, has added more than 10,000 residents and three medical marijuana dispensaries since September 2015.</w:t>
      </w:r>
      <w:r w:rsidR="00CC5BAC">
        <w:t xml:space="preserve"> </w:t>
      </w:r>
      <w:r>
        <w:t>Most of The Villages sits in Sumter County, where 70 percent of voters backed Trump in 2016 — and 62 percent voted to legalize medicinal weed.</w:t>
      </w:r>
      <w:r w:rsidR="00CC5BAC">
        <w:t xml:space="preserve"> </w:t>
      </w:r>
      <w:r>
        <w:t>Support for medical pot was even higher in 18 other Florida counties. And in half of those, Republicans control at least 50 percent of the vote.</w:t>
      </w:r>
      <w:r w:rsidR="00CC5BAC">
        <w:t xml:space="preserve"> </w:t>
      </w:r>
      <w:proofErr w:type="spellStart"/>
      <w:r>
        <w:t>Fabrizio’s</w:t>
      </w:r>
      <w:proofErr w:type="spellEnd"/>
      <w:r>
        <w:t xml:space="preserve"> survey of 800 likely Florida voters, taken July 16-18, found </w:t>
      </w:r>
      <w:r w:rsidRPr="00BA67C0">
        <w:rPr>
          <w:rStyle w:val="StyleUnderline"/>
        </w:rPr>
        <w:t>a substantial majority</w:t>
      </w:r>
      <w:r>
        <w:t xml:space="preserve"> in </w:t>
      </w:r>
      <w:r w:rsidRPr="00BA67C0">
        <w:rPr>
          <w:rStyle w:val="StyleUnderline"/>
        </w:rPr>
        <w:t>favor of legalizing adult pot use</w:t>
      </w:r>
      <w:r>
        <w:t xml:space="preserve"> </w:t>
      </w:r>
      <w:r w:rsidRPr="00BA67C0">
        <w:rPr>
          <w:rStyle w:val="StyleUnderline"/>
        </w:rPr>
        <w:t>and</w:t>
      </w:r>
      <w:r>
        <w:t xml:space="preserve"> concluded that </w:t>
      </w:r>
      <w:r w:rsidRPr="00BA67C0">
        <w:rPr>
          <w:rStyle w:val="StyleUnderline"/>
        </w:rPr>
        <w:t>anti-drug messages did only so much to sway opinion</w:t>
      </w:r>
      <w:r>
        <w:t>.</w:t>
      </w:r>
      <w:r w:rsidR="00CC5BAC">
        <w:t xml:space="preserve"> </w:t>
      </w:r>
      <w:r>
        <w:t xml:space="preserve">“Messages supporting an amendment legalizing marijuana for adult use resonate with the electorate much more than messages opposing it,” </w:t>
      </w:r>
      <w:proofErr w:type="spellStart"/>
      <w:r>
        <w:t>Fabrizio</w:t>
      </w:r>
      <w:proofErr w:type="spellEnd"/>
      <w:r>
        <w:t xml:space="preserve"> found. The poll has a margin of error of plus or minus 3.46 percent.</w:t>
      </w:r>
      <w:r w:rsidR="00CC5BAC">
        <w:t xml:space="preserve"> </w:t>
      </w:r>
      <w:r>
        <w:t>Trump’s brother died of complications related to alcoholism, and the teetotaler in chief makes no secret of his aversion to alcohol, drugs and cigarettes — in September, he announced a ban on flavored vape pens. The White House has no plans to endorse marijuana legalization, according to two people close to Trump’s reelection campaign.</w:t>
      </w:r>
      <w:r w:rsidR="00CC5BAC">
        <w:t xml:space="preserve"> </w:t>
      </w:r>
      <w:r w:rsidRPr="00BA67C0">
        <w:rPr>
          <w:rStyle w:val="StyleUnderline"/>
        </w:rPr>
        <w:t xml:space="preserve">If Trump did endorse legalization, he could </w:t>
      </w:r>
      <w:r w:rsidRPr="00BA67C0">
        <w:rPr>
          <w:rStyle w:val="Emphasis"/>
        </w:rPr>
        <w:t xml:space="preserve">boost his appeal </w:t>
      </w:r>
      <w:r w:rsidRPr="00BA67C0">
        <w:rPr>
          <w:rStyle w:val="StyleUnderline"/>
        </w:rPr>
        <w:t xml:space="preserve">with </w:t>
      </w:r>
      <w:r w:rsidRPr="00794875">
        <w:rPr>
          <w:rStyle w:val="Emphasis"/>
        </w:rPr>
        <w:t>younger, more liberal voters</w:t>
      </w:r>
      <w:r w:rsidRPr="00BA67C0">
        <w:rPr>
          <w:rStyle w:val="StyleUnderline"/>
        </w:rPr>
        <w:t xml:space="preserve"> without agitating his solid base of seniors</w:t>
      </w:r>
      <w:r>
        <w:t xml:space="preserve"> in communities like The Villages, </w:t>
      </w:r>
      <w:r w:rsidRPr="00BA67C0">
        <w:rPr>
          <w:rStyle w:val="StyleUnderline"/>
        </w:rPr>
        <w:t>said</w:t>
      </w:r>
      <w:r>
        <w:t xml:space="preserve"> John </w:t>
      </w:r>
      <w:proofErr w:type="spellStart"/>
      <w:r w:rsidRPr="00BA67C0">
        <w:rPr>
          <w:rStyle w:val="StyleUnderline"/>
        </w:rPr>
        <w:t>Hudak</w:t>
      </w:r>
      <w:proofErr w:type="spellEnd"/>
      <w:r w:rsidRPr="00BA67C0">
        <w:rPr>
          <w:rStyle w:val="StyleUnderline"/>
        </w:rPr>
        <w:t>, a senior fellow in governance studies at</w:t>
      </w:r>
      <w:r>
        <w:t xml:space="preserve"> the </w:t>
      </w:r>
      <w:r w:rsidRPr="00BA67C0">
        <w:rPr>
          <w:rStyle w:val="StyleUnderline"/>
        </w:rPr>
        <w:t>Brookings</w:t>
      </w:r>
      <w:r>
        <w:t xml:space="preserve"> Institution, a Washington-based think tank.</w:t>
      </w:r>
    </w:p>
    <w:p w:rsidR="00B93503" w:rsidRDefault="00B93503" w:rsidP="00B93503">
      <w:pPr>
        <w:pStyle w:val="Heading3"/>
      </w:pPr>
      <w:r>
        <w:t xml:space="preserve">L – </w:t>
      </w:r>
      <w:proofErr w:type="gramStart"/>
      <w:r>
        <w:t>cannabis</w:t>
      </w:r>
      <w:proofErr w:type="gramEnd"/>
      <w:r>
        <w:t xml:space="preserve"> coattails</w:t>
      </w:r>
    </w:p>
    <w:p w:rsidR="00B93503" w:rsidRDefault="00B93503" w:rsidP="00B93503">
      <w:pPr>
        <w:pStyle w:val="Heading4"/>
      </w:pPr>
      <w:r>
        <w:t xml:space="preserve">Trump uses legalization to secure re-election in 2020---secures </w:t>
      </w:r>
      <w:r w:rsidRPr="00686EC4">
        <w:rPr>
          <w:u w:val="single"/>
        </w:rPr>
        <w:t>swing states</w:t>
      </w:r>
      <w:r>
        <w:t xml:space="preserve"> and undermines </w:t>
      </w:r>
      <w:r w:rsidRPr="00686EC4">
        <w:rPr>
          <w:u w:val="single"/>
        </w:rPr>
        <w:t>cannabis coattails</w:t>
      </w:r>
      <w:r>
        <w:t xml:space="preserve"> </w:t>
      </w:r>
    </w:p>
    <w:p w:rsidR="00B93503" w:rsidRDefault="00B93503" w:rsidP="00B93503">
      <w:r w:rsidRPr="00686EC4">
        <w:rPr>
          <w:rStyle w:val="Style13ptBold"/>
        </w:rPr>
        <w:t>Johnson 18</w:t>
      </w:r>
      <w:r>
        <w:t xml:space="preserve"> – citing Doug Berman, Professor of law @ OSU (Anthony, “Ohio State Professor: </w:t>
      </w:r>
      <w:r w:rsidRPr="00686EC4">
        <w:rPr>
          <w:rStyle w:val="Emphasis"/>
        </w:rPr>
        <w:t>Trump May Use Cannabis in 2020 Election</w:t>
      </w:r>
      <w:r>
        <w:t xml:space="preserve">,” </w:t>
      </w:r>
      <w:hyperlink r:id="rId51" w:history="1">
        <w:r w:rsidRPr="00413932">
          <w:rPr>
            <w:rStyle w:val="Hyperlink"/>
          </w:rPr>
          <w:t>https://internationalcbc.com/ohio-state-professor-trump-may-use-cannabis-in-2020-election/</w:t>
        </w:r>
      </w:hyperlink>
      <w:r>
        <w:t>)</w:t>
      </w:r>
      <w:r w:rsidR="00B4592B">
        <w:t>//BB</w:t>
      </w:r>
    </w:p>
    <w:p w:rsidR="00B93503" w:rsidRPr="006004EC" w:rsidRDefault="00B93503" w:rsidP="00B93503"/>
    <w:p w:rsidR="00B93503" w:rsidRDefault="00B93503" w:rsidP="00B93503">
      <w:r w:rsidRPr="00686EC4">
        <w:t>The 2018 midterms are fast approaching and Republicans and Democrats are pulling out all of the stops to win votes at the ballot box. One low-key issue under the surface is cannabis with Democrat Congressman Earl Blumenauer and Republican Representative Dana Rohrabacher, both featured speakers at previous International Cannabis Business Conference events, have made the case why their respective parties are better for cannabis law reform.</w:t>
      </w:r>
      <w:r w:rsidR="00B4592B">
        <w:t xml:space="preserve"> </w:t>
      </w:r>
      <w:r>
        <w:t xml:space="preserve">Republican Pete Sessions of Texas, Chair of the powerful House Rules Committee, has been a major obstacle to any cannabis law reform, and most political observers agree that it would be best that he lost his competitive race. While there is some debate as to what party is best for cannabis legalization (personally, I think that Democratic control is preferred), </w:t>
      </w:r>
      <w:r w:rsidRPr="00686EC4">
        <w:rPr>
          <w:rStyle w:val="StyleUnderline"/>
        </w:rPr>
        <w:t>there is a lot of hope that positive reforms are on the way regardless of the party in control. Ohio State Professor Douglas Berman</w:t>
      </w:r>
      <w:r>
        <w:t xml:space="preserve"> that covers cannabis policy on his blog, </w:t>
      </w:r>
      <w:r w:rsidRPr="00686EC4">
        <w:rPr>
          <w:rStyle w:val="StyleUnderline"/>
        </w:rPr>
        <w:t>discussed</w:t>
      </w:r>
      <w:r>
        <w:t xml:space="preserve"> the possibility </w:t>
      </w:r>
      <w:r w:rsidRPr="00686EC4">
        <w:rPr>
          <w:rStyle w:val="StyleUnderline"/>
        </w:rPr>
        <w:t>that</w:t>
      </w:r>
      <w:r>
        <w:t xml:space="preserve"> Donald </w:t>
      </w:r>
      <w:r w:rsidRPr="00686EC4">
        <w:rPr>
          <w:rStyle w:val="StyleUnderline"/>
        </w:rPr>
        <w:t>Trump could use cannabis legislation to his advantage in 2020</w:t>
      </w:r>
      <w:r>
        <w:t xml:space="preserve"> to Marijuana Business Daily:</w:t>
      </w:r>
      <w:r w:rsidR="00B4592B">
        <w:t xml:space="preserve"> </w:t>
      </w:r>
      <w:r w:rsidRPr="00686EC4">
        <w:rPr>
          <w:rStyle w:val="StyleUnderline"/>
        </w:rPr>
        <w:t>Berman</w:t>
      </w:r>
      <w:r>
        <w:t xml:space="preserve">, the Ohio State law professor, </w:t>
      </w:r>
      <w:r w:rsidRPr="00686EC4">
        <w:rPr>
          <w:rStyle w:val="StyleUnderline"/>
        </w:rPr>
        <w:t xml:space="preserve">views marijuana legalization as a </w:t>
      </w:r>
      <w:r w:rsidRPr="00686EC4">
        <w:rPr>
          <w:rStyle w:val="Emphasis"/>
        </w:rPr>
        <w:t>possible campaign centerpiece</w:t>
      </w:r>
      <w:r w:rsidRPr="00686EC4">
        <w:rPr>
          <w:rStyle w:val="StyleUnderline"/>
        </w:rPr>
        <w:t xml:space="preserve"> in a number of swing states come 2020</w:t>
      </w:r>
      <w:r>
        <w:t>.</w:t>
      </w:r>
      <w:r w:rsidR="00B4592B">
        <w:t xml:space="preserve"> </w:t>
      </w:r>
      <w:r>
        <w:t xml:space="preserve">For example, </w:t>
      </w:r>
      <w:r w:rsidRPr="00686EC4">
        <w:rPr>
          <w:rStyle w:val="StyleUnderline"/>
        </w:rPr>
        <w:t>states such as Arizona, Florida and Ohio all might have a recreational marijuana initiative on their 2020 ballots</w:t>
      </w:r>
      <w:r>
        <w:t xml:space="preserve">, Berman noted. </w:t>
      </w:r>
      <w:r w:rsidRPr="00686EC4">
        <w:rPr>
          <w:rStyle w:val="Emphasis"/>
        </w:rPr>
        <w:t>Those states combined could be critical to winning the presidency</w:t>
      </w:r>
      <w:r>
        <w:t>.</w:t>
      </w:r>
      <w:r w:rsidR="00B4592B">
        <w:t xml:space="preserve"> </w:t>
      </w:r>
      <w:r w:rsidRPr="00686EC4">
        <w:rPr>
          <w:rStyle w:val="StyleUnderline"/>
        </w:rPr>
        <w:t>He offered this scenario</w:t>
      </w:r>
      <w:r>
        <w:t>:</w:t>
      </w:r>
      <w:r w:rsidR="00B4592B">
        <w:t xml:space="preserve"> </w:t>
      </w:r>
      <w:r w:rsidRPr="00686EC4">
        <w:rPr>
          <w:rStyle w:val="StyleUnderline"/>
        </w:rPr>
        <w:t>Trump</w:t>
      </w:r>
      <w:r>
        <w:t xml:space="preserve"> and the Republicans </w:t>
      </w:r>
      <w:r w:rsidRPr="00686EC4">
        <w:rPr>
          <w:rStyle w:val="StyleUnderline"/>
        </w:rPr>
        <w:t>take a slow walk on cannabis reform until</w:t>
      </w:r>
      <w:r>
        <w:t xml:space="preserve"> late 2019 or </w:t>
      </w:r>
      <w:r w:rsidRPr="00686EC4">
        <w:rPr>
          <w:rStyle w:val="StyleUnderline"/>
        </w:rPr>
        <w:t>early 2020, then agree on</w:t>
      </w:r>
      <w:r>
        <w:t xml:space="preserve">, say, </w:t>
      </w:r>
      <w:r w:rsidRPr="00686EC4">
        <w:rPr>
          <w:rStyle w:val="StyleUnderline"/>
        </w:rPr>
        <w:t>legalizing medical marijuana federally</w:t>
      </w:r>
      <w:r>
        <w:t xml:space="preserve"> – leaving adult use up to the states. </w:t>
      </w:r>
      <w:r w:rsidRPr="00686EC4">
        <w:rPr>
          <w:rStyle w:val="Emphasis"/>
        </w:rPr>
        <w:t>Republicans</w:t>
      </w:r>
      <w:r>
        <w:t xml:space="preserve"> then try to </w:t>
      </w:r>
      <w:r w:rsidRPr="00686EC4">
        <w:rPr>
          <w:rStyle w:val="Emphasis"/>
        </w:rPr>
        <w:t>seize credit, and the wind is taken out of the Democrats’ sails</w:t>
      </w:r>
      <w:r>
        <w:t>.</w:t>
      </w:r>
    </w:p>
    <w:p w:rsidR="00B93503" w:rsidRDefault="00B93503" w:rsidP="00B93503">
      <w:pPr>
        <w:pStyle w:val="Heading4"/>
      </w:pPr>
      <w:r>
        <w:t xml:space="preserve">Cannabis coattails key to </w:t>
      </w:r>
      <w:proofErr w:type="spellStart"/>
      <w:r>
        <w:t>dem</w:t>
      </w:r>
      <w:proofErr w:type="spellEnd"/>
      <w:r>
        <w:t xml:space="preserve"> 2020 win</w:t>
      </w:r>
    </w:p>
    <w:p w:rsidR="00B93503" w:rsidRDefault="00B93503" w:rsidP="00B93503">
      <w:r w:rsidRPr="006B3E0D">
        <w:rPr>
          <w:rStyle w:val="Style13ptBold"/>
        </w:rPr>
        <w:t>Bures 18</w:t>
      </w:r>
      <w:r>
        <w:t xml:space="preserve"> - Culture Editor at The Fresh Toast (Brendan, “Marijuana Legalization </w:t>
      </w:r>
      <w:proofErr w:type="gramStart"/>
      <w:r>
        <w:t>On</w:t>
      </w:r>
      <w:proofErr w:type="gramEnd"/>
      <w:r>
        <w:t xml:space="preserve"> Ballot Would Drive 2020 Voter Turnout, Says Michael Moore,” The Fresh Toast, </w:t>
      </w:r>
      <w:hyperlink r:id="rId52" w:history="1">
        <w:r w:rsidR="00B4592B" w:rsidRPr="004715B0">
          <w:rPr>
            <w:rStyle w:val="Hyperlink"/>
          </w:rPr>
          <w:t>https://thefreshtoast.com/cannabis/marijuana-legalization-on-ballot-would-drive-2020-voter-turnout-says-michael-moore/)//BB</w:t>
        </w:r>
      </w:hyperlink>
    </w:p>
    <w:p w:rsidR="00B4592B" w:rsidRDefault="00B4592B" w:rsidP="00B93503"/>
    <w:p w:rsidR="00B93503" w:rsidRDefault="00B93503" w:rsidP="00B93503">
      <w:r>
        <w:t xml:space="preserve">Influential documentarian Michael Moore has </w:t>
      </w:r>
      <w:r w:rsidRPr="00547468">
        <w:rPr>
          <w:rStyle w:val="StyleUnderline"/>
        </w:rPr>
        <w:t>an idea for Democrats to win the 2020 election—put marijuana legalization on the ballot</w:t>
      </w:r>
      <w:r>
        <w:t xml:space="preserve">. Moore’s reasoning springs from his home state in </w:t>
      </w:r>
      <w:r w:rsidRPr="00F80275">
        <w:rPr>
          <w:rStyle w:val="StyleUnderline"/>
        </w:rPr>
        <w:t>Michigan</w:t>
      </w:r>
      <w:r>
        <w:t xml:space="preserve">, which </w:t>
      </w:r>
      <w:r w:rsidRPr="00F80275">
        <w:rPr>
          <w:rStyle w:val="StyleUnderline"/>
        </w:rPr>
        <w:t>legalized recreational cannabis</w:t>
      </w:r>
      <w:r>
        <w:t xml:space="preserve"> this month </w:t>
      </w:r>
      <w:r w:rsidRPr="00F80275">
        <w:rPr>
          <w:rStyle w:val="StyleUnderline"/>
        </w:rPr>
        <w:t>amidst the largest voter turnout in the state in 56 years</w:t>
      </w:r>
      <w:r>
        <w:t>.</w:t>
      </w:r>
      <w:r w:rsidR="00B4592B">
        <w:t xml:space="preserve"> </w:t>
      </w:r>
      <w:r>
        <w:t xml:space="preserve">Moore also believes adding other </w:t>
      </w:r>
      <w:r w:rsidRPr="00547468">
        <w:rPr>
          <w:rStyle w:val="StyleUnderline"/>
        </w:rPr>
        <w:t>litmus issues</w:t>
      </w:r>
      <w:r>
        <w:t xml:space="preserve"> like free college tuition and banning gerrymandering </w:t>
      </w:r>
      <w:r w:rsidRPr="00F80275">
        <w:rPr>
          <w:rStyle w:val="Emphasis"/>
        </w:rPr>
        <w:t>will raise the Democratic chance of victory</w:t>
      </w:r>
      <w:r>
        <w:t xml:space="preserve">, in addition to cannabis legalization. </w:t>
      </w:r>
      <w:r w:rsidRPr="00547468">
        <w:rPr>
          <w:rStyle w:val="StyleUnderline"/>
        </w:rPr>
        <w:t>This is particularly true in key swing states, driving voters who “don’t vote that much” or “don’t like politicians” to the polls.</w:t>
      </w:r>
      <w:r w:rsidR="00B4592B">
        <w:t xml:space="preserve"> </w:t>
      </w:r>
      <w:r>
        <w:t xml:space="preserve">“This is what we did </w:t>
      </w:r>
      <w:r w:rsidRPr="00547468">
        <w:rPr>
          <w:rStyle w:val="StyleUnderline"/>
        </w:rPr>
        <w:t>in Michigan</w:t>
      </w:r>
      <w:r>
        <w:t xml:space="preserve"> two weeks ago—</w:t>
      </w:r>
      <w:r w:rsidRPr="00547468">
        <w:rPr>
          <w:rStyle w:val="StyleUnderline"/>
        </w:rPr>
        <w:t>we had a ballot proposal to legalize marijuana</w:t>
      </w:r>
      <w:r>
        <w:t>,” Moore said on MSNBC last week. “</w:t>
      </w:r>
      <w:r w:rsidRPr="00547468">
        <w:rPr>
          <w:rStyle w:val="StyleUnderline"/>
        </w:rPr>
        <w:t>Largest turnout of young people</w:t>
      </w:r>
      <w:r>
        <w:t xml:space="preserve"> in we don’t know when </w:t>
      </w:r>
      <w:r w:rsidRPr="00547468">
        <w:rPr>
          <w:rStyle w:val="StyleUnderline"/>
        </w:rPr>
        <w:t>came out to the polls</w:t>
      </w:r>
      <w:r>
        <w:t>.”</w:t>
      </w:r>
      <w:r w:rsidR="00B4592B">
        <w:t xml:space="preserve"> </w:t>
      </w:r>
      <w:r w:rsidRPr="006B3E0D">
        <w:rPr>
          <w:rStyle w:val="StyleUnderline"/>
        </w:rPr>
        <w:t xml:space="preserve">Moore used Michigan as an example. While the state legalized recreational cannabis, it also elected Democrats to high-profile roles in the state’s gubernatorial, attorney general and U.S. Senate races. Putting key issues on the ballot that voters care about, like cannabis legalization, is </w:t>
      </w:r>
      <w:r>
        <w:t xml:space="preserve">Moore’s explanation </w:t>
      </w:r>
      <w:r w:rsidRPr="006B3E0D">
        <w:rPr>
          <w:rStyle w:val="StyleUnderline"/>
        </w:rPr>
        <w:t>why</w:t>
      </w:r>
      <w:r>
        <w:t>.</w:t>
      </w:r>
      <w:r w:rsidR="00B4592B">
        <w:t xml:space="preserve"> </w:t>
      </w:r>
      <w:r w:rsidRPr="006B3E0D">
        <w:rPr>
          <w:rStyle w:val="StyleUnderline"/>
        </w:rPr>
        <w:t>Research has backed up Moore’s proposal, at least when it comes to cannabis</w:t>
      </w:r>
      <w:r>
        <w:t xml:space="preserve">. Myers </w:t>
      </w:r>
      <w:r w:rsidRPr="006B3E0D">
        <w:rPr>
          <w:rStyle w:val="StyleUnderline"/>
        </w:rPr>
        <w:t>Research</w:t>
      </w:r>
      <w:r>
        <w:t xml:space="preserve"> polled Wisconsin voters in October, and </w:t>
      </w:r>
      <w:r w:rsidRPr="006B3E0D">
        <w:rPr>
          <w:rStyle w:val="StyleUnderline"/>
        </w:rPr>
        <w:t xml:space="preserve">found that 56 percent were more likely to cast their ballots if it included a cannabis question. The </w:t>
      </w:r>
      <w:r w:rsidRPr="006B3E0D">
        <w:rPr>
          <w:rStyle w:val="Emphasis"/>
        </w:rPr>
        <w:t>biggest boost</w:t>
      </w:r>
      <w:r w:rsidRPr="006B3E0D">
        <w:rPr>
          <w:rStyle w:val="StyleUnderline"/>
        </w:rPr>
        <w:t xml:space="preserve"> in voters more likely to turn out</w:t>
      </w:r>
      <w:r>
        <w:t xml:space="preserve">, though, </w:t>
      </w:r>
      <w:r w:rsidRPr="006B3E0D">
        <w:rPr>
          <w:rStyle w:val="StyleUnderline"/>
        </w:rPr>
        <w:t xml:space="preserve">was for </w:t>
      </w:r>
      <w:r w:rsidRPr="006B3E0D">
        <w:rPr>
          <w:rStyle w:val="Emphasis"/>
        </w:rPr>
        <w:t>self-identified Democrats</w:t>
      </w:r>
      <w:r>
        <w:t>.</w:t>
      </w:r>
    </w:p>
    <w:p w:rsidR="00B93503" w:rsidRPr="00E53622" w:rsidRDefault="00B93503" w:rsidP="00B93503">
      <w:pPr>
        <w:pStyle w:val="Heading4"/>
        <w:rPr>
          <w:u w:val="single"/>
        </w:rPr>
      </w:pPr>
      <w:r>
        <w:t xml:space="preserve">2020 is a </w:t>
      </w:r>
      <w:r w:rsidRPr="00E53622">
        <w:rPr>
          <w:u w:val="single"/>
        </w:rPr>
        <w:t>banner year</w:t>
      </w:r>
      <w:r>
        <w:t xml:space="preserve"> for ballot measures, and there are referenda in </w:t>
      </w:r>
      <w:r w:rsidRPr="00E53622">
        <w:rPr>
          <w:u w:val="single"/>
        </w:rPr>
        <w:t>key swing states</w:t>
      </w:r>
    </w:p>
    <w:p w:rsidR="00B93503" w:rsidRDefault="00B93503" w:rsidP="00B93503">
      <w:r w:rsidRPr="00E53622">
        <w:rPr>
          <w:rStyle w:val="Style13ptBold"/>
        </w:rPr>
        <w:t>Angell</w:t>
      </w:r>
      <w:r>
        <w:t xml:space="preserve"> 12-26-20</w:t>
      </w:r>
      <w:r w:rsidRPr="00E53622">
        <w:rPr>
          <w:rStyle w:val="Style13ptBold"/>
        </w:rPr>
        <w:t>19</w:t>
      </w:r>
      <w:r>
        <w:t xml:space="preserve"> – policy contributor @ Forbes (Tom, “Marijuana On </w:t>
      </w:r>
      <w:proofErr w:type="gramStart"/>
      <w:r>
        <w:t>The</w:t>
      </w:r>
      <w:proofErr w:type="gramEnd"/>
      <w:r>
        <w:t xml:space="preserve"> 2020 Ballot: These States Could Vote,” </w:t>
      </w:r>
      <w:r w:rsidRPr="00E53622">
        <w:rPr>
          <w:i/>
        </w:rPr>
        <w:t>Forbes</w:t>
      </w:r>
      <w:r>
        <w:t xml:space="preserve">, </w:t>
      </w:r>
      <w:hyperlink r:id="rId53" w:anchor="680f254f79df" w:history="1">
        <w:r w:rsidRPr="004715B0">
          <w:rPr>
            <w:rStyle w:val="Hyperlink"/>
          </w:rPr>
          <w:t>https://www.forbes.com/sites/tomangell/2019/12/26/marijuana-on-the-2020-ballot-these-states-could-vote/#680f254f79df</w:t>
        </w:r>
      </w:hyperlink>
      <w:r>
        <w:t>)</w:t>
      </w:r>
      <w:r w:rsidR="005C414F">
        <w:t>//BB</w:t>
      </w:r>
    </w:p>
    <w:p w:rsidR="00B93503" w:rsidRPr="00505715" w:rsidRDefault="00B93503" w:rsidP="00B93503"/>
    <w:p w:rsidR="00B93503" w:rsidRDefault="00B93503" w:rsidP="00B93503">
      <w:r>
        <w:t xml:space="preserve">Ever since Colorado and Washington became the first two states to approve marijuana legalization initiatives in 2012, additional states have joined them in each biennial election that has followed. And </w:t>
      </w:r>
      <w:r w:rsidRPr="00E53622">
        <w:rPr>
          <w:rStyle w:val="StyleUnderline"/>
        </w:rPr>
        <w:t>2020 could be a banner year for cannabis on the ballot</w:t>
      </w:r>
      <w:r>
        <w:t>.</w:t>
      </w:r>
      <w:r w:rsidR="00B4592B">
        <w:t xml:space="preserve"> </w:t>
      </w:r>
      <w:r w:rsidRPr="00E53622">
        <w:rPr>
          <w:rStyle w:val="StyleUnderline"/>
        </w:rPr>
        <w:t>There are at least 16 states where</w:t>
      </w:r>
      <w:r>
        <w:t xml:space="preserve"> advocates believe </w:t>
      </w:r>
      <w:r w:rsidRPr="00E53622">
        <w:rPr>
          <w:rStyle w:val="StyleUnderline"/>
        </w:rPr>
        <w:t>marijuana measures could go before voters next year</w:t>
      </w:r>
      <w:r>
        <w:t>—</w:t>
      </w:r>
      <w:r w:rsidRPr="00E53622">
        <w:rPr>
          <w:rStyle w:val="StyleUnderline"/>
        </w:rPr>
        <w:t>some</w:t>
      </w:r>
      <w:r>
        <w:t xml:space="preserve"> considering </w:t>
      </w:r>
      <w:r w:rsidRPr="00E53622">
        <w:rPr>
          <w:rStyle w:val="StyleUnderline"/>
        </w:rPr>
        <w:t xml:space="preserve">full-scale recreational legalization </w:t>
      </w:r>
      <w:r>
        <w:t xml:space="preserve">while </w:t>
      </w:r>
      <w:r w:rsidRPr="00E53622">
        <w:rPr>
          <w:rStyle w:val="StyleUnderline"/>
        </w:rPr>
        <w:t>others</w:t>
      </w:r>
      <w:r>
        <w:t xml:space="preserve"> would focus on </w:t>
      </w:r>
      <w:r w:rsidRPr="00E53622">
        <w:rPr>
          <w:rStyle w:val="StyleUnderline"/>
        </w:rPr>
        <w:t>medical cannabis</w:t>
      </w:r>
      <w:r>
        <w:t>.</w:t>
      </w:r>
      <w:r w:rsidR="00B4592B">
        <w:t xml:space="preserve"> </w:t>
      </w:r>
      <w:r>
        <w:t>Some of these would be citizen-led voter initiatives where activists collect signatures to qualify a measure for the ballot, while others would be referendums that lawmakers place before voters.</w:t>
      </w:r>
      <w:r w:rsidR="00B4592B">
        <w:t xml:space="preserve"> </w:t>
      </w:r>
      <w:r>
        <w:t xml:space="preserve">"Since the first adult-use legalization ballot initiative victory in 2012, the marijuana reform movement has successfully maintained its momentum,” Matthew Schweich, deputy director of the Marijuana Policy Project, said. “For four elections in a row there has been a legalization victory at the ballot box, and </w:t>
      </w:r>
      <w:r w:rsidRPr="00E53622">
        <w:rPr>
          <w:rStyle w:val="StyleUnderline"/>
        </w:rPr>
        <w:t>the upcoming election could deliver more victories in one day than ever before</w:t>
      </w:r>
      <w:r>
        <w:t>.”</w:t>
      </w:r>
      <w:r w:rsidR="00B4592B">
        <w:t xml:space="preserve"> </w:t>
      </w:r>
      <w:r>
        <w:t>Of course, not every initiated effort will end up securing enough funding, or formulating solid enough campaign plans, to collect sufficient signatures to qualify their measures for voters' consideration on Election Day—but these are all states where activists or lawmakers have talked seriously about putting cannabis questions on ballots.</w:t>
      </w:r>
      <w:r w:rsidR="00B4592B">
        <w:t xml:space="preserve"> </w:t>
      </w:r>
      <w:r>
        <w:t>It's not feasible to list every measure that activists took the modest trouble to initially file, and this overview looks primarily at efforts that seem most poised to advance. This post also doesn’t include the long list of states that might legalize marijuana through actions by lawmakers, as opposed to citizens via the ballot—which will be the focus of a separate piece.</w:t>
      </w:r>
      <w:r w:rsidR="00B4592B">
        <w:t xml:space="preserve"> </w:t>
      </w:r>
      <w:r>
        <w:t xml:space="preserve">In alphabetical order, </w:t>
      </w:r>
      <w:r w:rsidRPr="00E53622">
        <w:rPr>
          <w:rStyle w:val="StyleUnderline"/>
        </w:rPr>
        <w:t xml:space="preserve">here's a </w:t>
      </w:r>
      <w:r>
        <w:t xml:space="preserve">comprehensive </w:t>
      </w:r>
      <w:r w:rsidRPr="00E53622">
        <w:rPr>
          <w:rStyle w:val="StyleUnderline"/>
        </w:rPr>
        <w:t>overview of the states where marijuana could be on the ballot in 2020</w:t>
      </w:r>
      <w:r>
        <w:t>.</w:t>
      </w:r>
    </w:p>
    <w:p w:rsidR="00B93503" w:rsidRPr="00E53622" w:rsidRDefault="00B93503" w:rsidP="00B93503">
      <w:pPr>
        <w:rPr>
          <w:rStyle w:val="Emphasis"/>
        </w:rPr>
      </w:pPr>
      <w:r w:rsidRPr="00E53622">
        <w:rPr>
          <w:rStyle w:val="Emphasis"/>
        </w:rPr>
        <w:t>Arizona</w:t>
      </w:r>
    </w:p>
    <w:p w:rsidR="00B93503" w:rsidRDefault="00B93503" w:rsidP="00B93503">
      <w:r>
        <w:t xml:space="preserve">Voters in Arizona narrowly rejected a marijuana legalization measure in 2016, thanks in part to sizable campaign contributions from the pharmaceutical industry. In 2020, though, the state's medical cannabis companies will be working to pass an initiative making marijuana legal for adults. The effort, known as Smart &amp; Safe Arizona, would allow people 21 and older to possess, consume, cultivate and purchase cannabis from licensed retailers. It would also create a pathway for individuals with prior convictions to have their records expunged, and it proposes using some tax revenue from legal sales to invest in communities disproportionately impacted by prohibition. Dispensary chains </w:t>
      </w:r>
      <w:proofErr w:type="spellStart"/>
      <w:r>
        <w:t>MedMen</w:t>
      </w:r>
      <w:proofErr w:type="spellEnd"/>
      <w:r>
        <w:t xml:space="preserve">, Harvest Health and Recreation and </w:t>
      </w:r>
      <w:proofErr w:type="spellStart"/>
      <w:r>
        <w:t>Curaleaf</w:t>
      </w:r>
      <w:proofErr w:type="spellEnd"/>
      <w:r>
        <w:t xml:space="preserve"> Holdings are helping to fund the campaign. Advocates must collect 237,645 valid signatures from voters by July 2 in order to put the measure on the ballot.</w:t>
      </w:r>
    </w:p>
    <w:p w:rsidR="00B93503" w:rsidRPr="00E53622" w:rsidRDefault="00B93503" w:rsidP="00B93503">
      <w:pPr>
        <w:rPr>
          <w:rStyle w:val="Emphasis"/>
        </w:rPr>
      </w:pPr>
      <w:r w:rsidRPr="00E53622">
        <w:rPr>
          <w:rStyle w:val="Emphasis"/>
        </w:rPr>
        <w:t>Arkansas</w:t>
      </w:r>
    </w:p>
    <w:p w:rsidR="00B93503" w:rsidRDefault="00B93503" w:rsidP="00B93503">
      <w:r>
        <w:t xml:space="preserve">In 2016, Arkansas voters approved a constitutional amendment allowing patients to have legal access to medical cannabis. Now, activists are floating separate measures to more broadly end marijuana prohibition and expunge past records. In order to place the measures on the ballot, Arkansans for Cannabis Reform must gather 89,151 signatures by July 3, including required minimums in at least 15 counties. Under the legalization proposal, adults over 21 would be allowed to </w:t>
      </w:r>
      <w:proofErr w:type="spellStart"/>
      <w:r>
        <w:t>to</w:t>
      </w:r>
      <w:proofErr w:type="spellEnd"/>
      <w:r>
        <w:t xml:space="preserve"> possess up to four ounces of marijuana, two ounces of cannabis concentrate and edible products containing cannabis with THC content of 200 mg or less. They could also cultivate up to six cannabis seedlings and six cannabis flowering plants for personal use. A system of legal and regulated sales would be created, with tax revenue funding the program’s implementation, public pre-kindergarten and after school programs as well as the University of Arkansas for Medical Sciences. Under the separate expungements measure, people with certain prior marijuana convictions would be able to petition courts for relief, including release from incarceration, reduction of remaining sentences and restoration of voting rights.</w:t>
      </w:r>
    </w:p>
    <w:p w:rsidR="00B93503" w:rsidRPr="00E53622" w:rsidRDefault="00B93503" w:rsidP="00B93503">
      <w:pPr>
        <w:rPr>
          <w:rStyle w:val="Emphasis"/>
        </w:rPr>
      </w:pPr>
      <w:r w:rsidRPr="00E53622">
        <w:rPr>
          <w:rStyle w:val="Emphasis"/>
        </w:rPr>
        <w:t>Connecticut</w:t>
      </w:r>
    </w:p>
    <w:p w:rsidR="00B93503" w:rsidRDefault="00B93503" w:rsidP="00B93503">
      <w:r>
        <w:t>Despite the advancement of marijuana legalization legislation through several General Assembly committees this year, lawmakers weren't able to form the consensus needed to get a bill to the desk of supportive Gov. Ned Lamont (D). But while Connecticut doesn't have the initiative process where activists can collect signatures to place a question on the ballot, some elected officials have floated the idea of advancing a referendum that would let voters weigh in on ending prohibition. Most activists would prefer that lawmakers go ahead and just pass a legalization bill—because running a public education campaign to ensure a ballot measure passes would be expensive at a time when resources are needed in other states. A general referendum question would also require subsequent implementation legislation, and even putting it on the ballot in time for 2020 would take a supermajority of 75 percent of legislators.</w:t>
      </w:r>
    </w:p>
    <w:p w:rsidR="00B93503" w:rsidRPr="00E53622" w:rsidRDefault="00B93503" w:rsidP="00B93503">
      <w:pPr>
        <w:rPr>
          <w:rStyle w:val="Emphasis"/>
        </w:rPr>
      </w:pPr>
      <w:r w:rsidRPr="00E53622">
        <w:rPr>
          <w:rStyle w:val="Emphasis"/>
        </w:rPr>
        <w:t>Florida</w:t>
      </w:r>
    </w:p>
    <w:p w:rsidR="00B93503" w:rsidRDefault="00B93503" w:rsidP="00B93503">
      <w:r>
        <w:t xml:space="preserve">Florida voters approved a constitutional amendment to legalize medical cannabis in 2016. Now, a group called Make It Legal Florida is working to place a full-scale marijuana legalization measure on the key swing state's 2020 presidential ballot. The proposed amendment to the state constitution would allow adults 21 and over to possess up to 2.5 ounces of cannabis. Existing medical marijuana dispensaries would be permitted to sell marijuana to adults. While the measure doesn’t mention a licensing system to establish separate recreational shops, lawmakers will likely enact detailed regulations should it pass, as they did with the prior medical cannabis measure. The campaign is being backed by cannabis companies such as </w:t>
      </w:r>
      <w:proofErr w:type="spellStart"/>
      <w:r>
        <w:t>MedMen</w:t>
      </w:r>
      <w:proofErr w:type="spellEnd"/>
      <w:r>
        <w:t xml:space="preserve"> and Parallel (formerly known as </w:t>
      </w:r>
      <w:proofErr w:type="spellStart"/>
      <w:r>
        <w:t>Surterra</w:t>
      </w:r>
      <w:proofErr w:type="spellEnd"/>
      <w:r>
        <w:t xml:space="preserve"> Wellness). A separate group, Regulate Florida, recently acknowledged that its lesser-funded effort wouldn’t be </w:t>
      </w:r>
      <w:proofErr w:type="spellStart"/>
      <w:r>
        <w:t>be</w:t>
      </w:r>
      <w:proofErr w:type="spellEnd"/>
      <w:r>
        <w:t xml:space="preserve"> able to successfully collect enough signatures to qualify for the ballot.</w:t>
      </w:r>
    </w:p>
    <w:p w:rsidR="00B93503" w:rsidRPr="00E53622" w:rsidRDefault="00B93503" w:rsidP="00B93503">
      <w:pPr>
        <w:rPr>
          <w:rStyle w:val="Emphasis"/>
        </w:rPr>
      </w:pPr>
      <w:r w:rsidRPr="00E53622">
        <w:rPr>
          <w:rStyle w:val="Emphasis"/>
        </w:rPr>
        <w:t>Idaho</w:t>
      </w:r>
    </w:p>
    <w:p w:rsidR="00B93503" w:rsidRDefault="00B93503" w:rsidP="00B93503">
      <w:r>
        <w:t xml:space="preserve">Idaho is one of only a handful of states in the U.S. that doesn’t even allow patients to access CBD medications with low-THC content. That could change, however, under a proposed medical marijuana ballot measure for which activists are currently collecting signatures. The Idaho Cannabis Coalition’s proposal would let approved patients and their caregivers possess up to four ounces of marijuana. A system of licensed and regulated growers, processors, testers and retail dispensaries would be established. Patients would not be allowed to grow their own medicine unless they qualify for a hardship exemption for those who have </w:t>
      </w:r>
      <w:proofErr w:type="spellStart"/>
      <w:r>
        <w:t>have</w:t>
      </w:r>
      <w:proofErr w:type="spellEnd"/>
      <w:r>
        <w:t xml:space="preserve"> a physical, financial or distance difficulty in acquiring marijuana at a dispensary. Those patients could grow up to six plants. Organizers need to collect 55,057 valid signatures from voters in order to qualify the measure for the ballot.</w:t>
      </w:r>
    </w:p>
    <w:p w:rsidR="00B93503" w:rsidRPr="00E53622" w:rsidRDefault="00B93503" w:rsidP="00B93503">
      <w:pPr>
        <w:rPr>
          <w:rStyle w:val="Emphasis"/>
        </w:rPr>
      </w:pPr>
      <w:r w:rsidRPr="00E53622">
        <w:rPr>
          <w:rStyle w:val="Emphasis"/>
        </w:rPr>
        <w:t>Mississippi</w:t>
      </w:r>
    </w:p>
    <w:p w:rsidR="00B93503" w:rsidRDefault="00B93503" w:rsidP="00B93503">
      <w:r>
        <w:t>In September, activists filed what they believe are more than enough signatures to qualify a medical cannabis measure for Mississippi’s 2020 ballot. If the initiative is approved, patients with any of 22 conditions—including cancer, chronic pain and post-traumatic stress disorder—be allowed to possess up to 2.5 ounces of cannabis per 14-day period. The secretary of state is expected to announce whether organizers collected a sufficient number of signatures for ballot access early in 2020.</w:t>
      </w:r>
    </w:p>
    <w:p w:rsidR="00B93503" w:rsidRPr="00E53622" w:rsidRDefault="00B93503" w:rsidP="00B93503">
      <w:pPr>
        <w:rPr>
          <w:rStyle w:val="Emphasis"/>
        </w:rPr>
      </w:pPr>
      <w:r w:rsidRPr="00E53622">
        <w:rPr>
          <w:rStyle w:val="Emphasis"/>
        </w:rPr>
        <w:t>Missouri</w:t>
      </w:r>
    </w:p>
    <w:p w:rsidR="00B93503" w:rsidRDefault="00B93503" w:rsidP="00B93503">
      <w:r>
        <w:t xml:space="preserve">Voters in the Show Me State approved a medical cannabis measure in 2018. Now, activists are looking to expand on that with a broader marijuana legalization. Several different proposed measures to end cannabis prohibition have been filed with the secretary of state, but the campaigns at this point seem to be operating largely under the radar, so it remains to be seen whether any group will have the funding needed to mount a successful signature gathering drive. Last year three separate medical cannabis measures ended up qualifying for the ballot, but two were rejected by voters. Montana </w:t>
      </w:r>
      <w:proofErr w:type="spellStart"/>
      <w:r>
        <w:t>Montana</w:t>
      </w:r>
      <w:proofErr w:type="spellEnd"/>
      <w:r>
        <w:t xml:space="preserve"> already has a medical cannabis program, and activists are looking to expand that to include legal adult use of marijuana in 2020. The group New Approach Montana is currently in the process of drafting two separate legalization measures—one constitutional and one statutory. The details of the proposals aren’t yet publicly available, but the statutory proposal will need roughly 25,500 valid </w:t>
      </w:r>
      <w:proofErr w:type="spellStart"/>
      <w:proofErr w:type="gramStart"/>
      <w:r>
        <w:t>voters</w:t>
      </w:r>
      <w:proofErr w:type="spellEnd"/>
      <w:proofErr w:type="gramEnd"/>
      <w:r>
        <w:t xml:space="preserve"> signatures to qualify for ballot access, while the constitutional amendment would require nearly 51,000 signatures. The national groups Marijuana Policy Project and New Approach PAC are backing the effort. A separate group, </w:t>
      </w:r>
      <w:proofErr w:type="spellStart"/>
      <w:r>
        <w:t>MontanaCan</w:t>
      </w:r>
      <w:proofErr w:type="spellEnd"/>
      <w:r>
        <w:t>, has already filed its own legalization proposal.</w:t>
      </w:r>
    </w:p>
    <w:p w:rsidR="00B93503" w:rsidRPr="00E53622" w:rsidRDefault="00B93503" w:rsidP="00B93503">
      <w:pPr>
        <w:rPr>
          <w:rStyle w:val="Emphasis"/>
        </w:rPr>
      </w:pPr>
      <w:r w:rsidRPr="00E53622">
        <w:rPr>
          <w:rStyle w:val="Emphasis"/>
        </w:rPr>
        <w:t>New Jersey</w:t>
      </w:r>
    </w:p>
    <w:p w:rsidR="00B93503" w:rsidRDefault="00B93503" w:rsidP="00B93503">
      <w:r>
        <w:t>While legislative leaders in the Garden State, along with Gov. Phil Murphy (D), had hoped to simply pass a bill legalizing marijuana this year, the votes didn’t materialize. Instead, lawmakers decided to put the question of ending cannabis prohibition directly before voters. Under the referendum adopted by the Senate and Assembly, the November 2020 ballot will contain a question that reads, “Do you approve amending the Constitution to legalize a controlled form of marijuana called cannabis?” If the proposed constitutional amendment is approved, lawmakers would then get to work adopting regulations for the legal cannabis industry.</w:t>
      </w:r>
    </w:p>
    <w:p w:rsidR="00B93503" w:rsidRPr="00E53622" w:rsidRDefault="00B93503" w:rsidP="00B93503">
      <w:pPr>
        <w:rPr>
          <w:rStyle w:val="Emphasis"/>
        </w:rPr>
      </w:pPr>
      <w:r w:rsidRPr="00E53622">
        <w:rPr>
          <w:rStyle w:val="Emphasis"/>
        </w:rPr>
        <w:t>New York</w:t>
      </w:r>
    </w:p>
    <w:p w:rsidR="00B93503" w:rsidRDefault="00B93503" w:rsidP="00B93503">
      <w:r>
        <w:t>Gov. Andrew Cuomo (D) put marijuana legalization language in his budget submission earlier this year but, despite support for the idea from leading lawmakers, disagreement over particulars such as how to spend tax revenue meant that the proposal didn’t get over the finish line. Indications are that Cuomo and lawmakers will try the legislative route again in 2020, but the governor has floated the idea of referring the question to voters at the ballot box. “The opposition Senate position is there is no state that has passed it without a referendum. It’s never been done just by the legislature,” he said in a radio interview this year. “I believe Jersey may be moving to a referendum also, but Massachusetts, et cetera, the legislature acted after a referendum. So that’s what the senators who oppose it say—they think it’s an overreach by the legislature.” If lawmakers can’t agree on the details of legalization again this year, Cuomo may call skittish legislators’ bluff and seek to advance a cannabis referendum to fulfill what he has said is one of his top agenda items.</w:t>
      </w:r>
    </w:p>
    <w:p w:rsidR="00B93503" w:rsidRPr="00E53622" w:rsidRDefault="00B93503" w:rsidP="00B93503">
      <w:pPr>
        <w:rPr>
          <w:rStyle w:val="Emphasis"/>
        </w:rPr>
      </w:pPr>
      <w:r w:rsidRPr="00E53622">
        <w:rPr>
          <w:rStyle w:val="Emphasis"/>
        </w:rPr>
        <w:t>North Dakota</w:t>
      </w:r>
    </w:p>
    <w:p w:rsidR="00B93503" w:rsidRDefault="00B93503" w:rsidP="00B93503">
      <w:r>
        <w:t>North Dakota voters approved a medical cannabis ballot measure in 2016 and two years later swiftly defeated a proposal to more broadly legalize marijuana. But advocates may have another chance in 2020. While the unsuccessful 2018 measure contained no limits on the amount of cannabis people could possess or grow, the new initiative, written by the same group of activists, has robust regulations—including a ban on home cultivation. Legalization supporters hope more voters will agree to the narrower proposal this time around. There is also another proposed legalization measure vying to collect the 13,452 valid signatures needed for ballot access.</w:t>
      </w:r>
    </w:p>
    <w:p w:rsidR="00B93503" w:rsidRPr="00E53622" w:rsidRDefault="00B93503" w:rsidP="00B93503">
      <w:pPr>
        <w:rPr>
          <w:rStyle w:val="Emphasis"/>
        </w:rPr>
      </w:pPr>
      <w:r w:rsidRPr="00E53622">
        <w:rPr>
          <w:rStyle w:val="Emphasis"/>
        </w:rPr>
        <w:t>Ohio</w:t>
      </w:r>
    </w:p>
    <w:p w:rsidR="00B93503" w:rsidRDefault="00B93503" w:rsidP="00B93503">
      <w:r>
        <w:t>In 2015, Ohio voters overwhelmingly rejected a marijuana legalization measure that even many longtime activists opposed due its proposed regulatory structure that would have granted control over cannabis cultivation to the very same group of wealthy individuals who paid to put it on the ballot. Advocates have cited the Buckeye State as a potential target for another try in 2020, though no proposals have yet been filed. Voters in number of communities throughout the state have in recent years approved measures to decriminalize marijuana possession on a local basis, indicating that there is public support for cannabis reform if placed on the state ballot again next year. That said, Ohio is a large state, and qualifying initiatives there is very expensive, so any successful effort will likely need to have industry support.</w:t>
      </w:r>
    </w:p>
    <w:p w:rsidR="00B93503" w:rsidRPr="00E53622" w:rsidRDefault="00B93503" w:rsidP="00B93503">
      <w:pPr>
        <w:rPr>
          <w:rStyle w:val="Emphasis"/>
        </w:rPr>
      </w:pPr>
      <w:r w:rsidRPr="00E53622">
        <w:rPr>
          <w:rStyle w:val="Emphasis"/>
        </w:rPr>
        <w:t>Oklahoma</w:t>
      </w:r>
    </w:p>
    <w:p w:rsidR="00B93503" w:rsidRDefault="00B93503" w:rsidP="00B93503">
      <w:r>
        <w:t>Voters in Oklahoma shocked national observers by approving a medical cannabis ballot measure last year during a midterm primary election by a solid margin, even though demographics thought to be most supportive of marijuana reform tend to turn out in bigger numbers during general elections in presidential voting years. Since then, people have flocked to the program, with nearly 5 percent of the state’s population registered as approved patients. Now, seeing potential for expansion, activists are looking to follow up next year with a broader marijuana legalization initiative. Backed by the national New Approach PAC, the new effort will have to collect 178,000 valid signatures from registered voters to qualify for ballot access. Under the measure as initially filed, adults 21 and older would be allowed to possess, cultivate and purchase cannabis from licensed retailers. There would be a 15 percent excise tax on marijuana sales, revenue from which would cover implementation costs and fund schools, drug treatment programs and other public service programs. Personal possession would be capped at one ounce and individuals could grow up to six plants. The proposal would also provide expungements for those with prior marijuana convictions. Backers recently withdrew the initial measure, but plan to redraft it with feedback from the medical cannabis community, with a new version expected to be filed soon.</w:t>
      </w:r>
    </w:p>
    <w:p w:rsidR="00B93503" w:rsidRPr="00E53622" w:rsidRDefault="00B93503" w:rsidP="00B93503">
      <w:pPr>
        <w:rPr>
          <w:rStyle w:val="Emphasis"/>
        </w:rPr>
      </w:pPr>
      <w:r w:rsidRPr="00E53622">
        <w:rPr>
          <w:rStyle w:val="Emphasis"/>
        </w:rPr>
        <w:t>Rhode Island</w:t>
      </w:r>
    </w:p>
    <w:p w:rsidR="00B93503" w:rsidRDefault="00B93503" w:rsidP="00B93503">
      <w:r>
        <w:t xml:space="preserve">Lawmakers in Rhode Island have filed marijuana legalization bills for the last several sessions but they have never been brought to a vote. In 2019, Gov. Gina Raimondo (D) went so far as to put legalization language in her budget proposal, but it was removed by legislative leaders. The governor has indicated she will make another attempt in 2020, but if that doesn’t pan out, lawmakers may consider putting the question to voters via a referendum. In 2016, Raimondo said she is “open to” giving voters a chance to decide on legalization via a ballot question. And House Speaker Nicholas </w:t>
      </w:r>
      <w:proofErr w:type="spellStart"/>
      <w:r>
        <w:t>Mattiello</w:t>
      </w:r>
      <w:proofErr w:type="spellEnd"/>
      <w:r>
        <w:t xml:space="preserve"> (D), said that he was “considering the possibility of placing a non-binding referendum question on the ballot regarding the use of recreational marijuana.” A bill for a marijuana referendum that was filed in 2018 never received a vote, but it’s an avenue the legislature might consider pursuing next year as legalization comes online in more nearby states.</w:t>
      </w:r>
    </w:p>
    <w:p w:rsidR="00B93503" w:rsidRPr="00E53622" w:rsidRDefault="00B93503" w:rsidP="00B93503">
      <w:pPr>
        <w:rPr>
          <w:rStyle w:val="Emphasis"/>
        </w:rPr>
      </w:pPr>
      <w:r w:rsidRPr="00E53622">
        <w:rPr>
          <w:rStyle w:val="Emphasis"/>
        </w:rPr>
        <w:t>Nebraska</w:t>
      </w:r>
    </w:p>
    <w:p w:rsidR="00B93503" w:rsidRDefault="00B93503" w:rsidP="00B93503">
      <w:r>
        <w:t xml:space="preserve">Lawmakers in Nebraska have repeatedly rejected medical cannabis legislation. Frustrated with their colleagues’ unwillingness </w:t>
      </w:r>
      <w:r w:rsidRPr="00E53622">
        <w:t>to change the law to let patient legally medicate, two senators in the state’s unicameral legislature are partnering with local and national advocacy groups to put the question directly to voters through a ballot initiative.</w:t>
      </w:r>
      <w:r>
        <w:t xml:space="preserve"> </w:t>
      </w:r>
      <w:r w:rsidRPr="00E53622">
        <w:t>Under the proposed constitutional amendment, physicians or nurse practitioners would be able to issue recommendations to patients, who would then be allowed to “use, possess, access, and safely and discreetly produce an adequate supply of cannabis, cannabis preparations, products and materials, and cannabis-related equipment to alleviate diagnosed serious medical conditions without facing arrest, prosecution, or civil or criminal penalties.”</w:t>
      </w:r>
      <w:r>
        <w:t xml:space="preserve"> </w:t>
      </w:r>
      <w:r w:rsidRPr="00E53622">
        <w:t>The measure would also provide for a system of legal and regulated cannabis distribution through dispensaries.</w:t>
      </w:r>
      <w:r>
        <w:t xml:space="preserve"> </w:t>
      </w:r>
      <w:r w:rsidRPr="00E53622">
        <w:t>Organizers must collect</w:t>
      </w:r>
      <w:r>
        <w:t xml:space="preserve"> valid signatures from roughly 122,000 voters in order to make the ballot.</w:t>
      </w:r>
    </w:p>
    <w:p w:rsidR="00B93503" w:rsidRPr="00E53622" w:rsidRDefault="00B93503" w:rsidP="00B93503">
      <w:pPr>
        <w:rPr>
          <w:rStyle w:val="Emphasis"/>
        </w:rPr>
      </w:pPr>
      <w:r w:rsidRPr="00E53622">
        <w:rPr>
          <w:rStyle w:val="Emphasis"/>
        </w:rPr>
        <w:t>South Dakota</w:t>
      </w:r>
    </w:p>
    <w:p w:rsidR="00B93503" w:rsidRDefault="00B93503" w:rsidP="00B93503">
      <w:r>
        <w:t>The South Dakota secretary of state’s office certified this month that activists collected more than enough signatures to qualify a medical cannabis measure for the November 2020 ballot. If approved, patients suffering from debilitating medical conditions would be allowed to possess and purchase up to three ounces of marijuana from a licensed dispensary with approval from their doctors. They could also grow at least three plants, or more if authorized by a physician. A separate campaign led by a former federal prosecutor is currently collecting signatures in support of a proposed constitutional amendment to legalize marijuana for adult use. That measure would allow adults 21 and older to possess and distribute up to one ounce of marijuana and cultivate up to three cannabis plants. The state Department of Revenue would issue licenses for manufacturers, testing facilities and retailers. South Dakota voters rejected medical cannabis ballot measures in 2006 and 2010, but advocates hope that the changing national and regional climate on marijuana reform means that voters will be more supportive this time around.</w:t>
      </w:r>
    </w:p>
    <w:p w:rsidR="00B93503" w:rsidRDefault="00B93503" w:rsidP="00B93503">
      <w:r>
        <w:t xml:space="preserve">Non-Marijuana Initiatives </w:t>
      </w:r>
      <w:proofErr w:type="gramStart"/>
      <w:r>
        <w:t>On</w:t>
      </w:r>
      <w:proofErr w:type="gramEnd"/>
      <w:r>
        <w:t xml:space="preserve"> State Ballots</w:t>
      </w:r>
    </w:p>
    <w:p w:rsidR="00B93503" w:rsidRDefault="00B93503" w:rsidP="00B93503">
      <w:r>
        <w:t>Activists in a few states are taking steps to bring broader drug policy reform questions to voters’ ballots in 2020. A group called Decriminalize California is preparing to soon begin collecting signatures in support of a measure to legalize psilocybin mushrooms. In Oregon, organizers are already collecting signatures to qualify separate initiatives to legalize the psychedelic fungus for therapeutic uses and to decriminalize all drugs while expanding funding for substance misuse treatment programs.</w:t>
      </w:r>
    </w:p>
    <w:p w:rsidR="00B93503" w:rsidRPr="00E53622" w:rsidRDefault="00B93503" w:rsidP="00B93503">
      <w:pPr>
        <w:rPr>
          <w:rStyle w:val="StyleUnderline"/>
        </w:rPr>
      </w:pPr>
      <w:r w:rsidRPr="00E53622">
        <w:rPr>
          <w:rStyle w:val="StyleUnderline"/>
        </w:rPr>
        <w:t xml:space="preserve">2020 Will Be </w:t>
      </w:r>
      <w:proofErr w:type="gramStart"/>
      <w:r w:rsidRPr="00E53622">
        <w:rPr>
          <w:rStyle w:val="StyleUnderline"/>
        </w:rPr>
        <w:t>A</w:t>
      </w:r>
      <w:proofErr w:type="gramEnd"/>
      <w:r w:rsidRPr="00E53622">
        <w:rPr>
          <w:rStyle w:val="StyleUnderline"/>
        </w:rPr>
        <w:t xml:space="preserve"> Big Year For Marijuana</w:t>
      </w:r>
    </w:p>
    <w:p w:rsidR="00B93503" w:rsidRPr="00505715" w:rsidRDefault="00B93503" w:rsidP="00B93503">
      <w:r w:rsidRPr="00E53622">
        <w:rPr>
          <w:rStyle w:val="StyleUnderline"/>
        </w:rPr>
        <w:t>While 2019 was a huge year for marijuana, 2020 is poised to be even more impactful</w:t>
      </w:r>
      <w:r>
        <w:t>. Separate from the huge number of states where cannabis and drug policy reform questions could appear before voters on ballots, lawmakers in many states are expected to consider bills to legalize marijuana. Meanwhile, advocates will push to expand on cannabis reform momentum in Congress, where this year a marijuana banking bill was approved by the full House of Representatives and legislation to federally legalize cannabis and fund programs to begin repairing the harms of the war on drugs advanced at the committee level. And with presidential candidates increasingly embracing cannabis legalization and other far-reaching reforms, 2020 is poised to be the biggest year for marijuana yet. “</w:t>
      </w:r>
      <w:r w:rsidRPr="00E53622">
        <w:rPr>
          <w:rStyle w:val="StyleUnderline"/>
        </w:rPr>
        <w:t xml:space="preserve">In 2020, hundreds of thousands of Americans will turn out to vote </w:t>
      </w:r>
      <w:r w:rsidRPr="00E53622">
        <w:rPr>
          <w:rStyle w:val="Emphasis"/>
        </w:rPr>
        <w:t>not for the top of the</w:t>
      </w:r>
      <w:r w:rsidRPr="00E53622">
        <w:rPr>
          <w:rStyle w:val="StyleUnderline"/>
        </w:rPr>
        <w:t xml:space="preserve"> </w:t>
      </w:r>
      <w:r w:rsidRPr="00E53622">
        <w:rPr>
          <w:rStyle w:val="Emphasis"/>
        </w:rPr>
        <w:t>ticket</w:t>
      </w:r>
      <w:r w:rsidRPr="00E53622">
        <w:rPr>
          <w:rStyle w:val="StyleUnderline"/>
        </w:rPr>
        <w:t xml:space="preserve">, but for the </w:t>
      </w:r>
      <w:r w:rsidRPr="00E53622">
        <w:rPr>
          <w:rStyle w:val="Emphasis"/>
        </w:rPr>
        <w:t>rights of cannabis consumers</w:t>
      </w:r>
      <w:r w:rsidRPr="00E53622">
        <w:rPr>
          <w:rStyle w:val="StyleUnderline"/>
        </w:rPr>
        <w:t xml:space="preserve"> in upwards of a dozen states</w:t>
      </w:r>
      <w:r>
        <w:t xml:space="preserve">,” said NORML Political Director Justin </w:t>
      </w:r>
      <w:proofErr w:type="spellStart"/>
      <w:r>
        <w:t>Strekal</w:t>
      </w:r>
      <w:proofErr w:type="spellEnd"/>
      <w:r>
        <w:t>. “As we have seen in previous elections, marijuana initiatives increase voter turnout in nearly every demographic. With public support growing by the day, 2020 will be the biggest year yet for expanding the freedoms and liberties of cannabis consumers.”</w:t>
      </w:r>
    </w:p>
    <w:p w:rsidR="00AC5EB7" w:rsidRDefault="00AC5EB7" w:rsidP="00AC5EB7">
      <w:pPr>
        <w:pStyle w:val="Heading3"/>
      </w:pPr>
      <w:r>
        <w:t xml:space="preserve">L – </w:t>
      </w:r>
      <w:proofErr w:type="gramStart"/>
      <w:r>
        <w:t>inevitability</w:t>
      </w:r>
      <w:proofErr w:type="gramEnd"/>
      <w:r>
        <w:t xml:space="preserve"> trick</w:t>
      </w:r>
    </w:p>
    <w:p w:rsidR="00AC5EB7" w:rsidRDefault="00AC5EB7" w:rsidP="00AC5EB7">
      <w:pPr>
        <w:pStyle w:val="Heading4"/>
      </w:pPr>
      <w:r>
        <w:t xml:space="preserve">Legalization is inevitable---the </w:t>
      </w:r>
      <w:proofErr w:type="spellStart"/>
      <w:r>
        <w:t>aff</w:t>
      </w:r>
      <w:proofErr w:type="spellEnd"/>
      <w:r>
        <w:t xml:space="preserve"> ensures Trump gets credit for it, which secures his re-election</w:t>
      </w:r>
    </w:p>
    <w:p w:rsidR="00AC5EB7" w:rsidRDefault="00AC5EB7" w:rsidP="00AC5EB7">
      <w:r w:rsidRPr="00AC5EB7">
        <w:rPr>
          <w:rStyle w:val="Style13ptBold"/>
        </w:rPr>
        <w:t>Adams 19</w:t>
      </w:r>
      <w:r>
        <w:t xml:space="preserve"> - freelance writer for High Times, Cannabis Now, and Forbes (Mike, “</w:t>
      </w:r>
      <w:r w:rsidRPr="00AC5EB7">
        <w:rPr>
          <w:rStyle w:val="Emphasis"/>
        </w:rPr>
        <w:t>No Matter Who Wins the 2020 Presidential Election, Weed Is Going Legal</w:t>
      </w:r>
      <w:r>
        <w:t xml:space="preserve">,” </w:t>
      </w:r>
      <w:hyperlink r:id="rId54" w:history="1">
        <w:r w:rsidRPr="00413932">
          <w:rPr>
            <w:rStyle w:val="Hyperlink"/>
          </w:rPr>
          <w:t>https://brobible.com/culture/article/2020-presidential-election-weed-going-legal/</w:t>
        </w:r>
      </w:hyperlink>
      <w:r>
        <w:t>)</w:t>
      </w:r>
      <w:r w:rsidR="005C414F">
        <w:t>//BB</w:t>
      </w:r>
    </w:p>
    <w:p w:rsidR="00AC5EB7" w:rsidRPr="001F205C" w:rsidRDefault="00AC5EB7" w:rsidP="00AC5EB7"/>
    <w:p w:rsidR="00AC5EB7" w:rsidRPr="00AC5EB7" w:rsidRDefault="00AC5EB7" w:rsidP="00AC5EB7">
      <w:r w:rsidRPr="00AC5EB7">
        <w:rPr>
          <w:rStyle w:val="StyleUnderline"/>
        </w:rPr>
        <w:t>The 2020 presidential election is a big deal for a lot of reasons</w:t>
      </w:r>
      <w:r>
        <w:t>. First, it will be a chance for the liberal-minded U.S. population to run President Trump out on a rail – preventing him from invoking his Rein of Twitter for a second term. Secondly, the election makes the first time in history that the majority of the Democratic candidates support marijuana legalization on a grand scale. We’re talking about ending prohibition nationwide and allowing the herb to be taxed and regulated in a manner similar to alcohol. Never before has any presidential candidate been so progressive on this issue, at least not outside of Bill Clinton admitting that he used marijuana but “did not inhale” and Barack Obama saying “when I was a kid, I inhaled frequently.”</w:t>
      </w:r>
      <w:r w:rsidR="007737AA">
        <w:t xml:space="preserve"> </w:t>
      </w:r>
      <w:r>
        <w:t xml:space="preserve">But </w:t>
      </w:r>
      <w:r w:rsidRPr="001C7BE8">
        <w:rPr>
          <w:rStyle w:val="StyleUnderline"/>
        </w:rPr>
        <w:t>the upcoming election is destined to go down in the history books as the one that put legal weed inside the homes of</w:t>
      </w:r>
      <w:r>
        <w:t xml:space="preserve"> average </w:t>
      </w:r>
      <w:r w:rsidRPr="001C7BE8">
        <w:rPr>
          <w:rStyle w:val="StyleUnderline"/>
        </w:rPr>
        <w:t>Americans</w:t>
      </w:r>
      <w:r>
        <w:t xml:space="preserve">. </w:t>
      </w:r>
      <w:r w:rsidRPr="001C7BE8">
        <w:rPr>
          <w:rStyle w:val="StyleUnderline"/>
        </w:rPr>
        <w:t>It will show the population that</w:t>
      </w:r>
      <w:r>
        <w:t xml:space="preserve"> the experiment is over and many of </w:t>
      </w:r>
      <w:r w:rsidRPr="001C7BE8">
        <w:rPr>
          <w:rStyle w:val="StyleUnderline"/>
        </w:rPr>
        <w:t>the nation’s leaders are now in favor of common sense pot policies</w:t>
      </w:r>
      <w:r>
        <w:t xml:space="preserve"> never before seen in this country.</w:t>
      </w:r>
      <w:r w:rsidR="007737AA">
        <w:t xml:space="preserve"> </w:t>
      </w:r>
      <w:r>
        <w:t xml:space="preserve">A handful of Democrats have been fighting for cannabis reform on Capitol Hill for the past several years, but the issue is still considered too taboo to make its way through the ranks of the legislative chambers. But those same lawmakers are now taking their shot at the presidency. Senators Kamala Harris, Elizabeth Warren and Kristin Gillibrand have all tossed their hat into the ring in hopes of dethroning the Donald. New Jersey Democrat Corey Booker has also joined the circus. Presumably, the consensus is if Trump can run the Oval Office without getting up getting the country nuked up, how much could </w:t>
      </w:r>
      <w:proofErr w:type="spellStart"/>
      <w:r>
        <w:t>any one</w:t>
      </w:r>
      <w:proofErr w:type="spellEnd"/>
      <w:r>
        <w:t xml:space="preserve"> else possibly fuck it up?</w:t>
      </w:r>
      <w:r w:rsidR="007737AA">
        <w:t xml:space="preserve"> </w:t>
      </w:r>
      <w:r>
        <w:t>All of the Democratic candidates have stood behind far-reaching marijuana reforms during their time on the Hill. Senator Harris not only believes that “making marijuana legal at the federal level is the smart thing to do and it’s the right thing to do,” but she also supports eliminating policies designed to punish minor pot offenders. When it comes to legalizing weed across the U.S., Senator Warren, the first to announce her bid for the presidency, wants to eliminate the cannabis plant entirely from the Controlled Substances Act and allow it to become part of legitimate commerce. So does Senator Gillibrand for that matter. In addition, she would also like to create a system that erases the criminal records of those people caught up in Uncle Sam’s failed war on weed.</w:t>
      </w:r>
      <w:r w:rsidR="007737AA">
        <w:t xml:space="preserve"> </w:t>
      </w:r>
      <w:r>
        <w:t>Senator Booker has made marijuana legalization one of his primary objectives over the past few years. He’s the one behind many of highly publicized bills introduced in Congress, like the popular STATES Act and the Marijuana Justice Act. But his mission is not just to legalize the leaf, allowing states to legalize without the threat of federal interference, he also wants to punish jurisdictions that continue to arrest pot offenders. Basically, communities that want to continue redneck tactics against stoners would not receive as much funding as states taking a more liberal approach.</w:t>
      </w:r>
      <w:r w:rsidR="007737AA">
        <w:t xml:space="preserve"> </w:t>
      </w:r>
      <w:r>
        <w:t xml:space="preserve">Some of </w:t>
      </w:r>
      <w:r w:rsidRPr="00AC5EB7">
        <w:rPr>
          <w:rStyle w:val="StyleUnderline"/>
        </w:rPr>
        <w:t>the latest national polls show that more than 60 percent of the American population now supports</w:t>
      </w:r>
      <w:r>
        <w:t xml:space="preserve"> the idea of allowing </w:t>
      </w:r>
      <w:r w:rsidRPr="00AC5EB7">
        <w:rPr>
          <w:rStyle w:val="StyleUnderline"/>
        </w:rPr>
        <w:t>marijuana</w:t>
      </w:r>
      <w:r>
        <w:t xml:space="preserve"> to be handled the same as alcohol and tobacco. It has been said that </w:t>
      </w:r>
      <w:r w:rsidRPr="00AC5EB7">
        <w:rPr>
          <w:rStyle w:val="StyleUnderline"/>
        </w:rPr>
        <w:t>once the support resides consistently in that range, Congress will have no choice but to give some consideration</w:t>
      </w:r>
      <w:r>
        <w:t>. Many advocates believe 2019 will be the year this finally happens – this is mainly due to Democrats having gained back control of the U.S. House of Representatives. There are now more cannabis supporters in the lower chamber than ever before.</w:t>
      </w:r>
      <w:r w:rsidR="007737AA">
        <w:t xml:space="preserve"> </w:t>
      </w:r>
      <w:r w:rsidRPr="00AC5EB7">
        <w:t>But there are still too many opposing forces to prevent nationwide legalization from taking hold real soon. Senate Majority Leader Mitch McConnell has expressed no interest in moving forward with legal weed. So even if a bill moves through the House, it would likely be snuffed out in the Senate</w:t>
      </w:r>
      <w:r w:rsidR="007737AA">
        <w:t xml:space="preserve"> </w:t>
      </w:r>
      <w:r w:rsidRPr="001C7BE8">
        <w:rPr>
          <w:rStyle w:val="StyleUnderline"/>
        </w:rPr>
        <w:t>But this is where President Trump could chime in</w:t>
      </w:r>
      <w:r>
        <w:t>.</w:t>
      </w:r>
      <w:r w:rsidR="007737AA">
        <w:t xml:space="preserve"> </w:t>
      </w:r>
      <w:r>
        <w:t xml:space="preserve">There is speculation among the Democratic Party that </w:t>
      </w:r>
      <w:r w:rsidRPr="001C7BE8">
        <w:rPr>
          <w:rStyle w:val="StyleUnderline"/>
        </w:rPr>
        <w:t xml:space="preserve">the Twitter </w:t>
      </w:r>
      <w:proofErr w:type="gramStart"/>
      <w:r w:rsidRPr="001C7BE8">
        <w:rPr>
          <w:rStyle w:val="StyleUnderline"/>
        </w:rPr>
        <w:t>In</w:t>
      </w:r>
      <w:proofErr w:type="gramEnd"/>
      <w:r w:rsidRPr="001C7BE8">
        <w:rPr>
          <w:rStyle w:val="StyleUnderline"/>
        </w:rPr>
        <w:t xml:space="preserve"> Chief may use marijuana reform as a way to </w:t>
      </w:r>
      <w:r w:rsidRPr="001C7BE8">
        <w:rPr>
          <w:rStyle w:val="Emphasis"/>
        </w:rPr>
        <w:t>snatch his reelection</w:t>
      </w:r>
      <w:r>
        <w:t>. Just last year, Representative Earl Blumenauer, the founder of the Congressional Cannabis Caucus, wrote Democratic leadership, begging them to make marijuana legalization a key issue in 2019 or else he worried they would lose the glory to the Republicans.</w:t>
      </w:r>
      <w:r w:rsidR="007737AA">
        <w:t xml:space="preserve"> </w:t>
      </w:r>
      <w:r>
        <w:t xml:space="preserve">“If we fail to act swiftly, I fear as the 2020 election approaches, Donald </w:t>
      </w:r>
      <w:r w:rsidRPr="00AC5EB7">
        <w:rPr>
          <w:rStyle w:val="StyleUnderline"/>
        </w:rPr>
        <w:t xml:space="preserve">Trump will claim credit </w:t>
      </w:r>
      <w:r>
        <w:t xml:space="preserve">for our work </w:t>
      </w:r>
      <w:r w:rsidRPr="00AC5EB7">
        <w:rPr>
          <w:rStyle w:val="StyleUnderline"/>
        </w:rPr>
        <w:t>in an effort to shore up support — especially from young voters</w:t>
      </w:r>
      <w:r>
        <w:t>,” Blumenauer wrote. “Democrats must seize the moment.”</w:t>
      </w:r>
      <w:r w:rsidR="007737AA">
        <w:t xml:space="preserve"> </w:t>
      </w:r>
      <w:r>
        <w:t>Although Trump has been mostly silent when it comes to whether the U.S. should legalize weed, he did say last year that he would “probably” sign Senator Booker’s STATES Act if it crossed his desk.</w:t>
      </w:r>
      <w:r w:rsidR="007737AA">
        <w:t xml:space="preserve"> </w:t>
      </w:r>
      <w:r>
        <w:t>But it almost seems that his administration is shaping up to more pot-friendly than it has been over the past two years.</w:t>
      </w:r>
      <w:r w:rsidR="007737AA">
        <w:t xml:space="preserve"> </w:t>
      </w:r>
      <w:r>
        <w:t xml:space="preserve">Trump’s Surgeon General, Jerome Adams, is considered by cannabis advocates to be mostly good on marijuana. Furthermore, the president’s nominee for Attorney General of the United States, William Barr, recently committed to not </w:t>
      </w:r>
      <w:proofErr w:type="spellStart"/>
      <w:r>
        <w:t>siccing</w:t>
      </w:r>
      <w:proofErr w:type="spellEnd"/>
      <w:r>
        <w:t xml:space="preserve"> the Department of Justice on marijuana operations that adhere to state laws.</w:t>
      </w:r>
      <w:r w:rsidR="007737AA">
        <w:t xml:space="preserve"> </w:t>
      </w:r>
      <w:r>
        <w:t>“To the extent people are complying with the state laws in distribution and production and so forth, we’re not going to go after that,” he said during his confirmation hearing. This is a significant shift from the crackdown chatter the cannabis scene experienced under former attorney general Jeff Sessions.</w:t>
      </w:r>
      <w:r w:rsidR="007737AA">
        <w:t xml:space="preserve"> </w:t>
      </w:r>
      <w:r>
        <w:t>While it is true that Congress may make some progress this year concerning marijuana legalization, both chambers are probably going to struggle to come to terms enough to pass a law. Right now, they are busy trying to figure out how to pay for Trump’s border wall to prevent another government shutdown. This alone has been enough to avert pot reform on the Hill this year, according to Representative Blumenauer. “We really did just get knocked back on our heels in terms of having this insanity” he said. Although Democratic leadership was entertaining the potential of tackling marijuana reform, they have since been “waylaid” by Trump’s “madness,” he added.</w:t>
      </w:r>
      <w:r w:rsidR="007737AA">
        <w:t xml:space="preserve"> </w:t>
      </w:r>
      <w:r>
        <w:t xml:space="preserve">Nevertheless, </w:t>
      </w:r>
      <w:r w:rsidRPr="00AC5EB7">
        <w:rPr>
          <w:rStyle w:val="StyleUnderline"/>
        </w:rPr>
        <w:t>the 2020 election is going to put the marijuana legalization in the national spotlight</w:t>
      </w:r>
      <w:r>
        <w:t xml:space="preserve">. Right now, 10 states have legalized for recreational use, with others like New York and Illinois expected to follow this year. It is conceivable that more adults in the country will have access to legal weed before the end of 2019 than those who do not. Therefore, </w:t>
      </w:r>
      <w:r w:rsidRPr="00AC5EB7">
        <w:rPr>
          <w:rStyle w:val="StyleUnderline"/>
        </w:rPr>
        <w:t>any presidential candidate that chooses to go against the grain of this cannabis issue is setting his or herself up for miserable failure</w:t>
      </w:r>
      <w:r>
        <w:t xml:space="preserve"> – and yes, </w:t>
      </w:r>
      <w:r w:rsidRPr="00AC5EB7">
        <w:rPr>
          <w:rStyle w:val="StyleUnderline"/>
        </w:rPr>
        <w:t>that includes</w:t>
      </w:r>
      <w:r>
        <w:t xml:space="preserve"> King </w:t>
      </w:r>
      <w:r w:rsidRPr="00AC5EB7">
        <w:rPr>
          <w:rStyle w:val="StyleUnderline"/>
        </w:rPr>
        <w:t>Trump</w:t>
      </w:r>
      <w:r>
        <w:t xml:space="preserve">. We are going to see a situation where </w:t>
      </w:r>
      <w:r w:rsidRPr="00AC5EB7">
        <w:rPr>
          <w:rStyle w:val="Emphasis"/>
        </w:rPr>
        <w:t>no matter who wins</w:t>
      </w:r>
      <w:r w:rsidRPr="00AC5EB7">
        <w:rPr>
          <w:rStyle w:val="StyleUnderline"/>
        </w:rPr>
        <w:t xml:space="preserve"> the presidency next year, marijuana will remain</w:t>
      </w:r>
      <w:r>
        <w:t xml:space="preserve"> more than ever </w:t>
      </w:r>
      <w:r w:rsidRPr="00AC5EB7">
        <w:rPr>
          <w:rStyle w:val="StyleUnderline"/>
        </w:rPr>
        <w:t xml:space="preserve">on the path to </w:t>
      </w:r>
      <w:r w:rsidRPr="00AC5EB7">
        <w:rPr>
          <w:rStyle w:val="Emphasis"/>
        </w:rPr>
        <w:t>full-blown legalization</w:t>
      </w:r>
      <w:r>
        <w:t>. It’s just a question of whether the federal government will take a regulatory role in this matter or simply allow states to proceed without Uncle Sam’s leash.</w:t>
      </w:r>
    </w:p>
    <w:p w:rsidR="00A13435" w:rsidRDefault="00A13435" w:rsidP="00A13435">
      <w:pPr>
        <w:pStyle w:val="Heading3"/>
      </w:pPr>
      <w:r>
        <w:t xml:space="preserve">L </w:t>
      </w:r>
      <w:r w:rsidR="00B93503">
        <w:t>–</w:t>
      </w:r>
      <w:r>
        <w:t xml:space="preserve"> </w:t>
      </w:r>
      <w:r w:rsidR="00B93503">
        <w:t>AT plan is small</w:t>
      </w:r>
    </w:p>
    <w:p w:rsidR="00CF738A" w:rsidRDefault="0035421E" w:rsidP="00CF738A">
      <w:pPr>
        <w:pStyle w:val="Heading4"/>
      </w:pPr>
      <w:r>
        <w:t>Incremental steps towards legalization triggers the same link --- voters will think they need Trump to get full legalization</w:t>
      </w:r>
      <w:r w:rsidR="00CF738A">
        <w:t xml:space="preserve"> --- </w:t>
      </w:r>
      <w:r>
        <w:t>attracts swing voters</w:t>
      </w:r>
    </w:p>
    <w:p w:rsidR="00CF738A" w:rsidRDefault="00CF738A" w:rsidP="00CF738A">
      <w:r w:rsidRPr="0035421E">
        <w:rPr>
          <w:rStyle w:val="Style13ptBold"/>
        </w:rPr>
        <w:t>Royse 19</w:t>
      </w:r>
      <w:r>
        <w:t xml:space="preserve"> – citing Michael </w:t>
      </w:r>
      <w:proofErr w:type="spellStart"/>
      <w:r>
        <w:t>Lavery</w:t>
      </w:r>
      <w:proofErr w:type="spellEnd"/>
      <w:r>
        <w:t xml:space="preserve">, director and senior research analyst covering packaged food, tobacco and cannabis @ Piper Sandler (Dave, “Analyst: Trump Could Push Cannabis Legalization In 2020,” </w:t>
      </w:r>
      <w:r w:rsidRPr="007737AA">
        <w:rPr>
          <w:i/>
        </w:rPr>
        <w:t>Yahoo Finance</w:t>
      </w:r>
      <w:r>
        <w:t xml:space="preserve">, </w:t>
      </w:r>
      <w:hyperlink r:id="rId55" w:history="1">
        <w:r w:rsidR="007737AA" w:rsidRPr="004715B0">
          <w:rPr>
            <w:rStyle w:val="Hyperlink"/>
          </w:rPr>
          <w:t>https://finance.yahoo.com/news/analyst-trump-could-push-cannabis-185549484.html</w:t>
        </w:r>
      </w:hyperlink>
      <w:r>
        <w:t>)</w:t>
      </w:r>
      <w:r w:rsidR="005C414F">
        <w:t>//BB</w:t>
      </w:r>
    </w:p>
    <w:p w:rsidR="007737AA" w:rsidRPr="00CF738A" w:rsidRDefault="007737AA" w:rsidP="00CF738A"/>
    <w:p w:rsidR="00CF738A" w:rsidRDefault="00CF738A" w:rsidP="00CF738A">
      <w:r w:rsidRPr="00E53C0A">
        <w:rPr>
          <w:rStyle w:val="StyleUnderline"/>
        </w:rPr>
        <w:t>Cannabis could be one of the top five issues in the 2020 presidential election</w:t>
      </w:r>
      <w:r>
        <w:t xml:space="preserve">, Piper </w:t>
      </w:r>
      <w:proofErr w:type="spellStart"/>
      <w:r>
        <w:t>Jaffray</w:t>
      </w:r>
      <w:proofErr w:type="spellEnd"/>
      <w:r>
        <w:t>.</w:t>
      </w:r>
    </w:p>
    <w:p w:rsidR="00CF738A" w:rsidRDefault="00CF738A" w:rsidP="00CF738A">
      <w:r>
        <w:t xml:space="preserve">President Donald </w:t>
      </w:r>
      <w:r w:rsidRPr="00E53C0A">
        <w:rPr>
          <w:rStyle w:val="StyleUnderline"/>
        </w:rPr>
        <w:t>Trump may champion legalization as a way of gaining favor with younger voters</w:t>
      </w:r>
      <w:r>
        <w:t>, the sell-side firm said in a Sunday note.</w:t>
      </w:r>
      <w:r w:rsidR="007737AA">
        <w:t xml:space="preserve"> </w:t>
      </w:r>
      <w:r w:rsidR="00E53C0A">
        <w:t>The Takeaway</w:t>
      </w:r>
      <w:r w:rsidR="007737AA">
        <w:t xml:space="preserve"> </w:t>
      </w:r>
      <w:r>
        <w:t xml:space="preserve">In the meantime, Piper </w:t>
      </w:r>
      <w:proofErr w:type="spellStart"/>
      <w:r>
        <w:t>Jaffray</w:t>
      </w:r>
      <w:proofErr w:type="spellEnd"/>
      <w:r>
        <w:t xml:space="preserve"> expects </w:t>
      </w:r>
      <w:r w:rsidRPr="007737AA">
        <w:rPr>
          <w:rStyle w:val="Emphasis"/>
        </w:rPr>
        <w:t>small steps</w:t>
      </w:r>
      <w:r w:rsidRPr="00A13435">
        <w:rPr>
          <w:rStyle w:val="StyleUnderline"/>
        </w:rPr>
        <w:t xml:space="preserve"> toward federal legalization from</w:t>
      </w:r>
      <w:r>
        <w:t xml:space="preserve"> the administration, and believes full U.S. legalization is likely in two to five years, analyst Michael </w:t>
      </w:r>
      <w:proofErr w:type="spellStart"/>
      <w:r>
        <w:t>Lavery</w:t>
      </w:r>
      <w:proofErr w:type="spellEnd"/>
      <w:r>
        <w:t xml:space="preserve"> said in a note.</w:t>
      </w:r>
      <w:r w:rsidR="007737AA">
        <w:t xml:space="preserve"> </w:t>
      </w:r>
      <w:proofErr w:type="spellStart"/>
      <w:r>
        <w:t>Lavery</w:t>
      </w:r>
      <w:proofErr w:type="spellEnd"/>
      <w:r>
        <w:t xml:space="preserve"> based his report on remarks made recently by lobbyist Michael Esposito at a Piper </w:t>
      </w:r>
      <w:proofErr w:type="spellStart"/>
      <w:r>
        <w:t>Jaffray</w:t>
      </w:r>
      <w:proofErr w:type="spellEnd"/>
      <w:r w:rsidR="00E53C0A">
        <w:t xml:space="preserve"> conference on cannabis policy.</w:t>
      </w:r>
      <w:r w:rsidR="007737AA">
        <w:t xml:space="preserve"> </w:t>
      </w:r>
      <w:r>
        <w:t>“</w:t>
      </w:r>
      <w:r w:rsidRPr="007737AA">
        <w:rPr>
          <w:rStyle w:val="StyleUnderline"/>
        </w:rPr>
        <w:t>By supporting cannabis, Trump</w:t>
      </w:r>
      <w:r w:rsidRPr="00A13435">
        <w:rPr>
          <w:rStyle w:val="StyleUnderline"/>
        </w:rPr>
        <w:t xml:space="preserve"> may be able to incrementally broaden his appeal with </w:t>
      </w:r>
      <w:r w:rsidRPr="00A13435">
        <w:rPr>
          <w:rStyle w:val="Emphasis"/>
        </w:rPr>
        <w:t>swing voters</w:t>
      </w:r>
      <w:r w:rsidRPr="00A13435">
        <w:rPr>
          <w:rStyle w:val="StyleUnderline"/>
        </w:rPr>
        <w:t xml:space="preserve"> without alienating his base</w:t>
      </w:r>
      <w:r>
        <w:t xml:space="preserve">,” </w:t>
      </w:r>
      <w:proofErr w:type="spellStart"/>
      <w:r>
        <w:t>Lavery</w:t>
      </w:r>
      <w:proofErr w:type="spellEnd"/>
      <w:r>
        <w:t xml:space="preserve"> said.</w:t>
      </w:r>
    </w:p>
    <w:p w:rsidR="00A13435" w:rsidRDefault="00A13435" w:rsidP="00A13435">
      <w:pPr>
        <w:pStyle w:val="Heading3"/>
      </w:pPr>
      <w:r>
        <w:t xml:space="preserve">L – </w:t>
      </w:r>
      <w:r w:rsidR="00B93503">
        <w:t>AT plan just ends enforc</w:t>
      </w:r>
      <w:r w:rsidR="00B4592B">
        <w:t>e</w:t>
      </w:r>
      <w:r w:rsidR="00B93503">
        <w:t>ment</w:t>
      </w:r>
    </w:p>
    <w:p w:rsidR="007E4936" w:rsidRDefault="006B3E0D" w:rsidP="007E4936">
      <w:pPr>
        <w:pStyle w:val="Heading4"/>
      </w:pPr>
      <w:r>
        <w:t>The link is reverse causal</w:t>
      </w:r>
      <w:r w:rsidR="007E4936">
        <w:t>---</w:t>
      </w:r>
      <w:r w:rsidR="007E4936" w:rsidRPr="005C414F">
        <w:rPr>
          <w:u w:val="single"/>
        </w:rPr>
        <w:t>staying hardline</w:t>
      </w:r>
      <w:r w:rsidR="007E4936">
        <w:t xml:space="preserve"> on pot </w:t>
      </w:r>
      <w:r w:rsidR="007E4936" w:rsidRPr="00716077">
        <w:rPr>
          <w:u w:val="single"/>
        </w:rPr>
        <w:t>costs</w:t>
      </w:r>
      <w:r w:rsidR="007E4936">
        <w:t xml:space="preserve"> Trump the election</w:t>
      </w:r>
    </w:p>
    <w:p w:rsidR="007E4936" w:rsidRDefault="007E4936" w:rsidP="007E4936">
      <w:r w:rsidRPr="00A13435">
        <w:rPr>
          <w:rStyle w:val="Style13ptBold"/>
        </w:rPr>
        <w:t>Wyatt 18</w:t>
      </w:r>
      <w:r w:rsidR="00E23B4A">
        <w:t xml:space="preserve"> - investment strategist, actively investing in stocks for the last 25 years. He turned that passion into a multi-million-dollar Internet business when he founded Wyatt Investment Research in 2001</w:t>
      </w:r>
      <w:r w:rsidR="00BA67C0">
        <w:t xml:space="preserve"> </w:t>
      </w:r>
      <w:r>
        <w:t xml:space="preserve">(Ian, “How Donald Trump Loses the 2020 Presidential Election,” </w:t>
      </w:r>
      <w:r w:rsidRPr="00BA67C0">
        <w:rPr>
          <w:i/>
        </w:rPr>
        <w:t>Wyatt Investment Research</w:t>
      </w:r>
      <w:r>
        <w:t xml:space="preserve">, </w:t>
      </w:r>
      <w:hyperlink r:id="rId56" w:history="1">
        <w:r w:rsidR="00BA67C0" w:rsidRPr="00413932">
          <w:rPr>
            <w:rStyle w:val="Hyperlink"/>
          </w:rPr>
          <w:t>https://www.wyattresearch.com/article/marijuana-policy-how-trump-loses-2020-election/)---fixed</w:t>
        </w:r>
      </w:hyperlink>
      <w:r w:rsidR="00BA67C0">
        <w:t xml:space="preserve"> a grammar error</w:t>
      </w:r>
      <w:r w:rsidR="005C414F">
        <w:t xml:space="preserve"> //BB</w:t>
      </w:r>
    </w:p>
    <w:p w:rsidR="00BA67C0" w:rsidRPr="007E4936" w:rsidRDefault="00BA67C0" w:rsidP="007E4936"/>
    <w:p w:rsidR="007E4936" w:rsidRDefault="007E4936" w:rsidP="007E4936">
      <w:r>
        <w:t xml:space="preserve">Honestly, </w:t>
      </w:r>
      <w:r w:rsidRPr="00A13435">
        <w:rPr>
          <w:rStyle w:val="StyleUnderline"/>
        </w:rPr>
        <w:t>it’s not going to be</w:t>
      </w:r>
      <w:r>
        <w:t xml:space="preserve"> Special Counsel Robert </w:t>
      </w:r>
      <w:r w:rsidRPr="00A13435">
        <w:rPr>
          <w:rStyle w:val="StyleUnderline"/>
        </w:rPr>
        <w:t>Mueller who sinks</w:t>
      </w:r>
      <w:r>
        <w:t xml:space="preserve"> President </w:t>
      </w:r>
      <w:r w:rsidRPr="00A13435">
        <w:rPr>
          <w:rStyle w:val="StyleUnderline"/>
        </w:rPr>
        <w:t>Trump . . .</w:t>
      </w:r>
      <w:r w:rsidR="00A13435">
        <w:rPr>
          <w:rStyle w:val="StyleUnderline"/>
        </w:rPr>
        <w:t xml:space="preserve"> </w:t>
      </w:r>
      <w:r w:rsidRPr="00A13435">
        <w:rPr>
          <w:rStyle w:val="StyleUnderline"/>
        </w:rPr>
        <w:t>or</w:t>
      </w:r>
      <w:r>
        <w:t xml:space="preserve"> even the </w:t>
      </w:r>
      <w:r w:rsidRPr="00A13435">
        <w:rPr>
          <w:rStyle w:val="StyleUnderline"/>
        </w:rPr>
        <w:t>Democrats on Capitol Hill</w:t>
      </w:r>
      <w:r>
        <w:t>.</w:t>
      </w:r>
      <w:r w:rsidR="00A13435">
        <w:t xml:space="preserve"> </w:t>
      </w:r>
      <w:r>
        <w:t>Inside the Trump Administration’s Secret War on Weed</w:t>
      </w:r>
      <w:r w:rsidR="00A13435">
        <w:t xml:space="preserve"> </w:t>
      </w:r>
      <w:r>
        <w:t>President Trump recently created a secret special committee.</w:t>
      </w:r>
      <w:r w:rsidR="00A13435">
        <w:t xml:space="preserve"> </w:t>
      </w:r>
      <w:r>
        <w:t xml:space="preserve">Inside the White House </w:t>
      </w:r>
      <w:r w:rsidRPr="00A13435">
        <w:rPr>
          <w:rStyle w:val="Emphasis"/>
        </w:rPr>
        <w:t>it’s</w:t>
      </w:r>
      <w:r>
        <w:t xml:space="preserve"> known as The </w:t>
      </w:r>
      <w:r w:rsidRPr="00A13435">
        <w:rPr>
          <w:rStyle w:val="Emphasis"/>
        </w:rPr>
        <w:t>Marijuana</w:t>
      </w:r>
      <w:r>
        <w:t xml:space="preserve"> </w:t>
      </w:r>
      <w:r w:rsidRPr="00992DBA">
        <w:rPr>
          <w:rStyle w:val="Emphasis"/>
        </w:rPr>
        <w:t>Policy</w:t>
      </w:r>
      <w:r>
        <w:t xml:space="preserve"> Coordination Committee. And it includes 14 federal agencies and the Drug Enforcement Agency.</w:t>
      </w:r>
      <w:r w:rsidR="00A13435">
        <w:t xml:space="preserve"> </w:t>
      </w:r>
      <w:r>
        <w:t>The goal?</w:t>
      </w:r>
      <w:r w:rsidR="00A13435">
        <w:t xml:space="preserve"> </w:t>
      </w:r>
      <w:r>
        <w:t>“To counteract positive marijuana messages and identify problems with state legislation initiatives.”</w:t>
      </w:r>
      <w:r w:rsidR="00A13435">
        <w:t xml:space="preserve"> </w:t>
      </w:r>
      <w:r>
        <w:t>The White House can’t stop the “pot stock” boom that’s underway. Go here to multiply your profits before Oct. 17.</w:t>
      </w:r>
      <w:r w:rsidR="00A13435">
        <w:t xml:space="preserve"> </w:t>
      </w:r>
      <w:r>
        <w:t>A secret White House memo asks these agencies to “provide the most significant data demonstrating negative trends, with a statement describing the implications of such trends.”</w:t>
      </w:r>
      <w:r w:rsidR="00A13435">
        <w:t xml:space="preserve"> </w:t>
      </w:r>
      <w:r w:rsidRPr="00A13435">
        <w:rPr>
          <w:rStyle w:val="StyleUnderline"/>
        </w:rPr>
        <w:t xml:space="preserve">Republicans in the Trump administration are concerned about </w:t>
      </w:r>
      <w:r>
        <w:t xml:space="preserve">the </w:t>
      </w:r>
      <w:r w:rsidRPr="00A13435">
        <w:rPr>
          <w:rStyle w:val="StyleUnderline"/>
        </w:rPr>
        <w:t>legalization</w:t>
      </w:r>
      <w:r>
        <w:t xml:space="preserve"> movement. Specifically, they realize that legal weed is sweeping across the country – and around the world.</w:t>
      </w:r>
      <w:r w:rsidR="00A13435">
        <w:t xml:space="preserve"> </w:t>
      </w:r>
      <w:r w:rsidRPr="00A13435">
        <w:rPr>
          <w:rStyle w:val="StyleUnderline"/>
        </w:rPr>
        <w:t>They’re pulling out all the stops</w:t>
      </w:r>
      <w:r>
        <w:t xml:space="preserve"> . . .</w:t>
      </w:r>
      <w:r w:rsidR="00A13435">
        <w:t xml:space="preserve"> </w:t>
      </w:r>
      <w:r w:rsidRPr="00A13435">
        <w:rPr>
          <w:rStyle w:val="StyleUnderline"/>
        </w:rPr>
        <w:t>And planning to convince the President to</w:t>
      </w:r>
      <w:r>
        <w:t xml:space="preserve"> take corrective action – and </w:t>
      </w:r>
      <w:r w:rsidRPr="00A13435">
        <w:rPr>
          <w:rStyle w:val="StyleUnderline"/>
        </w:rPr>
        <w:t>enforce the federal laws that classify cannabis as a schedule I narcotic</w:t>
      </w:r>
      <w:r>
        <w:t>.</w:t>
      </w:r>
      <w:r w:rsidR="00A13435">
        <w:t xml:space="preserve"> </w:t>
      </w:r>
      <w:r>
        <w:t>Their first step is to create a public relations smear campaign.</w:t>
      </w:r>
      <w:r w:rsidR="00A13435">
        <w:t xml:space="preserve"> </w:t>
      </w:r>
      <w:r>
        <w:t>“</w:t>
      </w:r>
      <w:r w:rsidRPr="00A13435">
        <w:rPr>
          <w:rStyle w:val="Emphasis"/>
        </w:rPr>
        <w:t>This is a terrible political move</w:t>
      </w:r>
      <w:r>
        <w:t xml:space="preserve"> </w:t>
      </w:r>
      <w:r w:rsidRPr="00A13435">
        <w:rPr>
          <w:rStyle w:val="StyleUnderline"/>
        </w:rPr>
        <w:t>by the administration</w:t>
      </w:r>
      <w:r>
        <w:t>,” says a senior fellow at the Washington, D.C. think tank Brookings Institution.</w:t>
      </w:r>
      <w:r w:rsidR="00A13435">
        <w:t xml:space="preserve"> </w:t>
      </w:r>
      <w:r>
        <w:t xml:space="preserve">Frankly, </w:t>
      </w:r>
      <w:r w:rsidRPr="00A13435">
        <w:rPr>
          <w:rStyle w:val="StyleUnderline"/>
        </w:rPr>
        <w:t>it could be very costly for Trump to fight the legal cannabis movement</w:t>
      </w:r>
      <w:r>
        <w:t>.</w:t>
      </w:r>
      <w:r w:rsidR="00A13435">
        <w:t xml:space="preserve"> </w:t>
      </w:r>
      <w:r w:rsidRPr="00A13435">
        <w:rPr>
          <w:rStyle w:val="StyleUnderline"/>
        </w:rPr>
        <w:t xml:space="preserve">It would </w:t>
      </w:r>
      <w:r w:rsidRPr="00BA67C0">
        <w:rPr>
          <w:rStyle w:val="Emphasis"/>
        </w:rPr>
        <w:t>be political suicide</w:t>
      </w:r>
      <w:r>
        <w:t xml:space="preserve">. And </w:t>
      </w:r>
      <w:r w:rsidRPr="00A13435">
        <w:rPr>
          <w:rStyle w:val="Emphasis"/>
        </w:rPr>
        <w:t>it would probably cost him the 2020 presidential election</w:t>
      </w:r>
      <w:r>
        <w:t>.</w:t>
      </w:r>
    </w:p>
    <w:p w:rsidR="007E4936" w:rsidRPr="007E4936" w:rsidRDefault="001A3A59" w:rsidP="00BA67C0">
      <w:pPr>
        <w:pStyle w:val="Heading3"/>
      </w:pPr>
      <w:r>
        <w:t>L –</w:t>
      </w:r>
      <w:r w:rsidR="00ED2F9D">
        <w:t xml:space="preserve"> AT </w:t>
      </w:r>
      <w:r w:rsidR="000A0A3F">
        <w:t>LT – marijuana popularity</w:t>
      </w:r>
    </w:p>
    <w:p w:rsidR="001F205C" w:rsidRDefault="006B3E0D" w:rsidP="001F205C">
      <w:pPr>
        <w:pStyle w:val="Heading4"/>
      </w:pPr>
      <w:r>
        <w:t>Marijuana legalization is extremely popular</w:t>
      </w:r>
    </w:p>
    <w:p w:rsidR="001F205C" w:rsidRDefault="001F205C" w:rsidP="001F205C">
      <w:r w:rsidRPr="00ED2F9D">
        <w:rPr>
          <w:rStyle w:val="Style13ptBold"/>
        </w:rPr>
        <w:t>Lopez 20</w:t>
      </w:r>
      <w:r>
        <w:t xml:space="preserve"> </w:t>
      </w:r>
      <w:r w:rsidR="00F36B41">
        <w:t xml:space="preserve">– senior correspondent @ </w:t>
      </w:r>
      <w:proofErr w:type="spellStart"/>
      <w:r w:rsidR="00F36B41">
        <w:t>Vox</w:t>
      </w:r>
      <w:proofErr w:type="spellEnd"/>
      <w:r w:rsidR="00F36B41">
        <w:t xml:space="preserve"> </w:t>
      </w:r>
      <w:r>
        <w:t xml:space="preserve">(German, “Marijuana legalization is about to have a huge year,” </w:t>
      </w:r>
      <w:proofErr w:type="spellStart"/>
      <w:r w:rsidRPr="00ED2F9D">
        <w:rPr>
          <w:i/>
        </w:rPr>
        <w:t>Vox</w:t>
      </w:r>
      <w:proofErr w:type="spellEnd"/>
      <w:r>
        <w:t xml:space="preserve">, </w:t>
      </w:r>
      <w:hyperlink r:id="rId57" w:history="1">
        <w:r w:rsidR="00ED2F9D" w:rsidRPr="00413932">
          <w:rPr>
            <w:rStyle w:val="Hyperlink"/>
          </w:rPr>
          <w:t>https://www.vox.com/policy-and-politics/2020/1/23/21076978/marijuana-legalization-2020-ballot-initiatives</w:t>
        </w:r>
      </w:hyperlink>
      <w:r>
        <w:t>)</w:t>
      </w:r>
      <w:r w:rsidR="005B360C">
        <w:t>//BB</w:t>
      </w:r>
    </w:p>
    <w:p w:rsidR="00ED2F9D" w:rsidRPr="001F205C" w:rsidRDefault="00ED2F9D" w:rsidP="001F205C"/>
    <w:p w:rsidR="001F205C" w:rsidRPr="001F205C" w:rsidRDefault="001F205C" w:rsidP="001F205C">
      <w:r>
        <w:t xml:space="preserve">A lot of this is still up in the air. But it’s all buoyed by one fact: </w:t>
      </w:r>
      <w:r w:rsidRPr="00ED2F9D">
        <w:rPr>
          <w:rStyle w:val="StyleUnderline"/>
        </w:rPr>
        <w:t>Marijuana legalization is very popular nationwide</w:t>
      </w:r>
      <w:r>
        <w:t xml:space="preserve">, according to the most recent polls. </w:t>
      </w:r>
      <w:r w:rsidRPr="00ED2F9D">
        <w:rPr>
          <w:rStyle w:val="StyleUnderline"/>
        </w:rPr>
        <w:t>That’s emboldening both activists and lawmakers to take the issue far more seriously than in years past.</w:t>
      </w:r>
      <w:r w:rsidR="00F36B41">
        <w:t xml:space="preserve"> </w:t>
      </w:r>
      <w:r w:rsidRPr="00ED2F9D">
        <w:rPr>
          <w:rStyle w:val="Emphasis"/>
        </w:rPr>
        <w:t>Marijuana legalization is very popular</w:t>
      </w:r>
      <w:r w:rsidR="00F36B41">
        <w:rPr>
          <w:rStyle w:val="Emphasis"/>
        </w:rPr>
        <w:t xml:space="preserve"> </w:t>
      </w:r>
      <w:r w:rsidRPr="00ED2F9D">
        <w:rPr>
          <w:rStyle w:val="StyleUnderline"/>
        </w:rPr>
        <w:t>According to Gallup, only about 34 percent of US adults supported marijuana legalization in 2001. By 2019, that was up to 66 percent</w:t>
      </w:r>
      <w:r>
        <w:t xml:space="preserve"> — a full two-thirds.</w:t>
      </w:r>
      <w:r w:rsidR="00F36B41">
        <w:t xml:space="preserve"> </w:t>
      </w:r>
      <w:r>
        <w:t xml:space="preserve">Gallup is not alone in its findings. </w:t>
      </w:r>
      <w:r w:rsidRPr="00ED2F9D">
        <w:rPr>
          <w:rStyle w:val="StyleUnderline"/>
        </w:rPr>
        <w:t>Another poll, from</w:t>
      </w:r>
      <w:r>
        <w:t xml:space="preserve"> the </w:t>
      </w:r>
      <w:r w:rsidRPr="00ED2F9D">
        <w:rPr>
          <w:rStyle w:val="StyleUnderline"/>
        </w:rPr>
        <w:t>Pew</w:t>
      </w:r>
      <w:r>
        <w:t xml:space="preserve"> Research Center, </w:t>
      </w:r>
      <w:r w:rsidRPr="00ED2F9D">
        <w:rPr>
          <w:rStyle w:val="StyleUnderline"/>
        </w:rPr>
        <w:t>found 67 percent of Americans now back marijuana legalization</w:t>
      </w:r>
      <w:r>
        <w:t>, up from less than half of that two decades prior. Opposition to legalization also dropped to 32 percent, down from almost double that two decades before.</w:t>
      </w:r>
      <w:r w:rsidR="00F36B41">
        <w:t xml:space="preserve"> </w:t>
      </w:r>
      <w:r>
        <w:t>Pew also asked respondents what kind of legalization they back. About 59 percent said they want medical and recreational legalization, while 32 percent said they only want medical legalization. Only 8 percent said neither.</w:t>
      </w:r>
      <w:r w:rsidR="00F36B41">
        <w:t xml:space="preserve"> </w:t>
      </w:r>
      <w:r>
        <w:t xml:space="preserve">To put it another way: </w:t>
      </w:r>
      <w:r w:rsidRPr="00ED2F9D">
        <w:rPr>
          <w:rStyle w:val="StyleUnderline"/>
        </w:rPr>
        <w:t>Fewer than one in 10 Americans agree with the current federal policy on marijuana</w:t>
      </w:r>
      <w:r>
        <w:t>.</w:t>
      </w:r>
      <w:r w:rsidR="00F36B41">
        <w:t xml:space="preserve"> </w:t>
      </w:r>
      <w:r>
        <w:t xml:space="preserve">Pew found that even a majority — 55 percent — of Republicans, who are generally more skeptical of drug policy reform, support legalizing pot (though it’s unclear if some of them only back medical legalization). Gallup produced similar findings, with 51 percent of Republicans backing legalization. </w:t>
      </w:r>
      <w:r w:rsidRPr="00ED2F9D">
        <w:rPr>
          <w:rStyle w:val="Emphasis"/>
        </w:rPr>
        <w:t>This means a bipartisan majority now backs the change</w:t>
      </w:r>
      <w:r>
        <w:t>.</w:t>
      </w:r>
      <w:r w:rsidR="00F36B41">
        <w:t xml:space="preserve"> </w:t>
      </w:r>
      <w:r w:rsidRPr="00ED2F9D">
        <w:rPr>
          <w:rStyle w:val="StyleUnderline"/>
        </w:rPr>
        <w:t>This helps explain why marijuana legalization has spread</w:t>
      </w:r>
      <w:r>
        <w:t xml:space="preserve"> to, besides Illinois, 10 states and Washington, DC, with at least one marijuana legalization victory during each of the past four federal elections. That’s why the </w:t>
      </w:r>
      <w:r w:rsidRPr="00ED2F9D">
        <w:rPr>
          <w:rStyle w:val="StyleUnderline"/>
        </w:rPr>
        <w:t>Democratic candidates have overwhelmingly landed on the side of legalization. It’s why Trump’s administration</w:t>
      </w:r>
      <w:r>
        <w:t xml:space="preserve">, despite at first hinting at a renewed war on marijuana, </w:t>
      </w:r>
      <w:r w:rsidRPr="00ED2F9D">
        <w:rPr>
          <w:rStyle w:val="StyleUnderline"/>
        </w:rPr>
        <w:t>has mostly taken a hands-off approach</w:t>
      </w:r>
      <w:r>
        <w:t xml:space="preserve"> to states that legalize. </w:t>
      </w:r>
      <w:r w:rsidRPr="00ED2F9D">
        <w:rPr>
          <w:rStyle w:val="StyleUnderline"/>
        </w:rPr>
        <w:t>And it’s why more states are now moving toward legalization</w:t>
      </w:r>
      <w:r>
        <w:t>.</w:t>
      </w:r>
    </w:p>
    <w:p w:rsidR="00196737" w:rsidRDefault="000A0A3F" w:rsidP="00E862E2">
      <w:pPr>
        <w:pStyle w:val="Heading3"/>
      </w:pPr>
      <w:r>
        <w:t>L – AT LT – base</w:t>
      </w:r>
    </w:p>
    <w:p w:rsidR="00196737" w:rsidRDefault="000426A9" w:rsidP="00196737">
      <w:pPr>
        <w:pStyle w:val="Heading4"/>
      </w:pPr>
      <w:r>
        <w:t>The plan is popular with Trump’s base</w:t>
      </w:r>
    </w:p>
    <w:p w:rsidR="00196737" w:rsidRDefault="00196737" w:rsidP="00196737">
      <w:r w:rsidRPr="000426A9">
        <w:rPr>
          <w:rStyle w:val="Style13ptBold"/>
        </w:rPr>
        <w:t>Levitz 19</w:t>
      </w:r>
      <w:r>
        <w:t xml:space="preserve"> – analyst @ New York Mag (Eric, “Joe Biden’s Far-out Views on Marijuana Could Get Trump Reelected,” </w:t>
      </w:r>
      <w:r w:rsidRPr="000426A9">
        <w:rPr>
          <w:i/>
        </w:rPr>
        <w:t>NY Mag</w:t>
      </w:r>
      <w:r>
        <w:t xml:space="preserve">, </w:t>
      </w:r>
      <w:hyperlink r:id="rId58" w:history="1">
        <w:r w:rsidR="000426A9" w:rsidRPr="004715B0">
          <w:rPr>
            <w:rStyle w:val="Hyperlink"/>
          </w:rPr>
          <w:t>https://nymag.com/intelligencer/2019/11/biden-marijuana-legalization-electability.html</w:t>
        </w:r>
      </w:hyperlink>
      <w:r>
        <w:t>)</w:t>
      </w:r>
      <w:r w:rsidR="005B360C">
        <w:t>//BB</w:t>
      </w:r>
    </w:p>
    <w:p w:rsidR="000426A9" w:rsidRPr="00196737" w:rsidRDefault="000426A9" w:rsidP="00196737"/>
    <w:p w:rsidR="00196737" w:rsidRDefault="00196737" w:rsidP="00196737">
      <w:r>
        <w:t xml:space="preserve">A Pew Research survey released last week found that </w:t>
      </w:r>
      <w:r w:rsidRPr="000426A9">
        <w:rPr>
          <w:rStyle w:val="StyleUnderline"/>
        </w:rPr>
        <w:t>67 percent of Americans believe “the use of marijuana should be made legal</w:t>
      </w:r>
      <w:r>
        <w:t xml:space="preserve">.” A recent Gallup poll put that figure at (a statistically identical) 66 percent. Critically, </w:t>
      </w:r>
      <w:r w:rsidRPr="000426A9">
        <w:rPr>
          <w:rStyle w:val="StyleUnderline"/>
        </w:rPr>
        <w:t>weed legalization isn’t just popular with the public as a whole, but also with key Electoral College constituencies</w:t>
      </w:r>
      <w:r>
        <w:t>. In Pew’s survey, non-college-educated voters — who are overrepresented in battleground states — were even more likely to support legalization than college-educated ones, with only 31 percent of working-class Americans backing Biden’s stance.</w:t>
      </w:r>
      <w:r w:rsidR="000426A9">
        <w:t xml:space="preserve"> </w:t>
      </w:r>
      <w:r w:rsidRPr="000426A9">
        <w:rPr>
          <w:rStyle w:val="StyleUnderline"/>
        </w:rPr>
        <w:t xml:space="preserve">This comports with the findings of a recent poll from the progressive think tank Data for Progress and data-science firm </w:t>
      </w:r>
      <w:proofErr w:type="spellStart"/>
      <w:r w:rsidRPr="000426A9">
        <w:rPr>
          <w:rStyle w:val="StyleUnderline"/>
        </w:rPr>
        <w:t>Civis</w:t>
      </w:r>
      <w:proofErr w:type="spellEnd"/>
      <w:r w:rsidRPr="000426A9">
        <w:rPr>
          <w:rStyle w:val="StyleUnderline"/>
        </w:rPr>
        <w:t xml:space="preserve"> Analytics</w:t>
      </w:r>
      <w:r>
        <w:t xml:space="preserve">. By fielding a large-sample national survey and then applying state-of-the-art demographic modeling techniques to its results, DFP was able to estimate the level of support for marijuana legalization in all 50 states. It found legal weed polling at (a very nice) 69 percent among all registered voters in Wisconsin and Pennsylvania, and at 68 percent with such voters in Michigan. Meanwhile, independent voters in those states backed legalization at even higher levels, with nearly three-fourths of indie Michiganders, Wisconsinite, and Pennsylvanians voicing approval (support among independents in Sun Belt battlegrounds like Florida and Arizona was nearly identical). </w:t>
      </w:r>
      <w:r w:rsidRPr="000426A9">
        <w:rPr>
          <w:rStyle w:val="StyleUnderline"/>
        </w:rPr>
        <w:t>What’s more, in an unsurprising finding — given younger Americans’ relatively high affinity for marijuana and low propensity for casting ballots — support for legalizing weed among registered nonvoters</w:t>
      </w:r>
      <w:r>
        <w:t xml:space="preserve"> in battleground states hovered around 75 percent. </w:t>
      </w:r>
      <w:r w:rsidRPr="000426A9">
        <w:rPr>
          <w:rStyle w:val="StyleUnderline"/>
        </w:rPr>
        <w:t xml:space="preserve">The analysis’s most remarkable finding, however, may have been this: </w:t>
      </w:r>
      <w:r w:rsidRPr="000426A9">
        <w:rPr>
          <w:rStyle w:val="Emphasis"/>
        </w:rPr>
        <w:t>A majority of Trump voters</w:t>
      </w:r>
      <w:r w:rsidRPr="000426A9">
        <w:rPr>
          <w:rStyle w:val="StyleUnderline"/>
        </w:rPr>
        <w:t xml:space="preserve"> in 49 U.S. states backed an end to weed prohibition</w:t>
      </w:r>
      <w:r>
        <w:t>.</w:t>
      </w:r>
    </w:p>
    <w:p w:rsidR="003B4AAC" w:rsidRDefault="003B4AAC" w:rsidP="003B4AAC">
      <w:pPr>
        <w:pStyle w:val="Heading4"/>
      </w:pPr>
      <w:r>
        <w:t>Trying to stay hard on pot to appease the base is self-defeating</w:t>
      </w:r>
    </w:p>
    <w:p w:rsidR="007E4936" w:rsidRDefault="007E4936" w:rsidP="007E4936">
      <w:r w:rsidRPr="00424F85">
        <w:rPr>
          <w:rStyle w:val="Style13ptBold"/>
        </w:rPr>
        <w:t>Roberts 19</w:t>
      </w:r>
      <w:r>
        <w:t xml:space="preserve"> (Chris, “What to Do When Donald Trump Says He Supports Marijuana Legalization,” </w:t>
      </w:r>
      <w:r w:rsidRPr="00424F85">
        <w:rPr>
          <w:i/>
        </w:rPr>
        <w:t>The Observer</w:t>
      </w:r>
      <w:r>
        <w:t xml:space="preserve">, </w:t>
      </w:r>
      <w:hyperlink r:id="rId59" w:history="1">
        <w:r w:rsidR="00424F85" w:rsidRPr="004715B0">
          <w:rPr>
            <w:rStyle w:val="Hyperlink"/>
          </w:rPr>
          <w:t>https://observer.com/2019/03/donald-trump-marijuana-legalization-support-2020-election/</w:t>
        </w:r>
      </w:hyperlink>
      <w:r>
        <w:t>)</w:t>
      </w:r>
      <w:r w:rsidR="005B360C">
        <w:t>//BB</w:t>
      </w:r>
    </w:p>
    <w:p w:rsidR="00424F85" w:rsidRPr="007E4936" w:rsidRDefault="00424F85" w:rsidP="007E4936"/>
    <w:p w:rsidR="00196737" w:rsidRPr="00196737" w:rsidRDefault="003B4AAC" w:rsidP="00196737">
      <w:r>
        <w:t xml:space="preserve">Thus, there is every logical reason to expect that Trump or someone on his team will grasp the obvious—or at least read the poll numbers, which clearly indicate that </w:t>
      </w:r>
      <w:r w:rsidRPr="00424F85">
        <w:rPr>
          <w:rStyle w:val="StyleUnderline"/>
        </w:rPr>
        <w:t>a wide majority of Americans think marijuana should be legal, a fact that is true across almost every divide there is in the country</w:t>
      </w:r>
      <w:r>
        <w:t>. This means “Donald Trump supports marijuana legalization” is a headline you will likely read sometime in the next year.</w:t>
      </w:r>
      <w:r w:rsidR="00424F85">
        <w:t xml:space="preserve"> </w:t>
      </w:r>
      <w:r w:rsidRPr="00424F85">
        <w:rPr>
          <w:rStyle w:val="StyleUnderline"/>
        </w:rPr>
        <w:t>The other option would be to go hard against what a majority of voters want in some forlorn hope to shore up his base</w:t>
      </w:r>
      <w:r>
        <w:t>—</w:t>
      </w:r>
      <w:r w:rsidRPr="00424F85">
        <w:rPr>
          <w:rStyle w:val="StyleUnderline"/>
        </w:rPr>
        <w:t>maybe by</w:t>
      </w:r>
      <w:r>
        <w:t xml:space="preserve"> resurrecting </w:t>
      </w:r>
      <w:proofErr w:type="spellStart"/>
      <w:r>
        <w:t>Anslinger</w:t>
      </w:r>
      <w:proofErr w:type="spellEnd"/>
      <w:r>
        <w:t xml:space="preserve">-era tropes about jazz musicians and Mexican workers, because </w:t>
      </w:r>
      <w:r w:rsidRPr="00424F85">
        <w:rPr>
          <w:rStyle w:val="StyleUnderline"/>
        </w:rPr>
        <w:t>the tired line about kids and gateway drugs</w:t>
      </w:r>
      <w:r>
        <w:t xml:space="preserve"> just doesn’t work anymore. While not impossible, </w:t>
      </w:r>
      <w:r w:rsidRPr="00424F85">
        <w:rPr>
          <w:rStyle w:val="Emphasis"/>
        </w:rPr>
        <w:t>this would be such an act of chaotic self-harm</w:t>
      </w:r>
      <w:r>
        <w:t xml:space="preserve"> </w:t>
      </w:r>
      <w:r w:rsidRPr="00424F85">
        <w:rPr>
          <w:rStyle w:val="Emphasis"/>
        </w:rPr>
        <w:t>with no upside</w:t>
      </w:r>
      <w:r>
        <w:t>, it is hard to see even Team Trump trying it.</w:t>
      </w:r>
    </w:p>
    <w:p w:rsidR="007737AA" w:rsidRDefault="007737AA" w:rsidP="007737AA">
      <w:pPr>
        <w:pStyle w:val="Heading3"/>
      </w:pPr>
      <w:r>
        <w:t>IL – youth key</w:t>
      </w:r>
    </w:p>
    <w:p w:rsidR="007737AA" w:rsidRDefault="007737AA" w:rsidP="007737AA">
      <w:pPr>
        <w:pStyle w:val="Heading4"/>
      </w:pPr>
      <w:r>
        <w:t xml:space="preserve">Appealing to </w:t>
      </w:r>
      <w:r w:rsidRPr="00794875">
        <w:rPr>
          <w:u w:val="single"/>
        </w:rPr>
        <w:t>young libertarians</w:t>
      </w:r>
      <w:r>
        <w:t xml:space="preserve"> with more </w:t>
      </w:r>
      <w:r w:rsidRPr="00AF63C8">
        <w:rPr>
          <w:u w:val="single"/>
        </w:rPr>
        <w:t>liberal policies</w:t>
      </w:r>
      <w:r>
        <w:t xml:space="preserve"> attracts the youth vote for the GOP --- they’re key</w:t>
      </w:r>
    </w:p>
    <w:p w:rsidR="007737AA" w:rsidRDefault="007737AA" w:rsidP="007737AA">
      <w:r>
        <w:t xml:space="preserve">Glickman and </w:t>
      </w:r>
      <w:proofErr w:type="spellStart"/>
      <w:r w:rsidRPr="00AF63C8">
        <w:rPr>
          <w:rStyle w:val="Style13ptBold"/>
        </w:rPr>
        <w:t>Solomont</w:t>
      </w:r>
      <w:proofErr w:type="spellEnd"/>
      <w:r w:rsidRPr="00AF63C8">
        <w:rPr>
          <w:rStyle w:val="Style13ptBold"/>
        </w:rPr>
        <w:t xml:space="preserve"> 20</w:t>
      </w:r>
      <w:r>
        <w:t xml:space="preserve"> - Alan </w:t>
      </w:r>
      <w:proofErr w:type="spellStart"/>
      <w:r>
        <w:t>Solomont</w:t>
      </w:r>
      <w:proofErr w:type="spellEnd"/>
      <w:r>
        <w:t xml:space="preserve"> is the Dean of Tufts University's Jonathan M. </w:t>
      </w:r>
      <w:proofErr w:type="spellStart"/>
      <w:r>
        <w:t>Tisch</w:t>
      </w:r>
      <w:proofErr w:type="spellEnd"/>
      <w:r>
        <w:t xml:space="preserve"> College of Civic Life, which studies and promotes the civic and political engagement of young people. He previously served as US Ambassador to Spain and Andorra from 2009-2013 and as Chairman of the Corporation for National and Community Service in 2009. Dan Glickman served as United States secretary of agriculture under President Bill Clinton and represented Kansas in Congress for 18 years. He is a vice president of the Aspen Institute and a senior fellow with the Bipartisan Policy Center. (Dan and Alan, “Young voters are going to be key to winning 2020,” </w:t>
      </w:r>
      <w:r w:rsidRPr="00AF63C8">
        <w:rPr>
          <w:i/>
        </w:rPr>
        <w:t>CNN</w:t>
      </w:r>
      <w:r>
        <w:t xml:space="preserve">, </w:t>
      </w:r>
      <w:hyperlink r:id="rId60" w:history="1">
        <w:r w:rsidRPr="009B2636">
          <w:rPr>
            <w:rStyle w:val="Hyperlink"/>
          </w:rPr>
          <w:t>https://www.cnn.com/2020/01/02/opinions/young-voters-midterm-elections-solomont-glickman/index.html</w:t>
        </w:r>
      </w:hyperlink>
      <w:r>
        <w:t>)</w:t>
      </w:r>
      <w:r w:rsidR="005B360C">
        <w:t>//BB</w:t>
      </w:r>
    </w:p>
    <w:p w:rsidR="007737AA" w:rsidRPr="00794875" w:rsidRDefault="007737AA" w:rsidP="007737AA"/>
    <w:p w:rsidR="007737AA" w:rsidRDefault="007737AA" w:rsidP="007737AA">
      <w:r>
        <w:t xml:space="preserve">Politics is in realignment. And perhaps the most underappreciated change is this: </w:t>
      </w:r>
      <w:r w:rsidRPr="00AF63C8">
        <w:rPr>
          <w:rStyle w:val="StyleUnderline"/>
        </w:rPr>
        <w:t>Based on recent research</w:t>
      </w:r>
      <w:r>
        <w:t xml:space="preserve"> at Tufts University's </w:t>
      </w:r>
      <w:proofErr w:type="spellStart"/>
      <w:r>
        <w:t>Tisch</w:t>
      </w:r>
      <w:proofErr w:type="spellEnd"/>
      <w:r>
        <w:t xml:space="preserve"> College of Civic Life, </w:t>
      </w:r>
      <w:r w:rsidRPr="00AF63C8">
        <w:rPr>
          <w:rStyle w:val="StyleUnderline"/>
        </w:rPr>
        <w:t>young voters</w:t>
      </w:r>
      <w:r>
        <w:t xml:space="preserve">, ages 18-29, </w:t>
      </w:r>
      <w:r w:rsidRPr="00AF63C8">
        <w:rPr>
          <w:rStyle w:val="StyleUnderline"/>
        </w:rPr>
        <w:t>played a significant role in the 2018 midterms and are poised to shape elections in 2020 and beyond</w:t>
      </w:r>
      <w:r>
        <w:t xml:space="preserve">. </w:t>
      </w:r>
      <w:r w:rsidRPr="00AF63C8">
        <w:rPr>
          <w:rStyle w:val="StyleUnderline"/>
        </w:rPr>
        <w:t>For decades, this age bracket has turned out at lower rates</w:t>
      </w:r>
      <w:r>
        <w:t xml:space="preserve"> than older voters, particularly in midterm elections. While experts have often attributed this to apathy, a complicated set of reasons may explain low turnout, including barriers to access, suppression, waning civic education and historic disadvantages. Despite these headwinds, </w:t>
      </w:r>
      <w:r w:rsidRPr="00AF63C8">
        <w:rPr>
          <w:rStyle w:val="StyleUnderline"/>
        </w:rPr>
        <w:t>2018 marked a turning point</w:t>
      </w:r>
      <w:r>
        <w:t xml:space="preserve">. </w:t>
      </w:r>
      <w:r w:rsidRPr="00AF63C8">
        <w:rPr>
          <w:rStyle w:val="StyleUnderline"/>
        </w:rPr>
        <w:t>In 2018, the youth vote increased in all 42 states for which youth voting data is available</w:t>
      </w:r>
      <w:r>
        <w:t xml:space="preserve">, according to the analysis by researchers at Tufts' Center for Information &amp; Research on Civic Learning and Engagement (CIRCLE). Based on this available data, which represents 94% of the American youth population, </w:t>
      </w:r>
      <w:proofErr w:type="spellStart"/>
      <w:r>
        <w:t>Tisch</w:t>
      </w:r>
      <w:proofErr w:type="spellEnd"/>
      <w:r>
        <w:t xml:space="preserve"> College </w:t>
      </w:r>
      <w:proofErr w:type="gramStart"/>
      <w:r>
        <w:t>researchers</w:t>
      </w:r>
      <w:proofErr w:type="gramEnd"/>
      <w:r>
        <w:t xml:space="preserve"> estimate 28.2% of young people nationwide voted in 2018 -- more than double the national youth turnout in 2014. Turnout among college students -- an important subset of the youth vote -- was even more impressive in 2018, at 40.3%. Research also showed that young voters preferred Democrat House candidates by 35 points, a massive margin that helped Democrats win back the House and far exceeded the highest gap of 27 points from 2008. National statistics set the scene, but the stories on the ground are even more compelling. </w:t>
      </w:r>
      <w:r w:rsidRPr="00AF63C8">
        <w:t>Both parties have long tried to activate young voters, but with limited success. In 2018, however, Katie Porter, a law professor at the University of California, Irvine who won California's 45th congressional district, hired an organizer specifically for campus outreach and campaigned on college campuses in the area.</w:t>
      </w:r>
      <w:r>
        <w:t xml:space="preserve"> In April 2018, Porter's campaign had been listed in the Youth Electoral Significance Index, produced by </w:t>
      </w:r>
      <w:proofErr w:type="spellStart"/>
      <w:r>
        <w:t>Tisch</w:t>
      </w:r>
      <w:proofErr w:type="spellEnd"/>
      <w:r>
        <w:t xml:space="preserve"> College's CIRCLE, as one of the top congressional races where young people could make the biggest impact, because of its youth population, prevalence of colleges, voter registration rates, historic turnout rates and turnout patterns where young people historically vote differently than older voters. Indeed, turnout in precincts on or near the UC Irvine campus surged in 2018, and outreach among young people has been credited as one reason for her victory. Sen. Jon Tester's win in Montana and Rep. Ayanna Pressley's primary victory in the Massachusetts 7th District were also powered by youth turnout, according to research from CIRCLE. Campaigns go where the votes are, and it's still true that older voters are more reliable voters, especially in midterm and off-year elections. But </w:t>
      </w:r>
      <w:r w:rsidRPr="00AF63C8">
        <w:rPr>
          <w:rStyle w:val="StyleUnderline"/>
        </w:rPr>
        <w:t xml:space="preserve">increasing youth participation can have a </w:t>
      </w:r>
      <w:r w:rsidRPr="00B31B61">
        <w:rPr>
          <w:rStyle w:val="Emphasis"/>
        </w:rPr>
        <w:t>tremendous impact</w:t>
      </w:r>
      <w:r w:rsidRPr="00AF63C8">
        <w:rPr>
          <w:rStyle w:val="StyleUnderline"/>
        </w:rPr>
        <w:t xml:space="preserve"> on elections at all levels</w:t>
      </w:r>
      <w:r>
        <w:t xml:space="preserve">. And research tells us that voting is habit-forming. Those who begin to vote early are more likely to vote often and throughout their lives. One election cycle isn't a trend, but </w:t>
      </w:r>
      <w:r w:rsidRPr="00AF63C8">
        <w:rPr>
          <w:rStyle w:val="StyleUnderline"/>
        </w:rPr>
        <w:t>youth activists are certainly trendsetters</w:t>
      </w:r>
      <w:r>
        <w:t xml:space="preserve"> when it comes to driving national conversations around public policy. On issues ranging from climate change to gun violence to voter suppression, </w:t>
      </w:r>
      <w:r w:rsidRPr="00AF63C8">
        <w:rPr>
          <w:rStyle w:val="StyleUnderline"/>
        </w:rPr>
        <w:t>young people are speaking up and encouraging their peers to register and vote,</w:t>
      </w:r>
      <w:r>
        <w:t xml:space="preserve"> as we saw most recently during the climate strikes. There is also increasing evidence that </w:t>
      </w:r>
      <w:r w:rsidRPr="00AF63C8">
        <w:rPr>
          <w:rStyle w:val="StyleUnderline"/>
        </w:rPr>
        <w:t>colleges and universities are getting involved</w:t>
      </w:r>
      <w:r>
        <w:t xml:space="preserve">. A recent report by </w:t>
      </w:r>
      <w:proofErr w:type="spellStart"/>
      <w:r>
        <w:t>Tisch</w:t>
      </w:r>
      <w:proofErr w:type="spellEnd"/>
      <w:r>
        <w:t xml:space="preserve"> College's Institute for Democracy &amp; Higher Education found that half of colleges that responded are using their college-voting data to guide campus conversations about engagement, and nearly 60% are using that data to mobilize voters. College campuses have always been hotbeds of student political activism, but the rate of engagement from these voters in 2018 is historically large. This can be attributed, at least in part, to colleges and universities investing in the civic development of their students by embedding political and policy discussions in classroom learning, encouraging non-partisan voter registration and helping students confront consistent barriers to electoral participation (such as providing information about where and when to vote). This is happening, for example, at James Madison University in Virginia; De Anza College, a community college in Cupertino, California; and the University of Texas at Austin. </w:t>
      </w:r>
      <w:r w:rsidRPr="00AF63C8">
        <w:rPr>
          <w:rStyle w:val="StyleUnderline"/>
        </w:rPr>
        <w:t>As we head into 2020</w:t>
      </w:r>
      <w:r>
        <w:t xml:space="preserve">, both </w:t>
      </w:r>
      <w:r w:rsidRPr="00AF63C8">
        <w:rPr>
          <w:rStyle w:val="StyleUnderline"/>
        </w:rPr>
        <w:t>parties should focus more of their efforts on young voters</w:t>
      </w:r>
      <w:r>
        <w:t xml:space="preserve">. </w:t>
      </w:r>
      <w:r w:rsidRPr="00AF63C8">
        <w:rPr>
          <w:rStyle w:val="StyleUnderline"/>
        </w:rPr>
        <w:t>Their importance is often overlooked and dismissed by party leaders who assume their votes are "in the bag" for Democrats</w:t>
      </w:r>
      <w:r>
        <w:t xml:space="preserve">, or "gone forever" for Republicans. </w:t>
      </w:r>
      <w:r w:rsidRPr="00AF63C8">
        <w:rPr>
          <w:rStyle w:val="StyleUnderline"/>
        </w:rPr>
        <w:t>Young people, who are less likely to respond to surveys, may be underrepresented in polls leading up to the election</w:t>
      </w:r>
      <w:r>
        <w:t xml:space="preserve">, especially if turnout remains high. </w:t>
      </w:r>
      <w:r w:rsidRPr="00AF63C8">
        <w:rPr>
          <w:rStyle w:val="StyleUnderline"/>
        </w:rPr>
        <w:t>Campaigns</w:t>
      </w:r>
      <w:r>
        <w:t xml:space="preserve"> that base their outreach on these polls </w:t>
      </w:r>
      <w:r w:rsidRPr="00AF63C8">
        <w:rPr>
          <w:rStyle w:val="StyleUnderline"/>
        </w:rPr>
        <w:t>are taking a big risk if they ignore the importance of engaging with young people</w:t>
      </w:r>
      <w:r>
        <w:t xml:space="preserve">. Both parties should get serious about courting this emerging part of the electorate, and that means seeking and valuing their input more and involving them in campaigns, or even encouraging them to run campaigns of their own. </w:t>
      </w:r>
      <w:r w:rsidRPr="00AF63C8">
        <w:rPr>
          <w:rStyle w:val="StyleUnderline"/>
        </w:rPr>
        <w:t xml:space="preserve">Democrats </w:t>
      </w:r>
      <w:r w:rsidRPr="00B31B61">
        <w:rPr>
          <w:rStyle w:val="Emphasis"/>
        </w:rPr>
        <w:t>shouldn't take</w:t>
      </w:r>
      <w:r>
        <w:t xml:space="preserve"> the current preference among </w:t>
      </w:r>
      <w:r w:rsidRPr="00B31B61">
        <w:rPr>
          <w:rStyle w:val="Emphasis"/>
        </w:rPr>
        <w:t>young voters for granted</w:t>
      </w:r>
      <w:r>
        <w:t xml:space="preserve">. </w:t>
      </w:r>
      <w:r w:rsidRPr="00AF63C8">
        <w:rPr>
          <w:rStyle w:val="StyleUnderline"/>
        </w:rPr>
        <w:t>Young voters are suspicious of political parties, and their loyalty to either party is not particularly set</w:t>
      </w:r>
      <w:r>
        <w:t xml:space="preserve">. At least, not yet. </w:t>
      </w:r>
      <w:r w:rsidRPr="00AF63C8">
        <w:rPr>
          <w:rStyle w:val="StyleUnderline"/>
        </w:rPr>
        <w:t>Republicans have a steep hill to climb when it comes to capturing more of the youth vote, but it is worth the effort</w:t>
      </w:r>
      <w:r>
        <w:t xml:space="preserve">. Donald Trump's Republican Party has a strategy aimed at turning out a higher percentage of older voters, who tend to vote conservative. But there will be a Republican Party long after President Trump, and if that party hopes to compete, it will need to persuade younger voters to support its candidates. </w:t>
      </w:r>
      <w:r w:rsidRPr="00AF63C8">
        <w:rPr>
          <w:rStyle w:val="Emphasis"/>
        </w:rPr>
        <w:t>Republicans may do particularly well if they focus on younger voters with libertarian tendencies</w:t>
      </w:r>
      <w:r>
        <w:t xml:space="preserve">. </w:t>
      </w:r>
      <w:r w:rsidRPr="00AF63C8">
        <w:rPr>
          <w:rStyle w:val="StyleUnderline"/>
        </w:rPr>
        <w:t>One possible reason</w:t>
      </w:r>
      <w:r>
        <w:t xml:space="preserve">, according to CIRCLE, </w:t>
      </w:r>
      <w:r w:rsidRPr="00AF63C8">
        <w:rPr>
          <w:rStyle w:val="StyleUnderline"/>
        </w:rPr>
        <w:t>is that young people are dissatisfied with the high amount of political polarization the United States</w:t>
      </w:r>
      <w:r>
        <w:t xml:space="preserve"> has seen since the 2016 election. </w:t>
      </w:r>
      <w:r w:rsidRPr="00AF63C8">
        <w:rPr>
          <w:rStyle w:val="StyleUnderline"/>
        </w:rPr>
        <w:t>If the GOP is committed to reaching new voters</w:t>
      </w:r>
      <w:r>
        <w:t xml:space="preserve"> and trains its eye on this widely distributed and growing demographic, </w:t>
      </w:r>
      <w:r w:rsidRPr="00AF63C8">
        <w:rPr>
          <w:rStyle w:val="StyleUnderline"/>
        </w:rPr>
        <w:t xml:space="preserve">it may be forced to </w:t>
      </w:r>
      <w:r w:rsidRPr="00AF63C8">
        <w:rPr>
          <w:rStyle w:val="Emphasis"/>
        </w:rPr>
        <w:t>moderate its agenda</w:t>
      </w:r>
      <w:r w:rsidRPr="00AF63C8">
        <w:rPr>
          <w:rStyle w:val="StyleUnderline"/>
        </w:rPr>
        <w:t xml:space="preserve"> and move more toward the </w:t>
      </w:r>
      <w:r w:rsidRPr="00AF63C8">
        <w:rPr>
          <w:rStyle w:val="Emphasis"/>
        </w:rPr>
        <w:t>middle of the political spectrum</w:t>
      </w:r>
      <w:r w:rsidRPr="00AF63C8">
        <w:rPr>
          <w:rStyle w:val="StyleUnderline"/>
        </w:rPr>
        <w:t>.</w:t>
      </w:r>
      <w:r>
        <w:t xml:space="preserve"> Young voters in general hold more liberal views on nearly every issue than the current Trump-led Republican party ideology.</w:t>
      </w:r>
    </w:p>
    <w:p w:rsidR="007737AA" w:rsidRDefault="007737AA" w:rsidP="007737AA">
      <w:pPr>
        <w:pStyle w:val="Heading4"/>
      </w:pPr>
      <w:r>
        <w:t>The youth vote will decide 2020</w:t>
      </w:r>
    </w:p>
    <w:p w:rsidR="007737AA" w:rsidRDefault="007737AA" w:rsidP="007737AA">
      <w:r>
        <w:t xml:space="preserve">Garrison and </w:t>
      </w:r>
      <w:r w:rsidRPr="009A47A4">
        <w:rPr>
          <w:rStyle w:val="Style13ptBold"/>
        </w:rPr>
        <w:t>Morin</w:t>
      </w:r>
      <w:r>
        <w:t xml:space="preserve"> 11-4-20</w:t>
      </w:r>
      <w:r w:rsidRPr="009A47A4">
        <w:rPr>
          <w:rStyle w:val="Style13ptBold"/>
        </w:rPr>
        <w:t>19</w:t>
      </w:r>
      <w:r>
        <w:t xml:space="preserve"> </w:t>
      </w:r>
      <w:r w:rsidR="006B3BD6">
        <w:t xml:space="preserve">– election analyst @ USA Today </w:t>
      </w:r>
      <w:r>
        <w:t>(Joey and Rebecca, “'I think they will decide the race': Can young voters again push Democrats to victory in 2020</w:t>
      </w:r>
      <w:proofErr w:type="gramStart"/>
      <w:r>
        <w:t>?,</w:t>
      </w:r>
      <w:proofErr w:type="gramEnd"/>
      <w:r>
        <w:t xml:space="preserve">” USA Today, </w:t>
      </w:r>
      <w:hyperlink r:id="rId61" w:history="1">
        <w:r w:rsidR="006B3BD6" w:rsidRPr="004715B0">
          <w:rPr>
            <w:rStyle w:val="Hyperlink"/>
          </w:rPr>
          <w:t>https://www.usatoday.com/story/news/politics/elections/2019/11/04/election-2020-young-voters-key-democrats-path-beating-trump/2458445001/</w:t>
        </w:r>
      </w:hyperlink>
      <w:r>
        <w:t>)</w:t>
      </w:r>
      <w:r w:rsidR="005B360C">
        <w:t>//BB</w:t>
      </w:r>
    </w:p>
    <w:p w:rsidR="006B3BD6" w:rsidRPr="00CE0E12" w:rsidRDefault="006B3BD6" w:rsidP="007737AA"/>
    <w:p w:rsidR="007737AA" w:rsidRPr="00CE0E12" w:rsidRDefault="007737AA" w:rsidP="007737AA">
      <w:r>
        <w:t xml:space="preserve">Kawashima-Ginsberg said </w:t>
      </w:r>
      <w:r w:rsidRPr="000837CF">
        <w:rPr>
          <w:rStyle w:val="StyleUnderline"/>
        </w:rPr>
        <w:t>registration of first-time young voters before 2020 is already one year ahead of a typical cycle</w:t>
      </w:r>
      <w:r>
        <w:t>, a strong indicator they are already receiving contact from campaigns and advocacy groups. "</w:t>
      </w:r>
      <w:r w:rsidRPr="000837CF">
        <w:rPr>
          <w:rStyle w:val="StyleUnderline"/>
        </w:rPr>
        <w:t>No question</w:t>
      </w:r>
      <w:r>
        <w:t xml:space="preserve">," she said, </w:t>
      </w:r>
      <w:r w:rsidRPr="000837CF">
        <w:rPr>
          <w:rStyle w:val="StyleUnderline"/>
        </w:rPr>
        <w:t>youth turnout will increase from 2016</w:t>
      </w:r>
      <w:r>
        <w:t xml:space="preserve">, when 46% of eligible voters 18 to 29 voted, according to the U.S. Census. In the 2016 presidential election, voters 18 to 29 years were the only age group to increase their voting rate from 2012, with a bounce of 1.1%t, according to Census figures. But Hillary </w:t>
      </w:r>
      <w:r w:rsidRPr="000837CF">
        <w:rPr>
          <w:rStyle w:val="StyleUnderline"/>
        </w:rPr>
        <w:t>Clinton received a smaller share of the youth vote than Obama</w:t>
      </w:r>
      <w:r>
        <w:t xml:space="preserve">. Although she won 55% of the youth vote, topping Trump's 40%, it was a 5-point drop from Obama's level in 2012 and an 11-point drop from 2008. </w:t>
      </w:r>
      <w:r w:rsidRPr="000837CF">
        <w:rPr>
          <w:rStyle w:val="StyleUnderline"/>
        </w:rPr>
        <w:t>To have success against Trump in 2020, some Democrats say it's critical to turn that trend around</w:t>
      </w:r>
      <w:r>
        <w:t xml:space="preserve">. The caveat: Young people, who historically don't vote at the same levels as older age </w:t>
      </w:r>
      <w:proofErr w:type="spellStart"/>
      <w:r>
        <w:t>groups</w:t>
      </w:r>
      <w:proofErr w:type="gramStart"/>
      <w:r>
        <w:t>,remained</w:t>
      </w:r>
      <w:proofErr w:type="spellEnd"/>
      <w:proofErr w:type="gramEnd"/>
      <w:r>
        <w:t xml:space="preserve"> underrepresented in the 2018 midterms. Despite the gains, young people accounted for just 11% of the overall vote, even though they accounted for 21% of all eligible voters and 18% of registered voters. But young voters made up significant ground. Their share of overall votes cast increased by 4 percentage points from 2014, while it decreased by 4 percentage points among voters 30 and older. It </w:t>
      </w:r>
      <w:r w:rsidRPr="000837CF">
        <w:rPr>
          <w:rStyle w:val="StyleUnderline"/>
        </w:rPr>
        <w:t>means young people had greater influence as a voting bloc than past elections, and their influence will expand further in 2020</w:t>
      </w:r>
      <w:r>
        <w:t xml:space="preserve"> if that pattern holds. "If we can stay on this trajectory, and use due diligence in supporting </w:t>
      </w:r>
      <w:r w:rsidRPr="000837CF">
        <w:rPr>
          <w:rStyle w:val="StyleUnderline"/>
        </w:rPr>
        <w:t>young voters</w:t>
      </w:r>
      <w:r>
        <w:t xml:space="preserve"> and growing voters, I think they </w:t>
      </w:r>
      <w:r w:rsidRPr="000837CF">
        <w:rPr>
          <w:rStyle w:val="Emphasis"/>
        </w:rPr>
        <w:t>will be pivotal</w:t>
      </w:r>
      <w:r>
        <w:t>," Kawashima-Ginsberg said. "</w:t>
      </w:r>
      <w:r w:rsidRPr="000837CF">
        <w:rPr>
          <w:rStyle w:val="Emphasis"/>
        </w:rPr>
        <w:t>There's no question</w:t>
      </w:r>
      <w:r>
        <w:t xml:space="preserve"> about that. I think </w:t>
      </w:r>
      <w:r w:rsidRPr="000837CF">
        <w:rPr>
          <w:rStyle w:val="Emphasis"/>
        </w:rPr>
        <w:t>they will decide the race</w:t>
      </w:r>
      <w:r>
        <w:t xml:space="preserve">, starting in the primary." </w:t>
      </w:r>
    </w:p>
    <w:p w:rsidR="007737AA" w:rsidRDefault="007737AA" w:rsidP="007737AA">
      <w:pPr>
        <w:pStyle w:val="Heading4"/>
      </w:pPr>
      <w:r>
        <w:t>Attracting new young voters gives Trump 2020</w:t>
      </w:r>
    </w:p>
    <w:p w:rsidR="007737AA" w:rsidRDefault="007737AA" w:rsidP="007737AA">
      <w:r w:rsidRPr="00D33E5D">
        <w:rPr>
          <w:rStyle w:val="Style13ptBold"/>
        </w:rPr>
        <w:t>Powell 19</w:t>
      </w:r>
      <w:r>
        <w:t xml:space="preserve"> </w:t>
      </w:r>
      <w:r w:rsidR="00804C5E">
        <w:t xml:space="preserve">– senior writer @ Newsweek Magazine </w:t>
      </w:r>
      <w:r>
        <w:t xml:space="preserve">(Bill, “Young Trump Voters </w:t>
      </w:r>
      <w:proofErr w:type="gramStart"/>
      <w:r>
        <w:t>Like</w:t>
      </w:r>
      <w:proofErr w:type="gramEnd"/>
      <w:r>
        <w:t xml:space="preserve"> These Are Key to a 2020 Victory,” </w:t>
      </w:r>
      <w:r w:rsidRPr="00181D8D">
        <w:rPr>
          <w:i/>
        </w:rPr>
        <w:t>Newsweek</w:t>
      </w:r>
      <w:r>
        <w:t xml:space="preserve">, </w:t>
      </w:r>
      <w:hyperlink r:id="rId62" w:history="1">
        <w:r w:rsidRPr="009B2636">
          <w:rPr>
            <w:rStyle w:val="Hyperlink"/>
          </w:rPr>
          <w:t>https://www.newsweek.com/2019/09/27/young-donald-trump-republican-voters-2020-1459272.html</w:t>
        </w:r>
      </w:hyperlink>
      <w:r>
        <w:t>)</w:t>
      </w:r>
      <w:r w:rsidR="005B360C">
        <w:t>//BB</w:t>
      </w:r>
    </w:p>
    <w:p w:rsidR="007737AA" w:rsidRPr="00181D8D" w:rsidRDefault="007737AA" w:rsidP="007737AA"/>
    <w:p w:rsidR="007737AA" w:rsidRDefault="007737AA" w:rsidP="007737AA">
      <w:r>
        <w:t xml:space="preserve">Young </w:t>
      </w:r>
      <w:proofErr w:type="spellStart"/>
      <w:r>
        <w:t>Trumpers</w:t>
      </w:r>
      <w:proofErr w:type="spellEnd"/>
      <w:r>
        <w:t xml:space="preserve"> are not a mere political curiosity. </w:t>
      </w:r>
      <w:r w:rsidRPr="00D33E5D">
        <w:rPr>
          <w:rStyle w:val="StyleUnderline"/>
        </w:rPr>
        <w:t xml:space="preserve">Voters age 18 to 29 </w:t>
      </w:r>
      <w:r>
        <w:t xml:space="preserve">are one of two demographics nationwide that </w:t>
      </w:r>
      <w:r w:rsidRPr="00D33E5D">
        <w:rPr>
          <w:rStyle w:val="StyleUnderline"/>
        </w:rPr>
        <w:t>may hold the key to Trump's re-election</w:t>
      </w:r>
      <w:r>
        <w:t xml:space="preserve">, according to Brad </w:t>
      </w:r>
      <w:proofErr w:type="spellStart"/>
      <w:r>
        <w:t>Parscale</w:t>
      </w:r>
      <w:proofErr w:type="spellEnd"/>
      <w:r>
        <w:t xml:space="preserve">, Trump's 2020 campaign manager. (Moderate independent and Republican women make up the other group.) </w:t>
      </w:r>
      <w:r w:rsidRPr="00D33E5D">
        <w:rPr>
          <w:rStyle w:val="StyleUnderline"/>
        </w:rPr>
        <w:t>The goal is not to win the young voter demographic outright—the campaign knows that won't happen—but rather to limit the margin with the Democratic nominee in key states</w:t>
      </w:r>
      <w:r>
        <w:t xml:space="preserve">, </w:t>
      </w:r>
      <w:r w:rsidRPr="00D33E5D">
        <w:rPr>
          <w:rStyle w:val="StyleUnderline"/>
        </w:rPr>
        <w:t>and</w:t>
      </w:r>
      <w:r>
        <w:t xml:space="preserve"> in so doing perhaps </w:t>
      </w:r>
      <w:r w:rsidRPr="00D33E5D">
        <w:rPr>
          <w:rStyle w:val="StyleUnderline"/>
        </w:rPr>
        <w:t>tip the election to Trump</w:t>
      </w:r>
      <w:r>
        <w:t xml:space="preserve">. </w:t>
      </w:r>
      <w:r w:rsidRPr="00D33E5D">
        <w:rPr>
          <w:rStyle w:val="StyleUnderline"/>
        </w:rPr>
        <w:t>That's close to what happened in 2016,</w:t>
      </w:r>
      <w:r>
        <w:t xml:space="preserve"> though not because of any sophisticated effort by the Trump campaign. Hillary </w:t>
      </w:r>
      <w:r w:rsidRPr="00D33E5D">
        <w:rPr>
          <w:rStyle w:val="StyleUnderline"/>
        </w:rPr>
        <w:t>Clinton got only 55 per cent of the youth vote, down from the 60 percent Barack Obama</w:t>
      </w:r>
      <w:r>
        <w:t xml:space="preserve"> won in 2012; many young people did not, to put it mildly, view Clinton as an inspiring candidate. (In 2008 Obama won an extraordinary 66 percent of the under-30 vote.) "</w:t>
      </w:r>
      <w:r w:rsidRPr="00D33E5D">
        <w:rPr>
          <w:rStyle w:val="StyleUnderline"/>
        </w:rPr>
        <w:t xml:space="preserve">In what is likely to be another close election, if Trump can do better with young people than he did last time, that could be </w:t>
      </w:r>
      <w:r w:rsidRPr="00D33E5D">
        <w:rPr>
          <w:rStyle w:val="Emphasis"/>
        </w:rPr>
        <w:t>critical</w:t>
      </w:r>
      <w:r>
        <w:t xml:space="preserve">," </w:t>
      </w:r>
      <w:r w:rsidRPr="00D33E5D">
        <w:rPr>
          <w:rStyle w:val="StyleUnderline"/>
        </w:rPr>
        <w:t>says</w:t>
      </w:r>
      <w:r>
        <w:t xml:space="preserve"> Mary </w:t>
      </w:r>
      <w:r w:rsidRPr="00D33E5D">
        <w:rPr>
          <w:rStyle w:val="StyleUnderline"/>
        </w:rPr>
        <w:t>Snow, polling analyst at</w:t>
      </w:r>
      <w:r>
        <w:t xml:space="preserve"> the </w:t>
      </w:r>
      <w:r w:rsidRPr="00D33E5D">
        <w:rPr>
          <w:rStyle w:val="StyleUnderline"/>
        </w:rPr>
        <w:t>Quinnipiac</w:t>
      </w:r>
      <w:r>
        <w:t xml:space="preserve"> University presidential polling organization. "There are plausible scenarios in which </w:t>
      </w:r>
      <w:r w:rsidRPr="00D33E5D">
        <w:rPr>
          <w:rStyle w:val="Emphasis"/>
        </w:rPr>
        <w:t>it could be decisive</w:t>
      </w:r>
      <w:r>
        <w:t>."</w:t>
      </w:r>
    </w:p>
    <w:p w:rsidR="00C027F3" w:rsidRDefault="00C027F3" w:rsidP="00C027F3">
      <w:pPr>
        <w:pStyle w:val="Heading2"/>
      </w:pPr>
      <w:r>
        <w:t>IMPACT – TURNS CASE</w:t>
      </w:r>
    </w:p>
    <w:p w:rsidR="00C027F3" w:rsidRPr="008E1E52" w:rsidRDefault="00C027F3" w:rsidP="00C027F3">
      <w:pPr>
        <w:pStyle w:val="Heading3"/>
      </w:pPr>
      <w:r>
        <w:t>!</w:t>
      </w:r>
    </w:p>
    <w:p w:rsidR="00C027F3" w:rsidRPr="00877444" w:rsidRDefault="00C027F3" w:rsidP="00C027F3">
      <w:pPr>
        <w:pStyle w:val="Heading4"/>
        <w:rPr>
          <w:rFonts w:cs="Times New Roman"/>
        </w:rPr>
      </w:pPr>
      <w:r>
        <w:rPr>
          <w:rFonts w:cs="Times New Roman"/>
        </w:rPr>
        <w:t xml:space="preserve">Trump re-election </w:t>
      </w:r>
      <w:r w:rsidRPr="000F35D5">
        <w:rPr>
          <w:rFonts w:cs="Times New Roman"/>
          <w:u w:val="single"/>
        </w:rPr>
        <w:t>permanently cements</w:t>
      </w:r>
      <w:r>
        <w:rPr>
          <w:rFonts w:cs="Times New Roman"/>
        </w:rPr>
        <w:t xml:space="preserve"> white nationalist fascism</w:t>
      </w:r>
    </w:p>
    <w:p w:rsidR="00C027F3" w:rsidRPr="00877444" w:rsidRDefault="00C027F3" w:rsidP="00C027F3">
      <w:r w:rsidRPr="00877444">
        <w:rPr>
          <w:rStyle w:val="Style13ptBold"/>
        </w:rPr>
        <w:t xml:space="preserve">Hasan </w:t>
      </w:r>
      <w:r w:rsidRPr="00587A16">
        <w:t>11-13-20</w:t>
      </w:r>
      <w:r w:rsidRPr="00587A16">
        <w:rPr>
          <w:rStyle w:val="Style13ptBold"/>
        </w:rPr>
        <w:t>18</w:t>
      </w:r>
      <w:r w:rsidRPr="00877444">
        <w:t xml:space="preserve"> </w:t>
      </w:r>
      <w:r>
        <w:t xml:space="preserve">- British political journalist, broadcaster and author. Hasan is the co-author of a biography of Ed Miliband and was formerly the political editor of the UK version of The Huffington Post </w:t>
      </w:r>
      <w:r w:rsidRPr="00877444">
        <w:t xml:space="preserve">(Mehdi, “Nancy Pelosi Wants to Find “Common Ground” With Donald Trump. But Her Job Right Now Is to Fight Fascism,” </w:t>
      </w:r>
      <w:r w:rsidRPr="00856EAE">
        <w:rPr>
          <w:i/>
        </w:rPr>
        <w:t>The Intercept</w:t>
      </w:r>
      <w:r w:rsidRPr="00877444">
        <w:t xml:space="preserve">, </w:t>
      </w:r>
      <w:hyperlink r:id="rId63" w:history="1">
        <w:r w:rsidRPr="00877444">
          <w:rPr>
            <w:rStyle w:val="Hyperlink"/>
          </w:rPr>
          <w:t>https://theintercept.com/2018/11/13/nancy-pelosi-speaker-trump/</w:t>
        </w:r>
      </w:hyperlink>
      <w:r w:rsidRPr="00877444">
        <w:t>)</w:t>
      </w:r>
      <w:r>
        <w:t>//BB</w:t>
      </w:r>
    </w:p>
    <w:p w:rsidR="00C027F3" w:rsidRPr="00877444" w:rsidRDefault="00C027F3" w:rsidP="00C027F3"/>
    <w:p w:rsidR="00C027F3" w:rsidRPr="00877444" w:rsidRDefault="00C027F3" w:rsidP="00C027F3">
      <w:r w:rsidRPr="00877444">
        <w:t xml:space="preserve">MAYBE HERSELF. In September 2017, Pelosi and Chuck Schumer, the Senate minority leader who also prefers rolling over to resisting, went to the White House to try and persuade Trump to extend protections for young undocumented immigrants. An excited Pelosi and Schumer called it a “very productive” dinner meeting with the president on the subject of the Deferred Action for Childhood Arrivals program, or DACA. “We agreed to enshrine the protections of DACA into law quickly, and to work out a package of border security, excluding the wall, that’s acceptable to both sides,” they said, after tucking into Chinese food in the Blue Room of the White House. Guess what happened next? The following morning, Trump threw Pelosi and Schumer under the bus. “No deal was made last night on DACA,” the president tweeted. “Massive border security would have to be agreed to in exchange for consent.” Yet here we are, more than a year later, with Pelosi telling The Atlantic’s Edward-Isaac </w:t>
      </w:r>
      <w:proofErr w:type="spellStart"/>
      <w:r w:rsidRPr="00877444">
        <w:t>Dovere</w:t>
      </w:r>
      <w:proofErr w:type="spellEnd"/>
      <w:r w:rsidRPr="00877444">
        <w:t xml:space="preserve"> last week that Trump might “support bipartisan legislation, whether it’s comprehensive immigration reform, whether it’s Dreamers, whether it’s gun safety.” Come on, Nancy! </w:t>
      </w:r>
      <w:r w:rsidRPr="000F35D5">
        <w:t xml:space="preserve">Whatever happened to “fool me once, shame on you; fool me twice, shame on me”? To quote liberal </w:t>
      </w:r>
      <w:proofErr w:type="spellStart"/>
      <w:r w:rsidRPr="000F35D5">
        <w:t>megadonor</w:t>
      </w:r>
      <w:proofErr w:type="spellEnd"/>
      <w:r w:rsidRPr="000F35D5">
        <w:t xml:space="preserve"> Tom </w:t>
      </w:r>
      <w:proofErr w:type="spellStart"/>
      <w:r w:rsidRPr="000F35D5">
        <w:t>Steyer</w:t>
      </w:r>
      <w:proofErr w:type="spellEnd"/>
      <w:r w:rsidRPr="000F35D5">
        <w:t xml:space="preserve">, Trump and the Republicans are not in the “range of reason” on most policy issues and have “shifted the conversation to places that are so crazy that there’s really no other side to the conversation.” Join Our Newsletter Original reporting. Fearless journalism. Delivered to you. I’m in Has Pelosi really not been paying attention as the GOP, led by Trump, has mounted an assault on everything from voting rights to racial equality to planet Earth itself? And if she has, why then the continuing obsession with “bipartisanship”? “Politics is not a parlor game where good manners always win out,” wrote left-wing activist and co-founder of Data for Progress, Sean </w:t>
      </w:r>
      <w:proofErr w:type="spellStart"/>
      <w:r w:rsidRPr="000F35D5">
        <w:t>McElwee</w:t>
      </w:r>
      <w:proofErr w:type="spellEnd"/>
      <w:r w:rsidRPr="000F35D5">
        <w:t>, in the wake of the 2016 presidential election. “It involves questions of power and privilege, which cannot be solved merely with bipartisan brunches.” Don’t get me wrong: I’m not denying that Pelosi was an effective speaker the first time around. Obamacare, Dodd-Frank, the Recovery Act, the Lily Ledbetter Act … all passed on her watch. Few question her ability to count votes — or the lack of a viable challenger from within the Democratic Party. But the job of speaker in the 116th Congress, which will convene in January, can’t</w:t>
      </w:r>
      <w:r w:rsidRPr="00877444">
        <w:t xml:space="preserve"> only be about passing laws; it has to also be about holding this lawless president to account. Impeachment, therefore, must be on the table — but Pelosi has taken it off the table by naively insisting that it can only be done “in a bipartisan way.” LET’S BE CLEAR: </w:t>
      </w:r>
      <w:r w:rsidRPr="00877444">
        <w:rPr>
          <w:rStyle w:val="StyleUnderline"/>
        </w:rPr>
        <w:t>American democracy is in crisis</w:t>
      </w:r>
      <w:r w:rsidRPr="00877444">
        <w:t xml:space="preserve">. America’s </w:t>
      </w:r>
      <w:r w:rsidRPr="00877444">
        <w:rPr>
          <w:rStyle w:val="StyleUnderline"/>
        </w:rPr>
        <w:t>minorities are</w:t>
      </w:r>
      <w:r w:rsidRPr="00877444">
        <w:t xml:space="preserve">, literally, </w:t>
      </w:r>
      <w:r w:rsidRPr="00877444">
        <w:rPr>
          <w:rStyle w:val="StyleUnderline"/>
        </w:rPr>
        <w:t>under fire.</w:t>
      </w:r>
      <w:r w:rsidRPr="00877444">
        <w:t xml:space="preserve"> If the dishonest, racist, corrupt, anti-democratic Donald Trump isn’t worthy of impeachment, then who is? Pelosi should take a pause from her ongoing media tour and listen to the recent discussion that my colleague Jeremy </w:t>
      </w:r>
      <w:proofErr w:type="spellStart"/>
      <w:r w:rsidRPr="00877444">
        <w:t>Scahill</w:t>
      </w:r>
      <w:proofErr w:type="spellEnd"/>
      <w:r w:rsidRPr="00877444">
        <w:t xml:space="preserve"> hosted on his podcast, Intercepted, with NYU historian Ruth Ben-</w:t>
      </w:r>
      <w:proofErr w:type="spellStart"/>
      <w:r w:rsidRPr="00877444">
        <w:t>Ghiat</w:t>
      </w:r>
      <w:proofErr w:type="spellEnd"/>
      <w:r w:rsidRPr="00877444">
        <w:t xml:space="preserve">, author of “Fascist </w:t>
      </w:r>
      <w:proofErr w:type="spellStart"/>
      <w:r w:rsidRPr="00877444">
        <w:t>Modernities</w:t>
      </w:r>
      <w:proofErr w:type="spellEnd"/>
      <w:r w:rsidRPr="00877444">
        <w:t>” and an expert on Benito Mussolini, and Yale University philosopher Jason Stanley, author of “How Fascism Works: The Politics of Us and Them.” “I think right now, we are heading towards, more and more, a one-party state,” Stanley said, explaining Trump’s use of “classic fascist tactics.” Ben-</w:t>
      </w:r>
      <w:proofErr w:type="spellStart"/>
      <w:r w:rsidRPr="00877444">
        <w:t>Ghiat</w:t>
      </w:r>
      <w:proofErr w:type="spellEnd"/>
      <w:r w:rsidRPr="00877444">
        <w:t xml:space="preserve"> said she believed that “</w:t>
      </w:r>
      <w:r w:rsidRPr="00877444">
        <w:rPr>
          <w:rStyle w:val="StyleUnderline"/>
        </w:rPr>
        <w:t xml:space="preserve">we are heading toward … a </w:t>
      </w:r>
      <w:r w:rsidRPr="000F35D5">
        <w:rPr>
          <w:rStyle w:val="Emphasis"/>
        </w:rPr>
        <w:t>militarized authoritarian surveillance state</w:t>
      </w:r>
      <w:r w:rsidRPr="00877444">
        <w:rPr>
          <w:rStyle w:val="StyleUnderline"/>
        </w:rPr>
        <w:t>,” and “we’re in the middle of a battle for the survival of democracy</w:t>
      </w:r>
      <w:r w:rsidRPr="00877444">
        <w:t xml:space="preserve">.” Got that? A battle for the survival of democracy. </w:t>
      </w:r>
      <w:r w:rsidRPr="00877444">
        <w:rPr>
          <w:rStyle w:val="StyleUnderline"/>
        </w:rPr>
        <w:t xml:space="preserve">Yet </w:t>
      </w:r>
      <w:r w:rsidRPr="000F35D5">
        <w:t>the leader of the</w:t>
      </w:r>
      <w:r w:rsidRPr="00877444">
        <w:rPr>
          <w:rStyle w:val="StyleUnderline"/>
        </w:rPr>
        <w:t xml:space="preserve"> Democrats</w:t>
      </w:r>
      <w:r w:rsidRPr="00877444">
        <w:t xml:space="preserve"> in the </w:t>
      </w:r>
      <w:r w:rsidRPr="000F35D5">
        <w:t>House wants to talk infrastructure spending</w:t>
      </w:r>
      <w:r w:rsidRPr="00877444">
        <w:t xml:space="preserve"> and prescription drugs. Her counterpart in the Senate is busy making noise about the size of seats on airplanes. They both </w:t>
      </w:r>
      <w:r w:rsidRPr="000F35D5">
        <w:rPr>
          <w:rStyle w:val="StyleUnderline"/>
        </w:rPr>
        <w:t>seem</w:t>
      </w:r>
      <w:r w:rsidRPr="00877444">
        <w:t xml:space="preserve"> unable to rise to the occasion; </w:t>
      </w:r>
      <w:r w:rsidRPr="00877444">
        <w:rPr>
          <w:rStyle w:val="StyleUnderline"/>
        </w:rPr>
        <w:t>unwilling to recognize the existential danger that Trump poses to the republic</w:t>
      </w:r>
      <w:r w:rsidRPr="00877444">
        <w:t xml:space="preserve">. “We have an obligation to try and find common ground” with the president, Pelosi told CNN last week. Not true. She and her party have an obligation, above all else, to defeat fascism — and </w:t>
      </w:r>
      <w:r w:rsidRPr="00877444">
        <w:rPr>
          <w:rStyle w:val="StyleUnderline"/>
        </w:rPr>
        <w:t>you can’t defeat fascism by meeting it in the middle</w:t>
      </w:r>
      <w:r w:rsidRPr="000F35D5">
        <w:t>. The correct response to a white nationalist in the White House isn’t to offer him a vague deal on “infrastructure.</w:t>
      </w:r>
      <w:r w:rsidRPr="00877444">
        <w:t xml:space="preserve">” </w:t>
      </w:r>
      <w:r w:rsidRPr="00877444">
        <w:rPr>
          <w:rStyle w:val="Emphasis"/>
        </w:rPr>
        <w:t>It’s to</w:t>
      </w:r>
      <w:r w:rsidRPr="00877444">
        <w:t xml:space="preserve"> fight and, yes, to </w:t>
      </w:r>
      <w:r w:rsidRPr="00877444">
        <w:rPr>
          <w:rStyle w:val="Emphasis"/>
        </w:rPr>
        <w:t>resist him at every turn</w:t>
      </w:r>
      <w:r w:rsidRPr="00877444">
        <w:t xml:space="preserve">; </w:t>
      </w:r>
      <w:proofErr w:type="spellStart"/>
      <w:r w:rsidRPr="00877444">
        <w:rPr>
          <w:rStyle w:val="Emphasis"/>
        </w:rPr>
        <w:t>to</w:t>
      </w:r>
      <w:proofErr w:type="spellEnd"/>
      <w:r w:rsidRPr="00877444">
        <w:t xml:space="preserve"> loudly and relentlessly </w:t>
      </w:r>
      <w:r w:rsidRPr="00877444">
        <w:rPr>
          <w:rStyle w:val="Emphasis"/>
        </w:rPr>
        <w:t>call out his rhetoric and behavior as abnormal</w:t>
      </w:r>
      <w:r w:rsidRPr="00877444">
        <w:t xml:space="preserve"> and un-American. </w:t>
      </w:r>
      <w:r w:rsidRPr="00877444">
        <w:rPr>
          <w:rStyle w:val="StyleUnderline"/>
        </w:rPr>
        <w:t xml:space="preserve">The next two years will be a battle for the heart, soul, and future of U.S. democracy; it will be </w:t>
      </w:r>
      <w:r w:rsidRPr="00877444">
        <w:t>a</w:t>
      </w:r>
      <w:r w:rsidRPr="00877444">
        <w:rPr>
          <w:rStyle w:val="StyleUnderline"/>
        </w:rPr>
        <w:t xml:space="preserve"> </w:t>
      </w:r>
      <w:r w:rsidRPr="00877444">
        <w:rPr>
          <w:rStyle w:val="Emphasis"/>
        </w:rPr>
        <w:t>nonstop</w:t>
      </w:r>
      <w:r w:rsidRPr="00877444">
        <w:t xml:space="preserve">, 24/7 </w:t>
      </w:r>
      <w:r w:rsidRPr="000F35D5">
        <w:rPr>
          <w:rStyle w:val="StyleUnderline"/>
        </w:rPr>
        <w:t>struggle against</w:t>
      </w:r>
      <w:r w:rsidRPr="00877444">
        <w:rPr>
          <w:rStyle w:val="StyleUnderline"/>
        </w:rPr>
        <w:t xml:space="preserve"> </w:t>
      </w:r>
      <w:r w:rsidRPr="000F35D5">
        <w:rPr>
          <w:rStyle w:val="Emphasis"/>
        </w:rPr>
        <w:t>incipient fascism</w:t>
      </w:r>
      <w:r w:rsidRPr="00877444">
        <w:rPr>
          <w:rStyle w:val="StyleUnderline"/>
        </w:rPr>
        <w:t xml:space="preserve"> and </w:t>
      </w:r>
      <w:r w:rsidRPr="00877444">
        <w:rPr>
          <w:rStyle w:val="Emphasis"/>
        </w:rPr>
        <w:t>unabashed white nationalism</w:t>
      </w:r>
      <w:r w:rsidRPr="00877444">
        <w:t xml:space="preserve">. The president who wants his base to believe that constitutionally mandated recounts are illegitimate, who deploys thousands of troops to the border during an election campaign to stop an “invasion” from a migrant caravan 700 miles away, and who thinks Democrats are “evil” and “crazy” won’t go quietly into the night. </w:t>
      </w:r>
      <w:r w:rsidRPr="00877444">
        <w:rPr>
          <w:rStyle w:val="StyleUnderline"/>
        </w:rPr>
        <w:t>Forget bipartisanship and compromise</w:t>
      </w:r>
      <w:r w:rsidRPr="00877444">
        <w:t xml:space="preserve">. </w:t>
      </w:r>
      <w:r w:rsidRPr="000F35D5">
        <w:t xml:space="preserve">There is too much at stake for an out-of-touch and self-defeating </w:t>
      </w:r>
      <w:proofErr w:type="spellStart"/>
      <w:r w:rsidRPr="000F35D5">
        <w:t>kumbaya</w:t>
      </w:r>
      <w:proofErr w:type="spellEnd"/>
      <w:r w:rsidRPr="000F35D5">
        <w:t xml:space="preserve"> politics.</w:t>
      </w:r>
      <w:r w:rsidRPr="00877444">
        <w:t xml:space="preserve"> </w:t>
      </w:r>
      <w:r w:rsidRPr="00877444">
        <w:rPr>
          <w:rStyle w:val="StyleUnderline"/>
        </w:rPr>
        <w:t>The job</w:t>
      </w:r>
      <w:r w:rsidRPr="00877444">
        <w:t xml:space="preserve"> of soon-to-be-Speaker Pelosi </w:t>
      </w:r>
      <w:r w:rsidRPr="00877444">
        <w:rPr>
          <w:rStyle w:val="StyleUnderline"/>
        </w:rPr>
        <w:t xml:space="preserve">is not to negotiate with Trump and the far-right Republicans — </w:t>
      </w:r>
      <w:r w:rsidRPr="000F35D5">
        <w:rPr>
          <w:rStyle w:val="Emphasis"/>
        </w:rPr>
        <w:t>only to defeat them</w:t>
      </w:r>
      <w:r w:rsidRPr="00877444">
        <w:t>.</w:t>
      </w:r>
    </w:p>
    <w:p w:rsidR="00C027F3" w:rsidRPr="008E1E52" w:rsidRDefault="00C027F3" w:rsidP="00C027F3"/>
    <w:p w:rsidR="00AC43C9" w:rsidRPr="00AC43C9" w:rsidRDefault="008E1E52" w:rsidP="00AC43C9">
      <w:pPr>
        <w:pStyle w:val="Heading2"/>
      </w:pPr>
      <w:r>
        <w:t>IMPACT – WARMING</w:t>
      </w:r>
    </w:p>
    <w:p w:rsidR="00327395" w:rsidRDefault="00327395" w:rsidP="008E1E52">
      <w:pPr>
        <w:pStyle w:val="Heading3"/>
        <w:rPr>
          <w:rFonts w:cs="Times New Roman"/>
        </w:rPr>
      </w:pPr>
      <w:r>
        <w:rPr>
          <w:rFonts w:cs="Times New Roman"/>
        </w:rPr>
        <w:t>1nc</w:t>
      </w:r>
    </w:p>
    <w:p w:rsidR="00327395" w:rsidRPr="00877444" w:rsidRDefault="00327395" w:rsidP="00327395">
      <w:pPr>
        <w:pStyle w:val="Heading4"/>
        <w:rPr>
          <w:rFonts w:cs="Times New Roman"/>
        </w:rPr>
      </w:pPr>
      <w:r w:rsidRPr="00877444">
        <w:rPr>
          <w:rFonts w:cs="Times New Roman"/>
        </w:rPr>
        <w:t>Trump re-election leads to irreversible and catastrophic climate change</w:t>
      </w:r>
    </w:p>
    <w:p w:rsidR="00327395" w:rsidRPr="00877444" w:rsidRDefault="00327395" w:rsidP="00327395">
      <w:r w:rsidRPr="00877444">
        <w:rPr>
          <w:rStyle w:val="Style13ptBold"/>
        </w:rPr>
        <w:t>Starr 19</w:t>
      </w:r>
      <w:r w:rsidRPr="00877444">
        <w:t xml:space="preserve"> – PhD, professor of sociology and public affairs at Princeton and a winner of the Pulitzer Prize for General Nonfiction. He is the author of Entrenchment: Wealth, Power, and the Constitution of Democratic Societies (Paul, “</w:t>
      </w:r>
      <w:r w:rsidRPr="00877444">
        <w:rPr>
          <w:rStyle w:val="StyleUnderline"/>
        </w:rPr>
        <w:t>Trump’s Second Term</w:t>
      </w:r>
      <w:r w:rsidRPr="00877444">
        <w:t xml:space="preserve"> It’s more likely than most people think—and </w:t>
      </w:r>
      <w:r w:rsidRPr="00877444">
        <w:rPr>
          <w:rStyle w:val="StyleUnderline"/>
        </w:rPr>
        <w:t>compared with his first term</w:t>
      </w:r>
      <w:r w:rsidRPr="00877444">
        <w:t xml:space="preserve">, its effects </w:t>
      </w:r>
      <w:r w:rsidRPr="00877444">
        <w:rPr>
          <w:rStyle w:val="StyleUnderline"/>
        </w:rPr>
        <w:t>would be far more durable</w:t>
      </w:r>
      <w:r w:rsidRPr="00877444">
        <w:t xml:space="preserve">.,” </w:t>
      </w:r>
      <w:r w:rsidRPr="00877444">
        <w:rPr>
          <w:i/>
        </w:rPr>
        <w:t>The Atlantic</w:t>
      </w:r>
      <w:r w:rsidRPr="00877444">
        <w:t xml:space="preserve">, </w:t>
      </w:r>
      <w:hyperlink r:id="rId64" w:history="1">
        <w:r w:rsidRPr="00877444">
          <w:rPr>
            <w:rStyle w:val="Hyperlink"/>
          </w:rPr>
          <w:t>https://www.theatlantic.com/magazine/archive/2019/05/trump-2020-second-term/585994/</w:t>
        </w:r>
      </w:hyperlink>
      <w:r w:rsidRPr="00877444">
        <w:t>)</w:t>
      </w:r>
      <w:r w:rsidR="005B360C">
        <w:t>//BB</w:t>
      </w:r>
    </w:p>
    <w:p w:rsidR="00327395" w:rsidRPr="00877444" w:rsidRDefault="00327395" w:rsidP="00327395"/>
    <w:p w:rsidR="00327395" w:rsidRPr="00877444" w:rsidRDefault="00327395" w:rsidP="00327395">
      <w:r w:rsidRPr="00877444">
        <w:rPr>
          <w:rStyle w:val="StyleUnderline"/>
        </w:rPr>
        <w:t xml:space="preserve">Of all the questions that will be answered by the 2020 election, one matters above the others: Is </w:t>
      </w:r>
      <w:proofErr w:type="spellStart"/>
      <w:r w:rsidRPr="00877444">
        <w:rPr>
          <w:rStyle w:val="StyleUnderline"/>
        </w:rPr>
        <w:t>Trumpism</w:t>
      </w:r>
      <w:proofErr w:type="spellEnd"/>
      <w:r w:rsidRPr="00877444">
        <w:rPr>
          <w:rStyle w:val="StyleUnderline"/>
        </w:rPr>
        <w:t xml:space="preserve"> a</w:t>
      </w:r>
      <w:r w:rsidRPr="00877444">
        <w:t xml:space="preserve"> temporary </w:t>
      </w:r>
      <w:r w:rsidRPr="00877444">
        <w:rPr>
          <w:rStyle w:val="StyleUnderline"/>
        </w:rPr>
        <w:t>aberration or a long-term phenomenon</w:t>
      </w:r>
      <w:r w:rsidRPr="00877444">
        <w:t>? Put another way: Will the changes brought about by Donald Trump and today’s Republican Party fade away, or will they become entrenched? Trump’s reelection seems implausible to many people, as implausible as his election did before November 2016. But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877444">
        <w:rPr>
          <w:rStyle w:val="StyleUnderline"/>
        </w:rPr>
        <w:t>the impact of a second term would be more lasting than that of the first</w:t>
      </w:r>
      <w:r w:rsidRPr="00877444">
        <w:t xml:space="preserve">. </w:t>
      </w:r>
      <w:r w:rsidRPr="00877444">
        <w:rPr>
          <w:rStyle w:val="StyleUnderline"/>
        </w:rPr>
        <w:t>In normal politics, the policies adopted by a president and Congress may zig one way, and those of the next president and Congress may zag the other</w:t>
      </w:r>
      <w:r w:rsidRPr="00877444">
        <w:t xml:space="preserve">. The contending parties take our system’s rules as a given, and fight over what they understand to be reversible policies and power arrangements. </w:t>
      </w:r>
      <w:r w:rsidRPr="00877444">
        <w:rPr>
          <w:rStyle w:val="StyleUnderline"/>
        </w:rPr>
        <w:t>But some situations are not like that; a zig one way makes it hard to zag back</w:t>
      </w:r>
      <w:r w:rsidRPr="00877444">
        <w:t xml:space="preserve">. </w:t>
      </w:r>
      <w:r w:rsidRPr="00877444">
        <w:rPr>
          <w:rStyle w:val="StyleUnderline"/>
        </w:rPr>
        <w:t>This is one of those moments</w:t>
      </w:r>
      <w:r w:rsidRPr="00877444">
        <w:t xml:space="preserve">. 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w:t>
      </w:r>
      <w:r w:rsidRPr="00877444">
        <w:rPr>
          <w:rStyle w:val="StyleUnderline"/>
        </w:rPr>
        <w:t xml:space="preserve">The effects of a full eight years of Trump will be </w:t>
      </w:r>
      <w:r w:rsidRPr="00877444">
        <w:t xml:space="preserve">much more difficult, if not </w:t>
      </w:r>
      <w:r w:rsidRPr="00877444">
        <w:rPr>
          <w:rStyle w:val="StyleUnderline"/>
        </w:rPr>
        <w:t>impossible</w:t>
      </w:r>
      <w:r w:rsidRPr="00877444">
        <w:t xml:space="preserve">, </w:t>
      </w:r>
      <w:r w:rsidRPr="00877444">
        <w:rPr>
          <w:rStyle w:val="StyleUnderline"/>
        </w:rPr>
        <w:t>to undo</w:t>
      </w:r>
      <w:r w:rsidRPr="00877444">
        <w:t>. Three areas—</w:t>
      </w:r>
      <w:r w:rsidRPr="00877444">
        <w:rPr>
          <w:rStyle w:val="StyleUnderline"/>
        </w:rPr>
        <w:t>climate change</w:t>
      </w:r>
      <w:r w:rsidRPr="00877444">
        <w:t xml:space="preserve">, the risk of a renewed global arms race, and control of the Supreme Court—illustrate the historic significance of the 2020 election. The first two problems </w:t>
      </w:r>
      <w:r w:rsidRPr="00877444">
        <w:rPr>
          <w:rStyle w:val="StyleUnderline"/>
        </w:rPr>
        <w:t>will become much harder to address as time goes on</w:t>
      </w:r>
      <w:r w:rsidRPr="00877444">
        <w:t xml:space="preserve">. The third one stands to remake our constitutional democracy and undermine the capacity for future change. In short, </w:t>
      </w:r>
      <w:r w:rsidRPr="00877444">
        <w:rPr>
          <w:rStyle w:val="StyleUnderline"/>
        </w:rPr>
        <w:t>the biggest difference between</w:t>
      </w:r>
      <w:r w:rsidRPr="00877444">
        <w:t xml:space="preserve"> electing Trump in </w:t>
      </w:r>
      <w:r w:rsidRPr="00877444">
        <w:rPr>
          <w:rStyle w:val="StyleUnderline"/>
        </w:rPr>
        <w:t>2016 and</w:t>
      </w:r>
      <w:r w:rsidRPr="00877444">
        <w:t xml:space="preserve"> reelecting Trump in </w:t>
      </w:r>
      <w:r w:rsidRPr="00877444">
        <w:rPr>
          <w:rStyle w:val="StyleUnderline"/>
        </w:rPr>
        <w:t xml:space="preserve">2020 would be </w:t>
      </w:r>
      <w:r w:rsidRPr="00877444">
        <w:rPr>
          <w:rStyle w:val="Emphasis"/>
        </w:rPr>
        <w:t>irreversibility</w:t>
      </w:r>
      <w:r w:rsidRPr="00877444">
        <w:t xml:space="preserve">. </w:t>
      </w:r>
      <w:r w:rsidRPr="00877444">
        <w:rPr>
          <w:rStyle w:val="StyleUnderline"/>
        </w:rPr>
        <w:t>Climate policy</w:t>
      </w:r>
      <w:r w:rsidRPr="00877444">
        <w:t xml:space="preserve"> is now </w:t>
      </w:r>
      <w:r w:rsidRPr="00877444">
        <w:rPr>
          <w:rStyle w:val="StyleUnderline"/>
        </w:rPr>
        <w:t>the most obvious example</w:t>
      </w:r>
      <w:r w:rsidRPr="00877444">
        <w:t xml:space="preserv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 </w:t>
      </w:r>
      <w:r w:rsidRPr="00877444">
        <w:rPr>
          <w:rStyle w:val="StyleUnderline"/>
        </w:rPr>
        <w:t>To have a chance at keeping global warming below 1.5 degrees Celsius</w:t>
      </w:r>
      <w:r w:rsidRPr="00877444">
        <w:t xml:space="preserve">—the objective of the Paris climate agreement—the Intergovernmental Panel on Climate Change says that by 2030, </w:t>
      </w:r>
      <w:r w:rsidRPr="00877444">
        <w:rPr>
          <w:rStyle w:val="StyleUnderline"/>
        </w:rPr>
        <w:t>CO2 emissions must drop</w:t>
      </w:r>
      <w:r w:rsidRPr="00877444">
        <w:t xml:space="preserve"> some 45 percent from 2010 levels. Instead of declining, however, they are rising. In his first term, </w:t>
      </w:r>
      <w:r w:rsidRPr="00877444">
        <w:rPr>
          <w:rStyle w:val="StyleUnderline"/>
        </w:rPr>
        <w:t>Trump</w:t>
      </w:r>
      <w:r w:rsidRPr="00877444">
        <w:t xml:space="preserve"> has announced plans to cancel existing climate reforms, such as higher fuel-efficiency standards and limits on emissions from new coal-fired power plants, and he has pledged to pull the United States out of the Paris Agreement. His </w:t>
      </w:r>
      <w:r w:rsidRPr="00877444">
        <w:rPr>
          <w:rStyle w:val="StyleUnderline"/>
        </w:rPr>
        <w:t xml:space="preserve">reelection would put off a national commitment to </w:t>
      </w:r>
      <w:proofErr w:type="spellStart"/>
      <w:r w:rsidRPr="00877444">
        <w:rPr>
          <w:rStyle w:val="StyleUnderline"/>
        </w:rPr>
        <w:t>decarbonization</w:t>
      </w:r>
      <w:proofErr w:type="spellEnd"/>
      <w:r w:rsidRPr="00877444">
        <w:t xml:space="preserve"> until at least the second half of the 2020s, </w:t>
      </w:r>
      <w:r w:rsidRPr="00877444">
        <w:rPr>
          <w:rStyle w:val="StyleUnderline"/>
        </w:rPr>
        <w:t>while encouraging other countries to do nothing as well</w:t>
      </w:r>
      <w:r w:rsidRPr="00877444">
        <w:t xml:space="preserve">. And </w:t>
      </w:r>
      <w:r w:rsidRPr="00877444">
        <w:rPr>
          <w:rStyle w:val="StyleUnderline"/>
        </w:rPr>
        <w:t>change that is delayed becomes more economically and politically difficult</w:t>
      </w:r>
      <w:r w:rsidRPr="00877444">
        <w:t xml:space="preserve">. According to the Global Carbon Project, </w:t>
      </w:r>
      <w:r w:rsidRPr="00877444">
        <w:rPr>
          <w:rStyle w:val="StyleUnderline"/>
        </w:rPr>
        <w:t xml:space="preserve">if </w:t>
      </w:r>
      <w:proofErr w:type="spellStart"/>
      <w:r w:rsidRPr="00877444">
        <w:rPr>
          <w:rStyle w:val="StyleUnderline"/>
        </w:rPr>
        <w:t>decarbonization</w:t>
      </w:r>
      <w:proofErr w:type="spellEnd"/>
      <w:r w:rsidRPr="00877444">
        <w:rPr>
          <w:rStyle w:val="StyleUnderline"/>
        </w:rPr>
        <w:t xml:space="preserve"> had begun globally in 2000, an emissions reduction of about 2 percent a year would have been sufficient</w:t>
      </w:r>
      <w:r w:rsidRPr="00877444">
        <w:t xml:space="preserve"> to stay below 2 degrees Celsius of warming. Now it will need to be approximately 5 percent a year. </w:t>
      </w:r>
      <w:r w:rsidRPr="00877444">
        <w:rPr>
          <w:rStyle w:val="StyleUnderline"/>
        </w:rPr>
        <w:t>If we wait another decade, it will be about 9 percent. In the United States, the economic disruption and popular resistance sure to arise from such an abrupt transition may be more than our political system can bear</w:t>
      </w:r>
      <w:r w:rsidRPr="00877444">
        <w:t xml:space="preserve">. No one knows, moreover, when </w:t>
      </w:r>
      <w:r w:rsidRPr="00877444">
        <w:rPr>
          <w:rStyle w:val="StyleUnderline"/>
        </w:rPr>
        <w:t xml:space="preserve">the world might hit </w:t>
      </w:r>
      <w:r w:rsidRPr="00877444">
        <w:rPr>
          <w:rStyle w:val="Emphasis"/>
        </w:rPr>
        <w:t>irreversible tipping points</w:t>
      </w:r>
      <w:r w:rsidRPr="00877444">
        <w:rPr>
          <w:rStyle w:val="StyleUnderline"/>
        </w:rPr>
        <w:t xml:space="preserve"> </w:t>
      </w:r>
      <w:r w:rsidRPr="00877444">
        <w:t xml:space="preserve">such as the collapse of the West Antarctic Ice Sheet, </w:t>
      </w:r>
      <w:r w:rsidRPr="00877444">
        <w:rPr>
          <w:rStyle w:val="StyleUnderline"/>
        </w:rPr>
        <w:t>which would</w:t>
      </w:r>
      <w:r w:rsidRPr="00877444">
        <w:t xml:space="preserve"> likely </w:t>
      </w:r>
      <w:r w:rsidRPr="00877444">
        <w:rPr>
          <w:rStyle w:val="StyleUnderline"/>
        </w:rPr>
        <w:t>doom us to a catastrophic sea-level rise</w:t>
      </w:r>
      <w:r w:rsidRPr="007637F2">
        <w:t xml:space="preserve">. The 2020 election will also determine whether the U.S. continues on a course that all but guarantees another kind of runaway global change—a stepped-up arms race, and with it a heightened risk of nuclear accidents and nuclear war. Trump’s “America first” doctrine, attacks on America’s alliances, and unilateral withdrawal from arms-control treaties have made the world far more dangerous.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If he is reelected, however, several countries may opt to pursue nuclear weapons, especially those in regions that have relied on American security guarantees, such as the Middle East and Northeast Asia. 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 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 Finally, a second term for Trump would entrench changes at home, perhaps the most durable of which involves the Supreme Court.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 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would not be squandered. 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no longer be checked by a lone swing vote. Much of the public discussion about the Court’s future focuses on Roe v. Wade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But 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 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w:t>
      </w:r>
      <w:proofErr w:type="spellStart"/>
      <w:r w:rsidRPr="007637F2">
        <w:t>originalist</w:t>
      </w:r>
      <w:proofErr w:type="spellEnd"/>
      <w:r w:rsidRPr="007637F2">
        <w:t xml:space="preserve"> interpretation of our 18th-century Constitution. Democracy is always a gamble, but ordinarily the stakes involve short-term wins and losses.</w:t>
      </w:r>
      <w:r w:rsidRPr="00877444">
        <w:rPr>
          <w:sz w:val="4"/>
          <w:szCs w:val="4"/>
        </w:rPr>
        <w:t xml:space="preserve"> </w:t>
      </w:r>
      <w:r w:rsidRPr="00877444">
        <w:rPr>
          <w:rStyle w:val="StyleUnderline"/>
        </w:rPr>
        <w:t>Much</w:t>
      </w:r>
      <w:r w:rsidRPr="00877444">
        <w:t xml:space="preserve"> more </w:t>
      </w:r>
      <w:r w:rsidRPr="00877444">
        <w:rPr>
          <w:rStyle w:val="StyleUnderline"/>
        </w:rPr>
        <w:t>hangs in the balance next year</w:t>
      </w:r>
      <w:r w:rsidRPr="00877444">
        <w:t xml:space="preserve">. </w:t>
      </w:r>
      <w:r w:rsidRPr="00877444">
        <w:rPr>
          <w:rStyle w:val="StyleUnderline"/>
        </w:rPr>
        <w:t>With a second term, Trump’s presidency would go from an aberration to a turning point</w:t>
      </w:r>
      <w:r w:rsidRPr="00877444">
        <w:t xml:space="preserve"> in American history. But it would not usher in an era marked by stability. </w:t>
      </w:r>
      <w:r w:rsidRPr="00877444">
        <w:rPr>
          <w:rStyle w:val="StyleUnderline"/>
        </w:rPr>
        <w:t>The effects of climate change</w:t>
      </w:r>
      <w:r w:rsidRPr="00877444">
        <w:t xml:space="preserve"> and the risks associated with another nuclear arms race </w:t>
      </w:r>
      <w:r w:rsidRPr="00877444">
        <w:rPr>
          <w:rStyle w:val="StyleUnderline"/>
        </w:rPr>
        <w:t xml:space="preserve">are bound to be </w:t>
      </w:r>
      <w:r w:rsidRPr="00877444">
        <w:rPr>
          <w:rStyle w:val="Emphasis"/>
        </w:rPr>
        <w:t>convulsive</w:t>
      </w:r>
      <w:r w:rsidRPr="00877444">
        <w:t xml:space="preserve">. And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877444">
        <w:rPr>
          <w:rStyle w:val="StyleUnderline"/>
        </w:rPr>
        <w:t>The choice Americans face in 2020 is one we will not get to make again</w:t>
      </w:r>
      <w:r w:rsidRPr="00877444">
        <w:t xml:space="preserve">. What remains to be seen is whether voters will grasp the stakes before them. In 2016, Hillary Clinton’s emails absorbed more media and public attention than any other issue. In 2018, Trump tried to focus attention on a ragtag caravan of a few thousand Central Americans approaching the southern border. That effort failed, but the master of distraction will be back at it next year. If we cannot focus on what matters, </w:t>
      </w:r>
      <w:r w:rsidRPr="00877444">
        <w:rPr>
          <w:rStyle w:val="StyleUnderline"/>
        </w:rPr>
        <w:t>we may sleepwalk into a truly perilous future</w:t>
      </w:r>
      <w:r w:rsidRPr="00877444">
        <w:t>.</w:t>
      </w:r>
    </w:p>
    <w:p w:rsidR="00327395" w:rsidRDefault="00327395" w:rsidP="00327395">
      <w:pPr>
        <w:pStyle w:val="Heading4"/>
        <w:rPr>
          <w:rFonts w:cs="Times New Roman"/>
        </w:rPr>
      </w:pPr>
      <w:r w:rsidRPr="00877444">
        <w:rPr>
          <w:rFonts w:cs="Times New Roman"/>
        </w:rPr>
        <w:t>Extinction</w:t>
      </w:r>
    </w:p>
    <w:p w:rsidR="00327395" w:rsidRPr="00877444" w:rsidRDefault="00327395" w:rsidP="00327395">
      <w:pPr>
        <w:rPr>
          <w:szCs w:val="16"/>
        </w:rPr>
      </w:pPr>
      <w:r w:rsidRPr="00877444">
        <w:rPr>
          <w:rStyle w:val="Style13ptBold"/>
        </w:rPr>
        <w:t>Sprat</w:t>
      </w:r>
      <w:r w:rsidRPr="00877444">
        <w:t xml:space="preserve"> </w:t>
      </w:r>
      <w:r w:rsidRPr="00877444">
        <w:rPr>
          <w:szCs w:val="16"/>
        </w:rPr>
        <w:t>and Dunlop</w:t>
      </w:r>
      <w:r w:rsidRPr="00877444">
        <w:t xml:space="preserve"> </w:t>
      </w:r>
      <w:r w:rsidRPr="00877444">
        <w:rPr>
          <w:rStyle w:val="Style13ptBold"/>
        </w:rPr>
        <w:t>19</w:t>
      </w:r>
      <w:r w:rsidRPr="00877444">
        <w:t xml:space="preserve"> </w:t>
      </w:r>
      <w:r w:rsidRPr="00877444">
        <w:rPr>
          <w:szCs w:val="16"/>
        </w:rPr>
        <w:t xml:space="preserve">(David Spratt and Ian Dunlop, *Research Director for Breakthrough National Centre for Climate Restoration and co-author of </w:t>
      </w:r>
      <w:r w:rsidRPr="00877444">
        <w:rPr>
          <w:i/>
          <w:iCs/>
          <w:szCs w:val="16"/>
        </w:rPr>
        <w:t>Climate Code Red: The case for emergency action</w:t>
      </w:r>
      <w:r w:rsidRPr="00877444">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https://docs.wixstatic.com/ugd/148cb0_90dc2a2637f348edae45943a88da04d4.pdf)</w:t>
      </w:r>
      <w:r w:rsidR="005B360C">
        <w:rPr>
          <w:szCs w:val="16"/>
        </w:rPr>
        <w:t>//BB</w:t>
      </w:r>
    </w:p>
    <w:p w:rsidR="00327395" w:rsidRPr="00877444" w:rsidRDefault="00327395" w:rsidP="00327395"/>
    <w:p w:rsidR="00327395" w:rsidRPr="00907D2B" w:rsidRDefault="00327395" w:rsidP="00327395">
      <w:r w:rsidRPr="00877444">
        <w:t xml:space="preserve">2050: By 2050, there is broad scientific acceptance that </w:t>
      </w:r>
      <w:r w:rsidRPr="00877444">
        <w:rPr>
          <w:rStyle w:val="StyleUnderline"/>
        </w:rPr>
        <w:t xml:space="preserve">system tipping-points for the West Antarctic Ice Sheet and a sea-ice-free Arctic summer were passed well before 1.5°C of warming, for the Greenland Ice Sheet well before 2°C, and for widespread permafrost loss and large-scale Amazon drought and dieback by 2.5°C. </w:t>
      </w:r>
      <w:r w:rsidRPr="00877444">
        <w:rPr>
          <w:rStyle w:val="Emphasis"/>
        </w:rPr>
        <w:t xml:space="preserve">The “hothouse Earth” scenario has been </w:t>
      </w:r>
      <w:proofErr w:type="spellStart"/>
      <w:r w:rsidRPr="00877444">
        <w:rPr>
          <w:rStyle w:val="Emphasis"/>
        </w:rPr>
        <w:t>realised</w:t>
      </w:r>
      <w:proofErr w:type="spellEnd"/>
      <w:r w:rsidRPr="00877444">
        <w:rPr>
          <w:rStyle w:val="StyleUnderline"/>
        </w:rPr>
        <w:t>, and Earth is headed for another degree or more of warming,</w:t>
      </w:r>
      <w:r w:rsidRPr="00877444">
        <w:t xml:space="preserve"> especially </w:t>
      </w:r>
      <w:r w:rsidRPr="00877444">
        <w:rPr>
          <w:rStyle w:val="StyleUnderline"/>
        </w:rPr>
        <w:t>since human greenhouse emissions are</w:t>
      </w:r>
      <w:r w:rsidRPr="00877444">
        <w:t xml:space="preserve"> still </w:t>
      </w:r>
      <w:r w:rsidRPr="00877444">
        <w:rPr>
          <w:rStyle w:val="StyleUnderline"/>
        </w:rPr>
        <w:t>significant.</w:t>
      </w:r>
      <w:r w:rsidRPr="00877444">
        <w:t xml:space="preserve"> While sea levels have risen 0.5 </w:t>
      </w:r>
      <w:proofErr w:type="spellStart"/>
      <w:r w:rsidRPr="00877444">
        <w:t>metres</w:t>
      </w:r>
      <w:proofErr w:type="spellEnd"/>
      <w:r w:rsidRPr="00877444">
        <w:t xml:space="preserve"> by 2050, the increase may be 2–3 </w:t>
      </w:r>
      <w:proofErr w:type="spellStart"/>
      <w:r w:rsidRPr="00877444">
        <w:t>metres</w:t>
      </w:r>
      <w:proofErr w:type="spellEnd"/>
      <w:r w:rsidRPr="00877444">
        <w:t xml:space="preserve"> by 2100, and it is understood from historical analogues that </w:t>
      </w:r>
      <w:r w:rsidRPr="00877444">
        <w:rPr>
          <w:rStyle w:val="StyleUnderline"/>
        </w:rPr>
        <w:t xml:space="preserve">seas may eventually rise by more than 25 </w:t>
      </w:r>
      <w:proofErr w:type="spellStart"/>
      <w:r w:rsidRPr="00877444">
        <w:rPr>
          <w:rStyle w:val="StyleUnderline"/>
        </w:rPr>
        <w:t>metres</w:t>
      </w:r>
      <w:proofErr w:type="spellEnd"/>
      <w:r w:rsidRPr="00877444">
        <w:rPr>
          <w:rStyle w:val="StyleUnderline"/>
        </w:rPr>
        <w:t xml:space="preserve">. Thirty-five percent of the global land area, and 55 percent of the global population, are subject to more than 20 days a year of lethal heat conditions, </w:t>
      </w:r>
      <w:r w:rsidRPr="00877444">
        <w:rPr>
          <w:rStyle w:val="Emphasis"/>
        </w:rPr>
        <w:t xml:space="preserve">beyond the threshold of human survivability. </w:t>
      </w:r>
      <w:r w:rsidRPr="00877444">
        <w:rPr>
          <w:rStyle w:val="StyleUnderline"/>
        </w:rPr>
        <w:t xml:space="preserve">The </w:t>
      </w:r>
      <w:proofErr w:type="spellStart"/>
      <w:r w:rsidRPr="00877444">
        <w:rPr>
          <w:rStyle w:val="StyleUnderline"/>
        </w:rPr>
        <w:t>destabilisation</w:t>
      </w:r>
      <w:proofErr w:type="spellEnd"/>
      <w:r w:rsidRPr="00877444">
        <w:rPr>
          <w:rStyle w:val="StyleUnderline"/>
        </w:rPr>
        <w:t xml:space="preserve"> of the Jet Stream has</w:t>
      </w:r>
      <w:r w:rsidRPr="00877444">
        <w:t xml:space="preserve"> very </w:t>
      </w:r>
      <w:r w:rsidRPr="00877444">
        <w:rPr>
          <w:rStyle w:val="StyleUnderline"/>
        </w:rPr>
        <w:t xml:space="preserve">significantly affected the intensity and geographical distribution of the Asian and West African monsoons and, </w:t>
      </w:r>
      <w:r w:rsidRPr="00877444">
        <w:t xml:space="preserve">together </w:t>
      </w:r>
      <w:r w:rsidRPr="00877444">
        <w:rPr>
          <w:rStyle w:val="StyleUnderline"/>
        </w:rPr>
        <w:t xml:space="preserve">with the further slowing of the Gulf Stream, is impinging on life support systems in Europe. North America suffers from </w:t>
      </w:r>
      <w:r w:rsidRPr="00877444">
        <w:rPr>
          <w:rStyle w:val="Emphasis"/>
        </w:rPr>
        <w:t>devastating weather extremes including wildfires, heatwaves, drought and inundation.</w:t>
      </w:r>
      <w:r w:rsidRPr="00877444">
        <w:rPr>
          <w:rStyle w:val="StyleUnderline"/>
        </w:rPr>
        <w:t xml:space="preserve"> The summer monsoons in China have failed, and water flows into the great rivers of Asia are </w:t>
      </w:r>
      <w:r w:rsidRPr="00877444">
        <w:t xml:space="preserve">severely </w:t>
      </w:r>
      <w:r w:rsidRPr="00877444">
        <w:rPr>
          <w:rStyle w:val="StyleUnderline"/>
        </w:rPr>
        <w:t>reduced by</w:t>
      </w:r>
      <w:r w:rsidRPr="00877444">
        <w:t xml:space="preserve"> the loss of </w:t>
      </w:r>
      <w:r w:rsidRPr="00877444">
        <w:rPr>
          <w:rStyle w:val="StyleUnderline"/>
        </w:rPr>
        <w:t xml:space="preserve">more than one-third of the Himalayan ice sheet. Glacial loss reaches 70 percent in the Andes, and rainfall in Mexico and </w:t>
      </w:r>
      <w:proofErr w:type="gramStart"/>
      <w:r w:rsidRPr="00877444">
        <w:rPr>
          <w:rStyle w:val="StyleUnderline"/>
        </w:rPr>
        <w:t>central</w:t>
      </w:r>
      <w:proofErr w:type="gramEnd"/>
      <w:r w:rsidRPr="00877444">
        <w:rPr>
          <w:rStyle w:val="StyleUnderline"/>
        </w:rPr>
        <w:t xml:space="preserve"> America falls by half.</w:t>
      </w:r>
      <w:r w:rsidRPr="00877444">
        <w:t xml:space="preserve"> Semi-</w:t>
      </w:r>
      <w:r w:rsidRPr="00877444">
        <w:rPr>
          <w:rStyle w:val="StyleUnderline"/>
        </w:rPr>
        <w:t xml:space="preserve">permanent El Nino conditions prevail. </w:t>
      </w:r>
      <w:proofErr w:type="spellStart"/>
      <w:r w:rsidRPr="00877444">
        <w:rPr>
          <w:rStyle w:val="StyleUnderline"/>
        </w:rPr>
        <w:t>Aridification</w:t>
      </w:r>
      <w:proofErr w:type="spellEnd"/>
      <w:r w:rsidRPr="00877444">
        <w:rPr>
          <w:rStyle w:val="StyleUnderline"/>
        </w:rPr>
        <w:t xml:space="preserve"> emerges over more than 30 percent of the world’s land surface. Desertification is severe in southern Africa, the southern Mediterranean, west Asia, the Middle East, </w:t>
      </w:r>
      <w:proofErr w:type="gramStart"/>
      <w:r w:rsidRPr="00877444">
        <w:rPr>
          <w:rStyle w:val="StyleUnderline"/>
        </w:rPr>
        <w:t>inland</w:t>
      </w:r>
      <w:proofErr w:type="gramEnd"/>
      <w:r w:rsidRPr="00877444">
        <w:rPr>
          <w:rStyle w:val="StyleUnderline"/>
        </w:rPr>
        <w:t xml:space="preserve"> Australia and across the </w:t>
      </w:r>
      <w:r w:rsidRPr="00877444">
        <w:t xml:space="preserve">south-western </w:t>
      </w:r>
      <w:r w:rsidRPr="00877444">
        <w:rPr>
          <w:rStyle w:val="StyleUnderline"/>
        </w:rPr>
        <w:t>U</w:t>
      </w:r>
      <w:r w:rsidRPr="00877444">
        <w:t xml:space="preserve">nited </w:t>
      </w:r>
      <w:r w:rsidRPr="00877444">
        <w:rPr>
          <w:rStyle w:val="StyleUnderline"/>
        </w:rPr>
        <w:t>S</w:t>
      </w:r>
      <w:r w:rsidRPr="00877444">
        <w:t xml:space="preserve">tates. Impacts: A number of </w:t>
      </w:r>
      <w:r w:rsidRPr="00877444">
        <w:rPr>
          <w:rStyle w:val="Emphasis"/>
        </w:rPr>
        <w:t>ecosystems collapse</w:t>
      </w:r>
      <w:r w:rsidRPr="00877444">
        <w:rPr>
          <w:rStyle w:val="StyleUnderline"/>
        </w:rPr>
        <w:t xml:space="preserve">, including coral reef systems, the Amazon rainforest and in the Arctic. </w:t>
      </w:r>
      <w:r w:rsidRPr="00877444">
        <w:t xml:space="preserve">Some poorer </w:t>
      </w:r>
      <w:r w:rsidRPr="00877444">
        <w:rPr>
          <w:rStyle w:val="StyleUnderline"/>
        </w:rPr>
        <w:t>nations and regions</w:t>
      </w:r>
      <w:r w:rsidRPr="00877444">
        <w:t xml:space="preserve">, which lack capacity to provide artificially-cooled environments for their populations, </w:t>
      </w:r>
      <w:r w:rsidRPr="00877444">
        <w:rPr>
          <w:rStyle w:val="StyleUnderline"/>
        </w:rPr>
        <w:t>become unviable. Deadly heat conditions persist for more than 100 days per year in West Africa, tropical South America, the Middle East and South-East Asia, which</w:t>
      </w:r>
      <w:r w:rsidRPr="00877444">
        <w:t xml:space="preserve"> together </w:t>
      </w:r>
      <w:r w:rsidRPr="00877444">
        <w:rPr>
          <w:rStyle w:val="StyleUnderline"/>
        </w:rPr>
        <w:t>with land degradation and rising sea levels contributes to</w:t>
      </w:r>
      <w:r w:rsidRPr="00877444">
        <w:t xml:space="preserve"> 21 perhaps </w:t>
      </w:r>
      <w:r w:rsidRPr="00877444">
        <w:rPr>
          <w:rStyle w:val="StyleUnderline"/>
        </w:rPr>
        <w:t>a billion people being displaced. Water availability decreases sharply</w:t>
      </w:r>
      <w:r w:rsidRPr="00877444">
        <w:t xml:space="preserve"> in the most affected regions at lower latitudes (dry tropics and subtropics</w:t>
      </w:r>
      <w:r w:rsidRPr="00877444">
        <w:rPr>
          <w:rStyle w:val="StyleUnderline"/>
        </w:rPr>
        <w:t>), affecting</w:t>
      </w:r>
      <w:r w:rsidRPr="00877444">
        <w:t xml:space="preserve"> about </w:t>
      </w:r>
      <w:r w:rsidRPr="00877444">
        <w:rPr>
          <w:rStyle w:val="StyleUnderline"/>
        </w:rPr>
        <w:t xml:space="preserve">two billion people worldwide. </w:t>
      </w:r>
      <w:r w:rsidRPr="00877444">
        <w:rPr>
          <w:rStyle w:val="Emphasis"/>
        </w:rPr>
        <w:t>Ag</w:t>
      </w:r>
      <w:r w:rsidRPr="00877444">
        <w:t xml:space="preserve">riculture </w:t>
      </w:r>
      <w:r w:rsidRPr="00877444">
        <w:rPr>
          <w:rStyle w:val="Emphasis"/>
        </w:rPr>
        <w:t>becomes nonviable</w:t>
      </w:r>
      <w:r w:rsidRPr="00877444">
        <w:rPr>
          <w:rStyle w:val="StyleUnderline"/>
        </w:rPr>
        <w:t xml:space="preserve"> in the dry subtropics. </w:t>
      </w:r>
      <w:r w:rsidRPr="00877444">
        <w:t xml:space="preserve">Most regions in </w:t>
      </w:r>
      <w:r w:rsidRPr="00877444">
        <w:rPr>
          <w:rStyle w:val="StyleUnderline"/>
        </w:rPr>
        <w:t>the world see a significant drop in food production and increasing</w:t>
      </w:r>
      <w:r w:rsidRPr="00877444">
        <w:t xml:space="preserve"> numbers of </w:t>
      </w:r>
      <w:r w:rsidRPr="00877444">
        <w:rPr>
          <w:rStyle w:val="Emphasis"/>
        </w:rPr>
        <w:t>extreme weather events</w:t>
      </w:r>
      <w:r w:rsidRPr="00877444">
        <w:rPr>
          <w:rStyle w:val="StyleUnderline"/>
        </w:rPr>
        <w:t xml:space="preserve">, including heat waves, floods and storms. </w:t>
      </w:r>
      <w:r w:rsidRPr="00877444">
        <w:rPr>
          <w:rStyle w:val="Emphasis"/>
        </w:rPr>
        <w:t>Food production is inadequate</w:t>
      </w:r>
      <w:r w:rsidRPr="00877444">
        <w:rPr>
          <w:rStyle w:val="StyleUnderline"/>
        </w:rPr>
        <w:t xml:space="preserve"> to feed the global population and food prices skyrocket, as a consequence of a one-fifth decline in crop yields, a decline in the nutrition content of</w:t>
      </w:r>
      <w:r w:rsidRPr="00877444">
        <w:t xml:space="preserve"> food </w:t>
      </w:r>
      <w:r w:rsidRPr="00877444">
        <w:rPr>
          <w:rStyle w:val="StyleUnderline"/>
        </w:rPr>
        <w:t xml:space="preserve">crops, a catastrophic decline in insect populations, desertification, monsoon failure and </w:t>
      </w:r>
      <w:r w:rsidRPr="00877444">
        <w:rPr>
          <w:rStyle w:val="Emphasis"/>
        </w:rPr>
        <w:t>chronic water shortages</w:t>
      </w:r>
      <w:r w:rsidRPr="00877444">
        <w:rPr>
          <w:rStyle w:val="StyleUnderline"/>
        </w:rPr>
        <w:t xml:space="preserve">, and conditions </w:t>
      </w:r>
      <w:r w:rsidRPr="00877444">
        <w:rPr>
          <w:rStyle w:val="Emphasis"/>
        </w:rPr>
        <w:t>too hot for human habitation</w:t>
      </w:r>
      <w:r w:rsidRPr="00877444">
        <w:rPr>
          <w:rStyle w:val="StyleUnderline"/>
        </w:rPr>
        <w:t xml:space="preserve"> </w:t>
      </w:r>
      <w:r w:rsidRPr="00877444">
        <w:t xml:space="preserve">in significant food-growing regions. The lower reaches of the </w:t>
      </w:r>
      <w:r w:rsidRPr="00877444">
        <w:rPr>
          <w:rStyle w:val="StyleUnderline"/>
        </w:rPr>
        <w:t>agriculturally-important river deltas</w:t>
      </w:r>
      <w:r w:rsidRPr="00877444">
        <w:t xml:space="preserve"> such as the Mekong, Ganges and Nile are inundated, </w:t>
      </w:r>
      <w:r w:rsidRPr="00877444">
        <w:rPr>
          <w:rStyle w:val="StyleUnderline"/>
        </w:rPr>
        <w:t>and</w:t>
      </w:r>
      <w:r w:rsidRPr="00877444">
        <w:t xml:space="preserve"> significant sectors of some of </w:t>
      </w:r>
      <w:r w:rsidRPr="00877444">
        <w:rPr>
          <w:rStyle w:val="StyleUnderline"/>
        </w:rPr>
        <w:t>the world’s most populous cities</w:t>
      </w:r>
      <w:r w:rsidRPr="00877444">
        <w:t xml:space="preserve"> — including Chennai, Mumbai, Jakarta, Guangzhou, Tianjin, Hong Kong, Ho Chi Minh City, Shanghai, Lagos, Bangkok and Manila — </w:t>
      </w:r>
      <w:r w:rsidRPr="00877444">
        <w:rPr>
          <w:rStyle w:val="StyleUnderline"/>
        </w:rPr>
        <w:t xml:space="preserve">are </w:t>
      </w:r>
      <w:r w:rsidRPr="00877444">
        <w:rPr>
          <w:rStyle w:val="Emphasis"/>
        </w:rPr>
        <w:t>abandoned</w:t>
      </w:r>
      <w:r w:rsidRPr="00877444">
        <w:rPr>
          <w:rStyle w:val="StyleUnderline"/>
        </w:rPr>
        <w:t>.</w:t>
      </w:r>
      <w:r w:rsidRPr="00877444">
        <w:t xml:space="preserve"> Some </w:t>
      </w:r>
      <w:r w:rsidRPr="00877444">
        <w:rPr>
          <w:rStyle w:val="StyleUnderline"/>
        </w:rPr>
        <w:t xml:space="preserve">small islands become </w:t>
      </w:r>
      <w:r w:rsidRPr="00877444">
        <w:rPr>
          <w:rStyle w:val="Emphasis"/>
        </w:rPr>
        <w:t>uninhabitable</w:t>
      </w:r>
      <w:r w:rsidRPr="00877444">
        <w:rPr>
          <w:rStyle w:val="StyleUnderline"/>
        </w:rPr>
        <w:t xml:space="preserve">. Ten percent of Bangladesh is inundated, displacing 15 million people. </w:t>
      </w:r>
      <w:r w:rsidRPr="00877444">
        <w:t xml:space="preserve">According to the Global Challenges Foundation’s Global Catastrophic Risks 2018 report, </w:t>
      </w:r>
      <w:r w:rsidRPr="00877444">
        <w:rPr>
          <w:rStyle w:val="StyleUnderline"/>
        </w:rPr>
        <w:t>even for 2°C of warming, more than a billion people may need to be relocated due to sea-level rise, and</w:t>
      </w:r>
      <w:r w:rsidRPr="00877444">
        <w:t xml:space="preserve"> In high-end scenarios “</w:t>
      </w:r>
      <w:r w:rsidRPr="00877444">
        <w:rPr>
          <w:rStyle w:val="StyleUnderline"/>
        </w:rPr>
        <w:t xml:space="preserve">the scale of destruction is beyond our capacity to model, with </w:t>
      </w:r>
      <w:r w:rsidRPr="00877444">
        <w:rPr>
          <w:rStyle w:val="Emphasis"/>
        </w:rPr>
        <w:t xml:space="preserve">a high likelihood of human </w:t>
      </w:r>
      <w:proofErr w:type="spellStart"/>
      <w:r w:rsidRPr="00877444">
        <w:rPr>
          <w:rStyle w:val="Emphasis"/>
        </w:rPr>
        <w:t>civilisation</w:t>
      </w:r>
      <w:proofErr w:type="spellEnd"/>
      <w:r w:rsidRPr="00877444">
        <w:rPr>
          <w:rStyle w:val="Emphasis"/>
        </w:rPr>
        <w:t xml:space="preserve"> coming to an end</w:t>
      </w:r>
      <w:r w:rsidRPr="00877444">
        <w:t>”. 22</w:t>
      </w:r>
    </w:p>
    <w:p w:rsidR="00327395" w:rsidRPr="00327395" w:rsidRDefault="00327395" w:rsidP="00327395"/>
    <w:p w:rsidR="008E1E52" w:rsidRPr="00877444" w:rsidRDefault="008E1E52" w:rsidP="008E1E52">
      <w:pPr>
        <w:pStyle w:val="Heading3"/>
        <w:rPr>
          <w:rFonts w:cs="Times New Roman"/>
        </w:rPr>
      </w:pPr>
      <w:r w:rsidRPr="00877444">
        <w:rPr>
          <w:rFonts w:cs="Times New Roman"/>
        </w:rPr>
        <w:t>IL – re-election bad</w:t>
      </w:r>
    </w:p>
    <w:p w:rsidR="008E1E52" w:rsidRPr="00877444" w:rsidRDefault="008E1E52" w:rsidP="008E1E52">
      <w:pPr>
        <w:pStyle w:val="Heading4"/>
        <w:rPr>
          <w:rFonts w:cs="Times New Roman"/>
        </w:rPr>
      </w:pPr>
      <w:r w:rsidRPr="00877444">
        <w:rPr>
          <w:rFonts w:cs="Times New Roman"/>
        </w:rPr>
        <w:t>Trump re-election leads to catastrophic warming</w:t>
      </w:r>
    </w:p>
    <w:p w:rsidR="008E1E52" w:rsidRPr="00877444" w:rsidRDefault="008E1E52" w:rsidP="008E1E52">
      <w:r w:rsidRPr="00877444">
        <w:t>---and US is key</w:t>
      </w:r>
    </w:p>
    <w:p w:rsidR="008E1E52" w:rsidRPr="00877444" w:rsidRDefault="008E1E52" w:rsidP="008E1E52">
      <w:proofErr w:type="spellStart"/>
      <w:r w:rsidRPr="00877444">
        <w:rPr>
          <w:rStyle w:val="Style13ptBold"/>
        </w:rPr>
        <w:t>Levitan</w:t>
      </w:r>
      <w:proofErr w:type="spellEnd"/>
      <w:r w:rsidRPr="00877444">
        <w:rPr>
          <w:rStyle w:val="Style13ptBold"/>
        </w:rPr>
        <w:t xml:space="preserve"> 19</w:t>
      </w:r>
      <w:r w:rsidRPr="00877444">
        <w:t xml:space="preserve"> – MA @ NYU, author of the book Not a Scientist: How Politicians Mistake, Misrepresent, and Utterly Mangle Science., science and politics journalist (Dave, “Would Trump’s Reelection Doom the Planet</w:t>
      </w:r>
      <w:proofErr w:type="gramStart"/>
      <w:r w:rsidRPr="00877444">
        <w:t>?,</w:t>
      </w:r>
      <w:proofErr w:type="gramEnd"/>
      <w:r w:rsidRPr="00877444">
        <w:t xml:space="preserve">” </w:t>
      </w:r>
      <w:r w:rsidRPr="00877444">
        <w:rPr>
          <w:i/>
        </w:rPr>
        <w:t>The New Republic</w:t>
      </w:r>
      <w:r w:rsidRPr="00877444">
        <w:t xml:space="preserve">, </w:t>
      </w:r>
      <w:hyperlink r:id="rId65" w:history="1">
        <w:r w:rsidRPr="00877444">
          <w:rPr>
            <w:rStyle w:val="Hyperlink"/>
          </w:rPr>
          <w:t>https://newrepublic.com/article/154539/trumps-reelection-doom-planet</w:t>
        </w:r>
      </w:hyperlink>
      <w:r w:rsidRPr="00877444">
        <w:t>)</w:t>
      </w:r>
      <w:r w:rsidR="005B360C">
        <w:t>//BB</w:t>
      </w:r>
    </w:p>
    <w:p w:rsidR="008E1E52" w:rsidRPr="00877444" w:rsidRDefault="008E1E52" w:rsidP="008E1E52"/>
    <w:p w:rsidR="008E1E52" w:rsidRPr="00877444" w:rsidRDefault="008E1E52" w:rsidP="008E1E52">
      <w:r w:rsidRPr="00877444">
        <w:t xml:space="preserve">The urgency of climate change is finally dawning on the public. Two-thirds of </w:t>
      </w:r>
      <w:r w:rsidRPr="00877444">
        <w:rPr>
          <w:rStyle w:val="StyleUnderline"/>
        </w:rPr>
        <w:t>Democrats</w:t>
      </w:r>
      <w:r w:rsidRPr="00877444">
        <w:t xml:space="preserve"> now say they </w:t>
      </w:r>
      <w:r w:rsidRPr="00877444">
        <w:rPr>
          <w:rStyle w:val="StyleUnderline"/>
        </w:rPr>
        <w:t>view global warming as a “critical threat</w:t>
      </w:r>
      <w:r w:rsidRPr="00877444">
        <w:t xml:space="preserve">,” and most call it the most important issue to discuss in presidential debates. </w:t>
      </w:r>
      <w:r w:rsidRPr="00877444">
        <w:rPr>
          <w:rStyle w:val="StyleUnderline"/>
        </w:rPr>
        <w:t>The Democratic presidential candidates are paying attention</w:t>
      </w:r>
      <w:r w:rsidRPr="00877444">
        <w:t xml:space="preserve">, too. Many have released detailed climate plans; most have promised to refuse campaign contributions from fossil fuel industry executives; and nearly all support having a climate-only debate. This sudden interest is understandable. </w:t>
      </w:r>
      <w:r w:rsidRPr="00877444">
        <w:rPr>
          <w:rStyle w:val="StyleUnderline"/>
        </w:rPr>
        <w:t>The climate crisis is playing out before our eyes</w:t>
      </w:r>
      <w:r w:rsidRPr="00877444">
        <w:t xml:space="preserve"> in ways it never has before, with unprecedented heat waves, flooding, and storms around the globe. Scientists’ warnings have also become </w:t>
      </w:r>
      <w:proofErr w:type="gramStart"/>
      <w:r w:rsidRPr="00877444">
        <w:t>more dire</w:t>
      </w:r>
      <w:proofErr w:type="gramEnd"/>
      <w:r w:rsidRPr="00877444">
        <w:t xml:space="preserve"> in recent years, their worst-case scenarios reading more like dystopian fiction than reality. But the most potent reason for voters to be concerned about climate change this year is that </w:t>
      </w:r>
      <w:r w:rsidRPr="00877444">
        <w:rPr>
          <w:rStyle w:val="StyleUnderline"/>
        </w:rPr>
        <w:t>we’re running out of time to prevent some of its worst effects</w:t>
      </w:r>
      <w:r w:rsidRPr="00877444">
        <w:t xml:space="preserve">. The Intergovernmental Panel on Climate Change (IPCC) has determined that </w:t>
      </w:r>
      <w:r w:rsidRPr="00877444">
        <w:rPr>
          <w:rStyle w:val="StyleUnderline"/>
        </w:rPr>
        <w:t>the world could hit</w:t>
      </w:r>
      <w:r w:rsidRPr="00877444">
        <w:t xml:space="preserve"> 1.5 degrees Celsius of warming—the point at which </w:t>
      </w:r>
      <w:r w:rsidRPr="00877444">
        <w:rPr>
          <w:rStyle w:val="Emphasis"/>
        </w:rPr>
        <w:t>irreversible damage</w:t>
      </w:r>
      <w:r w:rsidRPr="00877444">
        <w:t xml:space="preserve"> begins—</w:t>
      </w:r>
      <w:r w:rsidRPr="00877444">
        <w:rPr>
          <w:rStyle w:val="StyleUnderline"/>
        </w:rPr>
        <w:t>as soon as 2030</w:t>
      </w:r>
      <w:r w:rsidRPr="00877444">
        <w:t xml:space="preserve">. This time crunch has led some to say </w:t>
      </w:r>
      <w:r w:rsidRPr="00877444">
        <w:rPr>
          <w:rStyle w:val="Emphasis"/>
        </w:rPr>
        <w:t>the 2020 election represents humanity’s last hope</w:t>
      </w:r>
      <w:r w:rsidRPr="00877444">
        <w:t xml:space="preserve">. “This is a climate crisis. An emergency,” Washington Governor Jay Inslee said last month during the first Democratic debate. “And it is our last chance in an administration—the next one—to do something about it.” But how important is this election, really? Scientists and policy experts agree that 2020 isn’t literally the last chance to save humanity, but </w:t>
      </w:r>
      <w:r w:rsidRPr="00877444">
        <w:rPr>
          <w:rStyle w:val="StyleUnderline"/>
        </w:rPr>
        <w:t xml:space="preserve">four more years of Trump undoubtedly </w:t>
      </w:r>
      <w:r w:rsidRPr="00877444">
        <w:rPr>
          <w:rStyle w:val="Emphasis"/>
        </w:rPr>
        <w:t>shrinks our chances</w:t>
      </w:r>
      <w:r w:rsidRPr="00877444">
        <w:rPr>
          <w:rStyle w:val="StyleUnderline"/>
        </w:rPr>
        <w:t xml:space="preserve"> to ensure a future safe from catastrophe</w:t>
      </w:r>
      <w:r w:rsidRPr="00877444">
        <w:t xml:space="preserve">. </w:t>
      </w:r>
      <w:r w:rsidRPr="00877444">
        <w:rPr>
          <w:rStyle w:val="StyleUnderline"/>
        </w:rPr>
        <w:t>U.S. emissions</w:t>
      </w:r>
      <w:r w:rsidRPr="00877444">
        <w:t xml:space="preserve"> likely </w:t>
      </w:r>
      <w:r w:rsidRPr="00877444">
        <w:rPr>
          <w:rStyle w:val="StyleUnderline"/>
        </w:rPr>
        <w:t>wouldn’t reduce at the necessary pace</w:t>
      </w:r>
      <w:r w:rsidRPr="00877444">
        <w:t xml:space="preserve">, and </w:t>
      </w:r>
      <w:r w:rsidRPr="00877444">
        <w:rPr>
          <w:rStyle w:val="StyleUnderline"/>
        </w:rPr>
        <w:t>the lack of leadership on the international stage could cause countries to decelerate their own energy transitions</w:t>
      </w:r>
      <w:r w:rsidRPr="00877444">
        <w:t xml:space="preserve">. </w:t>
      </w:r>
      <w:r w:rsidRPr="00877444">
        <w:rPr>
          <w:rStyle w:val="Emphasis"/>
        </w:rPr>
        <w:t>The planet</w:t>
      </w:r>
      <w:r w:rsidRPr="00877444">
        <w:t xml:space="preserve"> wouldn’t be doomed quite yet, but it </w:t>
      </w:r>
      <w:r w:rsidRPr="00877444">
        <w:rPr>
          <w:rStyle w:val="Emphasis"/>
        </w:rPr>
        <w:t>would be closer to doom than ever before</w:t>
      </w:r>
      <w:r w:rsidRPr="00877444">
        <w:t xml:space="preserve">. </w:t>
      </w:r>
      <w:r w:rsidRPr="00877444">
        <w:rPr>
          <w:rStyle w:val="StyleUnderline"/>
        </w:rPr>
        <w:t>Climate change is a global problem</w:t>
      </w:r>
      <w:r w:rsidRPr="00877444">
        <w:t xml:space="preserve"> that must be addressed on a global scale, </w:t>
      </w:r>
      <w:r w:rsidRPr="00877444">
        <w:rPr>
          <w:rStyle w:val="StyleUnderline"/>
        </w:rPr>
        <w:t>but the United States has an outsized role in whether that global effort succeeds or fails</w:t>
      </w:r>
      <w:r w:rsidRPr="00877444">
        <w:t xml:space="preserve">. </w:t>
      </w:r>
      <w:r w:rsidRPr="00877444">
        <w:rPr>
          <w:rStyle w:val="StyleUnderline"/>
        </w:rPr>
        <w:t>Historically, the U.S. has emitted more carbon dioxide into the atmosphere than any other country</w:t>
      </w:r>
      <w:r w:rsidRPr="00877444">
        <w:t xml:space="preserve">, making it the leading contributor to global warming. Today, it’s the second-largest emitter, after China. In order to maintain a stable climate, according to the IPCC, net global emissions must reach zero by 2050. To achieve that, emissions must start rapidly declining in or around 2020. If Trump is reelected, that “would probably mean a stalling of U.S. emissions,” said Corrine Le </w:t>
      </w:r>
      <w:proofErr w:type="spellStart"/>
      <w:r w:rsidRPr="00877444">
        <w:t>Quéré</w:t>
      </w:r>
      <w:proofErr w:type="spellEnd"/>
      <w:r w:rsidRPr="00877444">
        <w:t xml:space="preserve">, a climate scientist at the University of East Anglia. That’s already happening under Trump. While most developed countries—including the U.S.—have averaged between 1 and 2 percent emissions reductions per year over the last decade, </w:t>
      </w:r>
      <w:r w:rsidRPr="00877444">
        <w:rPr>
          <w:rStyle w:val="StyleUnderline"/>
        </w:rPr>
        <w:t>emissions in the U.S. rose by 3.4 percent in 2018</w:t>
      </w:r>
      <w:r w:rsidRPr="00877444">
        <w:t xml:space="preserve">, in part </w:t>
      </w:r>
      <w:r w:rsidRPr="00877444">
        <w:rPr>
          <w:rStyle w:val="StyleUnderline"/>
        </w:rPr>
        <w:t>due to Trump’s campaign to dismantle climate regulations. “</w:t>
      </w:r>
      <w:r w:rsidRPr="00877444">
        <w:t xml:space="preserve">At this stage, </w:t>
      </w:r>
      <w:r w:rsidRPr="00877444">
        <w:rPr>
          <w:rStyle w:val="StyleUnderline"/>
        </w:rPr>
        <w:t>to limit climate change anywhere below two degrees [of] warming, the decreases in emissions in developed countries should be accelerating</w:t>
      </w:r>
      <w:r w:rsidRPr="00877444">
        <w:t xml:space="preserve">,” Le </w:t>
      </w:r>
      <w:proofErr w:type="spellStart"/>
      <w:r w:rsidRPr="00877444">
        <w:t>Quéré</w:t>
      </w:r>
      <w:proofErr w:type="spellEnd"/>
      <w:r w:rsidRPr="00877444">
        <w:t xml:space="preserve"> said. </w:t>
      </w:r>
      <w:r w:rsidRPr="00877444">
        <w:rPr>
          <w:rStyle w:val="StyleUnderline"/>
        </w:rPr>
        <w:t>Necessary carbon reductions in the U.S. are unlikely to happen if Trump is reelected</w:t>
      </w:r>
      <w:r w:rsidRPr="00877444">
        <w:t xml:space="preserve">—and not just because of his deregulatory campaign on behalf of polluters. “I’d say </w:t>
      </w:r>
      <w:r w:rsidRPr="00877444">
        <w:rPr>
          <w:rStyle w:val="StyleUnderline"/>
        </w:rPr>
        <w:t>one of the worst things about another four years would be that it would allow</w:t>
      </w:r>
      <w:r w:rsidRPr="00877444">
        <w:t xml:space="preserve"> the </w:t>
      </w:r>
      <w:r w:rsidRPr="00877444">
        <w:rPr>
          <w:rStyle w:val="StyleUnderline"/>
        </w:rPr>
        <w:t>Trump</w:t>
      </w:r>
      <w:r w:rsidRPr="00877444">
        <w:t xml:space="preserve"> Administration </w:t>
      </w:r>
      <w:r w:rsidRPr="00877444">
        <w:rPr>
          <w:rStyle w:val="StyleUnderline"/>
        </w:rPr>
        <w:t>to continue packing the courts with conservative judges</w:t>
      </w:r>
      <w:r w:rsidRPr="00877444">
        <w:t xml:space="preserve">,” said Drew </w:t>
      </w:r>
      <w:proofErr w:type="spellStart"/>
      <w:r w:rsidRPr="00877444">
        <w:t>Shindell</w:t>
      </w:r>
      <w:proofErr w:type="spellEnd"/>
      <w:r w:rsidRPr="00877444">
        <w:t xml:space="preserve">, a professor of earth science at Duke University. </w:t>
      </w:r>
      <w:r w:rsidRPr="00877444">
        <w:rPr>
          <w:rStyle w:val="StyleUnderline"/>
        </w:rPr>
        <w:t>Many of the administration’s attempts at regulatory rollbacks</w:t>
      </w:r>
      <w:r w:rsidRPr="00877444">
        <w:t>—of which there are 83 related to the environment, at last count—</w:t>
      </w:r>
      <w:r w:rsidRPr="00877444">
        <w:rPr>
          <w:rStyle w:val="StyleUnderline"/>
        </w:rPr>
        <w:t>end up in the courts</w:t>
      </w:r>
      <w:r w:rsidRPr="00877444">
        <w:t xml:space="preserve">. </w:t>
      </w:r>
      <w:r w:rsidRPr="00877444">
        <w:rPr>
          <w:rStyle w:val="StyleUnderline"/>
        </w:rPr>
        <w:t>So far, judges have delayed or stopped many of those policy moves, from vehicle emissions standards to efforts at promoting fossil fuel extraction on public lands. But four more years of Trump means four more years of lifetime judicial appointments for conservative judges</w:t>
      </w:r>
      <w:r w:rsidRPr="00877444">
        <w:t xml:space="preserve"> who might be </w:t>
      </w:r>
      <w:r w:rsidRPr="00877444">
        <w:rPr>
          <w:rStyle w:val="StyleUnderline"/>
        </w:rPr>
        <w:t>more inclined to allow the rollbacks. Each individual policy may leave a small mark</w:t>
      </w:r>
      <w:r w:rsidRPr="00877444">
        <w:t xml:space="preserve"> on the country’s overall emissions picture, </w:t>
      </w:r>
      <w:r w:rsidRPr="00877444">
        <w:rPr>
          <w:rStyle w:val="Emphasis"/>
        </w:rPr>
        <w:t>but the sum of them would doom reductions in the near term</w:t>
      </w:r>
      <w:r w:rsidRPr="00877444">
        <w:t xml:space="preserve">. </w:t>
      </w:r>
      <w:r w:rsidRPr="00877444">
        <w:rPr>
          <w:rStyle w:val="StyleUnderline"/>
        </w:rPr>
        <w:t xml:space="preserve">A Trump win in 2020 could </w:t>
      </w:r>
      <w:r w:rsidRPr="00877444">
        <w:rPr>
          <w:rStyle w:val="Emphasis"/>
        </w:rPr>
        <w:t>discourage other countries</w:t>
      </w:r>
      <w:r w:rsidRPr="00877444">
        <w:rPr>
          <w:rStyle w:val="StyleUnderline"/>
        </w:rPr>
        <w:t xml:space="preserve"> from rapidly reducing their emissions, too</w:t>
      </w:r>
      <w:r w:rsidRPr="00877444">
        <w:t xml:space="preserve">. </w:t>
      </w:r>
      <w:r w:rsidRPr="00877444">
        <w:rPr>
          <w:rStyle w:val="StyleUnderline"/>
        </w:rPr>
        <w:t>Historically, American political leadership has been hugely influential in international climate negotiations,</w:t>
      </w:r>
      <w:r w:rsidRPr="00877444">
        <w:t xml:space="preserve"> said Andrew Light, a senior fellow at the World Resources Institute who helped negotiate the Paris Agreement during the Obama administration. “</w:t>
      </w:r>
      <w:r w:rsidRPr="00877444">
        <w:rPr>
          <w:rStyle w:val="StyleUnderline"/>
        </w:rPr>
        <w:t>The United States was absolutely instrumental in getting the strong agreement out of Paris</w:t>
      </w:r>
      <w:r w:rsidRPr="00877444">
        <w:t xml:space="preserve">,” he said. The Paris agreement, as currently drafted, is not enough to stave off the worst of global warming, but it was intended to be strengthened periodically—and since Trump announced his intention to pull the U.S. out of the agreement in June 2017, the leadership that was so crucial to the initial negotiations has been absent. </w:t>
      </w:r>
      <w:r w:rsidRPr="00877444">
        <w:rPr>
          <w:rStyle w:val="StyleUnderline"/>
        </w:rPr>
        <w:t>The next deadline for more aggressive climate targets arrives at the end of 2020. Thus</w:t>
      </w:r>
      <w:r w:rsidRPr="00877444">
        <w:t>, Light said, “</w:t>
      </w:r>
      <w:r w:rsidRPr="00877444">
        <w:rPr>
          <w:rStyle w:val="StyleUnderline"/>
        </w:rPr>
        <w:t xml:space="preserve">2020 has got to be an </w:t>
      </w:r>
      <w:r w:rsidRPr="00877444">
        <w:rPr>
          <w:rStyle w:val="Emphasis"/>
        </w:rPr>
        <w:t xml:space="preserve">inflection </w:t>
      </w:r>
      <w:r w:rsidRPr="00856EAE">
        <w:rPr>
          <w:rStyle w:val="Emphasis"/>
        </w:rPr>
        <w:t>point</w:t>
      </w:r>
      <w:r w:rsidRPr="00877444">
        <w:rPr>
          <w:rStyle w:val="StyleUnderline"/>
        </w:rPr>
        <w:t xml:space="preserve"> for the world.</w:t>
      </w:r>
      <w:r w:rsidRPr="00877444">
        <w:t>” Michael Mann, a distinguished professor of atmospheric science at Penn State, feels likewise. “</w:t>
      </w:r>
      <w:r w:rsidRPr="00877444">
        <w:rPr>
          <w:rStyle w:val="StyleUnderline"/>
        </w:rPr>
        <w:t>Another four years of Trump would probably render futile any efforts to limit planetary warming to 1.5</w:t>
      </w:r>
      <w:r w:rsidRPr="00877444">
        <w:t xml:space="preserve"> [degrees Celsius], </w:t>
      </w:r>
      <w:r w:rsidRPr="00877444">
        <w:rPr>
          <w:rStyle w:val="StyleUnderline"/>
        </w:rPr>
        <w:t>which is necessary to avert ever-more catastrophic climate-change impacts</w:t>
      </w:r>
      <w:r w:rsidRPr="00877444">
        <w:t xml:space="preserve">,” he said in an email. Others think the effort to limit warming to 1.5 degrees is futile no matter the outcome of the election. “[It’s] hard to say four more years of Trump makes impossible something that seems unlikely either way,” </w:t>
      </w:r>
      <w:proofErr w:type="spellStart"/>
      <w:r w:rsidRPr="00877444">
        <w:t>Shindell</w:t>
      </w:r>
      <w:proofErr w:type="spellEnd"/>
      <w:r w:rsidRPr="00877444">
        <w:t xml:space="preserve"> said. Experts like Le </w:t>
      </w:r>
      <w:proofErr w:type="spellStart"/>
      <w:r w:rsidRPr="00877444">
        <w:t>Quéré</w:t>
      </w:r>
      <w:proofErr w:type="spellEnd"/>
      <w:r w:rsidRPr="00877444">
        <w:t xml:space="preserve">, however, hope that the target could still be met even if Trump wins, because U.S. emissions are not tethered irrevocably to the occupant of the White House. “The U.S. president alone would probably not completely remove the chance that the [1.5-degree] target is met, but cities and states in the U.S. would need to redouble their actions and other countries would need to work harder,” she said. That means efforts like the U.S. Climate Alliance—a group of governors representing half the states and more than half the population, committed to reaching Paris agreement goals with or without federal government help—would have to ramp up significantly during Trump’s second term. “Those particular four years are extremely important to keep the 1.5-degree limit in sight,” Le </w:t>
      </w:r>
      <w:proofErr w:type="spellStart"/>
      <w:r w:rsidRPr="00877444">
        <w:t>Quéré</w:t>
      </w:r>
      <w:proofErr w:type="spellEnd"/>
      <w:r w:rsidRPr="00877444">
        <w:t xml:space="preserve"> said. No one disputes that. </w:t>
      </w:r>
      <w:r w:rsidRPr="00877444">
        <w:rPr>
          <w:rStyle w:val="StyleUnderline"/>
        </w:rPr>
        <w:t>Waiting another four years to take aggressive action on climate change will have real consequences, which may include whether the world, led by the U.S., can keep warming below that limit</w:t>
      </w:r>
      <w:r w:rsidRPr="00877444">
        <w:t xml:space="preserve">. But even if warming exceeds that target, </w:t>
      </w:r>
      <w:r w:rsidRPr="00877444">
        <w:rPr>
          <w:rStyle w:val="Emphasis"/>
        </w:rPr>
        <w:t>each additional fraction</w:t>
      </w:r>
      <w:r w:rsidRPr="00877444">
        <w:rPr>
          <w:rStyle w:val="StyleUnderline"/>
        </w:rPr>
        <w:t xml:space="preserve"> of a degree represents </w:t>
      </w:r>
      <w:r w:rsidRPr="00877444">
        <w:rPr>
          <w:rStyle w:val="Emphasis"/>
        </w:rPr>
        <w:t>more destruction</w:t>
      </w:r>
      <w:r w:rsidRPr="00877444">
        <w:rPr>
          <w:rStyle w:val="StyleUnderline"/>
        </w:rPr>
        <w:t>, more death</w:t>
      </w:r>
      <w:r w:rsidRPr="00877444">
        <w:t>. So in that sense, it will never be too late—not in 2024, not even in 2028—to prevent an even greater toll.</w:t>
      </w:r>
    </w:p>
    <w:p w:rsidR="008E1E52" w:rsidRPr="00877444" w:rsidRDefault="008E1E52" w:rsidP="008E1E52">
      <w:pPr>
        <w:pStyle w:val="Heading3"/>
        <w:rPr>
          <w:rFonts w:cs="Times New Roman"/>
        </w:rPr>
      </w:pPr>
      <w:r w:rsidRPr="00877444">
        <w:rPr>
          <w:rFonts w:cs="Times New Roman"/>
        </w:rPr>
        <w:t>IL – rejoin Paris</w:t>
      </w:r>
    </w:p>
    <w:p w:rsidR="008E1E52" w:rsidRPr="00877444" w:rsidRDefault="008E1E52" w:rsidP="008E1E52">
      <w:pPr>
        <w:pStyle w:val="Heading4"/>
        <w:rPr>
          <w:rFonts w:cs="Times New Roman"/>
        </w:rPr>
      </w:pPr>
      <w:r w:rsidRPr="00877444">
        <w:rPr>
          <w:rFonts w:cs="Times New Roman"/>
        </w:rPr>
        <w:t xml:space="preserve">2020 determines U.S. participation in the Paris agreement---key to avoid extinction from warming </w:t>
      </w:r>
    </w:p>
    <w:p w:rsidR="008E1E52" w:rsidRDefault="008E1E52" w:rsidP="008E1E52">
      <w:proofErr w:type="spellStart"/>
      <w:r w:rsidRPr="00877444">
        <w:rPr>
          <w:rStyle w:val="Style13ptBold"/>
        </w:rPr>
        <w:t>Schlanger</w:t>
      </w:r>
      <w:proofErr w:type="spellEnd"/>
      <w:r w:rsidRPr="00877444">
        <w:rPr>
          <w:rStyle w:val="Style13ptBold"/>
        </w:rPr>
        <w:t xml:space="preserve"> 17</w:t>
      </w:r>
      <w:r w:rsidR="00C5010D">
        <w:t xml:space="preserve"> - Environment Reporter for Quartz; and </w:t>
      </w:r>
      <w:proofErr w:type="spellStart"/>
      <w:r w:rsidR="00C5010D">
        <w:t>Akshat</w:t>
      </w:r>
      <w:proofErr w:type="spellEnd"/>
      <w:r w:rsidR="00C5010D">
        <w:t xml:space="preserve"> </w:t>
      </w:r>
      <w:proofErr w:type="spellStart"/>
      <w:r w:rsidR="00C5010D">
        <w:t>Rathi</w:t>
      </w:r>
      <w:proofErr w:type="spellEnd"/>
      <w:r w:rsidR="00C5010D">
        <w:t>, Science Journalist with Quartz (Zoë,</w:t>
      </w:r>
      <w:r w:rsidRPr="00877444">
        <w:t xml:space="preserve"> “It’s Official: Trump is Forcing the US to Turn its Back on the Paris Climate Agreement,” </w:t>
      </w:r>
      <w:hyperlink r:id="rId66" w:history="1">
        <w:r w:rsidR="00C5010D" w:rsidRPr="004715B0">
          <w:rPr>
            <w:rStyle w:val="Hyperlink"/>
          </w:rPr>
          <w:t>https://qz.com/996376/trump-has-decided-to-pull-the-us-from-the-paris-climate-agreement/</w:t>
        </w:r>
      </w:hyperlink>
      <w:r w:rsidR="00C5010D">
        <w:t>)</w:t>
      </w:r>
    </w:p>
    <w:p w:rsidR="00C5010D" w:rsidRPr="00877444" w:rsidRDefault="00C5010D" w:rsidP="008E1E52"/>
    <w:p w:rsidR="008E1E52" w:rsidRPr="00877444" w:rsidRDefault="008E1E52" w:rsidP="008E1E52">
      <w:r w:rsidRPr="00C5010D">
        <w:t>Since Trump reportedly waffled up to the last moment on the Paris agreement decision, we decided to show you what almost could have been. Here’s our story, written both ways.</w:t>
      </w:r>
      <w:r w:rsidR="00C5010D" w:rsidRPr="00C5010D">
        <w:t xml:space="preserve"> </w:t>
      </w:r>
      <w:r w:rsidRPr="00C5010D">
        <w:t xml:space="preserve">US president Donald </w:t>
      </w:r>
      <w:r w:rsidRPr="00C5010D">
        <w:rPr>
          <w:rStyle w:val="StyleUnderline"/>
        </w:rPr>
        <w:t>Trump</w:t>
      </w:r>
      <w:r w:rsidRPr="00C5010D">
        <w:t xml:space="preserve"> announced today (June 1) he’s </w:t>
      </w:r>
      <w:r w:rsidRPr="00C5010D">
        <w:rPr>
          <w:rStyle w:val="StyleUnderline"/>
        </w:rPr>
        <w:t>decided to withdraw</w:t>
      </w:r>
      <w:r w:rsidRPr="00C5010D">
        <w:t xml:space="preserve"> the country </w:t>
      </w:r>
      <w:r w:rsidRPr="00C5010D">
        <w:rPr>
          <w:rStyle w:val="StyleUnderline"/>
        </w:rPr>
        <w:t>from the Paris climate agreement</w:t>
      </w:r>
      <w:r w:rsidRPr="00C5010D">
        <w:t xml:space="preserve">. The US emits about one-sixth of the planet’s total greenhouse gas emissions, making it the second-largest emitter in the world. </w:t>
      </w:r>
      <w:r w:rsidRPr="00C5010D">
        <w:rPr>
          <w:rStyle w:val="StyleUnderline"/>
        </w:rPr>
        <w:t>The decision removes the US from its commitments to international efforts to reduce</w:t>
      </w:r>
      <w:r w:rsidRPr="00C5010D">
        <w:t xml:space="preserve"> fossil-fuel </w:t>
      </w:r>
      <w:r w:rsidRPr="00C5010D">
        <w:rPr>
          <w:rStyle w:val="StyleUnderline"/>
        </w:rPr>
        <w:t>emissions and thereby avoid</w:t>
      </w:r>
      <w:r w:rsidRPr="00C5010D">
        <w:t xml:space="preserve"> levels of global </w:t>
      </w:r>
      <w:r w:rsidRPr="00C5010D">
        <w:rPr>
          <w:rStyle w:val="StyleUnderline"/>
        </w:rPr>
        <w:t xml:space="preserve">temperature rise that </w:t>
      </w:r>
      <w:r w:rsidRPr="00C5010D">
        <w:rPr>
          <w:rStyle w:val="Emphasis"/>
          <w:sz w:val="24"/>
        </w:rPr>
        <w:t>imperil the future viability of human life on Earth</w:t>
      </w:r>
      <w:r w:rsidRPr="00C5010D">
        <w:t>.</w:t>
      </w:r>
      <w:r w:rsidR="00C5010D" w:rsidRPr="00C5010D">
        <w:t xml:space="preserve"> </w:t>
      </w:r>
      <w:r w:rsidRPr="00C5010D">
        <w:t>The US joins Nicaragua and Syria as the only countries to reject the Paris agreement. Notably, Nicaragua refused to join because its leadership felt the agreement did not go far enough. Syria, meanwhile, has since 2011 been mired in one of the globe’s most violent civil conflicts.</w:t>
      </w:r>
      <w:r w:rsidR="00C5010D" w:rsidRPr="00C5010D">
        <w:t xml:space="preserve"> </w:t>
      </w:r>
      <w:r w:rsidRPr="00C5010D">
        <w:t xml:space="preserve">Not leaving means Trump will have to respect the US’s commitments to reduce emissions. </w:t>
      </w:r>
      <w:r w:rsidRPr="00C5010D">
        <w:rPr>
          <w:rStyle w:val="StyleUnderline"/>
        </w:rPr>
        <w:t>Trump will abide by the structure</w:t>
      </w:r>
      <w:r w:rsidRPr="00C5010D">
        <w:t xml:space="preserve"> laid out </w:t>
      </w:r>
      <w:r w:rsidRPr="00C5010D">
        <w:rPr>
          <w:rStyle w:val="StyleUnderline"/>
        </w:rPr>
        <w:t>in the agreement, which means it could take the US</w:t>
      </w:r>
      <w:r w:rsidRPr="00C5010D">
        <w:t xml:space="preserve"> up to </w:t>
      </w:r>
      <w:r w:rsidRPr="00C5010D">
        <w:rPr>
          <w:rStyle w:val="StyleUnderline"/>
        </w:rPr>
        <w:t>four years to actually leave</w:t>
      </w:r>
      <w:r w:rsidRPr="00C5010D">
        <w:t xml:space="preserve">. So </w:t>
      </w:r>
      <w:r w:rsidRPr="00C5010D">
        <w:rPr>
          <w:rStyle w:val="StyleUnderline"/>
        </w:rPr>
        <w:t xml:space="preserve">the </w:t>
      </w:r>
      <w:r w:rsidRPr="00C5010D">
        <w:rPr>
          <w:rStyle w:val="Emphasis"/>
        </w:rPr>
        <w:t>real question</w:t>
      </w:r>
      <w:r w:rsidRPr="00C5010D">
        <w:rPr>
          <w:rStyle w:val="StyleUnderline"/>
        </w:rPr>
        <w:t xml:space="preserve"> of whether the country stays in the Paris climate agreement may be </w:t>
      </w:r>
      <w:r w:rsidRPr="00C5010D">
        <w:rPr>
          <w:rStyle w:val="Emphasis"/>
        </w:rPr>
        <w:t>decided by voters in 2020 the presidential election</w:t>
      </w:r>
      <w:r w:rsidRPr="00C5010D">
        <w:t>.</w:t>
      </w:r>
      <w:r w:rsidR="00C5010D" w:rsidRPr="00C5010D">
        <w:t xml:space="preserve"> </w:t>
      </w:r>
      <w:r w:rsidRPr="00C5010D">
        <w:t xml:space="preserve">Trump, who reportedly was undecided as recently as last evening, ultimately listened to </w:t>
      </w:r>
      <w:proofErr w:type="gramStart"/>
      <w:r w:rsidRPr="00C5010D">
        <w:t>ignored</w:t>
      </w:r>
      <w:proofErr w:type="gramEnd"/>
      <w:r w:rsidRPr="00C5010D">
        <w:t xml:space="preserve"> the voices of energy industry giants like ExxonMobil and Shell, coal company Cloud Peak, and Rex </w:t>
      </w:r>
      <w:proofErr w:type="spellStart"/>
      <w:r w:rsidRPr="00C5010D">
        <w:t>Tillerson</w:t>
      </w:r>
      <w:proofErr w:type="spellEnd"/>
      <w:r w:rsidRPr="00C5010D">
        <w:t xml:space="preserve">, his own secretary of state, not to mention some of his most trusted advisors, daughter </w:t>
      </w:r>
      <w:proofErr w:type="spellStart"/>
      <w:r w:rsidRPr="00C5010D">
        <w:t>Ivanka</w:t>
      </w:r>
      <w:proofErr w:type="spellEnd"/>
      <w:r w:rsidRPr="00C5010D">
        <w:t xml:space="preserve">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w:t>
      </w:r>
      <w:r w:rsidR="00C5010D" w:rsidRPr="00C5010D">
        <w:t xml:space="preserve"> </w:t>
      </w:r>
      <w:r w:rsidRPr="00C5010D">
        <w:rPr>
          <w:rStyle w:val="StyleUnderline"/>
        </w:rPr>
        <w:t>The pledge</w:t>
      </w:r>
      <w:r w:rsidRPr="00C5010D">
        <w:t xml:space="preserve"> made by the Obama administration to the Paris agreement is </w:t>
      </w:r>
      <w:r w:rsidRPr="00C5010D">
        <w:rPr>
          <w:rStyle w:val="StyleUnderline"/>
        </w:rPr>
        <w:t xml:space="preserve">was not legally binding, but </w:t>
      </w:r>
      <w:r w:rsidRPr="00C5010D">
        <w:rPr>
          <w:rStyle w:val="Emphasis"/>
        </w:rPr>
        <w:t>symbolically important</w:t>
      </w:r>
      <w:r w:rsidRPr="00C5010D">
        <w:rPr>
          <w:rStyle w:val="StyleUnderline"/>
        </w:rPr>
        <w:t>. It offers offered an assurance to other nations</w:t>
      </w:r>
      <w:r w:rsidRPr="00C5010D">
        <w:t xml:space="preserve"> that </w:t>
      </w:r>
      <w:r w:rsidRPr="00C5010D">
        <w:rPr>
          <w:rStyle w:val="StyleUnderline"/>
        </w:rPr>
        <w:t>the country would take responsibility for its own share of global emissions</w:t>
      </w:r>
      <w:r w:rsidRPr="00C5010D">
        <w:t>.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w:t>
      </w:r>
      <w:r w:rsidR="00C5010D" w:rsidRPr="00C5010D">
        <w:t xml:space="preserve"> </w:t>
      </w:r>
      <w:r w:rsidRPr="00C5010D">
        <w:t xml:space="preserve">Without the US, the total number of countries that have formally pledged emissions reductions remains 147 drops to 146, in total accounting for roughly 80% 65% of the planet’s emissions. </w:t>
      </w:r>
      <w:r w:rsidRPr="00C5010D">
        <w:rPr>
          <w:rStyle w:val="StyleUnderline"/>
        </w:rPr>
        <w:t>As the US vacates its seat at the bargaining table, it cedes climate leadership to India, China, and the EU</w:t>
      </w:r>
      <w:r w:rsidRPr="00C5010D">
        <w:t xml:space="preserve">, all of which have publicly pledged to strengthen their commitments to mutually reduce emissions. </w:t>
      </w:r>
      <w:r w:rsidRPr="00C5010D">
        <w:rPr>
          <w:rStyle w:val="Emphasis"/>
        </w:rPr>
        <w:t>Still</w:t>
      </w:r>
      <w:r w:rsidRPr="00C5010D">
        <w:rPr>
          <w:rStyle w:val="StyleUnderline"/>
        </w:rPr>
        <w:t xml:space="preserve">, without US participation during what scientists agree are </w:t>
      </w:r>
      <w:r w:rsidRPr="00C5010D">
        <w:rPr>
          <w:rStyle w:val="Emphasis"/>
        </w:rPr>
        <w:t>critical years</w:t>
      </w:r>
      <w:r w:rsidRPr="00C5010D">
        <w:rPr>
          <w:rStyle w:val="StyleUnderline"/>
        </w:rPr>
        <w:t xml:space="preserve">, the hope of avoiding dangerous levels of climate change </w:t>
      </w:r>
      <w:r w:rsidRPr="00C5010D">
        <w:rPr>
          <w:rStyle w:val="Emphasis"/>
        </w:rPr>
        <w:t>slips farther away</w:t>
      </w:r>
      <w:r w:rsidRPr="00C5010D">
        <w:t>.</w:t>
      </w:r>
    </w:p>
    <w:p w:rsidR="008E1E52" w:rsidRPr="00877444" w:rsidRDefault="008E1E52" w:rsidP="008E1E52">
      <w:pPr>
        <w:pStyle w:val="Heading4"/>
        <w:rPr>
          <w:rFonts w:cs="Times New Roman"/>
        </w:rPr>
      </w:pPr>
      <w:r w:rsidRPr="00877444">
        <w:rPr>
          <w:rFonts w:cs="Times New Roman"/>
        </w:rPr>
        <w:t xml:space="preserve">A new president can reverse the damage from Paris and restore US climate leadership. </w:t>
      </w:r>
    </w:p>
    <w:p w:rsidR="008E1E52" w:rsidRDefault="008E1E52" w:rsidP="008E1E52">
      <w:proofErr w:type="spellStart"/>
      <w:r w:rsidRPr="00877444">
        <w:rPr>
          <w:rStyle w:val="Style13ptBold"/>
        </w:rPr>
        <w:t>Nuccitelli</w:t>
      </w:r>
      <w:proofErr w:type="spellEnd"/>
      <w:r w:rsidRPr="00877444">
        <w:rPr>
          <w:rStyle w:val="Style13ptBold"/>
        </w:rPr>
        <w:t xml:space="preserve"> 17</w:t>
      </w:r>
      <w:r w:rsidRPr="00877444">
        <w:t xml:space="preserve"> – Dana </w:t>
      </w:r>
      <w:proofErr w:type="spellStart"/>
      <w:r w:rsidRPr="00877444">
        <w:t>Nuccitelli</w:t>
      </w:r>
      <w:proofErr w:type="spellEnd"/>
      <w:r w:rsidRPr="00877444">
        <w:t xml:space="preserve">, environmental scientist and risk assessor and writes the column Climate consensus, </w:t>
      </w:r>
      <w:proofErr w:type="spellStart"/>
      <w:r w:rsidRPr="00877444">
        <w:t>aster's</w:t>
      </w:r>
      <w:proofErr w:type="spellEnd"/>
      <w:r w:rsidRPr="00877444">
        <w:t xml:space="preserve"> Degree in physics from the University of California at Davis, author of Climatology versus Pseudoscience, 2017 (“On climate and global leadership, it's America Last until 2020,” </w:t>
      </w:r>
      <w:r w:rsidRPr="00877444">
        <w:rPr>
          <w:i/>
        </w:rPr>
        <w:t xml:space="preserve">The Guardian, </w:t>
      </w:r>
      <w:r w:rsidRPr="00877444">
        <w:t>November 13</w:t>
      </w:r>
      <w:r w:rsidRPr="00877444">
        <w:rPr>
          <w:vertAlign w:val="superscript"/>
        </w:rPr>
        <w:t>th</w:t>
      </w:r>
      <w:r w:rsidRPr="00877444">
        <w:t xml:space="preserve">, Available Online At </w:t>
      </w:r>
      <w:hyperlink r:id="rId67" w:history="1">
        <w:r w:rsidR="005B360C" w:rsidRPr="004715B0">
          <w:rPr>
            <w:rStyle w:val="Hyperlink"/>
          </w:rPr>
          <w:t>https://www.theguardian.com/environment/climate-consensus-97-per-cent/2017/nov/13/on-climate-and-global-leadership-its-america-last-until-2020)</w:t>
        </w:r>
      </w:hyperlink>
      <w:r w:rsidR="005B360C">
        <w:t xml:space="preserve"> </w:t>
      </w:r>
    </w:p>
    <w:p w:rsidR="005B360C" w:rsidRPr="00877444" w:rsidRDefault="005B360C" w:rsidP="008E1E52"/>
    <w:p w:rsidR="008E1E52" w:rsidRPr="00877444" w:rsidRDefault="008E1E52" w:rsidP="008E1E52">
      <w:r w:rsidRPr="00877444">
        <w:t xml:space="preserve">Five months ago, </w:t>
      </w:r>
      <w:r w:rsidRPr="00877444">
        <w:rPr>
          <w:rStyle w:val="Emphasis"/>
          <w:highlight w:val="cyan"/>
        </w:rPr>
        <w:t>Trump</w:t>
      </w:r>
      <w:r w:rsidRPr="00877444">
        <w:rPr>
          <w:rStyle w:val="Emphasis"/>
        </w:rPr>
        <w:t xml:space="preserve"> </w:t>
      </w:r>
      <w:r w:rsidRPr="00877444">
        <w:rPr>
          <w:rStyle w:val="Emphasis"/>
          <w:highlight w:val="cyan"/>
        </w:rPr>
        <w:t xml:space="preserve">quickly cemented his legacy </w:t>
      </w:r>
      <w:r w:rsidRPr="00877444">
        <w:rPr>
          <w:rStyle w:val="Emphasis"/>
        </w:rPr>
        <w:t xml:space="preserve">as the </w:t>
      </w:r>
      <w:proofErr w:type="gramStart"/>
      <w:r w:rsidRPr="00877444">
        <w:rPr>
          <w:rStyle w:val="Emphasis"/>
        </w:rPr>
        <w:t>country’s</w:t>
      </w:r>
      <w:proofErr w:type="gramEnd"/>
      <w:r w:rsidRPr="00877444">
        <w:rPr>
          <w:rStyle w:val="Emphasis"/>
        </w:rPr>
        <w:t xml:space="preserve"> worst-ever president </w:t>
      </w:r>
      <w:r w:rsidRPr="00877444">
        <w:rPr>
          <w:rStyle w:val="Emphasis"/>
          <w:highlight w:val="cyan"/>
        </w:rPr>
        <w:t>by inexplicably starting</w:t>
      </w:r>
      <w:r w:rsidRPr="00877444">
        <w:rPr>
          <w:rStyle w:val="Emphasis"/>
        </w:rPr>
        <w:t xml:space="preserve"> </w:t>
      </w:r>
      <w:r w:rsidRPr="00877444">
        <w:rPr>
          <w:rStyle w:val="Emphasis"/>
          <w:highlight w:val="cyan"/>
        </w:rPr>
        <w:t xml:space="preserve">the process to withdraw from </w:t>
      </w:r>
      <w:r w:rsidRPr="00877444">
        <w:rPr>
          <w:rStyle w:val="Emphasis"/>
        </w:rPr>
        <w:t xml:space="preserve">the </w:t>
      </w:r>
      <w:r w:rsidRPr="00877444">
        <w:rPr>
          <w:rStyle w:val="Emphasis"/>
          <w:highlight w:val="cyan"/>
        </w:rPr>
        <w:t>Paris</w:t>
      </w:r>
      <w:r w:rsidRPr="00877444">
        <w:rPr>
          <w:rStyle w:val="Emphasis"/>
        </w:rPr>
        <w:t xml:space="preserve"> climate accords</w:t>
      </w:r>
      <w:r w:rsidRPr="00877444">
        <w:t xml:space="preserve">. With even war-torn Syria now signing the agreement, </w:t>
      </w:r>
      <w:r w:rsidRPr="00877444">
        <w:rPr>
          <w:rStyle w:val="StyleUnderline"/>
        </w:rPr>
        <w:t>the leadership of every world country has announced its intent to tackle the existential threat posed by human-caused climate change</w:t>
      </w:r>
      <w:r w:rsidRPr="00877444">
        <w:t xml:space="preserve">, </w:t>
      </w:r>
      <w:r w:rsidRPr="00877444">
        <w:rPr>
          <w:rStyle w:val="Emphasis"/>
        </w:rPr>
        <w:t xml:space="preserve">except the United States. </w:t>
      </w:r>
      <w:r w:rsidRPr="00877444">
        <w:t xml:space="preserve">While this decision may seem puzzling to the rest of the world, the explanation is simple - a study published two years ago found that </w:t>
      </w:r>
      <w:r w:rsidRPr="00877444">
        <w:rPr>
          <w:rStyle w:val="StyleUnderline"/>
        </w:rPr>
        <w:t>the Republican Party is the only major political party in the world that rejects the need to tackle climate change</w:t>
      </w:r>
      <w:r w:rsidRPr="00877444">
        <w:t xml:space="preserve">, and we know that voters follow elite cues. In 2016, </w:t>
      </w:r>
      <w:r w:rsidRPr="00877444">
        <w:rPr>
          <w:rStyle w:val="Emphasis"/>
          <w:highlight w:val="cyan"/>
        </w:rPr>
        <w:t>American voters made the terrible mistake of putting that party in charge of the</w:t>
      </w:r>
      <w:r w:rsidRPr="00877444">
        <w:rPr>
          <w:rStyle w:val="Emphasis"/>
        </w:rPr>
        <w:t xml:space="preserve"> entire </w:t>
      </w:r>
      <w:r w:rsidRPr="00877444">
        <w:rPr>
          <w:rStyle w:val="Emphasis"/>
          <w:highlight w:val="cyan"/>
        </w:rPr>
        <w:t>federal government</w:t>
      </w:r>
      <w:r w:rsidRPr="00877444">
        <w:rPr>
          <w:rStyle w:val="Emphasis"/>
        </w:rPr>
        <w:t xml:space="preserve">, </w:t>
      </w:r>
      <w:r w:rsidRPr="00877444">
        <w:t xml:space="preserve">including electing this man president: Donald J. Trump </w:t>
      </w:r>
      <w:r w:rsidRPr="00877444">
        <w:rPr>
          <w:rFonts w:ascii="Segoe UI Symbol" w:hAnsi="Segoe UI Symbol" w:cs="Segoe UI Symbol"/>
        </w:rPr>
        <w:t>✔</w:t>
      </w:r>
      <w:r w:rsidRPr="00877444">
        <w:t xml:space="preserve"> @</w:t>
      </w:r>
      <w:proofErr w:type="spellStart"/>
      <w:r w:rsidRPr="00877444">
        <w:t>realDonaldTrump</w:t>
      </w:r>
      <w:proofErr w:type="spellEnd"/>
      <w:r w:rsidRPr="00877444">
        <w:t xml:space="preserve"> </w:t>
      </w:r>
      <w:proofErr w:type="gramStart"/>
      <w:r w:rsidRPr="00877444">
        <w:t>The</w:t>
      </w:r>
      <w:proofErr w:type="gramEnd"/>
      <w:r w:rsidRPr="00877444">
        <w:t xml:space="preserve"> concept of global warming was created by and for the Chinese in order to make U.S. manufacturing non-competitive. However, a year later, </w:t>
      </w:r>
      <w:r w:rsidRPr="00877444">
        <w:rPr>
          <w:rStyle w:val="StyleUnderline"/>
        </w:rPr>
        <w:t xml:space="preserve">Americans are already recognizing this error. </w:t>
      </w:r>
      <w:r w:rsidRPr="00877444">
        <w:rPr>
          <w:rStyle w:val="StyleUnderline"/>
          <w:highlight w:val="cyan"/>
        </w:rPr>
        <w:t>Trump’s approval rating is around 38%,</w:t>
      </w:r>
      <w:r w:rsidRPr="00877444">
        <w:rPr>
          <w:rStyle w:val="StyleUnderline"/>
        </w:rPr>
        <w:t xml:space="preserve"> and has not touched 40% in over six months. </w:t>
      </w:r>
      <w:r w:rsidRPr="00877444">
        <w:t xml:space="preserve">Meanwhile, congressional Democrats enjoy an 8–10% lead over their Republican opponents. Those polling results translated into a landslide Democratic victory in the 2017 elections last week. </w:t>
      </w:r>
      <w:r w:rsidRPr="00877444">
        <w:rPr>
          <w:rStyle w:val="StyleUnderline"/>
        </w:rPr>
        <w:t>The clearest result came in Virginia’s gubernatorial election, in which Republican candidate Ed Gillespie ran a Trump-like culture war campaign.</w:t>
      </w:r>
      <w:r w:rsidRPr="00877444">
        <w:t xml:space="preserve"> </w:t>
      </w:r>
      <w:r w:rsidRPr="00877444">
        <w:rPr>
          <w:rStyle w:val="StyleUnderline"/>
        </w:rPr>
        <w:t>He</w:t>
      </w:r>
      <w:r w:rsidRPr="00877444">
        <w:t xml:space="preserve"> also </w:t>
      </w:r>
      <w:r w:rsidRPr="00877444">
        <w:rPr>
          <w:rStyle w:val="StyleUnderline"/>
        </w:rPr>
        <w:t xml:space="preserve">took the standard Trump administration line on climate change, acknowledging only that humans play some undetermined role while supporting America’s withdrawal from the Paris climate accords and opposing all policies to address the problem. </w:t>
      </w:r>
      <w:r w:rsidRPr="00877444">
        <w:t xml:space="preserve">Last week’s election results showed that Trump has strongly mobilized Democrats to vote, even in off-year elections. In Virginia state House of Delegates elections, Democratic candidates similarly beat their Republican opponents by more than 9% in total votes. However, due to gerrymandering and geographical disadvantages (Democrats tend to cluster in cities), unless recounts change the results of close races, Democrats will only hold 49% of the seats in the Virginia House. That structural disadvantage holds across the country. Estimates are that Democrats need to beat Republicans by 7–8% in overall congressional votes in order to win a bare majority of the seats. With a current lead of 8–10% in the generic congressional ballot, they have a chance to take the House in 2018, depending on what happens over the next year. We saw that same structural advantage hand Trump the presidency in 2016. While he lost the popular vote by over 2% (nearly 3 million votes), Trump won the Electoral College, as was the case in 2000 with Bush v. Gore (Gore won the popular vote by a half million votes). America has a bizarrely unbalanced election system in which people who live in sparsely populated areas (predominantly rural Republicans) are disproportionately represented in the government. It will take a landslide election for Democrats to overcome that structural disadvantage, but last week’s results demonstrate that Trump and the Republican Party have become so unpopular, it very well might happen in the 2018 and 2020 elections. That would give Democrats the opportunity to undo Republican gerrymandering after the 2020 census. The Supreme Court is also currently considering a critical gerrymandering case. Regarding the presidency, </w:t>
      </w:r>
      <w:r w:rsidRPr="00877444">
        <w:rPr>
          <w:rStyle w:val="StyleUnderline"/>
          <w:highlight w:val="cyan"/>
        </w:rPr>
        <w:t>betting markets currently give</w:t>
      </w:r>
      <w:r w:rsidRPr="00877444">
        <w:rPr>
          <w:rStyle w:val="StyleUnderline"/>
        </w:rPr>
        <w:t xml:space="preserve"> Trump approximately a 35–40% chance of winning a second term (which seems overly bullish), and </w:t>
      </w:r>
      <w:r w:rsidRPr="00877444">
        <w:rPr>
          <w:rStyle w:val="StyleUnderline"/>
          <w:highlight w:val="cyan"/>
        </w:rPr>
        <w:t>Democrats a 55% chance</w:t>
      </w:r>
      <w:r w:rsidRPr="00877444">
        <w:rPr>
          <w:rStyle w:val="StyleUnderline"/>
        </w:rPr>
        <w:t xml:space="preserve"> of retaking the White House in 2020.</w:t>
      </w:r>
      <w:r w:rsidRPr="00877444">
        <w:t xml:space="preserve"> </w:t>
      </w:r>
      <w:r w:rsidRPr="00877444">
        <w:rPr>
          <w:rStyle w:val="Emphasis"/>
          <w:highlight w:val="cyan"/>
        </w:rPr>
        <w:t>If that happens, the next president can quickly begin reversing the damage the</w:t>
      </w:r>
      <w:r w:rsidRPr="00877444">
        <w:rPr>
          <w:rStyle w:val="Emphasis"/>
        </w:rPr>
        <w:t xml:space="preserve"> Trump </w:t>
      </w:r>
      <w:r w:rsidRPr="00877444">
        <w:rPr>
          <w:rStyle w:val="Emphasis"/>
          <w:highlight w:val="cyan"/>
        </w:rPr>
        <w:t>admin</w:t>
      </w:r>
      <w:r w:rsidRPr="00877444">
        <w:rPr>
          <w:rStyle w:val="Emphasis"/>
        </w:rPr>
        <w:t xml:space="preserve">istration </w:t>
      </w:r>
      <w:r w:rsidRPr="00877444">
        <w:rPr>
          <w:rStyle w:val="Emphasis"/>
          <w:highlight w:val="cyan"/>
        </w:rPr>
        <w:t xml:space="preserve">has done to </w:t>
      </w:r>
      <w:r w:rsidRPr="00877444">
        <w:rPr>
          <w:rStyle w:val="Emphasis"/>
        </w:rPr>
        <w:t xml:space="preserve">American </w:t>
      </w:r>
      <w:r w:rsidRPr="00877444">
        <w:rPr>
          <w:rStyle w:val="Emphasis"/>
          <w:highlight w:val="cyan"/>
        </w:rPr>
        <w:t xml:space="preserve">climate policies </w:t>
      </w:r>
      <w:r w:rsidRPr="00877444">
        <w:rPr>
          <w:rStyle w:val="Emphasis"/>
        </w:rPr>
        <w:t xml:space="preserve">and its standing in the world. </w:t>
      </w:r>
      <w:r w:rsidRPr="00877444">
        <w:t xml:space="preserve">America’s divide is on display at COP23 At the UN climate talks in Bonn, the ‘We Are Still In’ coalition of US states, cities, tribes, and businesses has been given a US Climate Action Center. Meanwhile, </w:t>
      </w:r>
      <w:r w:rsidRPr="00877444">
        <w:rPr>
          <w:rStyle w:val="StyleUnderline"/>
        </w:rPr>
        <w:t>the US government for the first time doesn’t have a pavilion, and the Trump administration perversely plans to promote fossil fuels and nuclear power in a presentation at the</w:t>
      </w:r>
      <w:r w:rsidRPr="00877444">
        <w:t xml:space="preserve"> meeting. As Senator Brian Schatz (D-HI) noted, </w:t>
      </w:r>
      <w:proofErr w:type="gramStart"/>
      <w:r w:rsidRPr="00877444">
        <w:t>If</w:t>
      </w:r>
      <w:proofErr w:type="gramEnd"/>
      <w:r w:rsidRPr="00877444">
        <w:t xml:space="preserve"> you show up at a climate conference to talk about coal, you’re likely to be ignored. I think the We Are Still In delegation will get more attention than the executive branch. </w:t>
      </w:r>
      <w:r w:rsidRPr="00877444">
        <w:rPr>
          <w:rStyle w:val="Emphasis"/>
          <w:highlight w:val="cyan"/>
        </w:rPr>
        <w:t>We’ve gone from the indispensable leader to being the only country not engaged in climate change</w:t>
      </w:r>
      <w:r w:rsidRPr="00877444">
        <w:t xml:space="preserve">. </w:t>
      </w:r>
      <w:r w:rsidRPr="00877444">
        <w:rPr>
          <w:rStyle w:val="StyleUnderline"/>
        </w:rPr>
        <w:t>Many people in Congress are troubled</w:t>
      </w:r>
      <w:r w:rsidRPr="00877444">
        <w:t xml:space="preserve"> not only </w:t>
      </w:r>
      <w:r w:rsidRPr="00877444">
        <w:rPr>
          <w:rStyle w:val="StyleUnderline"/>
        </w:rPr>
        <w:t>from a climate standpoint</w:t>
      </w:r>
      <w:r w:rsidRPr="00877444">
        <w:t xml:space="preserve"> but a geopolitical standpoint. China is happy to take that leadership from us. Indeed, China is stepping into the global leadership role that the United States has shrunk from under Trump’s “America First” platform. Chinese carbon pollution is approaching a peak 15–20 years ahead of schedule, and its leaders relish the opportunity to take America’s place as a global leader. America Last, for now A</w:t>
      </w:r>
      <w:r w:rsidRPr="00877444">
        <w:rPr>
          <w:rStyle w:val="StyleUnderline"/>
        </w:rPr>
        <w:t>mericans embrace the notion that their country is the greatest in the world.</w:t>
      </w:r>
      <w:r w:rsidRPr="00877444">
        <w:t xml:space="preserve"> </w:t>
      </w:r>
      <w:r w:rsidRPr="00877444">
        <w:rPr>
          <w:rStyle w:val="StyleUnderline"/>
        </w:rPr>
        <w:t>But what does it say that the United States is the nation that is responsible for the largest fraction of overall carbon pollution and global warming over the past 200 years, and is the only country in the world that refuses to take steps to address the existential threat we created</w:t>
      </w:r>
      <w:r w:rsidRPr="00877444">
        <w:t xml:space="preserve">? </w:t>
      </w:r>
      <w:r w:rsidRPr="00877444">
        <w:rPr>
          <w:rStyle w:val="Emphasis"/>
          <w:highlight w:val="cyan"/>
        </w:rPr>
        <w:t>That lack of responsibility</w:t>
      </w:r>
      <w:r w:rsidRPr="00877444">
        <w:rPr>
          <w:rStyle w:val="Emphasis"/>
        </w:rPr>
        <w:t xml:space="preserve"> and willingness </w:t>
      </w:r>
      <w:r w:rsidRPr="00877444">
        <w:rPr>
          <w:rStyle w:val="Emphasis"/>
          <w:highlight w:val="cyan"/>
        </w:rPr>
        <w:t>to protect the well-being of future generation is not the behavior of a great nation.</w:t>
      </w:r>
      <w:r w:rsidRPr="00877444">
        <w:rPr>
          <w:rStyle w:val="Emphasis"/>
        </w:rPr>
        <w:t xml:space="preserve"> </w:t>
      </w:r>
      <w:r w:rsidRPr="00877444">
        <w:t xml:space="preserve">However, that is almost exclusively a Republican Party position, and the party and its president are currently supported by fewer than 40% of Americans. Most of its leaders seem unwilling to reverse the party’s slide toward anti-climate culture wars-based isolationism, but with accelerating climate change and a growing population of non-whites, these are positions that will cost them elections. As we saw last week, the ‘Trump base’ is relatively small, and structural advantages won’t be enough to withstand landslide elections. </w:t>
      </w:r>
      <w:r w:rsidRPr="00877444">
        <w:rPr>
          <w:rStyle w:val="StyleUnderline"/>
          <w:highlight w:val="cyan"/>
        </w:rPr>
        <w:t>America’s withdrawal from the Paris climate agreement won’t take effect until</w:t>
      </w:r>
      <w:r w:rsidRPr="00877444">
        <w:rPr>
          <w:rStyle w:val="StyleUnderline"/>
        </w:rPr>
        <w:t xml:space="preserve"> the day </w:t>
      </w:r>
      <w:r w:rsidRPr="00877444">
        <w:rPr>
          <w:rStyle w:val="StyleUnderline"/>
          <w:highlight w:val="cyan"/>
        </w:rPr>
        <w:t>after the 2020 elections</w:t>
      </w:r>
      <w:r w:rsidRPr="00877444">
        <w:rPr>
          <w:highlight w:val="cyan"/>
        </w:rPr>
        <w:t>.</w:t>
      </w:r>
      <w:r w:rsidRPr="00877444">
        <w:t xml:space="preserve"> </w:t>
      </w:r>
      <w:r w:rsidRPr="00877444">
        <w:rPr>
          <w:rStyle w:val="Emphasis"/>
          <w:highlight w:val="cyan"/>
        </w:rPr>
        <w:t>The next president can quickly reverse that withdrawal</w:t>
      </w:r>
      <w:r w:rsidRPr="00877444">
        <w:rPr>
          <w:rStyle w:val="Emphasis"/>
        </w:rPr>
        <w:t>, making America the last country to sign on</w:t>
      </w:r>
      <w:r w:rsidRPr="00877444">
        <w:t xml:space="preserve">, but resuming its global leadership role. </w:t>
      </w:r>
      <w:r w:rsidRPr="00877444">
        <w:rPr>
          <w:rStyle w:val="StyleUnderline"/>
        </w:rPr>
        <w:t xml:space="preserve">While the Trump administration has exceeded everyone’s fears in its anti-environment, anti-climate actions, </w:t>
      </w:r>
      <w:r w:rsidRPr="00877444">
        <w:rPr>
          <w:rStyle w:val="Emphasis"/>
          <w:highlight w:val="cyan"/>
        </w:rPr>
        <w:t>the damage is temporary</w:t>
      </w:r>
      <w:r w:rsidRPr="00877444">
        <w:t>. While the American majority fights to wrest control of its government away from the isolationist climate-denying minority, the rest of the world (literally) is moving forward to tackle this problem.</w:t>
      </w:r>
    </w:p>
    <w:p w:rsidR="008E1E52" w:rsidRPr="00877444" w:rsidRDefault="008E1E52" w:rsidP="008E1E52">
      <w:pPr>
        <w:pStyle w:val="Heading3"/>
        <w:rPr>
          <w:rFonts w:cs="Times New Roman"/>
        </w:rPr>
      </w:pPr>
      <w:r w:rsidRPr="00877444">
        <w:rPr>
          <w:rFonts w:cs="Times New Roman"/>
        </w:rPr>
        <w:t>IL – Paris key</w:t>
      </w:r>
    </w:p>
    <w:p w:rsidR="008E1E52" w:rsidRPr="00877444" w:rsidRDefault="008E1E52" w:rsidP="008E1E52">
      <w:pPr>
        <w:pStyle w:val="Heading4"/>
        <w:rPr>
          <w:rFonts w:cs="Times New Roman"/>
        </w:rPr>
      </w:pPr>
      <w:r w:rsidRPr="00877444">
        <w:rPr>
          <w:rFonts w:cs="Times New Roman"/>
        </w:rPr>
        <w:t>Paris is the most important mechanism for mitigation---it can limit warming to below 2 degrees</w:t>
      </w:r>
    </w:p>
    <w:p w:rsidR="008E1E52" w:rsidRPr="00877444" w:rsidRDefault="008E1E52" w:rsidP="008E1E52">
      <w:proofErr w:type="spellStart"/>
      <w:r w:rsidRPr="00877444">
        <w:rPr>
          <w:rStyle w:val="Style13ptBold"/>
          <w:sz w:val="22"/>
        </w:rPr>
        <w:t>Salawitch</w:t>
      </w:r>
      <w:proofErr w:type="spellEnd"/>
      <w:r w:rsidRPr="00877444">
        <w:rPr>
          <w:rStyle w:val="Style13ptBold"/>
          <w:sz w:val="22"/>
        </w:rPr>
        <w:t xml:space="preserve"> 17 </w:t>
      </w:r>
      <w:r w:rsidRPr="00877444">
        <w:t xml:space="preserve">(Ross J. </w:t>
      </w:r>
      <w:proofErr w:type="spellStart"/>
      <w:r w:rsidRPr="00877444">
        <w:t>Salawitch</w:t>
      </w:r>
      <w:proofErr w:type="spellEnd"/>
      <w:r w:rsidRPr="00877444">
        <w:t xml:space="preserve">, Professor, Department of Atmospheric &amp; Oceanic Science and Department of Chemistry and Biochemistry, University of Maryland, with Timothy P. </w:t>
      </w:r>
      <w:proofErr w:type="spellStart"/>
      <w:r w:rsidRPr="00877444">
        <w:t>Canty</w:t>
      </w:r>
      <w:proofErr w:type="spellEnd"/>
      <w:r w:rsidRPr="00877444">
        <w:t xml:space="preserve">, Austin P. Hope, Walter R. </w:t>
      </w:r>
      <w:proofErr w:type="spellStart"/>
      <w:r w:rsidRPr="00877444">
        <w:t>Tribett</w:t>
      </w:r>
      <w:proofErr w:type="spellEnd"/>
      <w:r w:rsidRPr="00877444">
        <w:t>, Brian F. Bennett, Paris Cli</w:t>
      </w:r>
      <w:r w:rsidR="008C5289">
        <w:t>mate Agreement: Beacon of Hope</w:t>
      </w:r>
      <w:r w:rsidRPr="00877444">
        <w:t>, pp. 87-93)</w:t>
      </w:r>
    </w:p>
    <w:p w:rsidR="008E1E52" w:rsidRDefault="008E1E52" w:rsidP="008E1E52">
      <w:r w:rsidRPr="00877444">
        <w:t>[ΔT was changed to “temperature change”]</w:t>
      </w:r>
    </w:p>
    <w:p w:rsidR="008C5289" w:rsidRPr="00877444" w:rsidRDefault="008C5289" w:rsidP="008E1E52"/>
    <w:p w:rsidR="008E1E52" w:rsidRPr="008C5289" w:rsidRDefault="008E1E52" w:rsidP="008E1E52">
      <w:pPr>
        <w:rPr>
          <w:sz w:val="10"/>
        </w:rPr>
      </w:pPr>
      <w:r w:rsidRPr="008C5289">
        <w:rPr>
          <w:sz w:val="10"/>
        </w:rPr>
        <w:t xml:space="preserve">One clear message that emerges from Figs. 2.15 and 2.16 is that to achieve the goal of the Paris Climate Agreement, emissions of GHGs must fall significantly below those used to drive RCP 8.5. The range of ΔT2100 shown in Fig. 2.16b is 1.6–4.7 °C. </w:t>
      </w:r>
      <w:r w:rsidRPr="008C5289">
        <w:rPr>
          <w:rStyle w:val="StyleUnderline"/>
        </w:rPr>
        <w:t>Climate catastrophe (rapid rise of sea level, large shifts in patterns of drought and flooding, loss of habitat, etc.) will almost certainly occur by end of this century if the emissions of GHGs, particularly CO2, follow those used to drive RCP 8.5</w:t>
      </w:r>
      <w:r w:rsidRPr="008C5289">
        <w:rPr>
          <w:sz w:val="10"/>
        </w:rPr>
        <w:t>.32 The book Six Degrees: Our Future on a Hotter Planet (</w:t>
      </w:r>
      <w:proofErr w:type="spellStart"/>
      <w:r w:rsidRPr="008C5289">
        <w:rPr>
          <w:sz w:val="10"/>
        </w:rPr>
        <w:t>Lynas</w:t>
      </w:r>
      <w:proofErr w:type="spellEnd"/>
      <w:r w:rsidRPr="008C5289">
        <w:rPr>
          <w:sz w:val="10"/>
        </w:rPr>
        <w:t xml:space="preserve"> 2008) provides an accessible discourse of the consequences of global warming, organized into 1 °C increments of future ΔT. 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the most probable value of ΔT in year 2060, for the EM-GC projection that uses RCP 4.5, is 1.2–1.3 °C above pre-industrial, and there is slightly less than 20 % probability ΔT will actually fall within this range. In contrast, the CMIP5 GCMs project ΔT in 2060 will most probably be 2.0–2.2 °C warmer than pre-industrial, with a ~12 % probability ΔT will actually fall within this range. A finer spacing for ΔT is used for the EM-GC projection, since we are able to conduct many simulations in this model framework.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 The PDFs shown in Figs. 2.17 and 2.18 reveal stark differences in projections of ΔT based on the EM-GC framework and the CMIP5 GCMs. In all cases, ΔT [temperature change] from the GCMs far exceed projections using our relatively simple approach that is tightly coupled to observed ΔT, OHC, and various natural factors that influence climate.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 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w:t>
      </w:r>
      <w:proofErr w:type="gramStart"/>
      <w:r w:rsidRPr="008C5289">
        <w:rPr>
          <w:sz w:val="10"/>
        </w:rPr>
        <w:t>χ2 .</w:t>
      </w:r>
      <w:proofErr w:type="gramEnd"/>
      <w:r w:rsidRPr="008C5289">
        <w:rPr>
          <w:sz w:val="10"/>
        </w:rPr>
        <w:t xml:space="preserve">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 There are resounding policy implications inherent in Figs. 2.17, 2.18, 2.19, and 2.20. First, most importantly, and beyond debate of any reasonable quantitative analysis of climate, if GHG emissions follow anything close to RCP 8.5, there is no chance of achieving either the goal or upper limit of the Paris climate agreement (Fig. 2.20). Even though there is a small amount of overlap between the Paris targets and our EM-GC projections for year 2100 in Fig. 2.20, this is a false hope. In the highly unlikely event this realization were to actually happen, </w:t>
      </w:r>
      <w:r w:rsidRPr="008C5289">
        <w:rPr>
          <w:rStyle w:val="StyleUnderline"/>
        </w:rPr>
        <w:t>it would just be a matter of time before ΔT [temperature change] broke through the 2 °C barrier, with all of the attendant negative consequences</w:t>
      </w:r>
      <w:r w:rsidRPr="008C5289">
        <w:rPr>
          <w:sz w:val="10"/>
        </w:rPr>
        <w:t xml:space="preserve"> (</w:t>
      </w:r>
      <w:proofErr w:type="spellStart"/>
      <w:r w:rsidRPr="008C5289">
        <w:rPr>
          <w:sz w:val="10"/>
        </w:rPr>
        <w:t>Lynas</w:t>
      </w:r>
      <w:proofErr w:type="spellEnd"/>
      <w:r w:rsidRPr="008C5289">
        <w:rPr>
          <w:sz w:val="10"/>
        </w:rPr>
        <w:t xml:space="preserve"> 2008). Plus, of course, 1.5–2.0 °C warming (i.e., the lead up to breaking the 2 °C barrier) could have rather severe consequences. This outcome is all but guaranteed if GHG abundances follow that of RCP 8.5. The second policy implication is that projections of ΔT found using the EM-GC framework indicate that, </w:t>
      </w:r>
      <w:r w:rsidRPr="008C5289">
        <w:rPr>
          <w:rStyle w:val="StyleUnderline"/>
        </w:rPr>
        <w:t>if emissions of GHGs can be limited to those of RCP 4.5, then by end-century there is: (a) a 75 % probability the Paris target of 1.5 °C warming above pre-industrial will be achieved (b) a greater than 95 % probability the Paris upper limit of 2 °C warming will be achieved As will be shown in Chap. 3, the cumulative effect of the commitments from nations to restrict future emissions of GHGs, upon which</w:t>
      </w:r>
      <w:r w:rsidRPr="008C5289">
        <w:rPr>
          <w:sz w:val="10"/>
        </w:rPr>
        <w:t xml:space="preserve"> the </w:t>
      </w:r>
      <w:r w:rsidRPr="008C5289">
        <w:rPr>
          <w:rStyle w:val="StyleUnderline"/>
        </w:rPr>
        <w:t>Paris</w:t>
      </w:r>
      <w:r w:rsidRPr="008C5289">
        <w:rPr>
          <w:sz w:val="10"/>
        </w:rPr>
        <w:t xml:space="preserve"> Climate Agreement </w:t>
      </w:r>
      <w:r w:rsidRPr="008C5289">
        <w:rPr>
          <w:rStyle w:val="StyleUnderline"/>
        </w:rPr>
        <w:t>is based, have the world on course to achieve GHG emissions that fall just below those of RCP 4.5,</w:t>
      </w:r>
      <w:r w:rsidRPr="008C5289">
        <w:rPr>
          <w:sz w:val="10"/>
        </w:rPr>
        <w:t xml:space="preserve"> provided: (1) both conditional and unconditional commitments are followed; (2) reductions in GHG emissions needed to achieve the Paris agreement, which generally terminate in 2030, are continually improved out to at least 2060. The policy implication articulated above differs considerably from the consensus in the climate modeling community that emission of GHGs must follow RCP 2.6 to achieve even the 2 °C upper limit of Paris (</w:t>
      </w:r>
      <w:proofErr w:type="spellStart"/>
      <w:r w:rsidRPr="008C5289">
        <w:rPr>
          <w:sz w:val="10"/>
        </w:rPr>
        <w:t>Rogelj</w:t>
      </w:r>
      <w:proofErr w:type="spellEnd"/>
      <w:r w:rsidRPr="008C5289">
        <w:rPr>
          <w:sz w:val="10"/>
        </w:rPr>
        <w:t xml:space="preserve"> et al. 2016). We caution those quick to dismiss the simplicity of our approach to consider the emerging view, discussed in Chap. 11 of IPCC (2013) and quantified in their Figs. 11.25 and TS.14, as well as our Figs. 2.3 and </w:t>
      </w:r>
      <w:proofErr w:type="gramStart"/>
      <w:r w:rsidRPr="008C5289">
        <w:rPr>
          <w:sz w:val="10"/>
        </w:rPr>
        <w:t>2.13, that</w:t>
      </w:r>
      <w:proofErr w:type="gramEnd"/>
      <w:r w:rsidRPr="008C5289">
        <w:rPr>
          <w:sz w:val="10"/>
        </w:rPr>
        <w:t xml:space="preserve"> the CMIP5 GCMs warm much quicker than has been observed during the past three decades. In support of our approach, we emphasize that </w:t>
      </w:r>
      <w:r w:rsidRPr="008C5289">
        <w:rPr>
          <w:rStyle w:val="StyleUnderline"/>
        </w:rPr>
        <w:t>our projections of</w:t>
      </w:r>
      <w:r w:rsidR="008C5289" w:rsidRPr="008C5289">
        <w:rPr>
          <w:rStyle w:val="StyleUnderline"/>
        </w:rPr>
        <w:t xml:space="preserve"> ΔT</w:t>
      </w:r>
      <w:r w:rsidRPr="008C5289">
        <w:rPr>
          <w:rStyle w:val="StyleUnderline"/>
        </w:rPr>
        <w:t xml:space="preserve"> </w:t>
      </w:r>
      <w:r w:rsidR="008C5289" w:rsidRPr="008C5289">
        <w:rPr>
          <w:rStyle w:val="StyleUnderline"/>
        </w:rPr>
        <w:t>[temperature change]</w:t>
      </w:r>
      <w:r w:rsidRPr="008C5289">
        <w:rPr>
          <w:rStyle w:val="StyleUnderline"/>
        </w:rPr>
        <w:t xml:space="preserve"> are bounded nearly exactly by the</w:t>
      </w:r>
      <w:r w:rsidRPr="008C5289">
        <w:rPr>
          <w:sz w:val="10"/>
        </w:rPr>
        <w:t xml:space="preserve"> green trapezoid of IPCC (2013), which reflects the </w:t>
      </w:r>
      <w:r w:rsidRPr="008C5289">
        <w:rPr>
          <w:rStyle w:val="StyleUnderline"/>
        </w:rPr>
        <w:t>judgement of at least one group of experts as to how ΔT [temperature change] will evolve over the next two decades</w:t>
      </w:r>
      <w:r w:rsidRPr="008C5289">
        <w:rPr>
          <w:sz w:val="10"/>
        </w:rPr>
        <w:t xml:space="preserve">. Given our present understanding of Earth’s climate system, we contend the </w:t>
      </w:r>
      <w:r w:rsidRPr="008C5289">
        <w:rPr>
          <w:rStyle w:val="StyleUnderline"/>
        </w:rPr>
        <w:t>Paris</w:t>
      </w:r>
      <w:r w:rsidRPr="008C5289">
        <w:rPr>
          <w:sz w:val="10"/>
        </w:rPr>
        <w:t xml:space="preserve"> Climate </w:t>
      </w:r>
      <w:r w:rsidRPr="008C5289">
        <w:rPr>
          <w:rStyle w:val="StyleUnderline"/>
        </w:rPr>
        <w:t>Agreement is a beacon of hope because it places the world on a course of having a reasonable probability of avoiding climate catastrophe</w:t>
      </w:r>
      <w:r w:rsidRPr="008C5289">
        <w:rPr>
          <w:sz w:val="10"/>
        </w:rPr>
        <w:t>.</w:t>
      </w:r>
    </w:p>
    <w:p w:rsidR="008E1E52" w:rsidRPr="00877444" w:rsidRDefault="008E1E52" w:rsidP="008E1E52">
      <w:pPr>
        <w:pStyle w:val="Heading4"/>
        <w:rPr>
          <w:rFonts w:cs="Times New Roman"/>
        </w:rPr>
      </w:pPr>
      <w:r w:rsidRPr="00877444">
        <w:rPr>
          <w:rFonts w:cs="Times New Roman"/>
        </w:rPr>
        <w:t>Paris can keep it below 2 degrees</w:t>
      </w:r>
    </w:p>
    <w:p w:rsidR="008E1E52" w:rsidRDefault="008E1E52" w:rsidP="008E1E52">
      <w:proofErr w:type="spellStart"/>
      <w:r w:rsidRPr="00877444">
        <w:rPr>
          <w:rStyle w:val="Style13ptBold"/>
        </w:rPr>
        <w:t>Schellnhuber</w:t>
      </w:r>
      <w:proofErr w:type="spellEnd"/>
      <w:r w:rsidRPr="00877444">
        <w:rPr>
          <w:rStyle w:val="Style13ptBold"/>
        </w:rPr>
        <w:t xml:space="preserve"> 16</w:t>
      </w:r>
      <w:r w:rsidRPr="00877444">
        <w:t xml:space="preserve"> (</w:t>
      </w:r>
      <w:proofErr w:type="spellStart"/>
      <w:r w:rsidRPr="00877444">
        <w:t>Schellnhuber</w:t>
      </w:r>
      <w:proofErr w:type="spellEnd"/>
      <w:r w:rsidRPr="00877444">
        <w:t xml:space="preserve"> et al., German theoretical physicist and founding director of the Potsdam Institute for Climate Impact Research and chair of the German Advisory Council on Global Change, ‘16 Hans Joachim, Stefan </w:t>
      </w:r>
      <w:proofErr w:type="spellStart"/>
      <w:r w:rsidRPr="00877444">
        <w:t>Rahmstorf</w:t>
      </w:r>
      <w:proofErr w:type="spellEnd"/>
      <w:r w:rsidRPr="00877444">
        <w:t xml:space="preserve">, and </w:t>
      </w:r>
      <w:proofErr w:type="spellStart"/>
      <w:r w:rsidRPr="00877444">
        <w:t>Ricarda</w:t>
      </w:r>
      <w:proofErr w:type="spellEnd"/>
      <w:r w:rsidRPr="00877444">
        <w:t xml:space="preserve"> </w:t>
      </w:r>
      <w:proofErr w:type="spellStart"/>
      <w:r w:rsidRPr="00877444">
        <w:t>Winkelmann</w:t>
      </w:r>
      <w:proofErr w:type="spellEnd"/>
      <w:r w:rsidRPr="00877444">
        <w:t xml:space="preserve">, Potsdam Institute for Climate Impact Research, “Why the right climate target was agreed in Paris,” Nature Climate Change 6, 649–653) </w:t>
      </w:r>
    </w:p>
    <w:p w:rsidR="00327395" w:rsidRPr="00877444" w:rsidRDefault="00327395" w:rsidP="008E1E52"/>
    <w:p w:rsidR="008E1E52" w:rsidRPr="002B68C6" w:rsidRDefault="008E1E52" w:rsidP="008E1E52">
      <w:pPr>
        <w:rPr>
          <w:sz w:val="12"/>
        </w:rPr>
      </w:pPr>
      <w:r w:rsidRPr="00327395">
        <w:rPr>
          <w:u w:val="single"/>
        </w:rPr>
        <w:t>Several analysts</w:t>
      </w:r>
      <w:r w:rsidRPr="00327395">
        <w:rPr>
          <w:sz w:val="12"/>
        </w:rPr>
        <w:t xml:space="preserve"> have recently </w:t>
      </w:r>
      <w:r w:rsidRPr="00327395">
        <w:rPr>
          <w:u w:val="single"/>
        </w:rPr>
        <w:t>claimed that the 2 °C line is already untenable</w:t>
      </w:r>
      <w:r w:rsidRPr="00327395">
        <w:rPr>
          <w:sz w:val="12"/>
        </w:rPr>
        <w:t xml:space="preserve">16, 17, </w:t>
      </w:r>
      <w:r w:rsidRPr="00327395">
        <w:rPr>
          <w:u w:val="single"/>
        </w:rPr>
        <w:t xml:space="preserve">but they </w:t>
      </w:r>
      <w:r w:rsidRPr="00327395">
        <w:rPr>
          <w:rStyle w:val="Emph"/>
          <w:rFonts w:ascii="Times New Roman" w:hAnsi="Times New Roman" w:cs="Times New Roman"/>
          <w:sz w:val="22"/>
        </w:rPr>
        <w:t xml:space="preserve">failed to underpin their 'impossibility hypothesis' </w:t>
      </w:r>
      <w:r w:rsidRPr="00327395">
        <w:rPr>
          <w:u w:val="single"/>
        </w:rPr>
        <w:t>with concrete calculations</w:t>
      </w:r>
      <w:r w:rsidRPr="00327395">
        <w:rPr>
          <w:sz w:val="12"/>
        </w:rPr>
        <w:t xml:space="preserve">, </w:t>
      </w:r>
      <w:r w:rsidRPr="00327395">
        <w:rPr>
          <w:u w:val="single"/>
        </w:rPr>
        <w:t>so the prime reference point remains the monumental 2014 assessment</w:t>
      </w:r>
      <w:r w:rsidRPr="00327395">
        <w:rPr>
          <w:sz w:val="12"/>
        </w:rPr>
        <w:t xml:space="preserve"> provided by Working Group III of the IPCC2. </w:t>
      </w:r>
      <w:r w:rsidRPr="00327395">
        <w:rPr>
          <w:u w:val="single"/>
        </w:rPr>
        <w:t>This assessment concludes that the 2 °C guardrail can be respected at moderate cost under certain</w:t>
      </w:r>
      <w:r w:rsidRPr="00327395">
        <w:rPr>
          <w:sz w:val="12"/>
        </w:rPr>
        <w:t xml:space="preserve"> (</w:t>
      </w:r>
      <w:r w:rsidRPr="00327395">
        <w:rPr>
          <w:rStyle w:val="Emph"/>
          <w:rFonts w:ascii="Times New Roman" w:hAnsi="Times New Roman" w:cs="Times New Roman"/>
          <w:sz w:val="22"/>
        </w:rPr>
        <w:t>not entirely unreasonable</w:t>
      </w:r>
      <w:r w:rsidRPr="00327395">
        <w:rPr>
          <w:sz w:val="12"/>
        </w:rPr>
        <w:t xml:space="preserve">) </w:t>
      </w:r>
      <w:r w:rsidRPr="00327395">
        <w:rPr>
          <w:u w:val="single"/>
        </w:rPr>
        <w:t>assumptions</w:t>
      </w:r>
      <w:r w:rsidRPr="00327395">
        <w:rPr>
          <w:sz w:val="12"/>
        </w:rPr>
        <w:t xml:space="preserve">, including the realization of 'negative-emissions' schemes. However, </w:t>
      </w:r>
      <w:r w:rsidRPr="00327395">
        <w:rPr>
          <w:u w:val="single"/>
        </w:rPr>
        <w:t>the enormous challenges</w:t>
      </w:r>
      <w:r w:rsidRPr="00327395">
        <w:rPr>
          <w:sz w:val="12"/>
        </w:rPr>
        <w:t xml:space="preserve"> associated with massive atmospheric CO2 removal or negative emissions </w:t>
      </w:r>
      <w:r w:rsidRPr="00327395">
        <w:rPr>
          <w:u w:val="single"/>
        </w:rPr>
        <w:t>have been highlighted</w:t>
      </w:r>
      <w:r w:rsidRPr="00327395">
        <w:rPr>
          <w:sz w:val="12"/>
        </w:rPr>
        <w:t xml:space="preserve"> by several experts18. </w:t>
      </w:r>
      <w:r w:rsidRPr="00327395">
        <w:rPr>
          <w:u w:val="single"/>
        </w:rPr>
        <w:t>A recent study</w:t>
      </w:r>
      <w:r w:rsidRPr="00327395">
        <w:rPr>
          <w:sz w:val="12"/>
        </w:rPr>
        <w:t xml:space="preserve">19 </w:t>
      </w:r>
      <w:r w:rsidRPr="00327395">
        <w:rPr>
          <w:u w:val="single"/>
        </w:rPr>
        <w:t xml:space="preserve">nevertheless maintains that anthropogenic global warming could be </w:t>
      </w:r>
      <w:r w:rsidRPr="00327395">
        <w:rPr>
          <w:rStyle w:val="Emph"/>
          <w:rFonts w:ascii="Times New Roman" w:hAnsi="Times New Roman" w:cs="Times New Roman"/>
          <w:sz w:val="22"/>
        </w:rPr>
        <w:t>confined to 1.5 °C</w:t>
      </w:r>
      <w:r w:rsidRPr="00327395">
        <w:rPr>
          <w:u w:val="single"/>
        </w:rPr>
        <w:t>,</w:t>
      </w:r>
      <w:r w:rsidRPr="00327395">
        <w:rPr>
          <w:sz w:val="12"/>
        </w:rPr>
        <w:t xml:space="preserve"> an environmental excursion that would probably allow for the survival of most of the low-lying island states. </w:t>
      </w:r>
      <w:r w:rsidRPr="00327395">
        <w:rPr>
          <w:u w:val="single"/>
        </w:rPr>
        <w:t>The Paris Agreement</w:t>
      </w:r>
      <w:r w:rsidRPr="00327395">
        <w:rPr>
          <w:sz w:val="12"/>
        </w:rPr>
        <w:t xml:space="preserve">1 formally </w:t>
      </w:r>
      <w:r w:rsidRPr="00327395">
        <w:rPr>
          <w:u w:val="single"/>
        </w:rPr>
        <w:t>invites the IPCC to explore</w:t>
      </w:r>
      <w:r w:rsidRPr="00327395">
        <w:rPr>
          <w:sz w:val="12"/>
        </w:rPr>
        <w:t xml:space="preserve"> — by 2018, in a Special Report — global </w:t>
      </w:r>
      <w:r w:rsidRPr="00327395">
        <w:rPr>
          <w:u w:val="single"/>
        </w:rPr>
        <w:t xml:space="preserve">emissions pathways consistent with the </w:t>
      </w:r>
      <w:r w:rsidRPr="00327395">
        <w:rPr>
          <w:rStyle w:val="Emph"/>
          <w:rFonts w:ascii="Times New Roman" w:hAnsi="Times New Roman" w:cs="Times New Roman"/>
          <w:sz w:val="22"/>
        </w:rPr>
        <w:t>lower end of the temperature target range</w:t>
      </w:r>
      <w:r w:rsidRPr="00327395">
        <w:rPr>
          <w:sz w:val="12"/>
        </w:rPr>
        <w:t xml:space="preserve">. The 2014 IPCC analysis has to be applauded for shattering the sweeping infeasibility myth. However, the authors of this Commentary are not convinced that </w:t>
      </w:r>
      <w:proofErr w:type="spellStart"/>
      <w:r w:rsidRPr="00327395">
        <w:rPr>
          <w:sz w:val="12"/>
        </w:rPr>
        <w:t>decarbonization</w:t>
      </w:r>
      <w:proofErr w:type="spellEnd"/>
      <w:r w:rsidRPr="00327395">
        <w:rPr>
          <w:sz w:val="12"/>
        </w:rPr>
        <w:t xml:space="preserve"> will necessarily come in the form of such a planned, smooth, centennial-scale transition. We think that </w:t>
      </w:r>
      <w:r w:rsidRPr="00327395">
        <w:rPr>
          <w:u w:val="single"/>
        </w:rPr>
        <w:t>a better chance to deliver on the Paris promises can be generated by an alternative and more plausible route:</w:t>
      </w:r>
      <w:r w:rsidRPr="00327395">
        <w:rPr>
          <w:sz w:val="12"/>
        </w:rPr>
        <w:t xml:space="preserve"> </w:t>
      </w:r>
      <w:r w:rsidRPr="00327395">
        <w:rPr>
          <w:u w:val="single"/>
        </w:rPr>
        <w:t xml:space="preserve">in order to </w:t>
      </w:r>
      <w:r w:rsidRPr="00327395">
        <w:rPr>
          <w:rStyle w:val="Emph"/>
          <w:rFonts w:ascii="Times New Roman" w:hAnsi="Times New Roman" w:cs="Times New Roman"/>
          <w:sz w:val="22"/>
        </w:rPr>
        <w:t>avoid the need to recourse to negative emissions</w:t>
      </w:r>
      <w:r w:rsidRPr="00327395">
        <w:rPr>
          <w:sz w:val="12"/>
        </w:rPr>
        <w:t xml:space="preserve"> as a late-regrets magic bullet (with questionable outcome), </w:t>
      </w:r>
      <w:r w:rsidRPr="00327395">
        <w:rPr>
          <w:u w:val="single"/>
        </w:rPr>
        <w:t>renewable energies and efficiency technologies could be scaled up exponentially</w:t>
      </w:r>
      <w:r w:rsidRPr="00327395">
        <w:rPr>
          <w:sz w:val="12"/>
        </w:rPr>
        <w:t xml:space="preserve">, more rapidly than envisaged in the integrated assessment models behind the IPCC scenarios. We expect that </w:t>
      </w:r>
      <w:r w:rsidRPr="00327395">
        <w:rPr>
          <w:u w:val="single"/>
        </w:rPr>
        <w:t xml:space="preserve">such a </w:t>
      </w:r>
      <w:r w:rsidRPr="00327395">
        <w:rPr>
          <w:rStyle w:val="Emph"/>
          <w:rFonts w:ascii="Times New Roman" w:hAnsi="Times New Roman" w:cs="Times New Roman"/>
          <w:sz w:val="22"/>
        </w:rPr>
        <w:t>'technical explosion'</w:t>
      </w:r>
      <w:r w:rsidRPr="00327395">
        <w:rPr>
          <w:u w:val="single"/>
        </w:rPr>
        <w:t xml:space="preserve"> will be matched by an </w:t>
      </w:r>
      <w:r w:rsidRPr="00327395">
        <w:rPr>
          <w:rStyle w:val="Emph"/>
          <w:rFonts w:ascii="Times New Roman" w:hAnsi="Times New Roman" w:cs="Times New Roman"/>
          <w:sz w:val="22"/>
        </w:rPr>
        <w:t>'induced implosion'</w:t>
      </w:r>
      <w:r w:rsidRPr="00327395">
        <w:rPr>
          <w:u w:val="single"/>
        </w:rPr>
        <w:t xml:space="preserve"> of the incumbent industrial metabolism nourished by coal, oil and gas.</w:t>
      </w:r>
      <w:r w:rsidRPr="00327395">
        <w:rPr>
          <w:sz w:val="12"/>
        </w:rPr>
        <w:t xml:space="preserve"> Among the driving processes, investment dynamics is crucial, and this dynamic might in fact transgress its own tipping point in response to the narrative transpiring from Paris. This has often been described as the bursting of the 'carbon bubble'20. </w:t>
      </w:r>
      <w:r w:rsidRPr="00327395">
        <w:rPr>
          <w:u w:val="single"/>
        </w:rPr>
        <w:t xml:space="preserve">Yet what could be </w:t>
      </w:r>
      <w:r w:rsidRPr="00327395">
        <w:rPr>
          <w:rStyle w:val="Emph"/>
          <w:rFonts w:ascii="Times New Roman" w:hAnsi="Times New Roman" w:cs="Times New Roman"/>
          <w:sz w:val="22"/>
        </w:rPr>
        <w:t>concrete triggers</w:t>
      </w:r>
      <w:r w:rsidRPr="00327395">
        <w:rPr>
          <w:u w:val="single"/>
        </w:rPr>
        <w:t xml:space="preserve"> of such a disruptive change</w:t>
      </w:r>
      <w:r w:rsidRPr="00327395">
        <w:rPr>
          <w:sz w:val="12"/>
        </w:rPr>
        <w:t xml:space="preserve"> in asset fluxes? </w:t>
      </w:r>
      <w:r w:rsidRPr="00327395">
        <w:rPr>
          <w:u w:val="single"/>
        </w:rPr>
        <w:t>We can think of at least three causative pathways</w:t>
      </w:r>
      <w:r w:rsidRPr="00327395">
        <w:rPr>
          <w:sz w:val="12"/>
        </w:rPr>
        <w:t xml:space="preserve">, which all have to do with expectation and fear. First, there is the classical hypothesis that </w:t>
      </w:r>
      <w:r w:rsidRPr="00327395">
        <w:rPr>
          <w:u w:val="single"/>
        </w:rPr>
        <w:t xml:space="preserve">a strong climate agreement paves the way towards </w:t>
      </w:r>
      <w:r w:rsidRPr="00327395">
        <w:rPr>
          <w:rStyle w:val="Emph"/>
          <w:rFonts w:ascii="Times New Roman" w:hAnsi="Times New Roman" w:cs="Times New Roman"/>
          <w:sz w:val="22"/>
        </w:rPr>
        <w:t>carbon-pricing instruments</w:t>
      </w:r>
      <w:r w:rsidRPr="00327395">
        <w:rPr>
          <w:u w:val="single"/>
        </w:rPr>
        <w:t xml:space="preserve"> that will be adopted by more and more nation states</w:t>
      </w:r>
      <w:r w:rsidRPr="00327395">
        <w:rPr>
          <w:sz w:val="12"/>
        </w:rPr>
        <w:t xml:space="preserve"> in the medium term. </w:t>
      </w:r>
      <w:r w:rsidRPr="00327395">
        <w:rPr>
          <w:u w:val="single"/>
        </w:rPr>
        <w:t>As a consequence, investors anticipating the so-induced rise in fossil business</w:t>
      </w:r>
      <w:r w:rsidRPr="00327395">
        <w:rPr>
          <w:sz w:val="12"/>
        </w:rPr>
        <w:t xml:space="preserve"> costs should </w:t>
      </w:r>
      <w:r w:rsidRPr="00327395">
        <w:rPr>
          <w:rStyle w:val="Emph"/>
          <w:rFonts w:ascii="Times New Roman" w:hAnsi="Times New Roman" w:cs="Times New Roman"/>
          <w:sz w:val="22"/>
        </w:rPr>
        <w:t>make the rational choice to opt out of that business.</w:t>
      </w:r>
      <w:r w:rsidRPr="00327395">
        <w:rPr>
          <w:sz w:val="12"/>
        </w:rPr>
        <w:t xml:space="preserve"> Second, </w:t>
      </w:r>
      <w:r w:rsidRPr="00327395">
        <w:rPr>
          <w:u w:val="single"/>
        </w:rPr>
        <w:t>there is a growing risk/chance that morals are going to interfere significantly with economics.</w:t>
      </w:r>
      <w:r w:rsidRPr="00327395">
        <w:rPr>
          <w:sz w:val="12"/>
        </w:rPr>
        <w:t xml:space="preserve"> The so-called divestment campaign has become a global social movement that demands leaving most of the fossil fuel resources in the ground21, 22. In public, many business leaders and government officials still try to ridicule or dismiss this sentiment surge within civil society. Yet in private conversations they admit their worries that particularly institutional investors (such as pension funds or big foundations) might be 'infected' by the divestment virus. Third, </w:t>
      </w:r>
      <w:r w:rsidRPr="00327395">
        <w:rPr>
          <w:u w:val="single"/>
        </w:rPr>
        <w:t>there is Schumpeter's 'creative destruction' that might instigate a systemic innovation</w:t>
      </w:r>
      <w:r w:rsidRPr="00327395">
        <w:rPr>
          <w:sz w:val="12"/>
        </w:rPr>
        <w:t xml:space="preserve"> </w:t>
      </w:r>
      <w:r w:rsidRPr="00327395">
        <w:rPr>
          <w:u w:val="single"/>
        </w:rPr>
        <w:t>of the existing economic structures</w:t>
      </w:r>
      <w:r w:rsidRPr="00327395">
        <w:rPr>
          <w:sz w:val="12"/>
        </w:rPr>
        <w:t xml:space="preserve">. Let us briefly elaborate on this: when studying industrial history for a better understanding of transformational processes, one encounters certain evidence for a semi-quantitative rule, known as Pareto Principle23, which states </w:t>
      </w:r>
      <w:r w:rsidRPr="00327395">
        <w:rPr>
          <w:u w:val="single"/>
        </w:rPr>
        <w:t>that in heterogeneous community production systems</w:t>
      </w:r>
      <w:r w:rsidRPr="00327395">
        <w:rPr>
          <w:sz w:val="12"/>
        </w:rPr>
        <w:t xml:space="preserve">, </w:t>
      </w:r>
      <w:r w:rsidRPr="00327395">
        <w:rPr>
          <w:u w:val="single"/>
        </w:rPr>
        <w:t>roughly 80% of the total output is typically generated by roughly 20% of the individual units involved</w:t>
      </w:r>
      <w:r w:rsidRPr="00327395">
        <w:rPr>
          <w:sz w:val="12"/>
        </w:rPr>
        <w:t xml:space="preserve">. The Italian economist Vilfredo </w:t>
      </w:r>
      <w:r w:rsidRPr="00327395">
        <w:rPr>
          <w:u w:val="single"/>
        </w:rPr>
        <w:t>Pareto originally formulated this empirical rule in his studies about the distribution of population and wealth and provided a number of supporting observations</w:t>
      </w:r>
      <w:r w:rsidRPr="00327395">
        <w:rPr>
          <w:sz w:val="12"/>
        </w:rPr>
        <w:t xml:space="preserve">. The '80–20 law' was later found to work in numerous other contexts, including prominent examples from manufacturing, quality control, computing science and hazard protection24, 25. With respect to the Paris Agreement, </w:t>
      </w:r>
      <w:r w:rsidRPr="00327395">
        <w:rPr>
          <w:u w:val="single"/>
        </w:rPr>
        <w:t>the Pareto Principle could come into play</w:t>
      </w:r>
      <w:r w:rsidRPr="00327395">
        <w:rPr>
          <w:sz w:val="12"/>
        </w:rPr>
        <w:t xml:space="preserve"> in two different ways26: </w:t>
      </w:r>
      <w:r w:rsidRPr="00327395">
        <w:rPr>
          <w:u w:val="single"/>
        </w:rPr>
        <w:t>following the 'law of the vital few',</w:t>
      </w:r>
      <w:r w:rsidRPr="00327395">
        <w:rPr>
          <w:sz w:val="12"/>
        </w:rPr>
        <w:t xml:space="preserve"> </w:t>
      </w:r>
      <w:r w:rsidRPr="00327395">
        <w:rPr>
          <w:u w:val="single"/>
        </w:rPr>
        <w:t xml:space="preserve">it can be argued that the </w:t>
      </w:r>
      <w:proofErr w:type="spellStart"/>
      <w:r w:rsidRPr="00327395">
        <w:rPr>
          <w:rStyle w:val="Emphasis"/>
        </w:rPr>
        <w:t>decarbonization</w:t>
      </w:r>
      <w:proofErr w:type="spellEnd"/>
      <w:r w:rsidRPr="00327395">
        <w:rPr>
          <w:rStyle w:val="Emphasis"/>
        </w:rPr>
        <w:t xml:space="preserve"> of the world</w:t>
      </w:r>
      <w:r w:rsidRPr="00327395">
        <w:rPr>
          <w:u w:val="single"/>
        </w:rPr>
        <w:t xml:space="preserve"> </w:t>
      </w:r>
      <w:r w:rsidRPr="00327395">
        <w:rPr>
          <w:rStyle w:val="Emphasis"/>
        </w:rPr>
        <w:t>will be led by a critical minority of key agents</w:t>
      </w:r>
      <w:r w:rsidRPr="00327395">
        <w:rPr>
          <w:u w:val="single"/>
        </w:rPr>
        <w:t xml:space="preserve"> that advance transformative action</w:t>
      </w:r>
      <w:r w:rsidRPr="00327395">
        <w:rPr>
          <w:sz w:val="12"/>
        </w:rPr>
        <w:t xml:space="preserve">. In fact, </w:t>
      </w:r>
      <w:r w:rsidRPr="00327395">
        <w:rPr>
          <w:u w:val="single"/>
        </w:rPr>
        <w:t xml:space="preserve">the </w:t>
      </w:r>
      <w:r w:rsidRPr="00327395">
        <w:rPr>
          <w:rStyle w:val="Emphasis"/>
        </w:rPr>
        <w:t>i</w:t>
      </w:r>
      <w:r w:rsidRPr="00327395">
        <w:rPr>
          <w:u w:val="single"/>
        </w:rPr>
        <w:t xml:space="preserve">ntended </w:t>
      </w:r>
      <w:r w:rsidRPr="00327395">
        <w:rPr>
          <w:rStyle w:val="Emphasis"/>
        </w:rPr>
        <w:t>n</w:t>
      </w:r>
      <w:r w:rsidRPr="00327395">
        <w:rPr>
          <w:u w:val="single"/>
        </w:rPr>
        <w:t xml:space="preserve">ationally </w:t>
      </w:r>
      <w:r w:rsidRPr="00327395">
        <w:rPr>
          <w:rStyle w:val="Emphasis"/>
        </w:rPr>
        <w:t>d</w:t>
      </w:r>
      <w:r w:rsidRPr="00327395">
        <w:rPr>
          <w:u w:val="single"/>
        </w:rPr>
        <w:t xml:space="preserve">etermined </w:t>
      </w:r>
      <w:r w:rsidRPr="00327395">
        <w:rPr>
          <w:rStyle w:val="Emphasis"/>
        </w:rPr>
        <w:t>c</w:t>
      </w:r>
      <w:r w:rsidRPr="00327395">
        <w:rPr>
          <w:u w:val="single"/>
        </w:rPr>
        <w:t>ontribution</w:t>
      </w:r>
      <w:r w:rsidRPr="00327395">
        <w:rPr>
          <w:rStyle w:val="Emphasis"/>
        </w:rPr>
        <w:t xml:space="preserve">s </w:t>
      </w:r>
      <w:r w:rsidRPr="00327395">
        <w:rPr>
          <w:u w:val="single"/>
        </w:rPr>
        <w:t xml:space="preserve">submitted by crucial countries in the run-up to COP21 </w:t>
      </w:r>
      <w:r w:rsidRPr="00327395">
        <w:rPr>
          <w:rStyle w:val="Emph"/>
          <w:rFonts w:ascii="Times New Roman" w:hAnsi="Times New Roman" w:cs="Times New Roman"/>
          <w:sz w:val="22"/>
        </w:rPr>
        <w:t>are not sufficient</w:t>
      </w:r>
      <w:r w:rsidRPr="00327395">
        <w:rPr>
          <w:u w:val="single"/>
        </w:rPr>
        <w:t xml:space="preserve"> in terms of medium-term emissions reductions, </w:t>
      </w:r>
      <w:r w:rsidRPr="00327395">
        <w:rPr>
          <w:rStyle w:val="Emphasis"/>
        </w:rPr>
        <w:t>yet may initialize an accelerating diversion of development pathways away from fossil trajectories.</w:t>
      </w:r>
      <w:r w:rsidRPr="00327395">
        <w:rPr>
          <w:u w:val="single"/>
        </w:rPr>
        <w:t xml:space="preserve"> </w:t>
      </w:r>
      <w:r w:rsidRPr="00327395">
        <w:rPr>
          <w:sz w:val="12"/>
        </w:rPr>
        <w:t>China has recently announced the closure of a thousand coal mines as its coal use is falling and expected to continue its decline, and India appears very serious about implementing its colossal renewables target announced before Paris</w:t>
      </w:r>
      <w:r w:rsidRPr="00327395">
        <w:rPr>
          <w:u w:val="single"/>
        </w:rPr>
        <w:t xml:space="preserve">. These are </w:t>
      </w:r>
      <w:r w:rsidRPr="00327395">
        <w:rPr>
          <w:rStyle w:val="Emph"/>
          <w:rFonts w:ascii="Times New Roman" w:hAnsi="Times New Roman" w:cs="Times New Roman"/>
          <w:sz w:val="22"/>
        </w:rPr>
        <w:t xml:space="preserve">self-amplifying developments </w:t>
      </w:r>
      <w:r w:rsidRPr="00327395">
        <w:rPr>
          <w:u w:val="single"/>
        </w:rPr>
        <w:t>that have the potential to tip the global market scales. Based on</w:t>
      </w:r>
      <w:r w:rsidRPr="00327395">
        <w:rPr>
          <w:sz w:val="12"/>
        </w:rPr>
        <w:t xml:space="preserve"> certain </w:t>
      </w:r>
      <w:r w:rsidRPr="00327395">
        <w:rPr>
          <w:u w:val="single"/>
        </w:rPr>
        <w:t>observations from industrial history</w:t>
      </w:r>
      <w:r w:rsidRPr="00327395">
        <w:rPr>
          <w:sz w:val="12"/>
        </w:rPr>
        <w:t xml:space="preserve"> and investment behavior (see, for example, ref. 27) </w:t>
      </w:r>
      <w:r w:rsidRPr="00327395">
        <w:rPr>
          <w:u w:val="single"/>
        </w:rPr>
        <w:t>we submit here also a different Pareto-type hypothesis:</w:t>
      </w:r>
      <w:r w:rsidRPr="00327395">
        <w:rPr>
          <w:sz w:val="12"/>
        </w:rPr>
        <w:t xml:space="preserve"> </w:t>
      </w:r>
      <w:r w:rsidRPr="00327395">
        <w:rPr>
          <w:u w:val="single"/>
        </w:rPr>
        <w:t>if a traditional and a novel business paradigm compete with each other,</w:t>
      </w:r>
      <w:r w:rsidRPr="00327395">
        <w:rPr>
          <w:sz w:val="12"/>
        </w:rPr>
        <w:t xml:space="preserve"> </w:t>
      </w:r>
      <w:r w:rsidRPr="00327395">
        <w:rPr>
          <w:u w:val="single"/>
        </w:rPr>
        <w:t xml:space="preserve">the old one tends to </w:t>
      </w:r>
      <w:r w:rsidRPr="00327395">
        <w:rPr>
          <w:rStyle w:val="Emph"/>
          <w:rFonts w:ascii="Times New Roman" w:hAnsi="Times New Roman" w:cs="Times New Roman"/>
          <w:sz w:val="22"/>
        </w:rPr>
        <w:t>implode</w:t>
      </w:r>
      <w:r w:rsidRPr="00327395">
        <w:rPr>
          <w:sz w:val="12"/>
        </w:rPr>
        <w:t xml:space="preserve"> </w:t>
      </w:r>
      <w:r w:rsidRPr="00327395">
        <w:rPr>
          <w:u w:val="single"/>
        </w:rPr>
        <w:t>once the new one reaches a market penetration of about 15–20 percent</w:t>
      </w:r>
      <w:r w:rsidRPr="00327395">
        <w:rPr>
          <w:sz w:val="12"/>
        </w:rPr>
        <w:t xml:space="preserve"> (according to appropriate metrics). On the one hand, it can be argued that investors will perceive an alternative systems option as too marginal as long as its business share is clearly below 10%. For instance</w:t>
      </w:r>
      <w:r w:rsidRPr="00327395">
        <w:rPr>
          <w:u w:val="single"/>
        </w:rPr>
        <w:t>, in the 1990s solar electricity was expected to never rise to significance</w:t>
      </w:r>
      <w:r w:rsidRPr="00327395">
        <w:rPr>
          <w:sz w:val="12"/>
        </w:rPr>
        <w:t>. On the other hand</w:t>
      </w:r>
      <w:r w:rsidRPr="00327395">
        <w:rPr>
          <w:u w:val="single"/>
        </w:rPr>
        <w:t xml:space="preserve">, asset managers are looking for </w:t>
      </w:r>
      <w:r w:rsidRPr="00327395">
        <w:rPr>
          <w:rStyle w:val="Emph"/>
          <w:rFonts w:ascii="Times New Roman" w:hAnsi="Times New Roman" w:cs="Times New Roman"/>
          <w:sz w:val="22"/>
        </w:rPr>
        <w:t>emerging opportunities</w:t>
      </w:r>
      <w:r w:rsidRPr="00327395">
        <w:rPr>
          <w:u w:val="single"/>
        </w:rPr>
        <w:t xml:space="preserve">, where they are </w:t>
      </w:r>
      <w:r w:rsidRPr="00327395">
        <w:rPr>
          <w:rStyle w:val="Emph"/>
          <w:rFonts w:ascii="Times New Roman" w:hAnsi="Times New Roman" w:cs="Times New Roman"/>
          <w:sz w:val="22"/>
        </w:rPr>
        <w:t>ahead of the pack</w:t>
      </w:r>
      <w:r w:rsidRPr="00327395">
        <w:rPr>
          <w:u w:val="single"/>
        </w:rPr>
        <w:t xml:space="preserve"> and can expect above-average returns.</w:t>
      </w:r>
      <w:r w:rsidRPr="00327395">
        <w:rPr>
          <w:sz w:val="12"/>
        </w:rPr>
        <w:t xml:space="preserve"> </w:t>
      </w:r>
      <w:r w:rsidRPr="00327395">
        <w:rPr>
          <w:u w:val="single"/>
        </w:rPr>
        <w:t>Once the alternative systems option exceeds around a quarter of the overall pertinent business volume, it cannot be considered a smart minority choice any more</w:t>
      </w:r>
      <w:r w:rsidRPr="00327395">
        <w:rPr>
          <w:sz w:val="12"/>
        </w:rPr>
        <w:t xml:space="preserve">. </w:t>
      </w:r>
      <w:r w:rsidRPr="00327395">
        <w:rPr>
          <w:u w:val="single"/>
        </w:rPr>
        <w:t xml:space="preserve">These two arguments combine to delineate a </w:t>
      </w:r>
      <w:r w:rsidRPr="00327395">
        <w:rPr>
          <w:rStyle w:val="Emph"/>
          <w:rFonts w:ascii="Times New Roman" w:hAnsi="Times New Roman" w:cs="Times New Roman"/>
          <w:sz w:val="22"/>
        </w:rPr>
        <w:t>“basin of venture capital attraction”</w:t>
      </w:r>
      <w:r w:rsidRPr="00327395">
        <w:rPr>
          <w:u w:val="single"/>
        </w:rPr>
        <w:t xml:space="preserve"> </w:t>
      </w:r>
      <w:proofErr w:type="spellStart"/>
      <w:r w:rsidRPr="00327395">
        <w:rPr>
          <w:u w:val="single"/>
        </w:rPr>
        <w:t>centred</w:t>
      </w:r>
      <w:proofErr w:type="spellEnd"/>
      <w:r w:rsidRPr="00327395">
        <w:rPr>
          <w:u w:val="single"/>
        </w:rPr>
        <w:t xml:space="preserve"> in the 15–20% domain. The share of new renewables is rapidly increasing</w:t>
      </w:r>
      <w:r w:rsidRPr="00327395">
        <w:rPr>
          <w:sz w:val="12"/>
        </w:rPr>
        <w:t xml:space="preserve">28, especially in the electricity sector, </w:t>
      </w:r>
      <w:r w:rsidRPr="00327395">
        <w:rPr>
          <w:u w:val="single"/>
        </w:rPr>
        <w:t xml:space="preserve">and might quickly pass through </w:t>
      </w:r>
      <w:r w:rsidRPr="00327395">
        <w:rPr>
          <w:rStyle w:val="Emph"/>
          <w:rFonts w:ascii="Times New Roman" w:hAnsi="Times New Roman" w:cs="Times New Roman"/>
          <w:sz w:val="22"/>
        </w:rPr>
        <w:t>this critical domain</w:t>
      </w:r>
      <w:r w:rsidRPr="00327395">
        <w:rPr>
          <w:u w:val="single"/>
        </w:rPr>
        <w:t>,</w:t>
      </w:r>
      <w:r w:rsidRPr="00327395">
        <w:rPr>
          <w:sz w:val="12"/>
        </w:rPr>
        <w:t xml:space="preserve"> </w:t>
      </w:r>
      <w:r w:rsidRPr="00327395">
        <w:rPr>
          <w:u w:val="single"/>
        </w:rPr>
        <w:t>as several examples on the national level teach us</w:t>
      </w:r>
      <w:r w:rsidRPr="00327395">
        <w:rPr>
          <w:sz w:val="12"/>
        </w:rPr>
        <w:t xml:space="preserve">. A prime country example is provided by Denmark, which increased its wind share in total power demand to a new record in 2015, moving from 17% to 42% within just one decade29. By contrast, </w:t>
      </w:r>
      <w:r w:rsidRPr="00327395">
        <w:rPr>
          <w:u w:val="single"/>
        </w:rPr>
        <w:t>the renewables contribution to the overall global energy consumption only rose from 17% in 2004 to 19% in 2013</w:t>
      </w:r>
      <w:r w:rsidRPr="00327395">
        <w:rPr>
          <w:sz w:val="12"/>
        </w:rPr>
        <w:t xml:space="preserve">28. This does not indicate, however, that the dynamics got stuck in the 15–20% range; </w:t>
      </w:r>
      <w:r w:rsidRPr="00327395">
        <w:rPr>
          <w:u w:val="single"/>
        </w:rPr>
        <w:t>those numbers only mask several dramatic developments:</w:t>
      </w:r>
      <w:r w:rsidRPr="00327395">
        <w:rPr>
          <w:sz w:val="12"/>
        </w:rPr>
        <w:t xml:space="preserve"> first, the pertinent lion's share still refers to the 'old' renewables such as traditional biomass and conventional hydroelectricity, which are either resource-restricted or highly capital/planning-intensive. Those problems are much less serious for the 'new' renewables such as solar photovoltaics (solar PV), which has virtually no supply limits and is perfectly scalable. Second, </w:t>
      </w:r>
      <w:r w:rsidRPr="00327395">
        <w:rPr>
          <w:rStyle w:val="Emph"/>
          <w:rFonts w:ascii="Times New Roman" w:hAnsi="Times New Roman" w:cs="Times New Roman"/>
          <w:sz w:val="22"/>
        </w:rPr>
        <w:t>entire energy market sectors</w:t>
      </w:r>
      <w:r w:rsidRPr="00327395">
        <w:rPr>
          <w:u w:val="single"/>
        </w:rPr>
        <w:t xml:space="preserve"> such as transportation are poised for transformational change towards electrification</w:t>
      </w:r>
      <w:r w:rsidRPr="00327395">
        <w:rPr>
          <w:sz w:val="12"/>
        </w:rPr>
        <w:t xml:space="preserve">, </w:t>
      </w:r>
      <w:r w:rsidRPr="00327395">
        <w:rPr>
          <w:u w:val="single"/>
        </w:rPr>
        <w:t xml:space="preserve">not least by imminent advances in storage technologies and operations. </w:t>
      </w:r>
      <w:r w:rsidRPr="00327395">
        <w:rPr>
          <w:sz w:val="12"/>
        </w:rPr>
        <w:t xml:space="preserve">Therefore, we expect the new renewables to take the lead and to push the total renewables share quickly beyond the 20% line. </w:t>
      </w:r>
      <w:r w:rsidRPr="00327395">
        <w:rPr>
          <w:u w:val="single"/>
        </w:rPr>
        <w:t>A recent study</w:t>
      </w:r>
      <w:r w:rsidRPr="00327395">
        <w:rPr>
          <w:sz w:val="12"/>
        </w:rPr>
        <w:t xml:space="preserve">30 </w:t>
      </w:r>
      <w:r w:rsidRPr="00327395">
        <w:rPr>
          <w:u w:val="single"/>
        </w:rPr>
        <w:t xml:space="preserve">confirms that the deployment of solar and wind power capacities worldwide has </w:t>
      </w:r>
      <w:r w:rsidRPr="00327395">
        <w:rPr>
          <w:rStyle w:val="Emph"/>
          <w:rFonts w:ascii="Times New Roman" w:hAnsi="Times New Roman" w:cs="Times New Roman"/>
          <w:sz w:val="22"/>
        </w:rPr>
        <w:t>increased exponentially</w:t>
      </w:r>
      <w:r w:rsidRPr="00327395">
        <w:rPr>
          <w:u w:val="single"/>
        </w:rPr>
        <w:t xml:space="preserve"> while the costs of solar and wind power generation have fallen in a similarly non-linear fashion </w:t>
      </w:r>
      <w:r w:rsidRPr="00327395">
        <w:rPr>
          <w:sz w:val="12"/>
        </w:rPr>
        <w:t xml:space="preserve">(Fig. 3). </w:t>
      </w:r>
      <w:r w:rsidRPr="00327395">
        <w:rPr>
          <w:u w:val="single"/>
        </w:rPr>
        <w:t xml:space="preserve">In retrospective, these developments may be considered as </w:t>
      </w:r>
      <w:r w:rsidRPr="00327395">
        <w:rPr>
          <w:rStyle w:val="Emph"/>
          <w:rFonts w:ascii="Times New Roman" w:hAnsi="Times New Roman" w:cs="Times New Roman"/>
          <w:sz w:val="22"/>
        </w:rPr>
        <w:t>transgression of regional and global tipping points</w:t>
      </w:r>
      <w:r w:rsidRPr="00327395">
        <w:rPr>
          <w:sz w:val="12"/>
        </w:rPr>
        <w:t>.</w:t>
      </w:r>
    </w:p>
    <w:p w:rsidR="008E1E52" w:rsidRPr="00877444" w:rsidRDefault="008E1E52" w:rsidP="008E1E52">
      <w:pPr>
        <w:pStyle w:val="Heading3"/>
        <w:rPr>
          <w:rFonts w:cs="Times New Roman"/>
        </w:rPr>
      </w:pPr>
      <w:r w:rsidRPr="00877444">
        <w:rPr>
          <w:rFonts w:cs="Times New Roman"/>
        </w:rPr>
        <w:t>IL – US key</w:t>
      </w:r>
    </w:p>
    <w:p w:rsidR="008E1E52" w:rsidRPr="00877444" w:rsidRDefault="008E1E52" w:rsidP="008E1E52">
      <w:pPr>
        <w:pStyle w:val="Heading4"/>
        <w:rPr>
          <w:rFonts w:cs="Times New Roman"/>
          <w:u w:val="single"/>
        </w:rPr>
      </w:pPr>
      <w:r w:rsidRPr="00877444">
        <w:rPr>
          <w:rFonts w:cs="Times New Roman"/>
        </w:rPr>
        <w:t xml:space="preserve">Other countries are acting on climate now but failure to </w:t>
      </w:r>
      <w:r w:rsidRPr="00877444">
        <w:rPr>
          <w:rFonts w:cs="Times New Roman"/>
          <w:u w:val="single"/>
        </w:rPr>
        <w:t>reduce U.S. emissions</w:t>
      </w:r>
      <w:r w:rsidRPr="00877444">
        <w:rPr>
          <w:rFonts w:cs="Times New Roman"/>
        </w:rPr>
        <w:t xml:space="preserve"> derails global targets that </w:t>
      </w:r>
      <w:r w:rsidRPr="00877444">
        <w:rPr>
          <w:rFonts w:cs="Times New Roman"/>
          <w:u w:val="single"/>
        </w:rPr>
        <w:t xml:space="preserve">solve </w:t>
      </w:r>
      <w:r w:rsidRPr="00877444">
        <w:rPr>
          <w:rFonts w:cs="Times New Roman"/>
        </w:rPr>
        <w:t xml:space="preserve">dangerous levels of warming </w:t>
      </w:r>
    </w:p>
    <w:p w:rsidR="008E1E52" w:rsidRDefault="008E1E52" w:rsidP="008E1E52">
      <w:proofErr w:type="spellStart"/>
      <w:r w:rsidRPr="00877444">
        <w:rPr>
          <w:rStyle w:val="Style13ptBold"/>
        </w:rPr>
        <w:t>Rahmstorf</w:t>
      </w:r>
      <w:proofErr w:type="spellEnd"/>
      <w:r w:rsidRPr="00877444">
        <w:rPr>
          <w:rStyle w:val="Style13ptBold"/>
        </w:rPr>
        <w:t xml:space="preserve"> 17</w:t>
      </w:r>
      <w:r w:rsidRPr="00877444">
        <w:t xml:space="preserve"> – Professor of Ocean Physics at Potsdam University, Head of Earth System Analysis at the Potsdam Institute for Cl</w:t>
      </w:r>
      <w:r w:rsidR="00C5010D">
        <w:t xml:space="preserve">imate Impact Research (Stefan, </w:t>
      </w:r>
      <w:r w:rsidRPr="00877444">
        <w:t>“The world needs the US i</w:t>
      </w:r>
      <w:r w:rsidR="00C5010D">
        <w:t xml:space="preserve">n fight against climate change,” </w:t>
      </w:r>
      <w:r w:rsidR="00C5010D" w:rsidRPr="00C5010D">
        <w:rPr>
          <w:i/>
        </w:rPr>
        <w:t>The Hill</w:t>
      </w:r>
      <w:r w:rsidR="00C5010D">
        <w:t xml:space="preserve">, </w:t>
      </w:r>
      <w:hyperlink r:id="rId68" w:history="1">
        <w:r w:rsidR="00C5010D" w:rsidRPr="004715B0">
          <w:rPr>
            <w:rStyle w:val="Hyperlink"/>
          </w:rPr>
          <w:t>http://thehill.com/blogs/pundits-blog/energy-environment/336066-the-world-needs-the-us-in-fight-against-climate-change</w:t>
        </w:r>
      </w:hyperlink>
      <w:r w:rsidRPr="00877444">
        <w:t>)</w:t>
      </w:r>
    </w:p>
    <w:p w:rsidR="00C5010D" w:rsidRPr="00877444" w:rsidRDefault="00C5010D" w:rsidP="008E1E52"/>
    <w:p w:rsidR="008E1E52" w:rsidRPr="00877444" w:rsidRDefault="008E1E52" w:rsidP="008E1E52">
      <w:r w:rsidRPr="00877444">
        <w:rPr>
          <w:rStyle w:val="StyleUnderline"/>
        </w:rPr>
        <w:t xml:space="preserve">The incontrovertible physics of the greenhouse effect means that global temperatures are rising. They have risen exactly as was predicted in the 1970s, by 1 degree Celsius above pre-industrial temperatures until now. </w:t>
      </w:r>
      <w:r w:rsidRPr="00877444">
        <w:rPr>
          <w:rStyle w:val="Emphasis"/>
        </w:rPr>
        <w:t>Incontrovertible physics</w:t>
      </w:r>
      <w:r w:rsidRPr="00877444">
        <w:t xml:space="preserve"> also </w:t>
      </w:r>
      <w:r w:rsidRPr="00877444">
        <w:rPr>
          <w:rStyle w:val="StyleUnderline"/>
        </w:rPr>
        <w:t>means that warming causes sea-levels to rise</w:t>
      </w:r>
      <w:r w:rsidRPr="00877444">
        <w:t xml:space="preserve">. They are rising faster now than they have for several millennia, and </w:t>
      </w:r>
      <w:r w:rsidRPr="00877444">
        <w:rPr>
          <w:rStyle w:val="StyleUnderline"/>
        </w:rPr>
        <w:t>the rise has accelerated threefold during the 20th century. Global warming also brings us more extreme weather events, like</w:t>
      </w:r>
      <w:r w:rsidRPr="00877444">
        <w:t xml:space="preserve"> crippling </w:t>
      </w:r>
      <w:r w:rsidRPr="00877444">
        <w:rPr>
          <w:rStyle w:val="StyleUnderline"/>
        </w:rPr>
        <w:t>heat waves and droughts already affecting millions of people.</w:t>
      </w:r>
      <w:r w:rsidRPr="00877444">
        <w:rPr>
          <w:sz w:val="12"/>
        </w:rPr>
        <w:t>¶</w:t>
      </w:r>
      <w:r w:rsidRPr="00877444">
        <w:t xml:space="preserve"> </w:t>
      </w:r>
      <w:r w:rsidRPr="00877444">
        <w:rPr>
          <w:rStyle w:val="StyleUnderline"/>
        </w:rPr>
        <w:t>The world must work together to stop global warming.</w:t>
      </w:r>
      <w:r w:rsidRPr="00877444">
        <w:t xml:space="preserve"> </w:t>
      </w:r>
      <w:r w:rsidRPr="00877444">
        <w:rPr>
          <w:rStyle w:val="Emphasis"/>
        </w:rPr>
        <w:t>It is a threat to all of us</w:t>
      </w:r>
      <w:r w:rsidRPr="00877444">
        <w:t xml:space="preserve">, to our children and to our children’s children. </w:t>
      </w:r>
      <w:r w:rsidRPr="00877444">
        <w:rPr>
          <w:rStyle w:val="StyleUnderline"/>
        </w:rPr>
        <w:t>It cannot be reversed, only stopped in time.</w:t>
      </w:r>
      <w:r w:rsidRPr="00877444">
        <w:rPr>
          <w:sz w:val="12"/>
        </w:rPr>
        <w:t>¶</w:t>
      </w:r>
      <w:r w:rsidRPr="00877444">
        <w:t xml:space="preserve"> The Paris accord is not perfect, but it is the best we could hope for. The deal’s main fault is that, due to decades of dithering, it came so late. It aspires to limit global warming to 1.5 degrees Celsius, but that is practically unachievable by now. Some critical tipping points may have already been triggered.</w:t>
      </w:r>
      <w:r w:rsidRPr="00877444">
        <w:rPr>
          <w:sz w:val="12"/>
        </w:rPr>
        <w:t>¶</w:t>
      </w:r>
      <w:r w:rsidRPr="00877444">
        <w:t xml:space="preserve"> The West Antarctic Ice Sheet looks doomed, a fatal instability that will lead to its irreversible decay and raise global sea levels by three meters. Coral reefs are already dying on a massive scale due to heat stress. </w:t>
      </w:r>
      <w:r w:rsidRPr="00877444">
        <w:rPr>
          <w:rStyle w:val="StyleUnderline"/>
        </w:rPr>
        <w:t>Even holding global temperatures well below 2 degrees Celsius, which should help to prevent even worse tipping points from happening, will require global emissions to fall to zero by 2040 or 2050 at the latest</w:t>
      </w:r>
      <w:r w:rsidRPr="00877444">
        <w:t>.</w:t>
      </w:r>
      <w:r w:rsidRPr="00877444">
        <w:rPr>
          <w:sz w:val="12"/>
        </w:rPr>
        <w:t>¶</w:t>
      </w:r>
      <w:r w:rsidRPr="00877444">
        <w:t xml:space="preserve"> </w:t>
      </w:r>
      <w:proofErr w:type="gramStart"/>
      <w:r w:rsidRPr="00877444">
        <w:t>That</w:t>
      </w:r>
      <w:proofErr w:type="gramEnd"/>
      <w:r w:rsidRPr="00877444">
        <w:t xml:space="preserve"> is why fighting climate change is a race against the clock now. That is why with any delay, even by a few years, the last chance to halt global warming within manageable bounds is slipping through our fingers.</w:t>
      </w:r>
      <w:r w:rsidRPr="00877444">
        <w:rPr>
          <w:sz w:val="12"/>
        </w:rPr>
        <w:t>¶</w:t>
      </w:r>
      <w:r w:rsidRPr="00877444">
        <w:t xml:space="preserve"> President Trump appears unaware of basic scientific knowledge, preferring to believe a false propaganda narrative from a group of fossil-fuel fans among his advisers. He even reportedly fell for a well-known fake Time magazine cover — supposedly from the 1970s but in reality a modern Photoshop job — warning of an Ice Age. It’s a favorite myth promoted by climate deniers that most climate scientists predicted an Ice Age in the 1970s.</w:t>
      </w:r>
      <w:r w:rsidRPr="00877444">
        <w:rPr>
          <w:sz w:val="12"/>
        </w:rPr>
        <w:t>¶</w:t>
      </w:r>
      <w:r w:rsidRPr="00877444">
        <w:t xml:space="preserve"> And Trump has clearly fallen for the false “Climategate” narrative, referring to “those horrible emails that were sent between the scientists” in a New York Times interview. This kind of doubt over climate science is a “product with an industry behind it.” Someone with a lot of money is trying to fool you with this — and, by the way, with bizarre economic studies that paint a grim picture of the economic consequences of the Paris accord. The organizations that make up the U.S. climate change counter-movement have an annual income of over $900 million.</w:t>
      </w:r>
      <w:r w:rsidRPr="00877444">
        <w:rPr>
          <w:sz w:val="12"/>
        </w:rPr>
        <w:t>¶</w:t>
      </w:r>
      <w:r w:rsidRPr="00877444">
        <w:t xml:space="preserve"> </w:t>
      </w:r>
      <w:proofErr w:type="gramStart"/>
      <w:r w:rsidRPr="00877444">
        <w:rPr>
          <w:rStyle w:val="StyleUnderline"/>
        </w:rPr>
        <w:t>In</w:t>
      </w:r>
      <w:proofErr w:type="gramEnd"/>
      <w:r w:rsidRPr="00877444">
        <w:rPr>
          <w:rStyle w:val="StyleUnderline"/>
        </w:rPr>
        <w:t xml:space="preserve"> the scientific community, there has long been </w:t>
      </w:r>
      <w:r w:rsidRPr="00877444">
        <w:rPr>
          <w:rStyle w:val="Emphasis"/>
        </w:rPr>
        <w:t>an overwhelming consensus</w:t>
      </w:r>
      <w:r w:rsidRPr="00877444">
        <w:rPr>
          <w:rStyle w:val="StyleUnderline"/>
        </w:rPr>
        <w:t xml:space="preserve"> about the basic facts of human-caused global warming</w:t>
      </w:r>
      <w:r w:rsidRPr="00877444">
        <w:t>. Apart from the studies that demonstrate this, I can vouch for this fact from my personal experience of working in climate science for the past thirty years.</w:t>
      </w:r>
      <w:r w:rsidRPr="00877444">
        <w:rPr>
          <w:sz w:val="12"/>
        </w:rPr>
        <w:t>¶</w:t>
      </w:r>
      <w:r w:rsidRPr="00877444">
        <w:t xml:space="preserve"> </w:t>
      </w:r>
      <w:r w:rsidRPr="00877444">
        <w:rPr>
          <w:rStyle w:val="StyleUnderline"/>
        </w:rPr>
        <w:t xml:space="preserve">The </w:t>
      </w:r>
      <w:r w:rsidRPr="00877444">
        <w:rPr>
          <w:rStyle w:val="Emphasis"/>
        </w:rPr>
        <w:t>U</w:t>
      </w:r>
      <w:r w:rsidRPr="00877444">
        <w:rPr>
          <w:rStyle w:val="StyleUnderline"/>
        </w:rPr>
        <w:t xml:space="preserve">nited </w:t>
      </w:r>
      <w:r w:rsidRPr="00877444">
        <w:rPr>
          <w:rStyle w:val="Emphasis"/>
        </w:rPr>
        <w:t>S</w:t>
      </w:r>
      <w:r w:rsidRPr="00877444">
        <w:rPr>
          <w:rStyle w:val="StyleUnderline"/>
        </w:rPr>
        <w:t>tates is currently the second-largest emitter of greenhouse gases after China</w:t>
      </w:r>
      <w:r w:rsidRPr="00877444">
        <w:t xml:space="preserve">; </w:t>
      </w:r>
      <w:r w:rsidRPr="00877444">
        <w:rPr>
          <w:rStyle w:val="StyleUnderline"/>
        </w:rPr>
        <w:t>in terms of the accumulated historical emissions it is the largest</w:t>
      </w:r>
      <w:r w:rsidRPr="00877444">
        <w:t xml:space="preserve">. And, of course, </w:t>
      </w:r>
      <w:r w:rsidRPr="00877444">
        <w:rPr>
          <w:rStyle w:val="StyleUnderline"/>
        </w:rPr>
        <w:t>U.S. emissions per person are about twice as large as those of China or of Europe.</w:t>
      </w:r>
      <w:r w:rsidRPr="00877444">
        <w:t xml:space="preserve"> </w:t>
      </w:r>
      <w:r w:rsidRPr="00877444">
        <w:rPr>
          <w:rStyle w:val="StyleUnderline"/>
        </w:rPr>
        <w:t xml:space="preserve">That means that the U.S. has a </w:t>
      </w:r>
      <w:r w:rsidRPr="00877444">
        <w:rPr>
          <w:rStyle w:val="Emphasis"/>
        </w:rPr>
        <w:t>large responsibility</w:t>
      </w:r>
      <w:r w:rsidRPr="00877444">
        <w:rPr>
          <w:rStyle w:val="StyleUnderline"/>
        </w:rPr>
        <w:t xml:space="preserve"> for the worldwide consequences of these emissions</w:t>
      </w:r>
      <w:r w:rsidRPr="00877444">
        <w:t xml:space="preserve"> that it cannot just walk away from.</w:t>
      </w:r>
      <w:r w:rsidRPr="00877444">
        <w:rPr>
          <w:sz w:val="12"/>
        </w:rPr>
        <w:t>¶</w:t>
      </w:r>
      <w:r w:rsidRPr="00877444">
        <w:t xml:space="preserve"> </w:t>
      </w:r>
      <w:proofErr w:type="gramStart"/>
      <w:r w:rsidRPr="00877444">
        <w:t>Leaving</w:t>
      </w:r>
      <w:proofErr w:type="gramEnd"/>
      <w:r w:rsidRPr="00877444">
        <w:t xml:space="preserve"> the Paris Agreement and </w:t>
      </w:r>
      <w:r w:rsidRPr="00877444">
        <w:rPr>
          <w:rStyle w:val="StyleUnderline"/>
        </w:rPr>
        <w:t>withdrawing from its emissions reduction commitment</w:t>
      </w:r>
      <w:r w:rsidRPr="00877444">
        <w:t xml:space="preserve"> is a reckless and irresponsible act. The Trump administration </w:t>
      </w:r>
      <w:r w:rsidRPr="00877444">
        <w:rPr>
          <w:rStyle w:val="StyleUnderline"/>
        </w:rPr>
        <w:t>will not be able to derail the global effort to halt global warming</w:t>
      </w:r>
      <w:r w:rsidRPr="00877444">
        <w:t xml:space="preserve">, since </w:t>
      </w:r>
      <w:r w:rsidRPr="00877444">
        <w:rPr>
          <w:rStyle w:val="StyleUnderline"/>
        </w:rPr>
        <w:t>almost every country on the planet by now understands</w:t>
      </w:r>
      <w:r w:rsidRPr="00877444">
        <w:t xml:space="preserve"> — at least partly — </w:t>
      </w:r>
      <w:r w:rsidRPr="00877444">
        <w:rPr>
          <w:rStyle w:val="StyleUnderline"/>
        </w:rPr>
        <w:t>how serious the threat of further global warming is.</w:t>
      </w:r>
      <w:r w:rsidRPr="00877444">
        <w:rPr>
          <w:rStyle w:val="StyleUnderline"/>
          <w:sz w:val="12"/>
        </w:rPr>
        <w:t>¶</w:t>
      </w:r>
      <w:r w:rsidRPr="00877444">
        <w:t xml:space="preserve"> </w:t>
      </w:r>
      <w:r w:rsidRPr="00877444">
        <w:rPr>
          <w:rStyle w:val="StyleUnderline"/>
        </w:rPr>
        <w:t>But the U.S. can delay progress enough to push</w:t>
      </w:r>
      <w:r w:rsidRPr="00877444">
        <w:t xml:space="preserve"> the Paris </w:t>
      </w:r>
      <w:r w:rsidRPr="00877444">
        <w:rPr>
          <w:rStyle w:val="StyleUnderline"/>
        </w:rPr>
        <w:t>goals out of reach. If the U.S. does not reduce its emissions in the coming years along with the rest of the world,</w:t>
      </w:r>
      <w:r w:rsidRPr="00877444">
        <w:t xml:space="preserve"> </w:t>
      </w:r>
      <w:r w:rsidRPr="00877444">
        <w:rPr>
          <w:rStyle w:val="StyleUnderline"/>
        </w:rPr>
        <w:t xml:space="preserve">we will altogether fail in keeping global warming below a </w:t>
      </w:r>
      <w:r w:rsidRPr="00877444">
        <w:rPr>
          <w:rStyle w:val="Emphasis"/>
        </w:rPr>
        <w:t>highly dangerous level</w:t>
      </w:r>
      <w:r w:rsidRPr="00877444">
        <w:t>.</w:t>
      </w:r>
    </w:p>
    <w:p w:rsidR="008E1E52" w:rsidRPr="00877444" w:rsidRDefault="008E1E52" w:rsidP="008E1E52">
      <w:pPr>
        <w:pStyle w:val="Heading3"/>
        <w:rPr>
          <w:rFonts w:cs="Times New Roman"/>
        </w:rPr>
      </w:pPr>
      <w:r w:rsidRPr="00877444">
        <w:rPr>
          <w:rFonts w:cs="Times New Roman"/>
        </w:rPr>
        <w:t xml:space="preserve">! – </w:t>
      </w:r>
      <w:proofErr w:type="gramStart"/>
      <w:r w:rsidRPr="00877444">
        <w:rPr>
          <w:rFonts w:cs="Times New Roman"/>
        </w:rPr>
        <w:t>extinction</w:t>
      </w:r>
      <w:proofErr w:type="gramEnd"/>
    </w:p>
    <w:p w:rsidR="008E1E52" w:rsidRDefault="008E1E52" w:rsidP="008E1E52">
      <w:pPr>
        <w:pStyle w:val="Heading4"/>
        <w:rPr>
          <w:rFonts w:cs="Times New Roman"/>
        </w:rPr>
      </w:pPr>
      <w:r w:rsidRPr="00877444">
        <w:rPr>
          <w:rFonts w:cs="Times New Roman"/>
        </w:rPr>
        <w:t>Climate change leads to extinction</w:t>
      </w:r>
    </w:p>
    <w:p w:rsidR="00AC43C9" w:rsidRPr="00877444" w:rsidRDefault="00AC43C9" w:rsidP="00AC43C9">
      <w:r w:rsidRPr="00877444">
        <w:rPr>
          <w:rStyle w:val="Style13ptBold"/>
        </w:rPr>
        <w:t>Klein 17</w:t>
      </w:r>
      <w:r w:rsidRPr="00877444">
        <w:t xml:space="preserve"> - former Miliband Fellow, lectured at the London School of Economics on the anti-globalization movement, social activist, and filmmaker known for her political analyses and criticism of corporate globalization and of capitalism (Naomi, “No is not enough: Resisting Trump’s shock politics and winning the world we need,” pg. 68-70)</w:t>
      </w:r>
      <w:r w:rsidR="005B360C">
        <w:t>//BB</w:t>
      </w:r>
    </w:p>
    <w:p w:rsidR="00AC43C9" w:rsidRPr="00877444" w:rsidRDefault="00AC43C9" w:rsidP="00AC43C9"/>
    <w:p w:rsidR="00AC43C9" w:rsidRPr="00AC43C9" w:rsidRDefault="00AC43C9" w:rsidP="00AC43C9">
      <w:pPr>
        <w:rPr>
          <w:sz w:val="14"/>
        </w:rPr>
      </w:pPr>
      <w:r w:rsidRPr="00877444">
        <w:rPr>
          <w:sz w:val="14"/>
        </w:rPr>
        <w:t xml:space="preserve">The stakes in the 2016 election were enormously high for a great many reasons, from the millions who stood to lose their health insurance to those targeted by racist attacks as Trump fanned the flames of rising white nationalism; from the families that stood to be torn apart by cruel immigration policies to the prospect of women losing the right to decide whether or not to become mothers, to the reality of sexual assault being normalized and trivialized at the highest reaches of power. With so many lives on the line, there is nothing to be gained by ranking issues by urgency and playing “my crisis is bigger than your crisis.” If it’s happening to you, if it’s your family being torn apart or you who is being singled out for police harassment, or your grandmother who cannot afford a life-saving treatment, or your drinking water that’s laced with lead—it’s all a five-alarm fire. Climate change isn’t more important than any of these other issues, but it does have a different relationship to time. </w:t>
      </w:r>
      <w:r w:rsidRPr="00877444">
        <w:rPr>
          <w:rStyle w:val="StyleUnderline"/>
        </w:rPr>
        <w:t>When the politics of climate change go wrong</w:t>
      </w:r>
      <w:r w:rsidRPr="00877444">
        <w:rPr>
          <w:sz w:val="14"/>
        </w:rPr>
        <w:t>—and they are very, very wrong right now—</w:t>
      </w:r>
      <w:r w:rsidRPr="00877444">
        <w:rPr>
          <w:rStyle w:val="StyleUnderline"/>
        </w:rPr>
        <w:t>we don’t get to try again in four years. Because in four years the earth will have been radically changed by all the gases emitted in the interim, and our chances of averting an irreversible catastrophe will have shrunk. This may sound alarmist, but</w:t>
      </w:r>
      <w:r w:rsidRPr="00877444">
        <w:rPr>
          <w:sz w:val="14"/>
        </w:rPr>
        <w:t xml:space="preserve"> I have interviewed the </w:t>
      </w:r>
      <w:r w:rsidRPr="00877444">
        <w:rPr>
          <w:rStyle w:val="StyleUnderline"/>
        </w:rPr>
        <w:t>leading scientists</w:t>
      </w:r>
      <w:r w:rsidRPr="00877444">
        <w:rPr>
          <w:sz w:val="14"/>
        </w:rPr>
        <w:t xml:space="preserve"> in the world on this question, and their </w:t>
      </w:r>
      <w:r w:rsidRPr="00877444">
        <w:rPr>
          <w:rStyle w:val="StyleUnderline"/>
        </w:rPr>
        <w:t xml:space="preserve">research shows that it’s simply a neutral description of reality. The window during which there is time to lower emissions sufficiently to avoid truly catastrophic warming is </w:t>
      </w:r>
      <w:r w:rsidRPr="00877444">
        <w:rPr>
          <w:rStyle w:val="Emphasis"/>
        </w:rPr>
        <w:t>closing rapidly</w:t>
      </w:r>
      <w:r w:rsidRPr="00877444">
        <w:rPr>
          <w:sz w:val="14"/>
        </w:rPr>
        <w:t xml:space="preserve">. Lots of social movements have adopted Samuel Beckett’s famous line “Try again. Fail again. Fail better” as a lighthearted motto. I’ve always liked the attitude; we can’t be perfect, we won’t always win, but we should strive to improve. The trouble is, Beckett’s dictum doesn’t work for climate—not at this stage in the game. </w:t>
      </w:r>
      <w:r w:rsidRPr="00877444">
        <w:rPr>
          <w:rStyle w:val="StyleUnderline"/>
        </w:rPr>
        <w:t xml:space="preserve">If we keep failing to lower emissions, if we keep failing to kick-start the transition in earnest away from fossil fuels </w:t>
      </w:r>
      <w:r w:rsidRPr="00877444">
        <w:rPr>
          <w:sz w:val="14"/>
        </w:rPr>
        <w:t>and to an economy based on renewables,</w:t>
      </w:r>
      <w:r w:rsidRPr="00877444">
        <w:rPr>
          <w:rStyle w:val="StyleUnderline"/>
        </w:rPr>
        <w:t xml:space="preserve"> if we keep dodging the question of wasteful consumption and the quest for more and more and bigger and bigger, there </w:t>
      </w:r>
      <w:r w:rsidRPr="00AC43C9">
        <w:rPr>
          <w:rStyle w:val="Emphasis"/>
        </w:rPr>
        <w:t>won’t be more opportunities</w:t>
      </w:r>
      <w:r w:rsidRPr="00AC43C9">
        <w:t xml:space="preserve"> to fail better. Nearly </w:t>
      </w:r>
      <w:r w:rsidRPr="00877444">
        <w:rPr>
          <w:rStyle w:val="StyleUnderline"/>
        </w:rPr>
        <w:t>everything is moving faster than the climate change modeling projected</w:t>
      </w:r>
      <w:r w:rsidRPr="00877444">
        <w:rPr>
          <w:sz w:val="14"/>
        </w:rPr>
        <w:t xml:space="preserve">, including Arctic sea-ice loss, ice-sheet collapse, ocean warming, sea-level rise, and coral bleaching. The next time voters in countries around the world go to the polls, more sea ice will have melted, more coastal land will have been lost, </w:t>
      </w:r>
      <w:proofErr w:type="gramStart"/>
      <w:r w:rsidRPr="00877444">
        <w:rPr>
          <w:sz w:val="14"/>
        </w:rPr>
        <w:t>more</w:t>
      </w:r>
      <w:proofErr w:type="gramEnd"/>
      <w:r w:rsidRPr="00877444">
        <w:rPr>
          <w:sz w:val="14"/>
        </w:rPr>
        <w:t xml:space="preserve"> species will have disappeared for good. The chance for us to keep temperatures below what it would take for island nations such as, say, Tuvalu or the Maldives to be saved from drowning becomes that much slimmer. These are irreversible changes—we don’t get a do-over on a drowned country. The latest peer-reviewed science tells us that if we want a good shot at protecting coastal cities in my son’s lifetime—including metropolises like New York City and Mumbai—then we need to get off fossil fuels with superhuman speed. A paper from Oxford University that came out during the campaign, published in the Applied Energy journal, concluded that for humanity to have a fifty-fifty chance of meeting the temperature targets set in the climate accord negotiated in Paris at the end of 2015, every new power plant would have to be zero-carbon starting in 2018. That’s the second year of the Trump presidency. For most of us—including me—this is very hard information to wrap our heads around, because we are used to narratives that reassure us about the inevitability of eventual progress. Martin Luther King Jr. said, “The arc of the moral universe is long, but it bends toward justice.” It’s a powerful idea that sadly doesn’t work for the climate crisis. The wealthy governments of the world have procrastinated for so long, and made the problem so much worse in the meantime, </w:t>
      </w:r>
      <w:r w:rsidRPr="00877444">
        <w:rPr>
          <w:rStyle w:val="StyleUnderline"/>
        </w:rPr>
        <w:t xml:space="preserve">that the arc has to bend </w:t>
      </w:r>
      <w:r w:rsidRPr="00877444">
        <w:rPr>
          <w:rStyle w:val="Emphasis"/>
        </w:rPr>
        <w:t>very, very fast now</w:t>
      </w:r>
      <w:r w:rsidRPr="00877444">
        <w:rPr>
          <w:rStyle w:val="StyleUnderline"/>
        </w:rPr>
        <w:t>—or the shot at justice is gone for good</w:t>
      </w:r>
      <w:r w:rsidRPr="00877444">
        <w:rPr>
          <w:sz w:val="14"/>
        </w:rPr>
        <w:t xml:space="preserve">. </w:t>
      </w:r>
      <w:r w:rsidRPr="00877444">
        <w:rPr>
          <w:rStyle w:val="StyleUnderline"/>
        </w:rPr>
        <w:t>We are almost at midnight on the climate clock</w:t>
      </w:r>
      <w:r w:rsidRPr="00877444">
        <w:rPr>
          <w:sz w:val="14"/>
        </w:rPr>
        <w:t xml:space="preserve">. Not Just Another Election Cycle—Epic Bad Timing During the Democratic primaries, I was really struck by the moment when a young woman confronted Hillary Clinton on the campaign trail and asked her if—given the scale of the global warming crisis—she would pledge not to take any more money from the fossil fuel interests that are supercharging it. Up to that point, Clinton’s campaign had received large sums of money from employees and registered lobbyists of fossil fuel companies—about $1.7 million, according to Greenpeace’s research. Clinton looked disgusted and snapped at the young woman, saying she was “so sick” of this issue coming up. A few days later, in an interview, Clinton said young people should “do their own research.” The woman who had asked the question, Eva Resnick-Day, worked as a campaigner for Greenpeace. She had done her research, she insisted, “and that is why we are so terrified for the future…. </w:t>
      </w:r>
      <w:r w:rsidRPr="00877444">
        <w:rPr>
          <w:rStyle w:val="StyleUnderline"/>
        </w:rPr>
        <w:t>What happens in the next four</w:t>
      </w:r>
      <w:r w:rsidRPr="00877444">
        <w:rPr>
          <w:sz w:val="14"/>
        </w:rPr>
        <w:t xml:space="preserve"> or eight </w:t>
      </w:r>
      <w:r w:rsidRPr="00877444">
        <w:rPr>
          <w:rStyle w:val="StyleUnderline"/>
        </w:rPr>
        <w:t xml:space="preserve">years could </w:t>
      </w:r>
      <w:r w:rsidRPr="00877444">
        <w:rPr>
          <w:rStyle w:val="Emphasis"/>
        </w:rPr>
        <w:t>determine the future of our planet and the human species.</w:t>
      </w:r>
      <w:r w:rsidRPr="00877444">
        <w:rPr>
          <w:sz w:val="14"/>
        </w:rPr>
        <w:t xml:space="preserve">” For me, her words cut to the heart of why this was not just another election cycle. Why it was not only legitimate but necessary to question Hillary’s web of corporate entanglements. Resnick-Day’s comments also highlight one of the big reasons why Trump’s presidency is harrowing: the most powerful man in the world is a person who says global warming is a hoax invented by the Chinese, and who is feverishly trashing the (already inadequate) restraints on fossil fuels that his country had put in place, encouraging other governments to do the same. And </w:t>
      </w:r>
      <w:r w:rsidRPr="00877444">
        <w:rPr>
          <w:rStyle w:val="StyleUnderline"/>
        </w:rPr>
        <w:t>it’s</w:t>
      </w:r>
      <w:r w:rsidRPr="00877444">
        <w:rPr>
          <w:sz w:val="14"/>
        </w:rPr>
        <w:t xml:space="preserve"> all </w:t>
      </w:r>
      <w:r w:rsidRPr="00877444">
        <w:rPr>
          <w:rStyle w:val="StyleUnderline"/>
        </w:rPr>
        <w:t>happening at the worst possible time in human history. We have so far warmed the planet by just one degree Celsius</w:t>
      </w:r>
      <w:r w:rsidRPr="00877444">
        <w:rPr>
          <w:sz w:val="14"/>
        </w:rPr>
        <w:t xml:space="preserve">, and from that, </w:t>
      </w:r>
      <w:r w:rsidRPr="00877444">
        <w:rPr>
          <w:rStyle w:val="StyleUnderline"/>
        </w:rPr>
        <w:t>we are already seeing dramatic results</w:t>
      </w:r>
      <w:r w:rsidRPr="00877444">
        <w:rPr>
          <w:sz w:val="14"/>
        </w:rPr>
        <w:t xml:space="preserve">: the mass coral die-off, balmy Arctic weather leading to severe ice loss, the breaking apart of Antarctic ice sheets. </w:t>
      </w:r>
      <w:r w:rsidRPr="00877444">
        <w:rPr>
          <w:rStyle w:val="StyleUnderline"/>
        </w:rPr>
        <w:t xml:space="preserve">If we continue on our current pollution trajectory, we are set to warm the planet by </w:t>
      </w:r>
      <w:r w:rsidRPr="00877444">
        <w:rPr>
          <w:rStyle w:val="Emphasis"/>
        </w:rPr>
        <w:t>four to six degrees</w:t>
      </w:r>
      <w:r w:rsidRPr="00877444">
        <w:rPr>
          <w:rStyle w:val="StyleUnderline"/>
        </w:rPr>
        <w:t xml:space="preserve"> Celsius</w:t>
      </w:r>
      <w:r w:rsidRPr="00877444">
        <w:rPr>
          <w:sz w:val="14"/>
        </w:rPr>
        <w:t xml:space="preserve">. The climate scientist and emissions expert Kevin Anderson says that </w:t>
      </w:r>
      <w:r w:rsidRPr="00877444">
        <w:rPr>
          <w:rStyle w:val="StyleUnderline"/>
        </w:rPr>
        <w:t>four degrees of warming is “</w:t>
      </w:r>
      <w:r w:rsidRPr="00877444">
        <w:rPr>
          <w:rStyle w:val="Emphasis"/>
        </w:rPr>
        <w:t>incompatible with any reasonable characterization of an organized, equitable and civilized global community</w:t>
      </w:r>
      <w:r w:rsidRPr="00877444">
        <w:rPr>
          <w:rStyle w:val="StyleUnderline"/>
        </w:rPr>
        <w:t>.</w:t>
      </w:r>
      <w:r w:rsidRPr="00877444">
        <w:rPr>
          <w:sz w:val="14"/>
        </w:rPr>
        <w:t>” That is why governments came together in Paris and drew up an agreement to make their best efforts to get off this dangerous course, and try to limit warming to “well below” 2 degrees, pursuing efforts to keep it below 1.5 degrees. The high end of that temperature target represents double the warming we have already experienced, so it’s by no means safe.</w:t>
      </w:r>
    </w:p>
    <w:p w:rsidR="008E1E52" w:rsidRPr="00877444" w:rsidRDefault="008E1E52" w:rsidP="008E1E52">
      <w:pPr>
        <w:pStyle w:val="Heading4"/>
        <w:rPr>
          <w:rFonts w:cs="Times New Roman"/>
        </w:rPr>
      </w:pPr>
      <w:r w:rsidRPr="00877444">
        <w:rPr>
          <w:rFonts w:cs="Times New Roman"/>
        </w:rPr>
        <w:t>Warming causes extinction</w:t>
      </w:r>
      <w:r>
        <w:rPr>
          <w:rFonts w:cs="Times New Roman"/>
        </w:rPr>
        <w:t>---consensus</w:t>
      </w:r>
    </w:p>
    <w:p w:rsidR="008E1E52" w:rsidRPr="00877444" w:rsidRDefault="008E1E52" w:rsidP="008E1E52">
      <w:r w:rsidRPr="00877444">
        <w:rPr>
          <w:rStyle w:val="Style13ptBold"/>
        </w:rPr>
        <w:t>Schultz 16</w:t>
      </w:r>
      <w:r w:rsidRPr="00877444">
        <w:t xml:space="preserve"> – retired Professor and Chair of Computer Information Systems at Woodbury University (Robert, “Modern Technology and Human Extinction,” </w:t>
      </w:r>
      <w:hyperlink r:id="rId69" w:history="1">
        <w:r w:rsidRPr="00877444">
          <w:rPr>
            <w:rStyle w:val="Hyperlink"/>
          </w:rPr>
          <w:t>http://proceedings.informingscience.org/InSITE2016/InSITE16p131-145Schultz2307.pdf</w:t>
        </w:r>
      </w:hyperlink>
      <w:r w:rsidRPr="00877444">
        <w:t>)</w:t>
      </w:r>
    </w:p>
    <w:p w:rsidR="008E1E52" w:rsidRPr="00877444" w:rsidRDefault="008E1E52" w:rsidP="008E1E52">
      <w:r w:rsidRPr="00877444">
        <w:t xml:space="preserve"> </w:t>
      </w:r>
      <w:r w:rsidRPr="00877444">
        <w:tab/>
      </w:r>
    </w:p>
    <w:p w:rsidR="008E1E52" w:rsidRPr="00877444" w:rsidRDefault="008E1E52" w:rsidP="008E1E52">
      <w:r w:rsidRPr="00877444">
        <w:rPr>
          <w:rStyle w:val="StyleUnderline"/>
        </w:rPr>
        <w:t xml:space="preserve">There is </w:t>
      </w:r>
      <w:r w:rsidRPr="00877444">
        <w:rPr>
          <w:rStyle w:val="Emphasis"/>
        </w:rPr>
        <w:t>consensus</w:t>
      </w:r>
      <w:r w:rsidRPr="00877444">
        <w:rPr>
          <w:rStyle w:val="StyleUnderline"/>
        </w:rPr>
        <w:t xml:space="preserve"> that there is a</w:t>
      </w:r>
      <w:r w:rsidRPr="00877444">
        <w:t xml:space="preserve"> relatively </w:t>
      </w:r>
      <w:r w:rsidRPr="00877444">
        <w:rPr>
          <w:rStyle w:val="StyleUnderline"/>
        </w:rPr>
        <w:t>short window to reduce carbon emissions before drastic effects occur</w:t>
      </w:r>
      <w:r w:rsidRPr="00877444">
        <w:t xml:space="preserve">. </w:t>
      </w:r>
      <w:r w:rsidRPr="00877444">
        <w:rPr>
          <w:rStyle w:val="StyleUnderline"/>
        </w:rPr>
        <w:t>Recent credible projections of the result of lack of rapid drastic action is an average</w:t>
      </w:r>
      <w:r w:rsidRPr="00877444">
        <w:t xml:space="preserve"> temperature increase of about </w:t>
      </w:r>
      <w:r w:rsidRPr="00877444">
        <w:rPr>
          <w:rStyle w:val="StyleUnderline"/>
        </w:rPr>
        <w:t>10</w:t>
      </w:r>
      <w:r w:rsidRPr="00877444">
        <w:t xml:space="preserve">o </w:t>
      </w:r>
      <w:r w:rsidRPr="00877444">
        <w:rPr>
          <w:rStyle w:val="StyleUnderline"/>
        </w:rPr>
        <w:t>F by 2050. This</w:t>
      </w:r>
      <w:r w:rsidRPr="00877444">
        <w:t xml:space="preserve"> change </w:t>
      </w:r>
      <w:r w:rsidRPr="00877444">
        <w:rPr>
          <w:rStyle w:val="StyleUnderline"/>
        </w:rPr>
        <w:t xml:space="preserve">alone will be </w:t>
      </w:r>
      <w:r w:rsidRPr="00877444">
        <w:rPr>
          <w:rStyle w:val="Emphasis"/>
        </w:rPr>
        <w:t>incredibly disruptive to all life</w:t>
      </w:r>
      <w:r w:rsidRPr="00877444">
        <w:t xml:space="preserve">, but will also cause great weather and climate change. For comparison purposes, a 10 degree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 Recent information about </w:t>
      </w:r>
      <w:r w:rsidRPr="00877444">
        <w:rPr>
          <w:rStyle w:val="StyleUnderline"/>
        </w:rPr>
        <w:t>the Permian extinction</w:t>
      </w:r>
      <w:r w:rsidRPr="00877444">
        <w:t xml:space="preserve"> indicates it </w:t>
      </w:r>
      <w:r w:rsidRPr="00877444">
        <w:rPr>
          <w:rStyle w:val="StyleUnderline"/>
        </w:rPr>
        <w:t>was caused by a rapid increase in land and ocean temperatures</w:t>
      </w:r>
      <w:r w:rsidRPr="00877444">
        <w:t>, caused by the sudden appearance of stupendous amounts of carbon in the form of greenhouse gases (</w:t>
      </w:r>
      <w:proofErr w:type="spellStart"/>
      <w:r w:rsidRPr="00877444">
        <w:t>Kolbert</w:t>
      </w:r>
      <w:proofErr w:type="spellEnd"/>
      <w:r w:rsidRPr="00877444">
        <w:t xml:space="preserve">, 2014, pp. 102-144). The origin of the carbon in these enormous quantities is not yet known, but one possibility is the </w:t>
      </w:r>
      <w:r w:rsidRPr="00877444">
        <w:rPr>
          <w:rStyle w:val="StyleUnderline"/>
        </w:rPr>
        <w:t>sudden release of methane gases stored in permafrost</w:t>
      </w:r>
      <w:r w:rsidRPr="00877444">
        <w:t xml:space="preserve">. This </w:t>
      </w:r>
      <w:r w:rsidRPr="00877444">
        <w:rPr>
          <w:rStyle w:val="StyleUnderline"/>
        </w:rPr>
        <w:t>is also a possibility in our current situation. If so,</w:t>
      </w:r>
      <w:r w:rsidRPr="00877444">
        <w:t xml:space="preserve"> </w:t>
      </w:r>
      <w:r w:rsidRPr="00877444">
        <w:rPr>
          <w:rStyle w:val="Emphasis"/>
        </w:rPr>
        <w:t>extinction would be a natural side effect of human processes</w:t>
      </w:r>
      <w:r w:rsidRPr="00877444">
        <w:t xml:space="preserve">. There is also a real but smaller possibility of what is called “runaway greenhouse,” in which the earth’s temperature becomes like Venus’ surface temperature of 800o </w:t>
      </w:r>
      <w:proofErr w:type="gramStart"/>
      <w:r w:rsidRPr="00877444">
        <w:rPr>
          <w:rStyle w:val="StyleUnderline"/>
        </w:rPr>
        <w:t>The</w:t>
      </w:r>
      <w:proofErr w:type="gramEnd"/>
      <w:r w:rsidRPr="00877444">
        <w:rPr>
          <w:rStyle w:val="StyleUnderline"/>
        </w:rPr>
        <w:t xml:space="preserve"> threat of extinction</w:t>
      </w:r>
      <w:r w:rsidRPr="00877444">
        <w:t xml:space="preserve"> here </w:t>
      </w:r>
      <w:r w:rsidRPr="00877444">
        <w:rPr>
          <w:rStyle w:val="StyleUnderline"/>
        </w:rPr>
        <w:t>is not entirely sudden.</w:t>
      </w:r>
      <w:r w:rsidRPr="00877444">
        <w:t xml:space="preserve"> </w:t>
      </w:r>
      <w:r w:rsidRPr="00877444">
        <w:rPr>
          <w:rStyle w:val="Emphasis"/>
        </w:rPr>
        <w:t>The threat is, if anything, worse</w:t>
      </w:r>
      <w:r w:rsidRPr="00877444">
        <w:rPr>
          <w:rStyle w:val="StyleUnderline"/>
        </w:rPr>
        <w:t>. Changes in the atmosphere</w:t>
      </w:r>
      <w:r w:rsidRPr="00877444">
        <w:t xml:space="preserve">--mainly increases in the concentration of greenhouse gases in the atmosphere-- </w:t>
      </w:r>
      <w:r w:rsidRPr="00877444">
        <w:rPr>
          <w:rStyle w:val="StyleUnderline"/>
        </w:rPr>
        <w:t xml:space="preserve">can </w:t>
      </w:r>
      <w:r w:rsidRPr="00877444">
        <w:rPr>
          <w:rStyle w:val="Emphasis"/>
        </w:rPr>
        <w:t>start processes that can’t be reversed</w:t>
      </w:r>
      <w:r w:rsidRPr="00877444">
        <w:rPr>
          <w:rStyle w:val="StyleUnderline"/>
        </w:rPr>
        <w:t xml:space="preserve"> but which take long periods of time to manifest</w:t>
      </w:r>
      <w:r w:rsidRPr="00877444">
        <w:t xml:space="preserve">. “Runaway greenhouse” may be the worst. Once again, suggestions of technological solutions to this situation should be treated with some skepticism. These proposals are often made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 </w:t>
      </w:r>
      <w:r w:rsidRPr="00877444">
        <w:rPr>
          <w:rStyle w:val="StyleUnderline"/>
        </w:rPr>
        <w:t>The complicating factor in assessing extinction likelihood from climate change is</w:t>
      </w:r>
      <w:r w:rsidRPr="00877444">
        <w:t xml:space="preserve"> corporations, especially American </w:t>
      </w:r>
      <w:r w:rsidRPr="00877444">
        <w:rPr>
          <w:rStyle w:val="Emphasis"/>
        </w:rPr>
        <w:t>fossil fuel corporations</w:t>
      </w:r>
      <w:r w:rsidRPr="00877444">
        <w:t xml:space="preserve"> such as Exxon-Mobil and Shell. Through their contributions, </w:t>
      </w:r>
      <w:r w:rsidRPr="00877444">
        <w:rPr>
          <w:rStyle w:val="StyleUnderline"/>
        </w:rPr>
        <w:t>they have been able to delay legislation ameliorating</w:t>
      </w:r>
      <w:r w:rsidRPr="00877444">
        <w:t xml:space="preserve"> global warming and </w:t>
      </w:r>
      <w:r w:rsidRPr="00877444">
        <w:rPr>
          <w:rStyle w:val="StyleUnderline"/>
        </w:rPr>
        <w:t>climate change</w:t>
      </w:r>
      <w:r w:rsidRPr="00877444">
        <w:t xml:space="preserve">. As mentioned before, recently released papers from Exxon-Mobil show that the corporation did accept the scientific findings about global warming and climate change. But they concluded that maintaining their profits was more important than acting to ameliorate climate change. </w:t>
      </w:r>
      <w:r w:rsidRPr="00877444">
        <w:rPr>
          <w:rStyle w:val="StyleUnderline"/>
        </w:rPr>
        <w:t xml:space="preserve">Since it is not a matter of getting corporations to appreciate scientific facts, the </w:t>
      </w:r>
      <w:r w:rsidRPr="00877444">
        <w:rPr>
          <w:rStyle w:val="Emphasis"/>
        </w:rPr>
        <w:t>chances of extinction from climate change are good</w:t>
      </w:r>
      <w:r w:rsidRPr="00877444">
        <w:rPr>
          <w:rStyle w:val="StyleUnderline"/>
        </w:rPr>
        <w:t>. To ameliorate climate change, it is important to leave</w:t>
      </w:r>
      <w:r w:rsidRPr="00877444">
        <w:t xml:space="preserve"> a high percentage of </w:t>
      </w:r>
      <w:r w:rsidRPr="00877444">
        <w:rPr>
          <w:rStyle w:val="StyleUnderline"/>
        </w:rPr>
        <w:t>fossil fuel reserves in the ground</w:t>
      </w:r>
      <w:r w:rsidRPr="00877444">
        <w:t xml:space="preserve">. But this is exactly what a profit-seeking fossil fuel corporation cannot do. One can still hope that because fossil fuel corporations are made up of individuals, increasingly bad consequences of global warming and climate change will change their minds about profits. But because of the lag in effects, this mind change will probably be too late. So I conclude </w:t>
      </w:r>
      <w:r w:rsidRPr="00877444">
        <w:rPr>
          <w:rStyle w:val="StyleUnderline"/>
        </w:rPr>
        <w:t>we will probably see something like the effects of the Permian extinction</w:t>
      </w:r>
      <w:r w:rsidRPr="00877444">
        <w:t xml:space="preserve"> perhaps </w:t>
      </w:r>
      <w:proofErr w:type="spellStart"/>
      <w:r w:rsidRPr="00877444">
        <w:t>some time</w:t>
      </w:r>
      <w:proofErr w:type="spellEnd"/>
      <w:r w:rsidRPr="00877444">
        <w:t xml:space="preserve"> </w:t>
      </w:r>
      <w:r w:rsidRPr="00877444">
        <w:rPr>
          <w:rStyle w:val="Emphasis"/>
        </w:rPr>
        <w:t>around 2050</w:t>
      </w:r>
      <w:r w:rsidRPr="00877444">
        <w:t>. (The Permian extinction was 95% extinction of all species.) This assumes the release of methane from the arctic will take place around then.</w:t>
      </w:r>
    </w:p>
    <w:p w:rsidR="008E1E52" w:rsidRPr="00877444" w:rsidRDefault="008E1E52" w:rsidP="00856EAE">
      <w:pPr>
        <w:pStyle w:val="Heading3"/>
        <w:rPr>
          <w:rFonts w:cs="Times New Roman"/>
        </w:rPr>
      </w:pPr>
      <w:r w:rsidRPr="00877444">
        <w:rPr>
          <w:rFonts w:cs="Times New Roman"/>
        </w:rPr>
        <w:t>AT warming inev</w:t>
      </w:r>
      <w:r w:rsidR="00701B3C">
        <w:rPr>
          <w:rFonts w:cs="Times New Roman"/>
        </w:rPr>
        <w:t>itable</w:t>
      </w:r>
    </w:p>
    <w:p w:rsidR="008E1E52" w:rsidRPr="00877444" w:rsidRDefault="008E1E52" w:rsidP="008E1E52">
      <w:pPr>
        <w:pStyle w:val="Heading4"/>
        <w:rPr>
          <w:rFonts w:cs="Times New Roman"/>
        </w:rPr>
      </w:pPr>
      <w:r w:rsidRPr="00877444">
        <w:rPr>
          <w:rFonts w:cs="Times New Roman"/>
        </w:rPr>
        <w:t>Even if some warming is inevitable, stopping tail-end risk prevents extinction</w:t>
      </w:r>
    </w:p>
    <w:p w:rsidR="008E1E52" w:rsidRPr="00877444" w:rsidRDefault="008E1E52" w:rsidP="008E1E52">
      <w:r w:rsidRPr="00877444">
        <w:rPr>
          <w:rStyle w:val="Style13ptBold"/>
        </w:rPr>
        <w:t xml:space="preserve">Roberts </w:t>
      </w:r>
      <w:r w:rsidRPr="00877444">
        <w:t>8-7-20</w:t>
      </w:r>
      <w:r w:rsidRPr="00877444">
        <w:rPr>
          <w:rStyle w:val="Style13ptBold"/>
        </w:rPr>
        <w:t>18</w:t>
      </w:r>
      <w:r w:rsidRPr="00877444">
        <w:t xml:space="preserve"> (David, “This graphic explains why 2 degrees of global warming will be way worse than 1.5,” </w:t>
      </w:r>
      <w:proofErr w:type="spellStart"/>
      <w:r w:rsidRPr="00877444">
        <w:rPr>
          <w:i/>
        </w:rPr>
        <w:t>Vox</w:t>
      </w:r>
      <w:proofErr w:type="spellEnd"/>
      <w:r w:rsidRPr="00877444">
        <w:t xml:space="preserve">, </w:t>
      </w:r>
      <w:hyperlink r:id="rId70" w:history="1">
        <w:r w:rsidRPr="00877444">
          <w:rPr>
            <w:rStyle w:val="Hyperlink"/>
          </w:rPr>
          <w:t>https://www.vox.com/platform/amp/energy-and-environment/2018/1/19/16908402/global-warming-2-degrees-climate-change?__twitter_impression=true</w:t>
        </w:r>
      </w:hyperlink>
      <w:r w:rsidRPr="00877444">
        <w:t>)</w:t>
      </w:r>
    </w:p>
    <w:p w:rsidR="008E1E52" w:rsidRPr="00877444" w:rsidRDefault="008E1E52" w:rsidP="008E1E52"/>
    <w:p w:rsidR="008E1E52" w:rsidRPr="00877444" w:rsidRDefault="008E1E52" w:rsidP="008E1E52">
      <w:r w:rsidRPr="00F140BF">
        <w:rPr>
          <w:rStyle w:val="StyleUnderline"/>
        </w:rPr>
        <w:t>By delaying</w:t>
      </w:r>
      <w:r w:rsidRPr="00F140BF">
        <w:t xml:space="preserve"> the necessary work of </w:t>
      </w:r>
      <w:proofErr w:type="spellStart"/>
      <w:r w:rsidRPr="00F140BF">
        <w:rPr>
          <w:rStyle w:val="StyleUnderline"/>
        </w:rPr>
        <w:t>decarbonization</w:t>
      </w:r>
      <w:proofErr w:type="spellEnd"/>
      <w:r w:rsidRPr="00F140BF">
        <w:rPr>
          <w:rStyle w:val="StyleUnderline"/>
        </w:rPr>
        <w:t>, we are consigning millions of people</w:t>
      </w:r>
      <w:r w:rsidRPr="00F140BF">
        <w:t xml:space="preserve"> in tropical regions </w:t>
      </w:r>
      <w:r w:rsidRPr="00F140BF">
        <w:rPr>
          <w:rStyle w:val="StyleUnderline"/>
        </w:rPr>
        <w:t>to less food and</w:t>
      </w:r>
      <w:r w:rsidRPr="00F140BF">
        <w:t xml:space="preserve"> in the Mediterranean to less </w:t>
      </w:r>
      <w:r w:rsidRPr="00F140BF">
        <w:rPr>
          <w:rStyle w:val="StyleUnderline"/>
        </w:rPr>
        <w:t>water</w:t>
      </w:r>
      <w:r w:rsidRPr="00F140BF">
        <w:t xml:space="preserve"> — </w:t>
      </w:r>
      <w:r w:rsidRPr="00F140BF">
        <w:rPr>
          <w:rStyle w:val="StyleUnderline"/>
        </w:rPr>
        <w:t>with all the attendant health problems and conflict</w:t>
      </w:r>
      <w:r w:rsidRPr="00F140BF">
        <w:t xml:space="preserve">. </w:t>
      </w:r>
      <w:r w:rsidRPr="00F140BF">
        <w:rPr>
          <w:rStyle w:val="StyleUnderline"/>
        </w:rPr>
        <w:t>We’re allowin</w:t>
      </w:r>
      <w:r w:rsidRPr="00F140BF">
        <w:t xml:space="preserve">g more heat waves and </w:t>
      </w:r>
      <w:r w:rsidRPr="00F140BF">
        <w:rPr>
          <w:rStyle w:val="StyleUnderline"/>
        </w:rPr>
        <w:t>higher seas. We’re giving up on the world’s coral reefs</w:t>
      </w:r>
      <w:r w:rsidRPr="00F140BF">
        <w:t xml:space="preserve">, and with them the hundreds of species that rely on them. And even then, </w:t>
      </w:r>
      <w:r w:rsidRPr="00F140BF">
        <w:rPr>
          <w:rStyle w:val="StyleUnderline"/>
        </w:rPr>
        <w:t xml:space="preserve">the decision will still face us: </w:t>
      </w:r>
      <w:r w:rsidRPr="00F140BF">
        <w:rPr>
          <w:rStyle w:val="Emphasis"/>
        </w:rPr>
        <w:t>2 degrees or 3?</w:t>
      </w:r>
      <w:r w:rsidRPr="00F140BF">
        <w:t xml:space="preserve"> Again, </w:t>
      </w:r>
      <w:r w:rsidRPr="00F140BF">
        <w:rPr>
          <w:rStyle w:val="StyleUnderline"/>
        </w:rPr>
        <w:t>it will mean more heat waves, more crop losses, more water shortages, more inundated</w:t>
      </w:r>
      <w:r w:rsidRPr="00F140BF">
        <w:t xml:space="preserve"> coastal </w:t>
      </w:r>
      <w:r w:rsidRPr="00F140BF">
        <w:rPr>
          <w:rStyle w:val="StyleUnderline"/>
        </w:rPr>
        <w:t>cities, more disease and conflict, millions more suffering</w:t>
      </w:r>
      <w:r w:rsidRPr="00F140BF">
        <w:t xml:space="preserve">. </w:t>
      </w:r>
      <w:r w:rsidRPr="00F140BF">
        <w:rPr>
          <w:rStyle w:val="StyleUnderline"/>
        </w:rPr>
        <w:t>And even</w:t>
      </w:r>
      <w:r w:rsidRPr="00F140BF">
        <w:t xml:space="preserve"> then, the decision: </w:t>
      </w:r>
      <w:r w:rsidRPr="00F140BF">
        <w:rPr>
          <w:rStyle w:val="Emphasis"/>
        </w:rPr>
        <w:t xml:space="preserve">3 degrees or 4? </w:t>
      </w:r>
      <w:r w:rsidRPr="00F140BF">
        <w:rPr>
          <w:rStyle w:val="StyleUnderline"/>
        </w:rPr>
        <w:t>The longer we wait, the more human suffering and irreversible damage to ecosystems</w:t>
      </w:r>
      <w:r w:rsidRPr="00F140BF">
        <w:t xml:space="preserve"> we inscribe into our collective future. But </w:t>
      </w:r>
      <w:r w:rsidRPr="00F140BF">
        <w:rPr>
          <w:rStyle w:val="StyleUnderline"/>
        </w:rPr>
        <w:t>there’s no</w:t>
      </w:r>
      <w:r w:rsidRPr="00F140BF">
        <w:t xml:space="preserve"> hiding, no </w:t>
      </w:r>
      <w:r w:rsidRPr="00F140BF">
        <w:rPr>
          <w:rStyle w:val="StyleUnderline"/>
        </w:rPr>
        <w:t xml:space="preserve">escaping the imperative to decarbonize. It </w:t>
      </w:r>
      <w:r w:rsidRPr="00F140BF">
        <w:rPr>
          <w:rStyle w:val="Emphasis"/>
        </w:rPr>
        <w:t>must be done</w:t>
      </w:r>
      <w:r w:rsidRPr="00F140BF">
        <w:rPr>
          <w:rStyle w:val="StyleUnderline"/>
        </w:rPr>
        <w:t xml:space="preserve"> if our species is to have a long-term home on Earth</w:t>
      </w:r>
      <w:r w:rsidRPr="00F140BF">
        <w:t>.</w:t>
      </w:r>
    </w:p>
    <w:p w:rsidR="008E1E52" w:rsidRDefault="008E1E52" w:rsidP="008E1E52">
      <w:pPr>
        <w:pStyle w:val="Heading3"/>
        <w:rPr>
          <w:rFonts w:cs="Times New Roman"/>
        </w:rPr>
      </w:pPr>
      <w:r w:rsidRPr="00877444">
        <w:rPr>
          <w:rFonts w:cs="Times New Roman"/>
        </w:rPr>
        <w:t>AT adaptation</w:t>
      </w:r>
    </w:p>
    <w:p w:rsidR="00257DED" w:rsidRDefault="00257DED" w:rsidP="00257DED">
      <w:pPr>
        <w:pStyle w:val="Heading4"/>
      </w:pPr>
      <w:r>
        <w:t>Adaptation efforts are completely swamped by emissions</w:t>
      </w:r>
    </w:p>
    <w:p w:rsidR="00257DED" w:rsidRDefault="00257DED" w:rsidP="00257DED">
      <w:r w:rsidRPr="00257DED">
        <w:rPr>
          <w:rStyle w:val="Style13ptBold"/>
        </w:rPr>
        <w:t>Harvey 19</w:t>
      </w:r>
      <w:r>
        <w:t xml:space="preserve"> – environmental journalist @ The Guardian (Fiona, “Adaptation isn’t enough. We’ve got to throw everything at the climate crisis,” </w:t>
      </w:r>
      <w:r w:rsidRPr="00257DED">
        <w:rPr>
          <w:i/>
        </w:rPr>
        <w:t>The Guardian</w:t>
      </w:r>
      <w:r>
        <w:t xml:space="preserve">, </w:t>
      </w:r>
      <w:hyperlink r:id="rId71" w:history="1">
        <w:r w:rsidRPr="004715B0">
          <w:rPr>
            <w:rStyle w:val="Hyperlink"/>
          </w:rPr>
          <w:t>https://www.theguardian.com/commentisfree/2019/sep/11/adaptaion-climate-disaster-cutting-emissions</w:t>
        </w:r>
      </w:hyperlink>
      <w:r>
        <w:t>)</w:t>
      </w:r>
      <w:r w:rsidR="005B360C">
        <w:t>//BB</w:t>
      </w:r>
    </w:p>
    <w:p w:rsidR="00257DED" w:rsidRPr="00257DED" w:rsidRDefault="00257DED" w:rsidP="00257DED"/>
    <w:p w:rsidR="00257DED" w:rsidRPr="00257DED" w:rsidRDefault="00257DED" w:rsidP="00257DED">
      <w:pPr>
        <w:rPr>
          <w:sz w:val="12"/>
        </w:rPr>
      </w:pPr>
      <w:r w:rsidRPr="00257DED">
        <w:rPr>
          <w:rStyle w:val="StyleUnderline"/>
        </w:rPr>
        <w:t>When we’re faced with threats of inundation, our reaction has traditionally been to build walls</w:t>
      </w:r>
      <w:r w:rsidRPr="00257DED">
        <w:rPr>
          <w:sz w:val="12"/>
        </w:rPr>
        <w:t xml:space="preserve">. Sea-level rises, storms and floods have been held back with solid barriers, seawalls and dykes. We have used walls to keep out people, too: the fact that this has failed throughout the ages has not stopped its recent revival in the United States. The climate crisis threatens global sea-level rises of well over half a </w:t>
      </w:r>
      <w:proofErr w:type="spellStart"/>
      <w:r w:rsidRPr="00257DED">
        <w:rPr>
          <w:sz w:val="12"/>
        </w:rPr>
        <w:t>metre</w:t>
      </w:r>
      <w:proofErr w:type="spellEnd"/>
      <w:r w:rsidRPr="00257DED">
        <w:rPr>
          <w:sz w:val="12"/>
        </w:rPr>
        <w:t xml:space="preserve"> if we fail to act, while tidal storm surges will reach many times that height. Fiercer and more frequent hurricanes will batter us, and millions of people who live in areas where crops have failed and wells run dry will be forced to flee their homes. </w:t>
      </w:r>
      <w:r w:rsidRPr="00257DED">
        <w:rPr>
          <w:rStyle w:val="StyleUnderline"/>
        </w:rPr>
        <w:t>But walls will not work with the climate crisis, even if the temptation to try to keep out the consequences, rather than dealing with the causes, is as strong as ever</w:t>
      </w:r>
      <w:r w:rsidRPr="00257DED">
        <w:rPr>
          <w:sz w:val="12"/>
        </w:rPr>
        <w:t xml:space="preserve">. The prospect of a “climate apartheid”, in which the rich insulate themselves from the impacts of the climate emergency while the poor and vulnerable are abandoned to their fate, is now real. According to the UN, climate-related disasters are already taking place at the rate of one a week, though only a few of them – such as Hurricane Dorian – get reported. Nowhere on Earth will be untouched, with the number of people facing water shortages set to leap from 3.6 billion today to 5 billion by 2050. At least 100 million people will be plunged into poverty in the next decade, and in the decades following that, rising sea levels will swamp coastal cities from Miami to Shanghai, wiping $1tn a year from the global economy. Agriculture will become increasingly difficult, with more people displaced as a result, searching for </w:t>
      </w:r>
      <w:proofErr w:type="spellStart"/>
      <w:r w:rsidRPr="00257DED">
        <w:rPr>
          <w:sz w:val="12"/>
        </w:rPr>
        <w:t>liveable</w:t>
      </w:r>
      <w:proofErr w:type="spellEnd"/>
      <w:r w:rsidRPr="00257DED">
        <w:rPr>
          <w:sz w:val="12"/>
        </w:rPr>
        <w:t xml:space="preserve"> conditions elsewhere. The Global Commission on Adaptation, headed by Bill Gates and Ban Ki-moon, warned this week that we have failed to plan adequately for a crisis that is now upon us. At a series of high-level meetings beginning in the next few weeks, and continuing into next year, world leaders and representatives of civil society and businesses will try to devise a better response. Among the questions they face will be how to set new targets, secure new funding and take more effective action to help the world not just prevent further warming, but to adapt to the impacts already being felt. Currently, 20 times more is being spent on reducing emissions than building resilience to the effects of rising temperatures and extreme weather, according to the Commission on Adaptation. That seems patently unbalanced, and neglecting adaptation is putting millions of people and their livelihoods in danger now, as well as storing up problems for the future. What’s more, money invested today will pay dividends in the near future. Spending less than $2tn by 2030 would result in more than $7tn saved in damage avoided and better economic growth. These sums sound huge, but are a fraction of the amount the world will spend on infrastructure in the next decade. And modern adaptation means more than building seawalls. Restoring natural features, such as mangrove swamps and wetlands, can do far more to protect coastal regions, as well as nurturing biodiversity and tourism. New technology will play a key role, as early warnings of extreme weather give people time to take shelter or protect their property. Engineering climate-ready infrastructure encompasses everything from porous pavements to urban trees to provide shade. What’s clear is that we need to adapt and build resilience now, because climate change is no longer a comfortably faraway problem. The predicted ravages have come sooner than expected: heatwaves over much of the northern hemisphere last year, floods and extreme weather in south-east Asia, Arctic ice melting at unprecedented levels this summer, and Hurricane Dorian, one of the strongest ever recorded. Worse still, some of these effects are likely themselves to increase temperatures further, in a series of feedback loops. The fires in the Amazon are destroying a vital “carbon sink”. Shrinking ice reveals darker water that absorbs more heat than highly reflective snow. Melting permafrost releases methane, a greenhouse gas many times more powerful than carbon dioxide. </w:t>
      </w:r>
      <w:r w:rsidRPr="00257DED">
        <w:rPr>
          <w:rStyle w:val="StyleUnderline"/>
        </w:rPr>
        <w:t>It is tempting</w:t>
      </w:r>
      <w:r w:rsidRPr="00257DED">
        <w:rPr>
          <w:sz w:val="12"/>
        </w:rPr>
        <w:t xml:space="preserve">, in the face of these events, </w:t>
      </w:r>
      <w:r w:rsidRPr="00257DED">
        <w:rPr>
          <w:rStyle w:val="StyleUnderline"/>
        </w:rPr>
        <w:t>to suggest that the game is up for trying to prevent climate change</w:t>
      </w:r>
      <w:r w:rsidRPr="00257DED">
        <w:rPr>
          <w:sz w:val="12"/>
        </w:rPr>
        <w:t xml:space="preserve">. The </w:t>
      </w:r>
      <w:r w:rsidRPr="00257DED">
        <w:rPr>
          <w:rStyle w:val="StyleUnderline"/>
        </w:rPr>
        <w:t>emissions reductions needed to stop it are so vast,</w:t>
      </w:r>
      <w:r w:rsidRPr="00257DED">
        <w:rPr>
          <w:sz w:val="12"/>
        </w:rPr>
        <w:t xml:space="preserve"> and the changes to our way of life so total, </w:t>
      </w:r>
      <w:r w:rsidRPr="00257DED">
        <w:rPr>
          <w:rStyle w:val="StyleUnderline"/>
        </w:rPr>
        <w:t>that it may seem like all we can do is adapt to the consequences</w:t>
      </w:r>
      <w:r w:rsidRPr="00257DED">
        <w:rPr>
          <w:sz w:val="12"/>
        </w:rPr>
        <w:t xml:space="preserve">. The hastening prospect of a “climate apartheid” is morally revolting as well as politically alarming, and could lead to a kind of paralysis. </w:t>
      </w:r>
      <w:r w:rsidRPr="00257DED">
        <w:rPr>
          <w:rStyle w:val="StyleUnderline"/>
        </w:rPr>
        <w:t>The view that adapting to inevitable climate change should be our priority, over</w:t>
      </w:r>
      <w:r w:rsidRPr="00257DED">
        <w:rPr>
          <w:sz w:val="12"/>
        </w:rPr>
        <w:t xml:space="preserve"> futile and ruinously expensive </w:t>
      </w:r>
      <w:r w:rsidRPr="00257DED">
        <w:rPr>
          <w:rStyle w:val="StyleUnderline"/>
        </w:rPr>
        <w:t>attempts to cut emissions, has been spread by those who want to continue to emit CO2</w:t>
      </w:r>
      <w:r w:rsidRPr="00257DED">
        <w:rPr>
          <w:sz w:val="12"/>
        </w:rPr>
        <w:t xml:space="preserve">, come what may. </w:t>
      </w:r>
      <w:r w:rsidRPr="00257DED">
        <w:rPr>
          <w:rStyle w:val="StyleUnderline"/>
        </w:rPr>
        <w:t>Fossil fuel companies saw adaptation</w:t>
      </w:r>
      <w:r w:rsidRPr="00257DED">
        <w:rPr>
          <w:sz w:val="12"/>
        </w:rPr>
        <w:t xml:space="preserve">, along with the idea that we could geo-engineer our way out of trouble, </w:t>
      </w:r>
      <w:r w:rsidRPr="00257DED">
        <w:rPr>
          <w:rStyle w:val="StyleUnderline"/>
        </w:rPr>
        <w:t>as a way to keep selling oil while paying lip service to the climate science</w:t>
      </w:r>
      <w:r w:rsidRPr="00257DED">
        <w:rPr>
          <w:sz w:val="12"/>
        </w:rPr>
        <w:t xml:space="preserve">. </w:t>
      </w:r>
      <w:r w:rsidRPr="00257DED">
        <w:rPr>
          <w:rStyle w:val="StyleUnderline"/>
        </w:rPr>
        <w:t>Now it is gaining traction among more respectable thinkers</w:t>
      </w:r>
      <w:r w:rsidRPr="00257DED">
        <w:rPr>
          <w:sz w:val="12"/>
        </w:rPr>
        <w:t xml:space="preserve">. Jonathan </w:t>
      </w:r>
      <w:proofErr w:type="spellStart"/>
      <w:r w:rsidRPr="00257DED">
        <w:rPr>
          <w:sz w:val="12"/>
        </w:rPr>
        <w:t>Franzen</w:t>
      </w:r>
      <w:proofErr w:type="spellEnd"/>
      <w:r w:rsidRPr="00257DED">
        <w:rPr>
          <w:sz w:val="12"/>
        </w:rPr>
        <w:t xml:space="preserve">, the American novelist and nature lover, whipped up a storm when he suggested in the New Yorker that: “In the long run, it probably makes no difference how badly we overshoot 2C … Every billion dollars spent on high-speed trains … is a billion not banked for disaster preparedness, reparations to inundated countries, or future humanitarian relief.” It’s true that spending on adaptation is a good deal. It saves lives, and if used wisely could stave off the climate apartheid that experts foresee. But </w:t>
      </w:r>
      <w:r w:rsidRPr="00257DED">
        <w:rPr>
          <w:rStyle w:val="StyleUnderline"/>
        </w:rPr>
        <w:t>setting up adaptation versus emissions-cutting as an either-or choice is a grave mistake</w:t>
      </w:r>
      <w:r w:rsidRPr="00257DED">
        <w:rPr>
          <w:sz w:val="12"/>
        </w:rPr>
        <w:t xml:space="preserve">. </w:t>
      </w:r>
      <w:r w:rsidRPr="00257DED">
        <w:rPr>
          <w:rStyle w:val="StyleUnderline"/>
        </w:rPr>
        <w:t xml:space="preserve">Trying to adapt to the consequences of climate change while continuing to burn fossil fuels is like </w:t>
      </w:r>
      <w:r w:rsidRPr="00257DED">
        <w:rPr>
          <w:rStyle w:val="Emphasis"/>
        </w:rPr>
        <w:t>trying to mop up an overflowing sink while the taps are still running</w:t>
      </w:r>
      <w:r w:rsidRPr="00257DED">
        <w:rPr>
          <w:sz w:val="12"/>
        </w:rPr>
        <w:t xml:space="preserve">. </w:t>
      </w:r>
      <w:r w:rsidRPr="00257DED">
        <w:rPr>
          <w:rStyle w:val="StyleUnderline"/>
        </w:rPr>
        <w:t xml:space="preserve">As long as we continue to pump CO2 into the air, we are </w:t>
      </w:r>
      <w:proofErr w:type="spellStart"/>
      <w:r w:rsidRPr="00257DED">
        <w:rPr>
          <w:rStyle w:val="StyleUnderline"/>
        </w:rPr>
        <w:t>fuelling</w:t>
      </w:r>
      <w:proofErr w:type="spellEnd"/>
      <w:r w:rsidRPr="00257DED">
        <w:rPr>
          <w:rStyle w:val="StyleUnderline"/>
        </w:rPr>
        <w:t xml:space="preserve"> rises in temperature</w:t>
      </w:r>
      <w:r w:rsidRPr="00257DED">
        <w:rPr>
          <w:sz w:val="12"/>
        </w:rPr>
        <w:t xml:space="preserve">. </w:t>
      </w:r>
      <w:r w:rsidRPr="00257DED">
        <w:rPr>
          <w:rStyle w:val="Emphasis"/>
        </w:rPr>
        <w:t>We cannot outrun global heating</w:t>
      </w:r>
      <w:r w:rsidRPr="00257DED">
        <w:rPr>
          <w:sz w:val="12"/>
        </w:rPr>
        <w:t xml:space="preserve"> any more than we can hold back the rising sea with dykes. </w:t>
      </w:r>
      <w:r w:rsidRPr="00257DED">
        <w:rPr>
          <w:rStyle w:val="StyleUnderline"/>
        </w:rPr>
        <w:t xml:space="preserve">And the fires blazing through the Amazon show that </w:t>
      </w:r>
      <w:r w:rsidRPr="00257DED">
        <w:rPr>
          <w:rStyle w:val="Emphasis"/>
        </w:rPr>
        <w:t>without action, things could easily get much worse</w:t>
      </w:r>
      <w:r w:rsidRPr="00257DED">
        <w:rPr>
          <w:sz w:val="12"/>
        </w:rPr>
        <w:t>.</w:t>
      </w:r>
    </w:p>
    <w:p w:rsidR="008E1E52" w:rsidRPr="00877444" w:rsidRDefault="00701B3C" w:rsidP="008E1E52">
      <w:pPr>
        <w:pStyle w:val="Heading4"/>
        <w:rPr>
          <w:rFonts w:cs="Times New Roman"/>
        </w:rPr>
      </w:pPr>
      <w:r>
        <w:rPr>
          <w:rFonts w:cs="Times New Roman"/>
        </w:rPr>
        <w:t>We won’t adapt successfully---and it can’t solve any of the systemic risks</w:t>
      </w:r>
      <w:r w:rsidR="00F3330F">
        <w:rPr>
          <w:rFonts w:cs="Times New Roman"/>
        </w:rPr>
        <w:t xml:space="preserve"> like oceanic decline, biodiversity loss and oxygen deficiency </w:t>
      </w:r>
    </w:p>
    <w:p w:rsidR="008E1E52" w:rsidRPr="00877444" w:rsidRDefault="008E1E52" w:rsidP="008E1E52">
      <w:r w:rsidRPr="00B3372B">
        <w:rPr>
          <w:rStyle w:val="Style13ptBold"/>
        </w:rPr>
        <w:t>McPherson 16</w:t>
      </w:r>
      <w:r w:rsidRPr="00877444">
        <w:t xml:space="preserve"> - professor emeritus of natural resources and the environment at the University of Arizona</w:t>
      </w:r>
    </w:p>
    <w:p w:rsidR="008E1E52" w:rsidRDefault="008E1E52" w:rsidP="008E1E52">
      <w:r w:rsidRPr="00877444">
        <w:t>(Guy, “Climate-Change Summary and Update</w:t>
      </w:r>
      <w:r w:rsidR="00CC7B60">
        <w:t>,”</w:t>
      </w:r>
      <w:r w:rsidRPr="00877444">
        <w:t xml:space="preserve"> </w:t>
      </w:r>
      <w:hyperlink r:id="rId72" w:history="1">
        <w:r w:rsidRPr="00877444">
          <w:t>http://guymcpherson.com/climate-chaos/climate-change-summary-and-update/</w:t>
        </w:r>
      </w:hyperlink>
      <w:r w:rsidRPr="00877444">
        <w:t>)</w:t>
      </w:r>
    </w:p>
    <w:p w:rsidR="008E1E52" w:rsidRPr="00877444" w:rsidRDefault="008E1E52" w:rsidP="008E1E52"/>
    <w:p w:rsidR="008E1E52" w:rsidRPr="00327395" w:rsidRDefault="008E1E52" w:rsidP="008E1E52">
      <w:pPr>
        <w:rPr>
          <w:sz w:val="14"/>
        </w:rPr>
      </w:pPr>
      <w:r w:rsidRPr="00701B3C">
        <w:rPr>
          <w:rStyle w:val="Emphasis"/>
        </w:rPr>
        <w:t>If you think we’ll adapt, think again</w:t>
      </w:r>
      <w:r w:rsidRPr="00B3372B">
        <w:rPr>
          <w:sz w:val="14"/>
        </w:rPr>
        <w:t xml:space="preserve">, even if you’re the Wall Street Journal claiming on 2 September 2014 that it’s too late for mitigation. </w:t>
      </w:r>
      <w:r w:rsidRPr="00B3372B">
        <w:rPr>
          <w:u w:val="single"/>
        </w:rPr>
        <w:t xml:space="preserve">The rate of evolution trails the rate of climate change by a factor of </w:t>
      </w:r>
      <w:r w:rsidRPr="00701B3C">
        <w:rPr>
          <w:rStyle w:val="Emphasis"/>
        </w:rPr>
        <w:t>10,000</w:t>
      </w:r>
      <w:r w:rsidRPr="00B3372B">
        <w:rPr>
          <w:sz w:val="14"/>
        </w:rPr>
        <w:t xml:space="preserve">, according to a paper in the August 2013 issue of Ecology </w:t>
      </w:r>
      <w:proofErr w:type="spellStart"/>
      <w:r w:rsidRPr="00B3372B">
        <w:rPr>
          <w:sz w:val="14"/>
        </w:rPr>
        <w:t>Lettersfocused</w:t>
      </w:r>
      <w:proofErr w:type="spellEnd"/>
      <w:r w:rsidRPr="00B3372B">
        <w:rPr>
          <w:sz w:val="14"/>
        </w:rPr>
        <w:t xml:space="preserve"> on vertebrates. An example comes from the 20 January 2016 online issue of Global Ecology and Biogeography comes research focused on California, which has an extensive collection of herbarium records. </w:t>
      </w:r>
      <w:r w:rsidRPr="00B3372B">
        <w:rPr>
          <w:u w:val="single"/>
        </w:rPr>
        <w:t xml:space="preserve">The researchers used 681,609 georeferenced herbarium records to estimate mean shifts in </w:t>
      </w:r>
      <w:proofErr w:type="spellStart"/>
      <w:r w:rsidRPr="00B3372B">
        <w:rPr>
          <w:u w:val="single"/>
        </w:rPr>
        <w:t>elevational</w:t>
      </w:r>
      <w:proofErr w:type="spellEnd"/>
      <w:r w:rsidRPr="00B3372B">
        <w:rPr>
          <w:u w:val="single"/>
        </w:rPr>
        <w:t xml:space="preserve"> and climatic space of 4426 plant taxa, and found that non-native, invasive species were more likely to be expanding their ranges than native species</w:t>
      </w:r>
      <w:r w:rsidRPr="00B3372B">
        <w:rPr>
          <w:sz w:val="14"/>
        </w:rPr>
        <w:t xml:space="preserve">. Furthermore, </w:t>
      </w:r>
      <w:r w:rsidRPr="00B3372B">
        <w:rPr>
          <w:u w:val="single"/>
        </w:rPr>
        <w:t xml:space="preserve">plants and animals did not move together in synchronized fashion, and thus leading to the suspicion that ecological communities are </w:t>
      </w:r>
      <w:r w:rsidRPr="00701B3C">
        <w:rPr>
          <w:rStyle w:val="Emphasis"/>
        </w:rPr>
        <w:t>breaking down</w:t>
      </w:r>
      <w:r w:rsidRPr="00B3372B">
        <w:rPr>
          <w:u w:val="single"/>
        </w:rPr>
        <w:t xml:space="preserve"> and </w:t>
      </w:r>
      <w:r w:rsidRPr="00701B3C">
        <w:rPr>
          <w:rStyle w:val="Emphasis"/>
        </w:rPr>
        <w:t>disassembling</w:t>
      </w:r>
      <w:r w:rsidRPr="00B3372B">
        <w:rPr>
          <w:sz w:val="14"/>
        </w:rPr>
        <w:t xml:space="preserve">. Tack on the following title from a 6 June 2015 paper in </w:t>
      </w:r>
      <w:proofErr w:type="spellStart"/>
      <w:r w:rsidRPr="00B3372B">
        <w:rPr>
          <w:sz w:val="14"/>
        </w:rPr>
        <w:t>PLos</w:t>
      </w:r>
      <w:proofErr w:type="spellEnd"/>
      <w:r w:rsidRPr="00B3372B">
        <w:rPr>
          <w:sz w:val="14"/>
        </w:rPr>
        <w:t xml:space="preserve"> Biology and it’s easy to understand the importance of habitat for human animals: “Suitable Days for Plant Growth Disappear under Projected Climate Change: Potential Human and Biotic Vulnerability.” </w:t>
      </w:r>
      <w:r w:rsidRPr="00B3372B">
        <w:rPr>
          <w:u w:val="single"/>
        </w:rPr>
        <w:t xml:space="preserve">Even once-rich habitats in Antarctica are becoming </w:t>
      </w:r>
      <w:r w:rsidRPr="00701B3C">
        <w:rPr>
          <w:rStyle w:val="Emphasis"/>
        </w:rPr>
        <w:t>biologically impoverished</w:t>
      </w:r>
      <w:r w:rsidRPr="00B3372B">
        <w:rPr>
          <w:u w:val="single"/>
        </w:rPr>
        <w:t xml:space="preserve"> as icebergs, increasingly breaking free from the surrounding sea ice, scour the shallow-water rocks and boulders on which a diversity of creatures cling to life</w:t>
      </w:r>
      <w:r w:rsidRPr="00B3372B">
        <w:rPr>
          <w:sz w:val="14"/>
        </w:rPr>
        <w:t xml:space="preserve"> (according to research published in the 16 June 2014 issue of Current Biology). A paper in the 22 February 2016 issue of the Proceedings of the National Academy of Sciences reports that, consistent with research on vertebrates, butterflies cannot keep up with rapid changes in habitat. The bottom line of the abstract: “</w:t>
      </w:r>
      <w:r w:rsidRPr="00B3372B">
        <w:rPr>
          <w:u w:val="single"/>
        </w:rPr>
        <w:t xml:space="preserve">These results highlight a potentially common situation in changing environments: </w:t>
      </w:r>
      <w:r w:rsidRPr="00701B3C">
        <w:rPr>
          <w:rStyle w:val="Emphasis"/>
        </w:rPr>
        <w:t>evolutionary changes are not strong enough to fully compensate for the direct adverse effects of environmental change</w:t>
      </w:r>
      <w:r w:rsidRPr="00B3372B">
        <w:rPr>
          <w:u w:val="single"/>
        </w:rPr>
        <w:t xml:space="preserve"> and thereby rescue populations from extinction</w:t>
      </w:r>
      <w:r w:rsidRPr="00B3372B">
        <w:rPr>
          <w:sz w:val="14"/>
        </w:rPr>
        <w:t xml:space="preserve">.” ** A study published in the 22 June 2016 issue of Earth and Planetary Science Letters reports that parts of the ocean became inhospitable for some organisms as </w:t>
      </w:r>
      <w:r w:rsidRPr="00B3372B">
        <w:rPr>
          <w:u w:val="single"/>
        </w:rPr>
        <w:t>the Earth’s climate warmed 94 million years ago. As the Earth warmed, several natural elements</w:t>
      </w:r>
      <w:r w:rsidRPr="00B3372B">
        <w:rPr>
          <w:sz w:val="14"/>
        </w:rPr>
        <w:t xml:space="preserve"> — what we think of as </w:t>
      </w:r>
      <w:r w:rsidRPr="00B3372B">
        <w:rPr>
          <w:u w:val="single"/>
        </w:rPr>
        <w:t>vitamins</w:t>
      </w:r>
      <w:r w:rsidRPr="00B3372B">
        <w:rPr>
          <w:sz w:val="14"/>
        </w:rPr>
        <w:t xml:space="preserve"> — </w:t>
      </w:r>
      <w:r w:rsidRPr="00B3372B">
        <w:rPr>
          <w:u w:val="single"/>
        </w:rPr>
        <w:t>depleted, causing some organisms to die off or greatly decrease in numbers</w:t>
      </w:r>
      <w:r w:rsidRPr="00B3372B">
        <w:rPr>
          <w:sz w:val="14"/>
        </w:rPr>
        <w:t xml:space="preserve">. </w:t>
      </w:r>
      <w:r w:rsidRPr="00B3372B">
        <w:rPr>
          <w:u w:val="single"/>
        </w:rPr>
        <w:t xml:space="preserve">The decrease of these trace metals also suggests a global expansion of </w:t>
      </w:r>
      <w:r w:rsidRPr="00701B3C">
        <w:rPr>
          <w:rStyle w:val="Emphasis"/>
        </w:rPr>
        <w:t>oxygen deficiency</w:t>
      </w:r>
      <w:r w:rsidRPr="00B3372B">
        <w:rPr>
          <w:sz w:val="14"/>
        </w:rPr>
        <w:t xml:space="preserve">, </w:t>
      </w:r>
      <w:r w:rsidRPr="00B3372B">
        <w:rPr>
          <w:u w:val="single"/>
        </w:rPr>
        <w:t>which could lead to larger dead zones in bodies of water around the world, meaning little to no life could exist in those areas</w:t>
      </w:r>
      <w:r>
        <w:rPr>
          <w:sz w:val="14"/>
        </w:rPr>
        <w:t>.</w:t>
      </w:r>
    </w:p>
    <w:p w:rsidR="00DE2358" w:rsidRDefault="00DE2358" w:rsidP="00DE2358">
      <w:pPr>
        <w:pStyle w:val="Heading2"/>
      </w:pPr>
      <w:r>
        <w:t>IMPACT – HEGEMONY</w:t>
      </w:r>
    </w:p>
    <w:p w:rsidR="00195442" w:rsidRDefault="00195442" w:rsidP="00195442">
      <w:pPr>
        <w:pStyle w:val="Heading3"/>
      </w:pPr>
      <w:r>
        <w:t>1nc</w:t>
      </w:r>
    </w:p>
    <w:p w:rsidR="001A1F5B" w:rsidRDefault="001A1F5B" w:rsidP="001A1F5B">
      <w:pPr>
        <w:pStyle w:val="Heading4"/>
      </w:pPr>
      <w:r>
        <w:t xml:space="preserve">Trump re-election </w:t>
      </w:r>
      <w:r w:rsidRPr="001A1F5B">
        <w:rPr>
          <w:u w:val="single"/>
        </w:rPr>
        <w:t>permanently</w:t>
      </w:r>
      <w:r>
        <w:t xml:space="preserve"> </w:t>
      </w:r>
      <w:r w:rsidR="00894CEF">
        <w:t>collapses</w:t>
      </w:r>
      <w:r>
        <w:t xml:space="preserve"> US le</w:t>
      </w:r>
      <w:r w:rsidR="00D26EC1">
        <w:t>adership---leads to global instability and great power nuclear war</w:t>
      </w:r>
    </w:p>
    <w:p w:rsidR="001A1F5B" w:rsidRDefault="001A1F5B" w:rsidP="001A1F5B">
      <w:r w:rsidRPr="001A1F5B">
        <w:rPr>
          <w:rStyle w:val="Style13ptBold"/>
        </w:rPr>
        <w:t>Wright 20</w:t>
      </w:r>
      <w:r>
        <w:t xml:space="preserve"> – PhD @ Georgetown, Senior Fellow @ Brookings, previously executive director of studies at the Chicago Council on Global Affairs and a lecturer at the University of Chicago's Harris School for Public Policy (Thomas, “The Folly of Retrenchment: Why America Can't Withdraw From the World,” </w:t>
      </w:r>
      <w:r w:rsidRPr="001A1F5B">
        <w:rPr>
          <w:i/>
        </w:rPr>
        <w:t>Foreign Affairs</w:t>
      </w:r>
      <w:r>
        <w:t>, 99.2)</w:t>
      </w:r>
      <w:r w:rsidR="005B360C">
        <w:t>//BB</w:t>
      </w:r>
    </w:p>
    <w:p w:rsidR="001A1F5B" w:rsidRPr="001A1F5B" w:rsidRDefault="001A1F5B" w:rsidP="001A1F5B"/>
    <w:p w:rsidR="001A1F5B" w:rsidRDefault="001A1F5B" w:rsidP="001A1F5B">
      <w:r w:rsidRPr="001A1F5B">
        <w:rPr>
          <w:rStyle w:val="StyleUnderline"/>
        </w:rPr>
        <w:t>For</w:t>
      </w:r>
      <w:r>
        <w:t xml:space="preserve"> seven </w:t>
      </w:r>
      <w:r w:rsidRPr="001A1F5B">
        <w:rPr>
          <w:rStyle w:val="StyleUnderline"/>
        </w:rPr>
        <w:t>decades, U.S. grand strategy was characterized by a bipartisan consensus on the United States' global role</w:t>
      </w:r>
      <w:r>
        <w:t xml:space="preserve">. Although </w:t>
      </w:r>
      <w:r w:rsidRPr="001A1F5B">
        <w:rPr>
          <w:rStyle w:val="StyleUnderline"/>
        </w:rPr>
        <w:t>successive administrations</w:t>
      </w:r>
      <w:r>
        <w:t xml:space="preserve"> had major disagreements over the details, Democrats and Republicans alike </w:t>
      </w:r>
      <w:r w:rsidRPr="001A1F5B">
        <w:rPr>
          <w:rStyle w:val="StyleUnderline"/>
        </w:rPr>
        <w:t>backed a system of alliances, the forward positioning of forces, a</w:t>
      </w:r>
      <w:r>
        <w:t xml:space="preserve"> relatively </w:t>
      </w:r>
      <w:r w:rsidRPr="001A1F5B">
        <w:rPr>
          <w:rStyle w:val="StyleUnderline"/>
        </w:rPr>
        <w:t>open international economy, and</w:t>
      </w:r>
      <w:r>
        <w:t xml:space="preserve">, albeit imperfectly, the </w:t>
      </w:r>
      <w:r w:rsidRPr="001A1F5B">
        <w:rPr>
          <w:rStyle w:val="StyleUnderline"/>
        </w:rPr>
        <w:t>principles of freedom, human rights, and democracy. Today, that consensus has broken down</w:t>
      </w:r>
      <w:r>
        <w:t>.</w:t>
      </w:r>
      <w:r w:rsidR="00F57C93">
        <w:t xml:space="preserve"> </w:t>
      </w:r>
      <w:r>
        <w:t xml:space="preserve">President Donald </w:t>
      </w:r>
      <w:r w:rsidRPr="001A1F5B">
        <w:rPr>
          <w:rStyle w:val="StyleUnderline"/>
        </w:rPr>
        <w:t>Trump has questioned the utility of the United States' alliances and its forward military presence in Europe, Asia, and the Middle East</w:t>
      </w:r>
      <w:r>
        <w:t xml:space="preserve">. </w:t>
      </w:r>
      <w:r w:rsidRPr="001A1F5B">
        <w:rPr>
          <w:rStyle w:val="StyleUnderline"/>
        </w:rPr>
        <w:t>He has displayed little regard for a shared community of free societies and is drawn to authoritarian leaders</w:t>
      </w:r>
      <w:r>
        <w:t xml:space="preserve">. </w:t>
      </w:r>
      <w:r w:rsidRPr="001A1F5B">
        <w:rPr>
          <w:rStyle w:val="StyleUnderline"/>
        </w:rPr>
        <w:t>So far,</w:t>
      </w:r>
      <w:r>
        <w:t xml:space="preserve"> </w:t>
      </w:r>
      <w:r w:rsidRPr="001A1F5B">
        <w:rPr>
          <w:rStyle w:val="StyleUnderline"/>
        </w:rPr>
        <w:t>Trump's views are not shared by the vast majority of leading Republicans. Almost all leading Democrats</w:t>
      </w:r>
      <w:r>
        <w:t xml:space="preserve">, for their part, are </w:t>
      </w:r>
      <w:r w:rsidRPr="001A1F5B">
        <w:rPr>
          <w:rStyle w:val="StyleUnderline"/>
        </w:rPr>
        <w:t>committed to the United States' traditional role in Europe and Asia</w:t>
      </w:r>
      <w:r>
        <w:t xml:space="preserve">, if not in the Middle East. </w:t>
      </w:r>
      <w:r w:rsidRPr="001A1F5B">
        <w:rPr>
          <w:rStyle w:val="StyleUnderline"/>
        </w:rPr>
        <w:t>Trump has struggled to convert his worldview into policy, and in many respects, his administration has increased U.S. military commitments</w:t>
      </w:r>
      <w:r>
        <w:t xml:space="preserve">. </w:t>
      </w:r>
      <w:r w:rsidRPr="001A1F5B">
        <w:rPr>
          <w:rStyle w:val="Emphasis"/>
        </w:rPr>
        <w:t>But if Trump wins reelection, that could change quickly</w:t>
      </w:r>
      <w:r>
        <w:t xml:space="preserve">, </w:t>
      </w:r>
      <w:r w:rsidRPr="001A1F5B">
        <w:rPr>
          <w:rStyle w:val="StyleUnderline"/>
        </w:rPr>
        <w:t xml:space="preserve">as he would feel more </w:t>
      </w:r>
      <w:r w:rsidRPr="001A1F5B">
        <w:rPr>
          <w:rStyle w:val="Emphasis"/>
        </w:rPr>
        <w:t>empowered</w:t>
      </w:r>
      <w:r w:rsidRPr="001A1F5B">
        <w:rPr>
          <w:rStyle w:val="StyleUnderline"/>
        </w:rPr>
        <w:t xml:space="preserve"> and Washington would need to adjust to</w:t>
      </w:r>
      <w:r>
        <w:t xml:space="preserve"> the reality that Americans had reconfirmed their support for </w:t>
      </w:r>
      <w:r w:rsidRPr="001A1F5B">
        <w:rPr>
          <w:rStyle w:val="StyleUnderline"/>
        </w:rPr>
        <w:t>a more inward-looking approach to world affairs</w:t>
      </w:r>
      <w:r>
        <w:t xml:space="preserve">. At a private speech in November, according to press reports, John Bolton, Trump's former national security adviser, even predicted that </w:t>
      </w:r>
      <w:r w:rsidRPr="001A1F5B">
        <w:rPr>
          <w:rStyle w:val="StyleUnderline"/>
        </w:rPr>
        <w:t>Trump could pull out of NATO in a second term</w:t>
      </w:r>
      <w:r>
        <w:t>. The receptiveness of the American people to Trump's "America first" rhetoric has revealed that there is a market for a foreign policy in which the United States plays a smaller role in the world.</w:t>
      </w:r>
      <w:r w:rsidR="00F57C93">
        <w:t xml:space="preserve"> </w:t>
      </w:r>
      <w:r>
        <w:t xml:space="preserve">Amid the shifting political winds, </w:t>
      </w:r>
      <w:r w:rsidRPr="001A1F5B">
        <w:rPr>
          <w:rStyle w:val="StyleUnderline"/>
        </w:rPr>
        <w:t>a growing chorus of voices in the policy community</w:t>
      </w:r>
      <w:r>
        <w:t xml:space="preserve">, from the left and the right, </w:t>
      </w:r>
      <w:r w:rsidRPr="001A1F5B">
        <w:rPr>
          <w:rStyle w:val="StyleUnderline"/>
        </w:rPr>
        <w:t>is calling for</w:t>
      </w:r>
      <w:r>
        <w:t xml:space="preserve"> a strategy of global </w:t>
      </w:r>
      <w:r w:rsidRPr="001A1F5B">
        <w:rPr>
          <w:rStyle w:val="StyleUnderline"/>
        </w:rPr>
        <w:t>retrenchment</w:t>
      </w:r>
      <w:r>
        <w:t xml:space="preserve">, whereby the United States would withdraw its forces from around the world and reduce its security commitments. Leading scholars and policy experts, such as Barry Posen and Ian </w:t>
      </w:r>
      <w:proofErr w:type="spellStart"/>
      <w:r>
        <w:t>Bremmer</w:t>
      </w:r>
      <w:proofErr w:type="spellEnd"/>
      <w:r>
        <w:t xml:space="preserve">, have called on the United States to significantly reduce its role in Europe and Asia, including withdrawing from </w:t>
      </w:r>
      <w:proofErr w:type="spellStart"/>
      <w:proofErr w:type="gramStart"/>
      <w:r>
        <w:t>nato</w:t>
      </w:r>
      <w:proofErr w:type="spellEnd"/>
      <w:proofErr w:type="gramEnd"/>
      <w:r>
        <w:t>.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r w:rsidR="00F57C93">
        <w:t xml:space="preserve"> </w:t>
      </w:r>
      <w:r w:rsidRPr="001A1F5B">
        <w:rPr>
          <w:rStyle w:val="StyleUnderline"/>
        </w:rPr>
        <w:t>Global retrenchment</w:t>
      </w:r>
      <w:r>
        <w:t xml:space="preserve"> is fast emerging as the most coherent and readymade alternative to the United States' postwar strategy. Yet pursuing it </w:t>
      </w:r>
      <w:r w:rsidRPr="001A1F5B">
        <w:rPr>
          <w:rStyle w:val="StyleUnderline"/>
        </w:rPr>
        <w:t>would be a grave mistake. By dissolving U.S. alliances and ending the forward presence of U.S. forces, this strategy would destabilize the regional security orders in Europe and Asia</w:t>
      </w:r>
      <w:r>
        <w:t xml:space="preserve">. </w:t>
      </w:r>
      <w:r w:rsidRPr="001A1F5B">
        <w:rPr>
          <w:rStyle w:val="StyleUnderline"/>
        </w:rPr>
        <w:t>It would</w:t>
      </w:r>
      <w:r>
        <w:t xml:space="preserve"> also </w:t>
      </w:r>
      <w:r w:rsidRPr="001A1F5B">
        <w:rPr>
          <w:rStyle w:val="StyleUnderline"/>
        </w:rPr>
        <w:t>increase the risk of nuclear proliferation</w:t>
      </w:r>
      <w:r>
        <w:t xml:space="preserve">, </w:t>
      </w:r>
      <w:r w:rsidRPr="001A1F5B">
        <w:rPr>
          <w:rStyle w:val="StyleUnderline"/>
        </w:rPr>
        <w:t xml:space="preserve">empower right-wing nationalists in Europe, and aggravate the threat of </w:t>
      </w:r>
      <w:r w:rsidRPr="001A1F5B">
        <w:rPr>
          <w:rStyle w:val="Emphasis"/>
        </w:rPr>
        <w:t>major-power conflict</w:t>
      </w:r>
      <w:r>
        <w:t>.</w:t>
      </w:r>
      <w:r w:rsidR="00F57C93">
        <w:t xml:space="preserve"> </w:t>
      </w:r>
      <w:r w:rsidRPr="001A1F5B">
        <w:rPr>
          <w:rStyle w:val="StyleUnderline"/>
        </w:rPr>
        <w:t>This is not to say that U.S. strategy should never change. The United States has regularly increased and decreased its presence</w:t>
      </w:r>
      <w:r>
        <w:t xml:space="preserv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r w:rsidR="00F57C93">
        <w:t xml:space="preserve"> </w:t>
      </w:r>
      <w:r>
        <w:t xml:space="preserve">Likewise, the United States will now have to do less in some areas and more in others as it shifts its focus from counterterrorism and reform in the Middle East toward great-power competition with China and Russia. </w:t>
      </w:r>
      <w:r w:rsidRPr="001A1F5B">
        <w:rPr>
          <w:rStyle w:val="StyleUnderline"/>
        </w:rPr>
        <w:t>But advocates of global retrenchment are</w:t>
      </w:r>
      <w:r>
        <w:t xml:space="preserve"> not so much proposing changes within a strategy as they are </w:t>
      </w:r>
      <w:r w:rsidRPr="001A1F5B">
        <w:rPr>
          <w:rStyle w:val="StyleUnderline"/>
        </w:rPr>
        <w:t>calling for</w:t>
      </w:r>
      <w:r>
        <w:t xml:space="preserve"> the </w:t>
      </w:r>
      <w:r w:rsidRPr="001A1F5B">
        <w:rPr>
          <w:rStyle w:val="StyleUnderline"/>
        </w:rPr>
        <w:t>wholesale replacement</w:t>
      </w:r>
      <w:r>
        <w:t xml:space="preserve"> of one that has been in place since World War II. </w:t>
      </w:r>
      <w:r w:rsidRPr="001A1F5B">
        <w:rPr>
          <w:rStyle w:val="StyleUnderline"/>
        </w:rPr>
        <w:t>What the United States needs now is a careful pruning of its overseas commitments-not the indiscriminate abandonment of a strategy that has served it well for decades</w:t>
      </w:r>
      <w:r>
        <w:t>.</w:t>
      </w:r>
      <w:r w:rsidR="00F57C93">
        <w:t xml:space="preserve"> </w:t>
      </w:r>
      <w:r>
        <w:t>RETRENCHMENT REDUX</w:t>
      </w:r>
      <w:r w:rsidR="00F57C93">
        <w:t xml:space="preserve"> </w:t>
      </w:r>
      <w:r>
        <w:t>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w:t>
      </w:r>
      <w:r w:rsidR="00F57C93">
        <w:t xml:space="preserve"> </w:t>
      </w:r>
      <w:r>
        <w:t>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w:t>
      </w:r>
      <w:r w:rsidR="00F57C93">
        <w:t xml:space="preserve"> </w:t>
      </w:r>
      <w:r>
        <w:t xml:space="preserve">In practice, this approach means ending U.S. military operations in Afghanistan, withdrawing U.S. forces from the Middle East, relying on an over-the-horizon force that can uphold U.S. national interests, and no longer taking on responsibility for the security of other states. As for alliances, Posen has argued that the United States should abandon the mutual-defense provision of </w:t>
      </w:r>
      <w:proofErr w:type="spellStart"/>
      <w:r>
        <w:t>nato</w:t>
      </w:r>
      <w:proofErr w:type="spellEnd"/>
      <w:r>
        <w:t xml:space="preserve">, replace the organization "with a new, more limited security cooperation agreement," and reduce U.S. commitments to Japan, South Korea, and Taiwan. On the question of China, realists have split in recent years. Some, such as the scholar John </w:t>
      </w:r>
      <w:proofErr w:type="spellStart"/>
      <w:r>
        <w:t>Mearsheimer</w:t>
      </w:r>
      <w:proofErr w:type="spellEnd"/>
      <w:r>
        <w:t>, contend that even as the United States retrenches elsewhere, in Asia, it must contain the threat of China, whereas others, such as Posen, argue that nations in the region are perfectly capable of doing the job themselves.</w:t>
      </w:r>
      <w:r w:rsidR="00F57C93">
        <w:t xml:space="preserve"> </w:t>
      </w:r>
      <w: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r w:rsidR="00F57C93">
        <w:t xml:space="preserve"> </w:t>
      </w:r>
      <w:r>
        <w:t xml:space="preserve">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w:t>
      </w:r>
      <w:proofErr w:type="spellStart"/>
      <w:r>
        <w:t>Beinart</w:t>
      </w:r>
      <w:proofErr w:type="spellEnd"/>
      <w:r>
        <w:t>, has argued that the United States should accept Chinese and Russian spheres of influence, a strategy that would include abandoning Taiwan.</w:t>
      </w:r>
      <w:r w:rsidR="00F57C93">
        <w:t xml:space="preserve"> </w:t>
      </w:r>
      <w:r>
        <w:t>IS LESS REALLY MORE?</w:t>
      </w:r>
      <w:r w:rsidR="00F57C93">
        <w:t xml:space="preserve"> </w:t>
      </w:r>
      <w:r w:rsidRPr="001A1F5B">
        <w:rPr>
          <w:rStyle w:val="StyleUnderline"/>
        </w:rPr>
        <w:t xml:space="preserve">The realists and the progressives arguing for retrenchment </w:t>
      </w:r>
      <w:r>
        <w:t xml:space="preserve">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w:t>
      </w:r>
      <w:r w:rsidRPr="001A1F5B">
        <w:rPr>
          <w:rStyle w:val="StyleUnderline"/>
        </w:rPr>
        <w:t>share a common claim: that the United States would be better off if it</w:t>
      </w:r>
      <w:r>
        <w:t xml:space="preserve"> dramatically </w:t>
      </w:r>
      <w:r w:rsidRPr="001A1F5B">
        <w:rPr>
          <w:rStyle w:val="StyleUnderline"/>
        </w:rPr>
        <w:t>reduced its global military footprint and security commitments</w:t>
      </w:r>
      <w:r>
        <w:t>.</w:t>
      </w:r>
      <w:r w:rsidR="00F57C93">
        <w:t xml:space="preserve"> </w:t>
      </w:r>
      <w:r w:rsidRPr="001A1F5B">
        <w:rPr>
          <w:rStyle w:val="StyleUnderline"/>
        </w:rPr>
        <w:t>This is a false promise, for a number of reasons</w:t>
      </w:r>
      <w:r>
        <w:t xml:space="preserve">. </w:t>
      </w:r>
      <w:r w:rsidRPr="001A1F5B">
        <w:rPr>
          <w:rStyle w:val="Emphasis"/>
        </w:rPr>
        <w:t>First</w:t>
      </w:r>
      <w:r w:rsidRPr="001A1F5B">
        <w:rPr>
          <w:rStyle w:val="StyleUnderline"/>
        </w:rPr>
        <w:t>, retrenchment would worsen regional security competition in Europe and Asia</w:t>
      </w:r>
      <w:r>
        <w:t xml:space="preserve">. The realists recognize that the U.S. military presence in Europe and Asia does dampen security competition, but they claim that it does so at too high a price-and one that, at any rate, should be paid by U.S. allies in the regions themselves. Although pulling back would invite regional security competition, realist retrenchers admit, the United States could be safer in a more dangerous world because regional rivals would check one another. </w:t>
      </w:r>
      <w:r w:rsidRPr="001A1F5B">
        <w:rPr>
          <w:rStyle w:val="StyleUnderline"/>
        </w:rPr>
        <w:t>This is a perilous gambit</w:t>
      </w:r>
      <w:r>
        <w:t xml:space="preserve">, however, </w:t>
      </w:r>
      <w:r w:rsidRPr="001A1F5B">
        <w:rPr>
          <w:rStyle w:val="StyleUnderline"/>
        </w:rPr>
        <w:t>because regional conflicts often end up implicating U.S. interests. They might thus end up drawing the United States back in after it has left-resulting in a much more dangerous venture than heading off the conflict in the first place by staying</w:t>
      </w:r>
      <w:r>
        <w:t>. Realist retrenchment reveals a hubris that the United States can control consequences and prevent crises from erupting into war.</w:t>
      </w:r>
      <w:r w:rsidR="00F57C93">
        <w:t xml:space="preserve"> </w:t>
      </w:r>
      <w:r>
        <w:t xml:space="preserve">The progressives' view of regional security is similarly flawed. These </w:t>
      </w:r>
      <w:r w:rsidRPr="001A1F5B">
        <w:rPr>
          <w:rStyle w:val="StyleUnderline"/>
        </w:rPr>
        <w:t>retrenchers</w:t>
      </w:r>
      <w:r>
        <w:t xml:space="preserve"> reject the idea that regional security competition will intensify if the United States leaves. In fact, they </w:t>
      </w:r>
      <w:r w:rsidRPr="001A1F5B">
        <w:rPr>
          <w:rStyle w:val="StyleUnderline"/>
        </w:rPr>
        <w:t>argue</w:t>
      </w:r>
      <w:r>
        <w:t xml:space="preserve">, </w:t>
      </w:r>
      <w:r w:rsidRPr="001A1F5B">
        <w:rPr>
          <w:rStyle w:val="StyleUnderline"/>
        </w:rPr>
        <w:t>U.S. alliances often promote competition</w:t>
      </w:r>
      <w:r>
        <w:t>, as in the Middle East, where U.S. support for Saudi Arabia and the United Arab Emirates has emboldened those countries in their cold war with Iran</w:t>
      </w:r>
      <w:r w:rsidRPr="001A1F5B">
        <w:rPr>
          <w:rStyle w:val="StyleUnderline"/>
        </w:rPr>
        <w:t>. But this logic does not apply to Europe or Asia, where U.S. allies have behaved responsibly. A U.S. pullback from those places is more likely to embolden the regional powers</w:t>
      </w:r>
      <w:r>
        <w:t xml:space="preserve">. Since 2008, Russia has invaded two of its neighbors that are not members of </w:t>
      </w:r>
      <w:proofErr w:type="spellStart"/>
      <w:proofErr w:type="gramStart"/>
      <w:r>
        <w:t>nato</w:t>
      </w:r>
      <w:proofErr w:type="spellEnd"/>
      <w:proofErr w:type="gramEnd"/>
      <w:r>
        <w:t xml:space="preserve">, and </w:t>
      </w:r>
      <w:r w:rsidRPr="001A1F5B">
        <w:rPr>
          <w:rStyle w:val="StyleUnderline"/>
        </w:rPr>
        <w:t>if the Baltic states were no longer protected by a U.S. security guarantee</w:t>
      </w:r>
      <w:r>
        <w:t xml:space="preserve">, it is conceivable that </w:t>
      </w:r>
      <w:r w:rsidRPr="001A1F5B">
        <w:rPr>
          <w:rStyle w:val="StyleUnderline"/>
        </w:rPr>
        <w:t>Russia would test the boundaries with gray-zone warfare</w:t>
      </w:r>
      <w:r>
        <w:t xml:space="preserve">. </w:t>
      </w:r>
      <w:r w:rsidRPr="001A1F5B">
        <w:rPr>
          <w:rStyle w:val="StyleUnderline"/>
        </w:rPr>
        <w:t>In East Asia, a U.S. withdrawal would force Japan to increase its defense capabilities and change its constitution to enable it to compete with China on its own, straining relations with South Korea</w:t>
      </w:r>
      <w:r>
        <w:t>.</w:t>
      </w:r>
      <w:r w:rsidR="00F57C93">
        <w:t xml:space="preserve"> </w:t>
      </w:r>
      <w:r w:rsidRPr="001A1F5B">
        <w:rPr>
          <w:rStyle w:val="StyleUnderline"/>
        </w:rPr>
        <w:t>The</w:t>
      </w:r>
      <w:r>
        <w:t xml:space="preserve"> </w:t>
      </w:r>
      <w:r w:rsidRPr="001A1F5B">
        <w:rPr>
          <w:rStyle w:val="Emphasis"/>
        </w:rPr>
        <w:t>second</w:t>
      </w:r>
      <w:r>
        <w:t xml:space="preserve"> </w:t>
      </w:r>
      <w:r w:rsidRPr="001A1F5B">
        <w:rPr>
          <w:rStyle w:val="StyleUnderline"/>
        </w:rPr>
        <w:t>problem with retrenchment involves nuclear proliferation</w:t>
      </w:r>
      <w:r>
        <w:t xml:space="preserve">. If the United States pulled out of NATO or ended its alliance with Japan, as many realist advocates of retrenchment recommend, some of its allies, no longer protected by the U.S. nuclear umbrella, would be tempted to acquire nuclear weapons of their own. Unlike the progressives for retrenchment, the realists are comfortable with that result, since they see deterrence as a stabilizing force. Most Americans are not so sanguine, and rightly so. </w:t>
      </w:r>
      <w:r w:rsidRPr="001A1F5B">
        <w:rPr>
          <w:rStyle w:val="StyleUnderline"/>
        </w:rPr>
        <w:t xml:space="preserve">There are good reasons to worry about nuclear proliferation: nuclear materials could end up in the hands of terrorists, states with less experience might be more prone to nuclear accidents, and nuclear powers in close proximity have shorter response times and thus conflicts among them have a </w:t>
      </w:r>
      <w:r w:rsidRPr="001A1F5B">
        <w:rPr>
          <w:rStyle w:val="Emphasis"/>
        </w:rPr>
        <w:t>greater chance of spiraling into escalation</w:t>
      </w:r>
      <w:r>
        <w:t>.</w:t>
      </w:r>
      <w:r w:rsidR="00F57C93">
        <w:t xml:space="preserve"> </w:t>
      </w:r>
      <w:r w:rsidRPr="001A1F5B">
        <w:rPr>
          <w:rStyle w:val="Emphasis"/>
        </w:rPr>
        <w:t>Third</w:t>
      </w:r>
      <w:r>
        <w:t xml:space="preserve">, </w:t>
      </w:r>
      <w:r w:rsidRPr="001A1F5B">
        <w:rPr>
          <w:rStyle w:val="StyleUnderline"/>
        </w:rPr>
        <w:t>retrenchment would heighten nationalism and xenophobia</w:t>
      </w:r>
      <w:r>
        <w:t xml:space="preserve">. In Europe, </w:t>
      </w:r>
      <w:r w:rsidRPr="001A1F5B">
        <w:rPr>
          <w:rStyle w:val="StyleUnderline"/>
        </w:rPr>
        <w:t>a U.S. withdrawal would send the message that every country must fend for itself. It would</w:t>
      </w:r>
      <w:r>
        <w:t xml:space="preserve"> therefore </w:t>
      </w:r>
      <w:r w:rsidRPr="001A1F5B">
        <w:rPr>
          <w:rStyle w:val="StyleUnderline"/>
        </w:rPr>
        <w:t>empower</w:t>
      </w:r>
      <w:r>
        <w:t xml:space="preserve"> the </w:t>
      </w:r>
      <w:r w:rsidRPr="001A1F5B">
        <w:rPr>
          <w:rStyle w:val="StyleUnderline"/>
        </w:rPr>
        <w:t>far-right groups</w:t>
      </w:r>
      <w:r>
        <w:t xml:space="preserve"> already making this claim-such as the Alternative for Germany, the League in Italy, and the National Front in France-while undermining the centrist democratic leaders there who told their populations that they could rely on the United States and </w:t>
      </w:r>
      <w:proofErr w:type="spellStart"/>
      <w:proofErr w:type="gramStart"/>
      <w:r>
        <w:t>nato</w:t>
      </w:r>
      <w:proofErr w:type="spellEnd"/>
      <w:proofErr w:type="gramEnd"/>
      <w:r>
        <w:t xml:space="preserve">. As a result, </w:t>
      </w:r>
      <w:r w:rsidRPr="001A1F5B">
        <w:rPr>
          <w:rStyle w:val="StyleUnderline"/>
        </w:rPr>
        <w:t>Washington would lose leverage over the domestic politics of individual allies, particularly younger and more fragile democracies such as Poland</w:t>
      </w:r>
      <w:r>
        <w:t>. And since these nationalist populist groups are almost always protectionist, retrenchment would damage U.S. economic interests, as well. Even more alarming, many of the right-wing nationalists that retrenchment would empower have called for greater accommodation of China and Russia.</w:t>
      </w:r>
      <w:r w:rsidR="00F57C93">
        <w:t xml:space="preserve"> </w:t>
      </w:r>
      <w:r w:rsidRPr="001A1F5B">
        <w:rPr>
          <w:rStyle w:val="StyleUnderline"/>
        </w:rPr>
        <w:t xml:space="preserve">A </w:t>
      </w:r>
      <w:r w:rsidRPr="001A1F5B">
        <w:rPr>
          <w:rStyle w:val="Emphasis"/>
        </w:rPr>
        <w:t>fourth</w:t>
      </w:r>
      <w:r w:rsidRPr="001A1F5B">
        <w:rPr>
          <w:rStyle w:val="StyleUnderline"/>
        </w:rPr>
        <w:t xml:space="preserve"> problem concerns regional stability after global retrenchment</w:t>
      </w:r>
      <w:r>
        <w:t xml:space="preserve">. </w:t>
      </w:r>
      <w:r w:rsidRPr="001A1F5B">
        <w:rPr>
          <w:rStyle w:val="StyleUnderline"/>
        </w:rPr>
        <w:t>The most likely end state is a spheres-</w:t>
      </w:r>
      <w:proofErr w:type="spellStart"/>
      <w:r w:rsidRPr="001A1F5B">
        <w:rPr>
          <w:rStyle w:val="StyleUnderline"/>
        </w:rPr>
        <w:t>ofinfluence</w:t>
      </w:r>
      <w:proofErr w:type="spellEnd"/>
      <w:r w:rsidRPr="001A1F5B">
        <w:rPr>
          <w:rStyle w:val="StyleUnderline"/>
        </w:rPr>
        <w:t xml:space="preserve"> system</w:t>
      </w:r>
      <w:r>
        <w:t xml:space="preserve">, whereby China and Russia dominate their neighbors, </w:t>
      </w:r>
      <w:r w:rsidRPr="001A1F5B">
        <w:rPr>
          <w:rStyle w:val="StyleUnderline"/>
        </w:rPr>
        <w:t>but such an order is inherently unstable</w:t>
      </w:r>
      <w:r>
        <w:t>. The lines of demarcation for such spheres tend to be unclear, and there is no guarantee that China and Russia will not seek to move them outward over time. Moreover, the United States cannot simply grant other major powers a sphere of influence-the countries that would fall into those realms have agency, too. If the United States ceded Taiwan to China, for example, the Taiwanese people could say no. The current U.S. policy toward the country is working and may be sustainable. Withdrawing support from Taiwan against its will would plunge cross-strait relations into chaos. The entire idea of letting regional powers have their own spheres of influence has an imperial air that is at odds with modern principles of sovereignty and international law.</w:t>
      </w:r>
      <w:r w:rsidR="00F57C93">
        <w:t xml:space="preserve"> </w:t>
      </w:r>
      <w:r>
        <w:t>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w:t>
      </w:r>
      <w:r w:rsidR="00F57C93">
        <w:t xml:space="preserve"> </w:t>
      </w:r>
      <w:r>
        <w:t xml:space="preserve">Realist and progressive retrenchers like to argue that the architects of the United States' postwar foreign policy naively sought to remake the world in its image. But the real revisionists are those who argue for retrenchment, a geopolitical experiment of unprecedented scale in modern history. If this camp were to have its way, </w:t>
      </w:r>
      <w:r w:rsidRPr="001A1F5B">
        <w:rPr>
          <w:rStyle w:val="StyleUnderline"/>
        </w:rPr>
        <w:t>Europe and Asia-two stable, peaceful, and prosperous regions that form the two main pillars of the U.S.-led order-would be plunged into an era of uncertainty</w:t>
      </w:r>
      <w:r>
        <w:t>.</w:t>
      </w:r>
    </w:p>
    <w:p w:rsidR="0080251E" w:rsidRPr="0080251E" w:rsidRDefault="0080251E" w:rsidP="0080251E">
      <w:pPr>
        <w:pStyle w:val="Heading3"/>
      </w:pPr>
      <w:r>
        <w:t>IL</w:t>
      </w:r>
    </w:p>
    <w:p w:rsidR="00DE2358" w:rsidRPr="00633922" w:rsidRDefault="00DE2358" w:rsidP="00DE2358">
      <w:pPr>
        <w:pStyle w:val="Heading4"/>
      </w:pPr>
      <w:r>
        <w:t xml:space="preserve">Trump </w:t>
      </w:r>
      <w:r w:rsidR="00F57C93">
        <w:t>re-election</w:t>
      </w:r>
      <w:r>
        <w:t xml:space="preserve"> causes </w:t>
      </w:r>
      <w:r w:rsidRPr="00F57C93">
        <w:rPr>
          <w:u w:val="single"/>
        </w:rPr>
        <w:t>complete</w:t>
      </w:r>
      <w:r>
        <w:t xml:space="preserve"> abandonment of US leadership---alliances, institutional support, military power all are ceded</w:t>
      </w:r>
    </w:p>
    <w:p w:rsidR="00DE2358" w:rsidRDefault="00DE2358" w:rsidP="00DE2358">
      <w:r w:rsidRPr="00633922">
        <w:rPr>
          <w:rStyle w:val="Style13ptBold"/>
        </w:rPr>
        <w:t>Porter 18</w:t>
      </w:r>
      <w:r w:rsidRPr="00877444">
        <w:t xml:space="preserve"> – PhD, Chair in International Security and Strategy at the University of Birmingham (Patrick, “CRISIS AND CONVICTION: U.S. GRAND STRATEGY IN TRUMP’S SECOND TERM,” War on the Rocks, </w:t>
      </w:r>
      <w:hyperlink r:id="rId73" w:history="1">
        <w:r w:rsidRPr="004C23D5">
          <w:rPr>
            <w:rStyle w:val="Hyperlink"/>
          </w:rPr>
          <w:t>https://warontherocks.com/2018/08/crisis-and-conviction-u-s-grand-strategy-in-trumps-second-term/</w:t>
        </w:r>
      </w:hyperlink>
      <w:r w:rsidRPr="00877444">
        <w:t>)</w:t>
      </w:r>
      <w:r w:rsidR="00A11924">
        <w:t>//BB</w:t>
      </w:r>
    </w:p>
    <w:p w:rsidR="00DE2358" w:rsidRPr="00877444" w:rsidRDefault="00DE2358" w:rsidP="00DE2358"/>
    <w:p w:rsidR="00DE2358" w:rsidRDefault="00DE2358" w:rsidP="00DE2358">
      <w:pPr>
        <w:rPr>
          <w:sz w:val="10"/>
        </w:rPr>
      </w:pPr>
      <w:r w:rsidRPr="00633922">
        <w:rPr>
          <w:sz w:val="10"/>
        </w:rPr>
        <w:t xml:space="preserve">In the spring of 2014, before Donald Trump’s presidency was even a rumor, I began an article about the sources of U.S. grand strategy. By “grand strategy,” I mean a state’s way of orchestrating means and ends to achieve security over the long haul. I argued that the habitual ideas and pervasive influence of the U.S. foreign policy establishment make the fundamentals of American statecraft hard to change. What former advisor Ben Rhodes called the “Blob” and what former National Security Council official Michael Anton called the “priesthood” defines and dominates the ecosystem in which foreign policy is made. It exerts its influence through its expertise and its advantageous structural position as a “revolving door” between government, academia, think tanks, foundations, and corporations, reinforced by the feedback loop of allies’ demands for American patronage. In turn, the establishment successfully advances the view that the only prudent and legitimate grand strategy for the United States is “primacy,” the pursuit and sustainment of unrivalled dominance. Accordingly, the conservative force of tradition would constrain even revisionist </w:t>
      </w:r>
      <w:proofErr w:type="gramStart"/>
      <w:r w:rsidRPr="00633922">
        <w:rPr>
          <w:sz w:val="10"/>
        </w:rPr>
        <w:t>presidents</w:t>
      </w:r>
      <w:proofErr w:type="gramEnd"/>
      <w:r w:rsidRPr="00633922">
        <w:rPr>
          <w:sz w:val="10"/>
        </w:rPr>
        <w:t xml:space="preserve"> intent on change. Prior choices — over military power, alliances, nuclear proliferation, and the spread of American capitalism — would probably persist. </w:t>
      </w:r>
      <w:r w:rsidRPr="00633922">
        <w:rPr>
          <w:rStyle w:val="StyleUnderline"/>
        </w:rPr>
        <w:t>Grand strategic change</w:t>
      </w:r>
      <w:r w:rsidRPr="00633922">
        <w:rPr>
          <w:sz w:val="10"/>
        </w:rPr>
        <w:t xml:space="preserve"> is possible. But it </w:t>
      </w:r>
      <w:r w:rsidRPr="00633922">
        <w:rPr>
          <w:rStyle w:val="StyleUnderline"/>
        </w:rPr>
        <w:t>requires</w:t>
      </w:r>
      <w:r w:rsidRPr="00633922">
        <w:rPr>
          <w:sz w:val="10"/>
        </w:rPr>
        <w:t xml:space="preserve"> two interacting elements that come together rarely: a major strategic shock and </w:t>
      </w:r>
      <w:r w:rsidRPr="00633922">
        <w:rPr>
          <w:rStyle w:val="StyleUnderline"/>
        </w:rPr>
        <w:t>a determined president willing to bear the costs of overhauling</w:t>
      </w:r>
      <w:r w:rsidRPr="00633922">
        <w:rPr>
          <w:sz w:val="10"/>
        </w:rPr>
        <w:t xml:space="preserve"> </w:t>
      </w:r>
      <w:r w:rsidRPr="00633922">
        <w:rPr>
          <w:rStyle w:val="StyleUnderline"/>
        </w:rPr>
        <w:t>American</w:t>
      </w:r>
      <w:r w:rsidRPr="00633922">
        <w:rPr>
          <w:sz w:val="10"/>
        </w:rPr>
        <w:t xml:space="preserve"> security </w:t>
      </w:r>
      <w:r w:rsidRPr="00633922">
        <w:rPr>
          <w:rStyle w:val="StyleUnderline"/>
        </w:rPr>
        <w:t>commitments</w:t>
      </w:r>
      <w:r w:rsidRPr="00633922">
        <w:rPr>
          <w:sz w:val="10"/>
        </w:rPr>
        <w:t xml:space="preserve">. Until those forces convene, the United States has a powerful default setting of “leadership,” despite disappointing wars, economic crises, and increasing public fatigue with the burdens of hegemony. Then Trump came to power. Trump provides us with a live experiment that tests the argument, or at least the proposition that short of a major shock and a committed agent of change, the existing strategy will endure. How well does it stack up? Here, I offer two hypotheses. First, despite his aggressive words, his maverick deeds, his authoritarian tendencies, his allies’ doubts, and critics’ lamentations, </w:t>
      </w:r>
      <w:r w:rsidRPr="00633922">
        <w:rPr>
          <w:rStyle w:val="StyleUnderline"/>
        </w:rPr>
        <w:t xml:space="preserve">Trump hasn’t </w:t>
      </w:r>
      <w:r w:rsidRPr="0021119F">
        <w:rPr>
          <w:rStyle w:val="Emphasis"/>
        </w:rPr>
        <w:t>yet</w:t>
      </w:r>
      <w:r w:rsidRPr="00633922">
        <w:rPr>
          <w:rStyle w:val="StyleUnderline"/>
        </w:rPr>
        <w:t xml:space="preserve"> altered U.S. grand strategy</w:t>
      </w:r>
      <w:r w:rsidRPr="00633922">
        <w:rPr>
          <w:sz w:val="10"/>
        </w:rPr>
        <w:t xml:space="preserve"> in its fundamentals. That doesn’t mean he has personally converted to tradition. Trump is still Trump. But </w:t>
      </w:r>
      <w:r w:rsidRPr="00633922">
        <w:rPr>
          <w:rStyle w:val="StyleUnderline"/>
        </w:rPr>
        <w:t xml:space="preserve">so far, he has been </w:t>
      </w:r>
      <w:r w:rsidRPr="0021119F">
        <w:rPr>
          <w:rStyle w:val="Emphasis"/>
        </w:rPr>
        <w:t>constrained</w:t>
      </w:r>
      <w:r w:rsidRPr="00633922">
        <w:rPr>
          <w:sz w:val="10"/>
        </w:rPr>
        <w:t xml:space="preserve">. </w:t>
      </w:r>
      <w:r w:rsidRPr="0021119F">
        <w:rPr>
          <w:rStyle w:val="StyleUnderline"/>
        </w:rPr>
        <w:t>He is not a determined-enough agent of revision to destroy</w:t>
      </w:r>
      <w:r w:rsidRPr="00633922">
        <w:rPr>
          <w:sz w:val="10"/>
        </w:rPr>
        <w:t xml:space="preserve"> what he inherited. The structure of </w:t>
      </w:r>
      <w:r w:rsidRPr="0021119F">
        <w:rPr>
          <w:rStyle w:val="StyleUnderline"/>
        </w:rPr>
        <w:t>American power-projection</w:t>
      </w:r>
      <w:r w:rsidRPr="00633922">
        <w:rPr>
          <w:sz w:val="10"/>
        </w:rPr>
        <w:t xml:space="preserve"> persists. However much he commands center stage, Trump is not America. Even this flame-throwing “outsider” is counter-balanced by the weight of congressional will, the cumulative advice and pressure of Cabinet, the security bureaucracy and the CIA, and the appeals of allies. Violating conventions and slobbering admiringly over international rivals is not the same thing as overhauling a grand strategy at its foundations. That task would take more resilience and more time commitment than the president has shown. Secondly, though, </w:t>
      </w:r>
      <w:r w:rsidRPr="00633922">
        <w:rPr>
          <w:rStyle w:val="Emphasis"/>
        </w:rPr>
        <w:t>this may change</w:t>
      </w:r>
      <w:r w:rsidRPr="00633922">
        <w:rPr>
          <w:sz w:val="10"/>
        </w:rPr>
        <w:t xml:space="preserve">. </w:t>
      </w:r>
      <w:r w:rsidRPr="00633922">
        <w:rPr>
          <w:rStyle w:val="Emphasis"/>
        </w:rPr>
        <w:t>If Trump is re-elected in 2020</w:t>
      </w:r>
      <w:r w:rsidRPr="00633922">
        <w:rPr>
          <w:sz w:val="10"/>
        </w:rPr>
        <w:t xml:space="preserve"> — a distinct possibility — there is a chance that </w:t>
      </w:r>
      <w:r w:rsidRPr="00633922">
        <w:rPr>
          <w:rStyle w:val="StyleUnderline"/>
        </w:rPr>
        <w:t>we will see</w:t>
      </w:r>
      <w:r w:rsidRPr="00633922">
        <w:rPr>
          <w:sz w:val="10"/>
        </w:rPr>
        <w:t xml:space="preserve"> both forces of change come together. If we see </w:t>
      </w:r>
      <w:r w:rsidRPr="00633922">
        <w:rPr>
          <w:rStyle w:val="StyleUnderline"/>
        </w:rPr>
        <w:t>a fundamental shock that discredits the status quo and weakens the authority of the establishment</w:t>
      </w:r>
      <w:r w:rsidRPr="00633922">
        <w:rPr>
          <w:sz w:val="10"/>
        </w:rPr>
        <w:t xml:space="preserve">, </w:t>
      </w:r>
      <w:r w:rsidRPr="00633922">
        <w:rPr>
          <w:rStyle w:val="StyleUnderline"/>
        </w:rPr>
        <w:t>the environment will become more receptive to fundamental change</w:t>
      </w:r>
      <w:r w:rsidRPr="00633922">
        <w:rPr>
          <w:sz w:val="10"/>
        </w:rPr>
        <w:t xml:space="preserve">. The Show So Far Among anxious commentators, the defining temptation of the </w:t>
      </w:r>
      <w:proofErr w:type="spellStart"/>
      <w:r w:rsidRPr="00633922">
        <w:rPr>
          <w:sz w:val="10"/>
        </w:rPr>
        <w:t>Trumpian</w:t>
      </w:r>
      <w:proofErr w:type="spellEnd"/>
      <w:r w:rsidRPr="00633922">
        <w:rPr>
          <w:sz w:val="10"/>
        </w:rPr>
        <w:t xml:space="preserve"> moment is to emphasize high drama that eventually leads to a rupture in the </w:t>
      </w:r>
      <w:proofErr w:type="spellStart"/>
      <w:r w:rsidRPr="00633922">
        <w:rPr>
          <w:sz w:val="10"/>
        </w:rPr>
        <w:t>Pax</w:t>
      </w:r>
      <w:proofErr w:type="spellEnd"/>
      <w:r w:rsidRPr="00633922">
        <w:rPr>
          <w:sz w:val="10"/>
        </w:rPr>
        <w:t xml:space="preserve"> Americana. America’s establishment </w:t>
      </w:r>
      <w:proofErr w:type="spellStart"/>
      <w:r w:rsidRPr="00633922">
        <w:rPr>
          <w:sz w:val="10"/>
        </w:rPr>
        <w:t>primacists</w:t>
      </w:r>
      <w:proofErr w:type="spellEnd"/>
      <w:r w:rsidRPr="00633922">
        <w:rPr>
          <w:sz w:val="10"/>
        </w:rPr>
        <w:t xml:space="preserve"> pour obsessively over the president’s tweets and antics. They presume the power of one president’s rhetoric to destroy quickly the post-1945 dispensation, suggesting it must have been fragile to begin with. Old Europe and </w:t>
      </w:r>
      <w:proofErr w:type="spellStart"/>
      <w:r w:rsidRPr="00633922">
        <w:rPr>
          <w:sz w:val="10"/>
        </w:rPr>
        <w:t>Putinist</w:t>
      </w:r>
      <w:proofErr w:type="spellEnd"/>
      <w:r w:rsidRPr="00633922">
        <w:rPr>
          <w:sz w:val="10"/>
        </w:rPr>
        <w:t xml:space="preserve"> Russia form the focus of these lamentations. They point to Trump’s antagonisms with allies such as Angela Merkel’s Germany, his overt coercion of European partners and brute demands that NATO allies pay up for American protection or else, his sinister linkages with Moscow, and his gutting of the State Department. The complaints comport to </w:t>
      </w:r>
      <w:proofErr w:type="gramStart"/>
      <w:r w:rsidRPr="00633922">
        <w:rPr>
          <w:sz w:val="10"/>
        </w:rPr>
        <w:t>Twitter</w:t>
      </w:r>
      <w:proofErr w:type="gramEnd"/>
      <w:r w:rsidRPr="00633922">
        <w:rPr>
          <w:sz w:val="10"/>
        </w:rPr>
        <w:t xml:space="preserve"> word limits. “This is Putin’s dream,” claims Nick Kristof. Wailings from some grandees are ahistorical and shallow. The United States and its diplomacy, though, is not simply the captive of one demagogic commander-in-chief. It moves on two axes. Trump’s heterodox rhetoric and brutally transactional worldview are only one. The second axis is a long built-up assumption that the United States must lead the world. This entrenched idea determines the legitimacy and standing of those who hold office. It is the core concept of what has become an elite “common sense.” It demands that the United States must be the world’s dominant power; that it must have an outsized military power; that it must be preponderant particularly in the three vital power centers of the world, Europe, the Gulf, and East Asia; that it must exercise dominance through allies whom it must contain and subordinate; that it must strive to prevent “rogue” adversaries from acquiring nuclear weapons; and that it must prize open and expand markets for the penetration of American capital. To alter this structure, shred alliances, retrench security commitments, frame the world not as an American domain but as multipolar spheres of influence, would take more than attention-grabbing statements. It would take a sustained, costly, and fiercely fought political struggle, domestically and abroad. Thus far, the bottom line about Trump’s presidency is that before he took office, he threatened to govern as an isolationist, but he has not. Instead of addressing the failures of primacy, he is exacerbating them. When running for office, Trump promised to extricate America from unnecessary wars. He toyed with the idea of tolerating others’ nuclear proliferation. He pronounced NATO to be “obsolete.” He took up the slogan of interwar isolationism, “America First.” This worldview persists. He is no convert to the traditional ethos of the </w:t>
      </w:r>
      <w:proofErr w:type="spellStart"/>
      <w:r w:rsidRPr="00633922">
        <w:rPr>
          <w:sz w:val="10"/>
        </w:rPr>
        <w:t>Pax</w:t>
      </w:r>
      <w:proofErr w:type="spellEnd"/>
      <w:r w:rsidRPr="00633922">
        <w:rPr>
          <w:sz w:val="10"/>
        </w:rPr>
        <w:t xml:space="preserve"> Americana. In his contractual view of international affairs, he would prefer to draw down global military deployments. He would prefer not to be bound by alliance commitments. He would rather accommodate other major powers and let them dominate their back yards. He would be content for regional powers to be security providers. And he has no time for the traditional logic that the hegemon pays more than the lion’s share of the defense bill in order to keep allies subordinate. He has not governed this way. Look beyond the tweets to follow the money and the troops. Trump is aggressively reasserting American primacy, not dismantling it.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is projected to rise by an additional $100 billion a year. In the Middle East, Trump has doubled down on America’s bid to remain predominant for the foreseeable future, increasing civilian and military deployments by 33 percent (as of November 2017) along with accelerated arms sales, while strengthening ties with the Saudi bloc and Israel to confront and coerce Iran, America’s main rival in the region. In Asia, Trump has pursued the nuclear disarmament of North Korea while increasingly confronting China about Taiwan, trade, and the South China Sea. We can debate what to call this, but it isn’t isolationism. 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w:t>
      </w:r>
      <w:proofErr w:type="spellStart"/>
      <w:r w:rsidRPr="00633922">
        <w:rPr>
          <w:sz w:val="10"/>
        </w:rPr>
        <w:t>its</w:t>
      </w:r>
      <w:proofErr w:type="spellEnd"/>
      <w:r w:rsidRPr="00633922">
        <w:rPr>
          <w:sz w:val="10"/>
        </w:rPr>
        <w:t xml:space="preserve"> almost </w:t>
      </w:r>
      <w:proofErr w:type="spellStart"/>
      <w:r w:rsidRPr="00633922">
        <w:rPr>
          <w:sz w:val="10"/>
        </w:rPr>
        <w:t>Trumpian</w:t>
      </w:r>
      <w:proofErr w:type="spellEnd"/>
      <w:r w:rsidRPr="00633922">
        <w:rPr>
          <w:sz w:val="10"/>
        </w:rPr>
        <w:t xml:space="preserve"> fixation with televisual optics, and its fondness for grandiose tracts about “world order,” it neglects the prosaic details of concrete commitments. 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Despite protestations, European states retain powerful incentives to stick with Washington. There are no signs of their abandoning the alliance to rearm independently or bandwagon with other powers. Consider too other measures. He has appointed hawkish American </w:t>
      </w:r>
      <w:proofErr w:type="spellStart"/>
      <w:r w:rsidRPr="00633922">
        <w:rPr>
          <w:sz w:val="10"/>
        </w:rPr>
        <w:t>primacists</w:t>
      </w:r>
      <w:proofErr w:type="spellEnd"/>
      <w:r w:rsidRPr="00633922">
        <w:rPr>
          <w:sz w:val="10"/>
        </w:rPr>
        <w:t xml:space="preserve"> and Putin critics to Russia-related official posts. He has expanded sanctions, including an expanded </w:t>
      </w:r>
      <w:proofErr w:type="spellStart"/>
      <w:r w:rsidRPr="00633922">
        <w:rPr>
          <w:sz w:val="10"/>
        </w:rPr>
        <w:t>Magnitsky</w:t>
      </w:r>
      <w:proofErr w:type="spellEnd"/>
      <w:r w:rsidRPr="00633922">
        <w:rPr>
          <w:sz w:val="10"/>
        </w:rPr>
        <w:t xml:space="preserve">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 Some commentators, like Daniel </w:t>
      </w:r>
      <w:proofErr w:type="spellStart"/>
      <w:r w:rsidRPr="00633922">
        <w:rPr>
          <w:sz w:val="10"/>
        </w:rPr>
        <w:t>Vajdich</w:t>
      </w:r>
      <w:proofErr w:type="spellEnd"/>
      <w:r w:rsidRPr="00633922">
        <w:rPr>
          <w:sz w:val="10"/>
        </w:rPr>
        <w:t xml:space="preserve"> and James Carafano, maintain this confrontational stance is Trump’s own. Carafano attributes Trump’s reassertion of American hegemony to a coherent </w:t>
      </w:r>
      <w:proofErr w:type="spellStart"/>
      <w:r w:rsidRPr="00633922">
        <w:rPr>
          <w:sz w:val="10"/>
        </w:rPr>
        <w:t>Trumpian</w:t>
      </w:r>
      <w:proofErr w:type="spellEnd"/>
      <w:r w:rsidRPr="00633922">
        <w:rPr>
          <w:sz w:val="10"/>
        </w:rPr>
        <w:t xml:space="preserve">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from the pattern of what we can know about the process behind these choices, a reluctant Trump is constrained to maintain a </w:t>
      </w:r>
      <w:proofErr w:type="spellStart"/>
      <w:r w:rsidRPr="00633922">
        <w:rPr>
          <w:sz w:val="10"/>
        </w:rPr>
        <w:t>hard-line</w:t>
      </w:r>
      <w:proofErr w:type="spellEnd"/>
      <w:r w:rsidRPr="00633922">
        <w:rPr>
          <w:sz w:val="10"/>
        </w:rPr>
        <w:t xml:space="preserve"> policy mix. This is despite his public braggadocio and despite his instinctive belief that Washington should delegate anti-Putin countermeasures to Europeans. Similarly, he retains a personal preference for pulling troops out of Afghanistan, South Korea, and Syria. Yet advisors pressed him successfully to maintain the traditional U.S. posture so far. “You guys want me to send troops everywhere,” Trump charged Secretary of Defense </w:t>
      </w:r>
      <w:proofErr w:type="spellStart"/>
      <w:r w:rsidRPr="00633922">
        <w:rPr>
          <w:sz w:val="10"/>
        </w:rPr>
        <w:t>Mattis</w:t>
      </w:r>
      <w:proofErr w:type="spellEnd"/>
      <w:r w:rsidRPr="00633922">
        <w:rPr>
          <w:sz w:val="10"/>
        </w:rPr>
        <w:t xml:space="preserve">, whose response (“You have no choice”) carried the day. 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is boxed in: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w:t>
      </w:r>
      <w:proofErr w:type="spellStart"/>
      <w:r w:rsidRPr="00633922">
        <w:rPr>
          <w:sz w:val="10"/>
        </w:rPr>
        <w:t>purse</w:t>
      </w:r>
      <w:proofErr w:type="spellEnd"/>
      <w:r w:rsidRPr="00633922">
        <w:rPr>
          <w:sz w:val="10"/>
        </w:rPr>
        <w:t xml:space="preserve"> a “much more open and friendly policy with Russia.” So far, he hasn’t had his way on most first order questions. The environment is too resistant. The actor is not determined enough and doesn’t have enough political capital to spend.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 It is thus premature to argue that Trump is “off the chain,” as Hal Brands does. Brands notes that the constraining influence of Secretary Jim </w:t>
      </w:r>
      <w:proofErr w:type="spellStart"/>
      <w:r w:rsidRPr="00633922">
        <w:rPr>
          <w:sz w:val="10"/>
        </w:rPr>
        <w:t>Mattis</w:t>
      </w:r>
      <w:proofErr w:type="spellEnd"/>
      <w:r w:rsidRPr="00633922">
        <w:rPr>
          <w:sz w:val="10"/>
        </w:rPr>
        <w:t xml:space="preserve">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the policy ecosystem is dominated by </w:t>
      </w:r>
      <w:proofErr w:type="spellStart"/>
      <w:r w:rsidRPr="00633922">
        <w:rPr>
          <w:sz w:val="10"/>
        </w:rPr>
        <w:t>primacists</w:t>
      </w:r>
      <w:proofErr w:type="spellEnd"/>
      <w:r w:rsidRPr="00633922">
        <w:rPr>
          <w:sz w:val="10"/>
        </w:rPr>
        <w:t xml:space="preserve"> and the primacy consensus. Though </w:t>
      </w:r>
      <w:proofErr w:type="spellStart"/>
      <w:r w:rsidRPr="00633922">
        <w:rPr>
          <w:sz w:val="10"/>
        </w:rPr>
        <w:t>Tillerson</w:t>
      </w:r>
      <w:proofErr w:type="spellEnd"/>
      <w:r w:rsidRPr="00633922">
        <w:rPr>
          <w:sz w:val="10"/>
        </w:rPr>
        <w:t xml:space="preserve"> and McMaster fell from grace and departed, the pool of capable talent from which the president selected appointees remains </w:t>
      </w:r>
      <w:proofErr w:type="spellStart"/>
      <w:r w:rsidRPr="00633922">
        <w:rPr>
          <w:sz w:val="10"/>
        </w:rPr>
        <w:t>primacist</w:t>
      </w:r>
      <w:proofErr w:type="spellEnd"/>
      <w:r w:rsidRPr="00633922">
        <w:rPr>
          <w:sz w:val="10"/>
        </w:rPr>
        <w:t>. As Steve Bannon once observed, once you remove anti-Trump neoconservatives and never-</w:t>
      </w:r>
      <w:proofErr w:type="spellStart"/>
      <w:r w:rsidRPr="00633922">
        <w:rPr>
          <w:sz w:val="10"/>
        </w:rPr>
        <w:t>Trumpers</w:t>
      </w:r>
      <w:proofErr w:type="spellEnd"/>
      <w:r w:rsidRPr="00633922">
        <w:rPr>
          <w:sz w:val="10"/>
        </w:rPr>
        <w:t xml:space="preserve">, the group of viable conservative candidates for official positions is not a “deep bench.” Accordingly, Trump has replaced estranged hawkish </w:t>
      </w:r>
      <w:proofErr w:type="spellStart"/>
      <w:r w:rsidRPr="00633922">
        <w:rPr>
          <w:sz w:val="10"/>
        </w:rPr>
        <w:t>primacists</w:t>
      </w:r>
      <w:proofErr w:type="spellEnd"/>
      <w:r w:rsidRPr="00633922">
        <w:rPr>
          <w:sz w:val="10"/>
        </w:rPr>
        <w:t xml:space="preserve"> with even more hawkish </w:t>
      </w:r>
      <w:proofErr w:type="spellStart"/>
      <w:r w:rsidRPr="00633922">
        <w:rPr>
          <w:sz w:val="10"/>
        </w:rPr>
        <w:t>primacists</w:t>
      </w:r>
      <w:proofErr w:type="spellEnd"/>
      <w:r w:rsidRPr="00633922">
        <w:rPr>
          <w:sz w:val="10"/>
        </w:rPr>
        <w:t xml:space="preserve"> as his new consiglieres: Secretary of State Mike Pompeo and National Security Advisor John Bolton, alongside U.N. Ambassador Nikki Haley who endures as the unapologetic voice of superpower assertion. The Precipice: Trump’s Second Term We would be wise to entertain the possibility of a second term of Trump.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w:t>
      </w:r>
      <w:proofErr w:type="spellStart"/>
      <w:r w:rsidRPr="00633922">
        <w:rPr>
          <w:sz w:val="10"/>
        </w:rPr>
        <w:t>Trumpism</w:t>
      </w:r>
      <w:proofErr w:type="spellEnd"/>
      <w:r w:rsidRPr="00633922">
        <w:rPr>
          <w:sz w:val="10"/>
        </w:rPr>
        <w:t xml:space="preserve"> possible in the first place. 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w:t>
      </w:r>
      <w:proofErr w:type="gramStart"/>
      <w:r w:rsidRPr="00633922">
        <w:rPr>
          <w:sz w:val="10"/>
        </w:rPr>
        <w:t>them</w:t>
      </w:r>
      <w:proofErr w:type="gramEnd"/>
      <w:r w:rsidRPr="00633922">
        <w:rPr>
          <w:sz w:val="10"/>
        </w:rPr>
        <w:t xml:space="preserve"> takes explanation. In politics, if you’re explaining, you’re failing. Trump may be fortunate that his re-election timetable coincides with the right side of an economic “boom bust” cycle. </w:t>
      </w:r>
      <w:r w:rsidRPr="00633922">
        <w:rPr>
          <w:rStyle w:val="StyleUnderline"/>
        </w:rPr>
        <w:t>Were he to win a second term</w:t>
      </w:r>
      <w:r w:rsidRPr="00633922">
        <w:rPr>
          <w:sz w:val="10"/>
        </w:rPr>
        <w:t xml:space="preserve">, and especially if the margin was more decisive, </w:t>
      </w:r>
      <w:r w:rsidRPr="00633922">
        <w:rPr>
          <w:rStyle w:val="StyleUnderline"/>
        </w:rPr>
        <w:t>the conditions of his presidency would change</w:t>
      </w:r>
      <w:r w:rsidRPr="00633922">
        <w:rPr>
          <w:sz w:val="10"/>
        </w:rPr>
        <w:t xml:space="preserve">. If he won big, </w:t>
      </w:r>
      <w:r w:rsidRPr="00633922">
        <w:rPr>
          <w:rStyle w:val="StyleUnderline"/>
        </w:rPr>
        <w:t>he would have more political capital to spend. He would feel vindicated</w:t>
      </w:r>
      <w:r w:rsidRPr="00633922">
        <w:rPr>
          <w:sz w:val="10"/>
        </w:rPr>
        <w:t xml:space="preserve"> by the authority of a second mandate. Term limits would mean that </w:t>
      </w:r>
      <w:r w:rsidRPr="00633922">
        <w:rPr>
          <w:rStyle w:val="StyleUnderline"/>
        </w:rPr>
        <w:t>he would no longer need fear election failure</w:t>
      </w:r>
      <w:r w:rsidRPr="00633922">
        <w:rPr>
          <w:sz w:val="10"/>
        </w:rPr>
        <w:t xml:space="preserve">. It is possible that </w:t>
      </w:r>
      <w:r w:rsidRPr="00633922">
        <w:rPr>
          <w:rStyle w:val="StyleUnderline"/>
        </w:rPr>
        <w:t xml:space="preserve">Trump “Mark 2” would be more willing to tolerate the costs of </w:t>
      </w:r>
      <w:r w:rsidRPr="007C2E29">
        <w:rPr>
          <w:rStyle w:val="Emphasis"/>
        </w:rPr>
        <w:t>introducing major change</w:t>
      </w:r>
      <w:r w:rsidRPr="00633922">
        <w:rPr>
          <w:rStyle w:val="StyleUnderline"/>
        </w:rPr>
        <w:t xml:space="preserve"> in American grand strategy</w:t>
      </w:r>
      <w:r w:rsidRPr="00633922">
        <w:rPr>
          <w:sz w:val="10"/>
        </w:rPr>
        <w:t xml:space="preserve">. Consider further the possibility of a major strategic shock,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would likely have military and economic dimensions, featuring some fatal interaction of war and debt. The source of the next financial crisis could lie elsewhere, but Trump’s own policies also make more likely what was an implicit tendency, increasing the debt-deficit load and repeating a familiar pattern, whereby a large deficit-financed military build-up, deficit-financed wars (alongside tax cuts) stimulates demand, creates bubbles of irrational exuberance, overheats the economy, and eventually leads to a loss of confidence in markets. This would be followed by a contraction, but this time without the financial reserves that were available to mitigate the last financial crisis. This process could erupt sooner rather than later. It would take the combination of a strategic shock great enough to discredit the status quo and a determined revisionist president. If so, then </w:t>
      </w:r>
      <w:r w:rsidRPr="00633922">
        <w:rPr>
          <w:rStyle w:val="StyleUnderline"/>
        </w:rPr>
        <w:t>these forces might</w:t>
      </w:r>
      <w:r w:rsidRPr="00633922">
        <w:rPr>
          <w:sz w:val="10"/>
        </w:rPr>
        <w:t xml:space="preserve"> come together, to </w:t>
      </w:r>
      <w:r w:rsidRPr="00633922">
        <w:rPr>
          <w:rStyle w:val="StyleUnderline"/>
        </w:rPr>
        <w:t xml:space="preserve">take the president </w:t>
      </w:r>
      <w:proofErr w:type="spellStart"/>
      <w:r w:rsidRPr="00633922">
        <w:rPr>
          <w:rStyle w:val="StyleUnderline"/>
        </w:rPr>
        <w:t>off</w:t>
      </w:r>
      <w:proofErr w:type="spellEnd"/>
      <w:r w:rsidRPr="00633922">
        <w:rPr>
          <w:rStyle w:val="StyleUnderline"/>
        </w:rPr>
        <w:t xml:space="preserve"> the chain, and to create a domestic environment more hospitable to major change</w:t>
      </w:r>
      <w:r w:rsidRPr="00633922">
        <w:rPr>
          <w:sz w:val="10"/>
        </w:rPr>
        <w:t xml:space="preserve">. Earlier security shocks, such as the 2008 financial crisis, did not lead in this direction because the Bush administration was averse to retrenching commitments. With Trump or a </w:t>
      </w:r>
      <w:proofErr w:type="spellStart"/>
      <w:r w:rsidRPr="00633922">
        <w:rPr>
          <w:sz w:val="10"/>
        </w:rPr>
        <w:t>Trumpian</w:t>
      </w:r>
      <w:proofErr w:type="spellEnd"/>
      <w:r w:rsidRPr="00633922">
        <w:rPr>
          <w:sz w:val="10"/>
        </w:rPr>
        <w:t xml:space="preserve"> figure in the white house, one response that was once taboo would be on the table: </w:t>
      </w:r>
      <w:r w:rsidRPr="00633922">
        <w:rPr>
          <w:rStyle w:val="StyleUnderline"/>
        </w:rPr>
        <w:t>a fundamental retrenchment of overseas commitments, along the lines of Trump’s instincts</w:t>
      </w:r>
      <w:r w:rsidRPr="00633922">
        <w:rPr>
          <w:sz w:val="10"/>
        </w:rPr>
        <w:t xml:space="preserve">. It isn’t certain what this will involve, but it </w:t>
      </w:r>
      <w:r w:rsidRPr="00633922">
        <w:rPr>
          <w:rStyle w:val="StyleUnderline"/>
        </w:rPr>
        <w:t>would be drastic and imply a different assumption about how to pursue security</w:t>
      </w:r>
      <w:r w:rsidRPr="00633922">
        <w:rPr>
          <w:sz w:val="10"/>
        </w:rPr>
        <w:t xml:space="preserve">. </w:t>
      </w:r>
      <w:r w:rsidRPr="00633922">
        <w:rPr>
          <w:rStyle w:val="StyleUnderline"/>
        </w:rPr>
        <w:t>It could lead the United States to</w:t>
      </w:r>
      <w:r w:rsidRPr="00633922">
        <w:rPr>
          <w:sz w:val="10"/>
        </w:rPr>
        <w:t xml:space="preserve">, for example, </w:t>
      </w:r>
      <w:r w:rsidRPr="007C2E29">
        <w:rPr>
          <w:rStyle w:val="Emphasis"/>
        </w:rPr>
        <w:t>withdraw from the Gulf</w:t>
      </w:r>
      <w:r w:rsidRPr="00633922">
        <w:rPr>
          <w:rStyle w:val="StyleUnderline"/>
        </w:rPr>
        <w:t xml:space="preserve"> and let Saudi Arabia acquire the bomb, or to acknowledge Russia’s view of its sphere of influence while </w:t>
      </w:r>
      <w:r w:rsidRPr="007C2E29">
        <w:rPr>
          <w:rStyle w:val="Emphasis"/>
        </w:rPr>
        <w:t>withdrawing from NATO</w:t>
      </w:r>
      <w:r w:rsidRPr="00633922">
        <w:rPr>
          <w:sz w:val="10"/>
        </w:rPr>
        <w:t xml:space="preserve"> or </w:t>
      </w:r>
      <w:r w:rsidRPr="00633922">
        <w:rPr>
          <w:rStyle w:val="StyleUnderline"/>
        </w:rPr>
        <w:t>decisively repudiating Article 5</w:t>
      </w:r>
      <w:r w:rsidRPr="00633922">
        <w:rPr>
          <w:sz w:val="10"/>
        </w:rPr>
        <w:t xml:space="preserve">, </w:t>
      </w:r>
      <w:r w:rsidRPr="00633922">
        <w:rPr>
          <w:rStyle w:val="StyleUnderline"/>
        </w:rPr>
        <w:t>or to reduce military expenditure</w:t>
      </w:r>
      <w:r w:rsidRPr="00633922">
        <w:rPr>
          <w:sz w:val="10"/>
        </w:rPr>
        <w:t xml:space="preserve"> just to the level needed for the United States to deter attacks and defend itself. </w:t>
      </w:r>
      <w:r w:rsidRPr="00633922">
        <w:rPr>
          <w:rStyle w:val="StyleUnderline"/>
        </w:rPr>
        <w:t>America</w:t>
      </w:r>
      <w:r w:rsidRPr="00633922">
        <w:rPr>
          <w:sz w:val="10"/>
        </w:rPr>
        <w:t xml:space="preserve">n “greatness” would still be Trump’s signature tune, but it </w:t>
      </w:r>
      <w:r w:rsidRPr="00633922">
        <w:rPr>
          <w:rStyle w:val="StyleUnderline"/>
        </w:rPr>
        <w:t>would be redefined around liberating America from foreign entanglements</w:t>
      </w:r>
      <w:r w:rsidRPr="00633922">
        <w:rPr>
          <w:sz w:val="10"/>
        </w:rPr>
        <w:t xml:space="preserve">, investing in and walling off the country, and an industrial renaissance. To be sure, </w:t>
      </w:r>
      <w:r w:rsidRPr="00633922">
        <w:rPr>
          <w:rStyle w:val="StyleUnderline"/>
        </w:rPr>
        <w:t>the American foreign policy class would fight back</w:t>
      </w:r>
      <w:r w:rsidRPr="00633922">
        <w:rPr>
          <w:sz w:val="10"/>
        </w:rPr>
        <w:t xml:space="preserve"> furiously. </w:t>
      </w:r>
      <w:r w:rsidRPr="00633922">
        <w:rPr>
          <w:rStyle w:val="StyleUnderline"/>
        </w:rPr>
        <w:t>But</w:t>
      </w:r>
      <w:r w:rsidRPr="00633922">
        <w:rPr>
          <w:sz w:val="10"/>
        </w:rPr>
        <w:t xml:space="preserve"> like in the era of Vietnam and the oil embargo, </w:t>
      </w:r>
      <w:r w:rsidRPr="00633922">
        <w:rPr>
          <w:rStyle w:val="StyleUnderline"/>
        </w:rPr>
        <w:t>its power</w:t>
      </w:r>
      <w:r w:rsidRPr="00633922">
        <w:rPr>
          <w:sz w:val="10"/>
        </w:rPr>
        <w:t xml:space="preserve"> and confidence </w:t>
      </w:r>
      <w:r w:rsidRPr="00633922">
        <w:rPr>
          <w:rStyle w:val="StyleUnderline"/>
        </w:rPr>
        <w:t>would be diminished</w:t>
      </w:r>
      <w:r w:rsidRPr="00633922">
        <w:rPr>
          <w:sz w:val="10"/>
        </w:rPr>
        <w:t xml:space="preserve">. Already scarred by the last global financial crisis, stagnating wages and general alienation, the populace would be more receptive. </w:t>
      </w:r>
      <w:r w:rsidRPr="00633922">
        <w:rPr>
          <w:rStyle w:val="StyleUnderline"/>
        </w:rPr>
        <w:t>An emboldened and more risk-prone president would be willing to hire outsiders as officials, less experienced and capable but ideologically attuned to the narrower security vision of “America First.”</w:t>
      </w:r>
      <w:r w:rsidRPr="00633922">
        <w:rPr>
          <w:sz w:val="10"/>
        </w:rPr>
        <w:t xml:space="preserve"> </w:t>
      </w:r>
      <w:r w:rsidRPr="00633922">
        <w:rPr>
          <w:rStyle w:val="StyleUnderline"/>
        </w:rPr>
        <w:t>All this might be difficult to imagine. But rapid realignments of grand strategy can happen</w:t>
      </w:r>
      <w:r w:rsidRPr="00633922">
        <w:rPr>
          <w:sz w:val="10"/>
        </w:rPr>
        <w:t xml:space="preserve">.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w:t>
      </w:r>
      <w:r w:rsidRPr="00633922">
        <w:rPr>
          <w:rStyle w:val="StyleUnderline"/>
        </w:rPr>
        <w:t>If we see a different kind of President Trump unleashed by new conditions, less constrained and more emboldened</w:t>
      </w:r>
      <w:r w:rsidRPr="00633922">
        <w:rPr>
          <w:sz w:val="10"/>
        </w:rPr>
        <w:t xml:space="preserve">, in a context where </w:t>
      </w:r>
      <w:r w:rsidRPr="00633922">
        <w:rPr>
          <w:rStyle w:val="Emphasis"/>
        </w:rPr>
        <w:t>major retrenchment becomes</w:t>
      </w:r>
      <w:r w:rsidRPr="00633922">
        <w:rPr>
          <w:sz w:val="10"/>
        </w:rPr>
        <w:t xml:space="preserve"> thinkable and </w:t>
      </w:r>
      <w:r w:rsidRPr="00633922">
        <w:rPr>
          <w:rStyle w:val="Emphasis"/>
        </w:rPr>
        <w:t>attractive</w:t>
      </w:r>
      <w:r w:rsidRPr="00633922">
        <w:rPr>
          <w:sz w:val="10"/>
        </w:rPr>
        <w:t xml:space="preserve">, only then will he or his heirs probably try to bring down the priesthood’s temple. If so, as Steve Bannon suggested, </w:t>
      </w:r>
      <w:r w:rsidRPr="00633922">
        <w:rPr>
          <w:rStyle w:val="StyleUnderline"/>
        </w:rPr>
        <w:t xml:space="preserve">the next episode of Trump’s prime-time show will be as </w:t>
      </w:r>
      <w:r w:rsidRPr="00700B24">
        <w:t>“</w:t>
      </w:r>
      <w:r w:rsidRPr="00633922">
        <w:rPr>
          <w:rStyle w:val="Emphasis"/>
        </w:rPr>
        <w:t>wild as shit</w:t>
      </w:r>
      <w:r w:rsidRPr="00633922">
        <w:rPr>
          <w:sz w:val="10"/>
        </w:rPr>
        <w:t>.”</w:t>
      </w:r>
    </w:p>
    <w:p w:rsidR="00B04484" w:rsidRPr="00877444" w:rsidRDefault="00B04484" w:rsidP="00B04484">
      <w:pPr>
        <w:pStyle w:val="Heading3"/>
        <w:rPr>
          <w:rFonts w:cs="Times New Roman"/>
        </w:rPr>
      </w:pPr>
      <w:r w:rsidRPr="00877444">
        <w:rPr>
          <w:rFonts w:cs="Times New Roman"/>
        </w:rPr>
        <w:t>IL – NATO</w:t>
      </w:r>
    </w:p>
    <w:p w:rsidR="00B04484" w:rsidRPr="00877444" w:rsidRDefault="00B04484" w:rsidP="00B04484">
      <w:pPr>
        <w:pStyle w:val="Heading4"/>
        <w:rPr>
          <w:rFonts w:cs="Times New Roman"/>
        </w:rPr>
      </w:pPr>
      <w:r w:rsidRPr="00877444">
        <w:rPr>
          <w:rFonts w:cs="Times New Roman"/>
        </w:rPr>
        <w:t xml:space="preserve">Trump 2020 win is the </w:t>
      </w:r>
      <w:r w:rsidRPr="001C5381">
        <w:rPr>
          <w:rFonts w:cs="Times New Roman"/>
          <w:u w:val="single"/>
        </w:rPr>
        <w:t>death-knell</w:t>
      </w:r>
      <w:r w:rsidRPr="00877444">
        <w:rPr>
          <w:rFonts w:cs="Times New Roman"/>
        </w:rPr>
        <w:t xml:space="preserve"> for NATO</w:t>
      </w:r>
    </w:p>
    <w:p w:rsidR="00B04484" w:rsidRPr="00877444" w:rsidRDefault="00B04484" w:rsidP="00B04484">
      <w:r w:rsidRPr="00877444">
        <w:rPr>
          <w:rStyle w:val="Style13ptBold"/>
        </w:rPr>
        <w:t xml:space="preserve">Brands </w:t>
      </w:r>
      <w:r w:rsidRPr="00DD593A">
        <w:t>8-15-</w:t>
      </w:r>
      <w:r w:rsidRPr="00877444">
        <w:t>20</w:t>
      </w:r>
      <w:r w:rsidRPr="00DD593A">
        <w:rPr>
          <w:rStyle w:val="Style13ptBold"/>
        </w:rPr>
        <w:t>18</w:t>
      </w:r>
      <w:r w:rsidRPr="00877444">
        <w:t xml:space="preserve"> - teaches at Johns Hopkins-SAIS and is a senior fellow at the Center for Strategic and Budgetary Assessments with Peter </w:t>
      </w:r>
      <w:proofErr w:type="spellStart"/>
      <w:r w:rsidRPr="00877444">
        <w:t>Feaver</w:t>
      </w:r>
      <w:proofErr w:type="spellEnd"/>
      <w:r w:rsidRPr="00877444">
        <w:t xml:space="preserve">, professor of political science and public policy at Duke University, where he directs the American Grand Strategy program and the Triangle Institute for Security Studies (Hal, w/ </w:t>
      </w:r>
      <w:proofErr w:type="spellStart"/>
      <w:r w:rsidRPr="00877444">
        <w:t>Feaver</w:t>
      </w:r>
      <w:proofErr w:type="spellEnd"/>
      <w:r w:rsidRPr="00877444">
        <w:t xml:space="preserve">, “Trump’s Transatlantic Crisis,” </w:t>
      </w:r>
      <w:r w:rsidRPr="00877444">
        <w:rPr>
          <w:i/>
        </w:rPr>
        <w:t>Commentary Magazine</w:t>
      </w:r>
      <w:r w:rsidRPr="00877444">
        <w:t>, https://www.commentarymagazine.com/articles/trumps-transatlantic-crisis/)</w:t>
      </w:r>
      <w:r w:rsidR="00A11924">
        <w:t>//BB</w:t>
      </w:r>
    </w:p>
    <w:p w:rsidR="00B04484" w:rsidRPr="00877444" w:rsidRDefault="00B04484" w:rsidP="00B04484"/>
    <w:p w:rsidR="00B04484" w:rsidRPr="00877444" w:rsidRDefault="00B04484" w:rsidP="00B04484">
      <w:r w:rsidRPr="00877444">
        <w:t xml:space="preserve">So how do the various strengths and vulnerabilities of the alliance net out? Is this time really different, or just more of the same? </w:t>
      </w:r>
      <w:r w:rsidRPr="00DF7A5D">
        <w:rPr>
          <w:rStyle w:val="StyleUnderline"/>
          <w:highlight w:val="cyan"/>
        </w:rPr>
        <w:t>In the near term, it remains unlikely that NATO will experience a fatal</w:t>
      </w:r>
      <w:r w:rsidRPr="00877444">
        <w:rPr>
          <w:rStyle w:val="StyleUnderline"/>
        </w:rPr>
        <w:t xml:space="preserve"> or near-fatal </w:t>
      </w:r>
      <w:r w:rsidRPr="00DF7A5D">
        <w:rPr>
          <w:rStyle w:val="StyleUnderline"/>
          <w:highlight w:val="cyan"/>
        </w:rPr>
        <w:t>rupture</w:t>
      </w:r>
      <w:r w:rsidRPr="00877444">
        <w:rPr>
          <w:rStyle w:val="StyleUnderline"/>
        </w:rPr>
        <w:t>, because the underlying logic of the alliance remains compelling</w:t>
      </w:r>
      <w:r w:rsidRPr="00877444">
        <w:t xml:space="preserve">, because it has weathered numerous and perhaps even worse crises before, and because some key sources of cohesion persist even amid the current crisis. The most likely scenario for the next two to three years is that the alliance will muddle through as it has muddled through before, with American </w:t>
      </w:r>
      <w:proofErr w:type="spellStart"/>
      <w:r w:rsidRPr="00877444">
        <w:t>Atlanticists</w:t>
      </w:r>
      <w:proofErr w:type="spellEnd"/>
      <w:r w:rsidRPr="00877444">
        <w:t xml:space="preserve"> inside and outside the administration trying to limit the fallout from Trump’s enmity, and Europeans trying to protect their interests and dignity while nonetheless tempering the urge for a showdown that could escalate in counterproductive ways. Here the unprecedented role played by Trump may even provide added resilience. When members of the administration and Trump’s own party signal that they understand the importance of allies even if he does not, they encourage allies to keep their heads down and avoid taking steps that would make matters worse. Better just to wait for the passing of a septuagenarian one-of-a-kind. </w:t>
      </w:r>
      <w:r w:rsidRPr="00DF7A5D">
        <w:rPr>
          <w:rStyle w:val="StyleUnderline"/>
        </w:rPr>
        <w:t>Yet</w:t>
      </w:r>
      <w:r w:rsidRPr="00877444">
        <w:rPr>
          <w:rStyle w:val="StyleUnderline"/>
        </w:rPr>
        <w:t xml:space="preserve"> simply </w:t>
      </w:r>
      <w:r w:rsidRPr="00DF7A5D">
        <w:rPr>
          <w:rStyle w:val="StyleUnderline"/>
        </w:rPr>
        <w:t>waiting Trump out may be not be possible</w:t>
      </w:r>
      <w:r w:rsidRPr="00877444">
        <w:rPr>
          <w:rStyle w:val="StyleUnderline"/>
        </w:rPr>
        <w:t>—and it may not be enough.</w:t>
      </w:r>
      <w:r w:rsidRPr="00877444">
        <w:t xml:space="preserve"> For one thing, </w:t>
      </w:r>
      <w:r w:rsidRPr="00DF7A5D">
        <w:rPr>
          <w:rStyle w:val="Emphasis"/>
          <w:highlight w:val="cyan"/>
        </w:rPr>
        <w:t xml:space="preserve">how much wreckage Trump causes will depend on whether he serves one term or </w:t>
      </w:r>
      <w:proofErr w:type="gramStart"/>
      <w:r w:rsidRPr="00DF7A5D">
        <w:rPr>
          <w:rStyle w:val="Emphasis"/>
          <w:highlight w:val="cyan"/>
        </w:rPr>
        <w:t>two</w:t>
      </w:r>
      <w:r w:rsidRPr="00877444">
        <w:rPr>
          <w:rStyle w:val="StyleUnderline"/>
        </w:rPr>
        <w:t>.</w:t>
      </w:r>
      <w:proofErr w:type="gramEnd"/>
      <w:r w:rsidRPr="00877444">
        <w:rPr>
          <w:rStyle w:val="StyleUnderline"/>
        </w:rPr>
        <w:t xml:space="preserve"> A renegade president can provoke a lot of crises over the next six years</w:t>
      </w:r>
      <w:r w:rsidRPr="00877444">
        <w:t xml:space="preserve">; even </w:t>
      </w:r>
      <w:r w:rsidRPr="00877444">
        <w:rPr>
          <w:rStyle w:val="StyleUnderline"/>
        </w:rPr>
        <w:t>the most patient European leaders might find themselves forced to respond more forcefully to ensure their political survival at home</w:t>
      </w:r>
      <w:r w:rsidRPr="00877444">
        <w:t xml:space="preserve">. Theresa May and France’s Emmanuel Macron have already discovered that seeking to play the role of “Trump whisperer” comes with a high risk of personal humiliation and domestic political blowback; the course of moderation may be less and less appealing as time passes. More fundamentally, </w:t>
      </w:r>
      <w:r w:rsidRPr="00DF7A5D">
        <w:rPr>
          <w:rStyle w:val="Emphasis"/>
          <w:highlight w:val="cyan"/>
        </w:rPr>
        <w:t>if Trump wins reelection, the allies will no longer be able to cling to the hope that he is the great aberration</w:t>
      </w:r>
      <w:r w:rsidRPr="00877444">
        <w:t xml:space="preserve">; </w:t>
      </w:r>
      <w:r w:rsidRPr="00DF7A5D">
        <w:rPr>
          <w:rStyle w:val="StyleUnderline"/>
          <w:highlight w:val="cyan"/>
        </w:rPr>
        <w:t>they may conclude</w:t>
      </w:r>
      <w:r w:rsidRPr="00877444">
        <w:rPr>
          <w:rStyle w:val="StyleUnderline"/>
        </w:rPr>
        <w:t xml:space="preserve"> </w:t>
      </w:r>
      <w:r w:rsidRPr="00DF7A5D">
        <w:rPr>
          <w:rStyle w:val="StyleUnderline"/>
          <w:highlight w:val="cyan"/>
        </w:rPr>
        <w:t xml:space="preserve">that they have no choice but to start preparing for a future in which America turns away from </w:t>
      </w:r>
      <w:proofErr w:type="spellStart"/>
      <w:r w:rsidRPr="00DF7A5D">
        <w:rPr>
          <w:rStyle w:val="StyleUnderline"/>
          <w:highlight w:val="cyan"/>
        </w:rPr>
        <w:t>Atlanticism</w:t>
      </w:r>
      <w:proofErr w:type="spellEnd"/>
      <w:r w:rsidRPr="00877444">
        <w:t xml:space="preserve">. And looking beyond the challenges posed by Trump himself, some of the deeper ills afflicting the alliance could well outlast the 45th president, or they could cause serious disruptions in NATO from the European side. Betting against NATO would require ignoring a lot of history. Yet assuming it will simply come through this crisis requires ignoring a lot of warning signs. If a fundamental rupture occurred, or if NATO were simply hollowed out and devalued by escalating internal tensions, the injury to American interests would be grievous. The stupendous achievements of the postwar era—the great-power peace, unprecedented global prosperity, and flourishing of human rights and democracy—have depended on the historically unprecedented cooperation of the transatlantic community. That community would be divided and its accomplishments jeopardized, and Washington would be deprived of the European partner that has buttressed its power and supported its global agenda. More ominous, the solidarity of the democratic world would be rent just as the authoritarian challenges to the global order are intensifying. European power may not be what it once was, and the major long-term threat to international stability—a rising China—may be located on the other side of the globe. But America and Europe together remain the largest agglomeration of state power in the world, and it is doubtful that the democracies will be able to address the threats posed by the anti-democratic Russia or China if they do not face those challenges together. </w:t>
      </w:r>
      <w:r w:rsidRPr="00DF7A5D">
        <w:rPr>
          <w:rStyle w:val="StyleUnderline"/>
          <w:highlight w:val="cyan"/>
        </w:rPr>
        <w:t>It</w:t>
      </w:r>
      <w:r w:rsidRPr="00877444">
        <w:rPr>
          <w:rStyle w:val="StyleUnderline"/>
        </w:rPr>
        <w:t xml:space="preserve"> i</w:t>
      </w:r>
      <w:r w:rsidRPr="00DF7A5D">
        <w:rPr>
          <w:rStyle w:val="StyleUnderline"/>
          <w:highlight w:val="cyan"/>
        </w:rPr>
        <w:t>s</w:t>
      </w:r>
      <w:r w:rsidRPr="00877444">
        <w:rPr>
          <w:rStyle w:val="StyleUnderline"/>
        </w:rPr>
        <w:t xml:space="preserve"> </w:t>
      </w:r>
      <w:r w:rsidRPr="00DF7A5D">
        <w:rPr>
          <w:rStyle w:val="StyleUnderline"/>
          <w:highlight w:val="cyan"/>
        </w:rPr>
        <w:t>hard to envision how NATO will make much progress toward overcoming its current crises so long as Trump is presiden</w:t>
      </w:r>
      <w:r w:rsidRPr="00877444">
        <w:rPr>
          <w:rStyle w:val="StyleUnderline"/>
        </w:rPr>
        <w:t>t. If the worst can be avoided until he departs the scene, salvaging the alliance and all it has accomplished may provide a salutary mission for his successor</w:t>
      </w:r>
      <w:r w:rsidRPr="00877444">
        <w:t>.</w:t>
      </w:r>
    </w:p>
    <w:p w:rsidR="00B04484" w:rsidRPr="00877444" w:rsidRDefault="00B04484" w:rsidP="00B04484">
      <w:pPr>
        <w:pStyle w:val="Heading4"/>
        <w:rPr>
          <w:rFonts w:cs="Times New Roman"/>
        </w:rPr>
      </w:pPr>
      <w:r w:rsidRPr="00877444">
        <w:rPr>
          <w:rFonts w:cs="Times New Roman"/>
        </w:rPr>
        <w:t xml:space="preserve">Strong and credible NATO is key to preserve a </w:t>
      </w:r>
      <w:r w:rsidRPr="00877444">
        <w:rPr>
          <w:rFonts w:cs="Times New Roman"/>
          <w:u w:val="single"/>
        </w:rPr>
        <w:t>stable</w:t>
      </w:r>
      <w:r w:rsidRPr="00877444">
        <w:rPr>
          <w:rFonts w:cs="Times New Roman"/>
        </w:rPr>
        <w:t xml:space="preserve"> liberal order</w:t>
      </w:r>
    </w:p>
    <w:p w:rsidR="00B04484" w:rsidRPr="00877444" w:rsidRDefault="00B04484" w:rsidP="00B04484">
      <w:r w:rsidRPr="00877444">
        <w:rPr>
          <w:rStyle w:val="Style13ptBold"/>
        </w:rPr>
        <w:t>Livermore 17</w:t>
      </w:r>
      <w:r w:rsidRPr="00877444">
        <w:t xml:space="preserve"> – Special Forces officer with Special Operations Detachment – NATO in the Maryland Army National Guard. He also works in the Office of the Under Secretary of Defense (Intelligence) as an operational advisor. In addition to multiple combat deployments to both Iraq and Afghanistan, Doug led SOF elements during sensitive contingency operations across Africa. He is a West Point graduate currently pursuing his master’s degree through Georgetown University’s Security Studies Program (Doug, “NATO Still Matters,” </w:t>
      </w:r>
      <w:r w:rsidRPr="00877444">
        <w:rPr>
          <w:i/>
        </w:rPr>
        <w:t>Georgetown Security Studies Review</w:t>
      </w:r>
      <w:r w:rsidRPr="00877444">
        <w:t xml:space="preserve">, </w:t>
      </w:r>
      <w:hyperlink r:id="rId74" w:history="1">
        <w:r w:rsidRPr="00877444">
          <w:rPr>
            <w:rStyle w:val="Hyperlink"/>
          </w:rPr>
          <w:t>http://georgetownsecuritystudiesreview.org/2017/03/12/nato-still-matters/</w:t>
        </w:r>
      </w:hyperlink>
      <w:r w:rsidRPr="00877444">
        <w:t>)</w:t>
      </w:r>
      <w:r w:rsidR="00A11924">
        <w:t>//BB</w:t>
      </w:r>
    </w:p>
    <w:p w:rsidR="00B04484" w:rsidRPr="00877444" w:rsidRDefault="00B04484" w:rsidP="00B04484"/>
    <w:p w:rsidR="00B04484" w:rsidRDefault="00B04484" w:rsidP="00DE2358">
      <w:r w:rsidRPr="00877444">
        <w:t>Far from outdated, the North Atlantic Treaty Organization’s (</w:t>
      </w:r>
      <w:r w:rsidRPr="00DF7A5D">
        <w:rPr>
          <w:rStyle w:val="StyleUnderline"/>
          <w:highlight w:val="cyan"/>
        </w:rPr>
        <w:t>NATO</w:t>
      </w:r>
      <w:r w:rsidRPr="00DF7A5D">
        <w:rPr>
          <w:highlight w:val="cyan"/>
        </w:rPr>
        <w:t xml:space="preserve">) </w:t>
      </w:r>
      <w:r w:rsidRPr="00DF7A5D">
        <w:rPr>
          <w:rStyle w:val="StyleUnderline"/>
          <w:highlight w:val="cyan"/>
        </w:rPr>
        <w:t>original purpose</w:t>
      </w:r>
      <w:r w:rsidRPr="00877444">
        <w:rPr>
          <w:rStyle w:val="StyleUnderline"/>
        </w:rPr>
        <w:t xml:space="preserve"> of mutual European defense </w:t>
      </w:r>
      <w:r w:rsidRPr="00DF7A5D">
        <w:rPr>
          <w:rStyle w:val="StyleUnderline"/>
          <w:highlight w:val="cyan"/>
        </w:rPr>
        <w:t>remains as relevant today as it was at NATO’s inception</w:t>
      </w:r>
      <w:r w:rsidRPr="00877444">
        <w:t xml:space="preserve">. </w:t>
      </w:r>
      <w:r w:rsidRPr="00DF7A5D">
        <w:rPr>
          <w:rStyle w:val="StyleUnderline"/>
          <w:highlight w:val="cyan"/>
        </w:rPr>
        <w:t>The U</w:t>
      </w:r>
      <w:r w:rsidRPr="00877444">
        <w:rPr>
          <w:rStyle w:val="StyleUnderline"/>
        </w:rPr>
        <w:t xml:space="preserve">nited </w:t>
      </w:r>
      <w:r w:rsidRPr="00DF7A5D">
        <w:rPr>
          <w:rStyle w:val="StyleUnderline"/>
          <w:highlight w:val="cyan"/>
        </w:rPr>
        <w:t>S</w:t>
      </w:r>
      <w:r w:rsidRPr="00877444">
        <w:rPr>
          <w:rStyle w:val="StyleUnderline"/>
        </w:rPr>
        <w:t xml:space="preserve">tates </w:t>
      </w:r>
      <w:r w:rsidRPr="00DF7A5D">
        <w:rPr>
          <w:rStyle w:val="StyleUnderline"/>
          <w:highlight w:val="cyan"/>
        </w:rPr>
        <w:t>stands as</w:t>
      </w:r>
      <w:r w:rsidRPr="00877444">
        <w:rPr>
          <w:rStyle w:val="StyleUnderline"/>
        </w:rPr>
        <w:t xml:space="preserve"> the sole superpower on the world stage, </w:t>
      </w:r>
      <w:r w:rsidRPr="00DF7A5D">
        <w:rPr>
          <w:rStyle w:val="StyleUnderline"/>
          <w:highlight w:val="cyan"/>
        </w:rPr>
        <w:t>an integral part of</w:t>
      </w:r>
      <w:r w:rsidRPr="00877444">
        <w:rPr>
          <w:rStyle w:val="StyleUnderline"/>
        </w:rPr>
        <w:t xml:space="preserve"> a number of </w:t>
      </w:r>
      <w:r w:rsidRPr="00DF7A5D">
        <w:rPr>
          <w:rStyle w:val="StyleUnderline"/>
          <w:highlight w:val="cyan"/>
        </w:rPr>
        <w:t xml:space="preserve">important alliances that </w:t>
      </w:r>
      <w:r w:rsidRPr="00DF7A5D">
        <w:rPr>
          <w:rStyle w:val="Emphasis"/>
          <w:highlight w:val="cyan"/>
        </w:rPr>
        <w:t>maintain global stability</w:t>
      </w:r>
      <w:r w:rsidRPr="00877444">
        <w:rPr>
          <w:rStyle w:val="StyleUnderline"/>
        </w:rPr>
        <w:t>, none that is more powerful or relevant than NATO</w:t>
      </w:r>
      <w:r w:rsidRPr="00877444">
        <w:t>. Paradoxically, a major foreign policy theme for President Donald Trump throughout the run-up to the 2016 elections was the near-universal need to reassess the value of continued involvement in a wide range of these alliances, treaties, and other international pacts.[</w:t>
      </w:r>
      <w:proofErr w:type="spellStart"/>
      <w:r w:rsidRPr="00877444">
        <w:t>i</w:t>
      </w:r>
      <w:proofErr w:type="spellEnd"/>
      <w:r w:rsidRPr="00877444">
        <w:t xml:space="preserve">] President Trump considered no proverbial “cow” too sacred for this evaluation, with the Trans-Pacific Partnership (TPP), the North America Free Trade Agreement (NAFTA), and many other agreements all on the table for rejection or serious renegotiation. Specifically, President </w:t>
      </w:r>
      <w:r w:rsidRPr="00877444">
        <w:rPr>
          <w:rStyle w:val="StyleUnderline"/>
        </w:rPr>
        <w:t>Trump repeatedly questioned the wisdom of America’s continuing membership in NATO</w:t>
      </w:r>
      <w:r w:rsidRPr="00877444">
        <w:t>. Originally established in 1949, NATO stood throughout the Cold War as a bulwark of democracies against the Soviet Union and its Warsaw Pact of communist vassal states. The collapse of the Soviet Union in 1991 ended the bipolar world order of the Cold War, but not the need for NATO. The United States invoked Article 5 of the NATO Charter, which requires that member states come to the aid of an attacked member, for the very first time in NATO’s history less than 24 hours after the al-</w:t>
      </w:r>
      <w:proofErr w:type="spellStart"/>
      <w:r w:rsidRPr="00877444">
        <w:t>Qa’ida</w:t>
      </w:r>
      <w:proofErr w:type="spellEnd"/>
      <w:r w:rsidRPr="00877444">
        <w:t xml:space="preserve"> attack on the World Trade Center and the Pentagon in September 2001</w:t>
      </w:r>
      <w:proofErr w:type="gramStart"/>
      <w:r w:rsidRPr="00877444">
        <w:t>.[</w:t>
      </w:r>
      <w:proofErr w:type="gramEnd"/>
      <w:r w:rsidRPr="00877444">
        <w:t xml:space="preserve">ii] Since that invocation, NATO forces have readily deployed alongside their American comrades in Afghanistan, Iraq, and around the world in support of US-led military operations. </w:t>
      </w:r>
      <w:r w:rsidRPr="00877444">
        <w:rPr>
          <w:rStyle w:val="StyleUnderline"/>
        </w:rPr>
        <w:t>Comments made by President Trump</w:t>
      </w:r>
      <w:r w:rsidRPr="00877444">
        <w:t xml:space="preserve"> prior to the January presidential inauguration concer</w:t>
      </w:r>
      <w:r w:rsidRPr="00877444">
        <w:rPr>
          <w:rStyle w:val="StyleUnderline"/>
        </w:rPr>
        <w:t>ning the obsolescence of NATO left many European leaders startled and uncertain</w:t>
      </w:r>
      <w:r w:rsidRPr="00877444">
        <w:t xml:space="preserve"> in the face of increasing Russian aggression in Eastern Europe.[iii] </w:t>
      </w:r>
      <w:r w:rsidRPr="00877444">
        <w:rPr>
          <w:rStyle w:val="StyleUnderline"/>
        </w:rPr>
        <w:t>Russian activity along Europe’s eastern periphery has taken on an increasingly aggressive tenor in recent years</w:t>
      </w:r>
      <w:r w:rsidRPr="00877444">
        <w:t xml:space="preserve">. In 2014, Russia annexed Crimea and shortly thereafter, the Kremlin backed Eastern Ukrainian “separatists” advised and equipped by soldiers ostensibly on furlough from the Russian military.[iv] The last year has seen widespread accusations of Russian “active measures”, influence operations designed to sway general perceptions and political elections across Europe and even in the United States.[v] Many have criticized NATO members for being slow to respond, but a number of NATO deployments to the Baltic States, Poland, and Romania show that </w:t>
      </w:r>
      <w:r w:rsidRPr="00DF7A5D">
        <w:rPr>
          <w:rStyle w:val="StyleUnderline"/>
          <w:highlight w:val="cyan"/>
        </w:rPr>
        <w:t>NATO</w:t>
      </w:r>
      <w:r w:rsidRPr="00877444">
        <w:t xml:space="preserve"> possesses the means and will to provide increased deterrence in the face of Russian aggression. While the alliance has struggled in some cases to adapt to modern threats such as terrorism and hybrid warfare, it </w:t>
      </w:r>
      <w:r w:rsidRPr="00DF7A5D">
        <w:rPr>
          <w:rStyle w:val="StyleUnderline"/>
          <w:highlight w:val="cyan"/>
        </w:rPr>
        <w:t xml:space="preserve">remains a critical </w:t>
      </w:r>
      <w:r w:rsidRPr="00DF7A5D">
        <w:rPr>
          <w:rStyle w:val="StyleUnderline"/>
        </w:rPr>
        <w:t xml:space="preserve">cooperative </w:t>
      </w:r>
      <w:r w:rsidRPr="00DF7A5D">
        <w:rPr>
          <w:rStyle w:val="StyleUnderline"/>
          <w:highlight w:val="cyan"/>
        </w:rPr>
        <w:t>defense organization</w:t>
      </w:r>
      <w:r w:rsidRPr="00877444">
        <w:rPr>
          <w:rStyle w:val="StyleUnderline"/>
        </w:rPr>
        <w:t xml:space="preserve"> in which continued American membership advances US national objectives. In addition to assisting the United States in operations</w:t>
      </w:r>
      <w:r w:rsidRPr="00877444">
        <w:t xml:space="preserve"> in Iraq and Afghanistan, </w:t>
      </w:r>
      <w:r w:rsidRPr="00DF7A5D">
        <w:rPr>
          <w:rStyle w:val="StyleUnderline"/>
          <w:highlight w:val="cyan"/>
        </w:rPr>
        <w:t>NATO has also been instrumental in supporting shared interests across Africa, the Balkans, and in the Middle East.</w:t>
      </w:r>
      <w:r w:rsidRPr="00877444">
        <w:rPr>
          <w:rStyle w:val="StyleUnderline"/>
        </w:rPr>
        <w:t xml:space="preserve"> NATO provides military training</w:t>
      </w:r>
      <w:r w:rsidRPr="00877444">
        <w:t xml:space="preserve"> to indigenous forces and other support to U.S. interests in Central Africa, and </w:t>
      </w:r>
      <w:r w:rsidRPr="00877444">
        <w:rPr>
          <w:rStyle w:val="StyleUnderline"/>
        </w:rPr>
        <w:t>continues to be instrumental in ongoing counterterrorism operations</w:t>
      </w:r>
      <w:r w:rsidRPr="00877444">
        <w:t xml:space="preserve"> in Libya. Since assuming office, President Trump has seemingly shifted his views on the alliance, stating during a conference at Tampa-based US Central Command (CENTCOM) in mid-February, “We strongly support NATO. We only ask that all of the NATO members make their full and proper financial contributions to the NATO alliance.”[vi] Admittedly, in 2016 only five of the 28 member states in NATO invested the required 2% of their respective gross domestic product (GDP) into their military forces.[vii] The United States spends far more on defense as a percentage of GDP than any other NATO member, spurring criticism from some, including former President Obama, that NATO’s mutual defense assurances encourage “free riders” who disproportionately rely on the American investments in defense.[viii] However, </w:t>
      </w:r>
      <w:r w:rsidRPr="00877444">
        <w:rPr>
          <w:rStyle w:val="StyleUnderline"/>
        </w:rPr>
        <w:t>NATO defense investment was already trending in the right direction before President Trump’s election</w:t>
      </w:r>
      <w:r w:rsidRPr="00877444">
        <w:t xml:space="preserve">, with real investment up by 4% in 2016[ix]. Jens Stoltenberg, the current NATO Secretary General, accepted comments by President Trump and US Defense Secretary James </w:t>
      </w:r>
      <w:proofErr w:type="spellStart"/>
      <w:r w:rsidRPr="00877444">
        <w:t>Mattis</w:t>
      </w:r>
      <w:proofErr w:type="spellEnd"/>
      <w:r w:rsidRPr="00877444">
        <w:t xml:space="preserve"> suggesting that US involvement in NATO might be “moderated” without increased defense investment by member states as “firm and fair”.[x] </w:t>
      </w:r>
      <w:r w:rsidRPr="00877444">
        <w:rPr>
          <w:rStyle w:val="StyleUnderline"/>
        </w:rPr>
        <w:t>A number of NATO members, notably the Baltic States, have undertaken significant military buildups to face the growing threat posed by Russian aggression</w:t>
      </w:r>
      <w:r w:rsidRPr="00877444">
        <w:t xml:space="preserve">.[xi] To some analysts, President Trump’s original “hard line” stand on NATO was a shrewd negotiating ploy to elicit the desired defense investment by other NATO members. To others, his rhetorical shift indicates a recent realization of the importance of the NATO alliance to broader US national interests. For over four decades, membership in NATO served US interests as a powerful counterbalance to the Soviet Union and its Warsaw Pact. In that bipolar world order, NATO’s defense deterrence contained communist designs on Western Europe, who saw global expansion of Marxism as a “sacred” duty. However, </w:t>
      </w:r>
      <w:r w:rsidRPr="00877444">
        <w:rPr>
          <w:rStyle w:val="StyleUnderline"/>
        </w:rPr>
        <w:t>the fall of the Soviet Union</w:t>
      </w:r>
      <w:r w:rsidRPr="00877444">
        <w:t xml:space="preserve"> and the end of the Cold War did not end the utility of NATO, though it </w:t>
      </w:r>
      <w:r w:rsidRPr="00877444">
        <w:rPr>
          <w:rStyle w:val="StyleUnderline"/>
        </w:rPr>
        <w:t>did present challenges and opportunities to which NATO has adapted. In the decades since the fall of the Soviet Union, NATO helped the United States advance shared interests in the Balkans, Africa, and the Near East</w:t>
      </w:r>
      <w:r w:rsidRPr="00877444">
        <w:t xml:space="preserve">. Throughout the Global War on Terror, </w:t>
      </w:r>
      <w:r w:rsidRPr="00F80573">
        <w:rPr>
          <w:rStyle w:val="StyleUnderline"/>
          <w:highlight w:val="cyan"/>
        </w:rPr>
        <w:t>NATO served alongside the U</w:t>
      </w:r>
      <w:r w:rsidRPr="00F80573">
        <w:rPr>
          <w:rStyle w:val="StyleUnderline"/>
        </w:rPr>
        <w:t xml:space="preserve">nited </w:t>
      </w:r>
      <w:r w:rsidRPr="00F80573">
        <w:rPr>
          <w:rStyle w:val="StyleUnderline"/>
          <w:highlight w:val="cyan"/>
        </w:rPr>
        <w:t>S</w:t>
      </w:r>
      <w:r w:rsidRPr="00F80573">
        <w:rPr>
          <w:rStyle w:val="StyleUnderline"/>
        </w:rPr>
        <w:t>tates</w:t>
      </w:r>
      <w:r w:rsidRPr="00F80573">
        <w:rPr>
          <w:rStyle w:val="StyleUnderline"/>
          <w:highlight w:val="cyan"/>
        </w:rPr>
        <w:t xml:space="preserve"> in every single major theater</w:t>
      </w:r>
      <w:r w:rsidRPr="00877444">
        <w:t>, further honing wartime expeditionary capabilities. Even today</w:t>
      </w:r>
      <w:r w:rsidRPr="00877444">
        <w:rPr>
          <w:rStyle w:val="StyleUnderline"/>
        </w:rPr>
        <w:t xml:space="preserve">, NATO </w:t>
      </w:r>
      <w:r w:rsidRPr="00F80573">
        <w:rPr>
          <w:rStyle w:val="StyleUnderline"/>
          <w:highlight w:val="cyan"/>
        </w:rPr>
        <w:t>stands ready to face the renewed threat of Russian aggression</w:t>
      </w:r>
      <w:r w:rsidRPr="00877444">
        <w:t xml:space="preserve"> in Europe’s east</w:t>
      </w:r>
      <w:r w:rsidRPr="00F80573">
        <w:rPr>
          <w:highlight w:val="cyan"/>
        </w:rPr>
        <w:t xml:space="preserve">, </w:t>
      </w:r>
      <w:r w:rsidRPr="00F80573">
        <w:rPr>
          <w:rStyle w:val="StyleUnderline"/>
          <w:highlight w:val="cyan"/>
        </w:rPr>
        <w:t>but</w:t>
      </w:r>
      <w:r w:rsidRPr="00877444">
        <w:rPr>
          <w:rStyle w:val="StyleUnderline"/>
        </w:rPr>
        <w:t xml:space="preserve"> </w:t>
      </w:r>
      <w:r w:rsidRPr="00F80573">
        <w:rPr>
          <w:rStyle w:val="StyleUnderline"/>
          <w:highlight w:val="cyan"/>
        </w:rPr>
        <w:t xml:space="preserve">it would be hard </w:t>
      </w:r>
      <w:r w:rsidRPr="00F80573">
        <w:rPr>
          <w:rStyle w:val="StyleUnderline"/>
        </w:rPr>
        <w:t>pressed</w:t>
      </w:r>
      <w:r w:rsidRPr="00F80573">
        <w:rPr>
          <w:rStyle w:val="StyleUnderline"/>
          <w:highlight w:val="cyan"/>
        </w:rPr>
        <w:t xml:space="preserve"> to survive without US membership and support</w:t>
      </w:r>
      <w:r w:rsidRPr="00877444">
        <w:rPr>
          <w:rStyle w:val="StyleUnderline"/>
        </w:rPr>
        <w:t xml:space="preserve">. </w:t>
      </w:r>
      <w:r w:rsidRPr="00F80573">
        <w:rPr>
          <w:rStyle w:val="StyleUnderline"/>
        </w:rPr>
        <w:t>NATO still matters because</w:t>
      </w:r>
      <w:r w:rsidRPr="00F80573">
        <w:rPr>
          <w:rStyle w:val="StyleUnderline"/>
          <w:highlight w:val="cyan"/>
        </w:rPr>
        <w:t xml:space="preserve"> its existence is in the best interests of the U</w:t>
      </w:r>
      <w:r w:rsidRPr="00F80573">
        <w:rPr>
          <w:rStyle w:val="StyleUnderline"/>
        </w:rPr>
        <w:t>nited</w:t>
      </w:r>
      <w:r w:rsidRPr="00F80573">
        <w:rPr>
          <w:rStyle w:val="StyleUnderline"/>
          <w:highlight w:val="cyan"/>
        </w:rPr>
        <w:t xml:space="preserve"> S</w:t>
      </w:r>
      <w:r w:rsidRPr="00F80573">
        <w:rPr>
          <w:rStyle w:val="StyleUnderline"/>
        </w:rPr>
        <w:t xml:space="preserve">tates </w:t>
      </w:r>
      <w:r w:rsidRPr="00F80573">
        <w:rPr>
          <w:rStyle w:val="StyleUnderline"/>
          <w:highlight w:val="cyan"/>
        </w:rPr>
        <w:t xml:space="preserve">and </w:t>
      </w:r>
      <w:r w:rsidRPr="00F80573">
        <w:rPr>
          <w:rStyle w:val="Emphasis"/>
          <w:highlight w:val="cyan"/>
        </w:rPr>
        <w:t>global stability</w:t>
      </w:r>
      <w:r w:rsidRPr="00F80573">
        <w:rPr>
          <w:highlight w:val="cyan"/>
        </w:rPr>
        <w:t>.</w:t>
      </w:r>
    </w:p>
    <w:p w:rsidR="00B04484" w:rsidRDefault="00B04484" w:rsidP="00B04484">
      <w:pPr>
        <w:pStyle w:val="Heading3"/>
      </w:pPr>
      <w:r>
        <w:t xml:space="preserve">! – </w:t>
      </w:r>
      <w:proofErr w:type="gramStart"/>
      <w:r>
        <w:t>hotspots</w:t>
      </w:r>
      <w:proofErr w:type="gramEnd"/>
    </w:p>
    <w:p w:rsidR="00B04484" w:rsidRPr="00877444" w:rsidRDefault="00B04484" w:rsidP="00B04484">
      <w:pPr>
        <w:pStyle w:val="Heading4"/>
        <w:rPr>
          <w:rFonts w:cs="Times New Roman"/>
        </w:rPr>
      </w:pPr>
      <w:r w:rsidRPr="00877444">
        <w:rPr>
          <w:rFonts w:cs="Times New Roman"/>
        </w:rPr>
        <w:t xml:space="preserve">Abandoning support for the liberal order causes war in </w:t>
      </w:r>
      <w:r w:rsidRPr="00877444">
        <w:rPr>
          <w:rFonts w:cs="Times New Roman"/>
          <w:u w:val="single"/>
        </w:rPr>
        <w:t>Europe</w:t>
      </w:r>
      <w:r w:rsidRPr="00877444">
        <w:rPr>
          <w:rFonts w:cs="Times New Roman"/>
        </w:rPr>
        <w:t xml:space="preserve">, </w:t>
      </w:r>
      <w:r w:rsidRPr="00877444">
        <w:rPr>
          <w:rFonts w:cs="Times New Roman"/>
          <w:u w:val="single"/>
        </w:rPr>
        <w:t>Asia</w:t>
      </w:r>
      <w:r w:rsidRPr="00877444">
        <w:rPr>
          <w:rFonts w:cs="Times New Roman"/>
        </w:rPr>
        <w:t xml:space="preserve">, and the </w:t>
      </w:r>
      <w:r w:rsidRPr="00877444">
        <w:rPr>
          <w:rFonts w:cs="Times New Roman"/>
          <w:u w:val="single"/>
        </w:rPr>
        <w:t>Middle East</w:t>
      </w:r>
      <w:r w:rsidRPr="00877444">
        <w:rPr>
          <w:rFonts w:cs="Times New Roman"/>
        </w:rPr>
        <w:t xml:space="preserve"> that </w:t>
      </w:r>
      <w:r w:rsidRPr="00877444">
        <w:rPr>
          <w:rFonts w:cs="Times New Roman"/>
          <w:u w:val="single"/>
        </w:rPr>
        <w:t>escalates</w:t>
      </w:r>
    </w:p>
    <w:p w:rsidR="00B04484" w:rsidRDefault="00B04484" w:rsidP="00B04484">
      <w:proofErr w:type="spellStart"/>
      <w:r w:rsidRPr="00877444">
        <w:rPr>
          <w:rStyle w:val="Style13ptBold"/>
        </w:rPr>
        <w:t>Chollet</w:t>
      </w:r>
      <w:proofErr w:type="spellEnd"/>
      <w:r w:rsidRPr="00877444">
        <w:rPr>
          <w:rStyle w:val="Style13ptBold"/>
        </w:rPr>
        <w:t xml:space="preserve"> 17 </w:t>
      </w:r>
      <w:r>
        <w:t>(</w:t>
      </w:r>
      <w:r w:rsidRPr="00877444">
        <w:t xml:space="preserve">Derek </w:t>
      </w:r>
      <w:proofErr w:type="spellStart"/>
      <w:r w:rsidRPr="00877444">
        <w:t>Chollet</w:t>
      </w:r>
      <w:proofErr w:type="spellEnd"/>
      <w:r w:rsidRPr="00877444">
        <w:t xml:space="preserve">, Executive Vice President and Senior Advisor for Security and Defense Policy at the German Marshall Fund of the United States, “Building “Situations of Strength”,  </w:t>
      </w:r>
      <w:r w:rsidRPr="00AB621C">
        <w:rPr>
          <w:i/>
        </w:rPr>
        <w:t>Brookings Report</w:t>
      </w:r>
      <w:r w:rsidRPr="00877444">
        <w:t xml:space="preserve">, February, </w:t>
      </w:r>
      <w:hyperlink r:id="rId75" w:history="1">
        <w:r w:rsidRPr="00736CC9">
          <w:rPr>
            <w:rStyle w:val="Hyperlink"/>
          </w:rPr>
          <w:t>https://www.brookings.edu/wp-content/uploads/2017/02/fp_201702_ofc_report_web.pdf</w:t>
        </w:r>
      </w:hyperlink>
      <w:r>
        <w:t>)</w:t>
      </w:r>
      <w:r w:rsidR="00A11924">
        <w:t>//BB</w:t>
      </w:r>
    </w:p>
    <w:p w:rsidR="00B04484" w:rsidRPr="00877444" w:rsidRDefault="00B04484" w:rsidP="00B04484"/>
    <w:p w:rsidR="00B04484" w:rsidRPr="00877444" w:rsidRDefault="00B04484" w:rsidP="00B04484">
      <w:r w:rsidRPr="00877444">
        <w:t xml:space="preserve">We believe that </w:t>
      </w:r>
      <w:r w:rsidRPr="00F80573">
        <w:rPr>
          <w:highlight w:val="cyan"/>
          <w:u w:val="single"/>
        </w:rPr>
        <w:t>abandoning</w:t>
      </w:r>
      <w:r w:rsidRPr="00877444">
        <w:rPr>
          <w:u w:val="single"/>
        </w:rPr>
        <w:t xml:space="preserve"> traditional </w:t>
      </w:r>
      <w:r w:rsidRPr="00F80573">
        <w:rPr>
          <w:highlight w:val="cyan"/>
          <w:u w:val="single"/>
        </w:rPr>
        <w:t xml:space="preserve">U.S. support for the </w:t>
      </w:r>
      <w:r w:rsidRPr="00F80573">
        <w:rPr>
          <w:rStyle w:val="Emphasis"/>
          <w:highlight w:val="cyan"/>
        </w:rPr>
        <w:t>international order</w:t>
      </w:r>
      <w:r w:rsidRPr="00877444">
        <w:rPr>
          <w:u w:val="single"/>
        </w:rPr>
        <w:t xml:space="preserve"> </w:t>
      </w:r>
      <w:r w:rsidRPr="00F80573">
        <w:rPr>
          <w:highlight w:val="cyan"/>
          <w:u w:val="single"/>
        </w:rPr>
        <w:t>would</w:t>
      </w:r>
      <w:r w:rsidRPr="00877444">
        <w:rPr>
          <w:u w:val="single"/>
        </w:rPr>
        <w:t xml:space="preserve"> be a serious strategic error that would </w:t>
      </w:r>
      <w:r w:rsidRPr="00F80573">
        <w:rPr>
          <w:u w:val="single"/>
        </w:rPr>
        <w:t>leave the U</w:t>
      </w:r>
      <w:r w:rsidRPr="00877444">
        <w:rPr>
          <w:u w:val="single"/>
        </w:rPr>
        <w:t xml:space="preserve">nited </w:t>
      </w:r>
      <w:r w:rsidRPr="00F80573">
        <w:rPr>
          <w:u w:val="single"/>
        </w:rPr>
        <w:t>S</w:t>
      </w:r>
      <w:r w:rsidRPr="00877444">
        <w:rPr>
          <w:u w:val="single"/>
        </w:rPr>
        <w:t xml:space="preserve">tates </w:t>
      </w:r>
      <w:r w:rsidRPr="00F80573">
        <w:rPr>
          <w:u w:val="single"/>
        </w:rPr>
        <w:t xml:space="preserve">weaker and poorer, and the world more dangerous. </w:t>
      </w:r>
      <w:r w:rsidRPr="00F80573">
        <w:rPr>
          <w:highlight w:val="cyan"/>
          <w:u w:val="single"/>
        </w:rPr>
        <w:t>It</w:t>
      </w:r>
      <w:r w:rsidRPr="00F80573">
        <w:rPr>
          <w:highlight w:val="cyan"/>
        </w:rPr>
        <w:t xml:space="preserve"> </w:t>
      </w:r>
      <w:r w:rsidRPr="00F80573">
        <w:rPr>
          <w:highlight w:val="cyan"/>
          <w:u w:val="single"/>
        </w:rPr>
        <w:t xml:space="preserve">would encourage revisionist states to destabilize </w:t>
      </w:r>
      <w:r w:rsidRPr="00F80573">
        <w:rPr>
          <w:rStyle w:val="Emphasis"/>
          <w:highlight w:val="cyan"/>
        </w:rPr>
        <w:t>Europe</w:t>
      </w:r>
      <w:r w:rsidRPr="00F80573">
        <w:rPr>
          <w:highlight w:val="cyan"/>
          <w:u w:val="single"/>
        </w:rPr>
        <w:t xml:space="preserve">, </w:t>
      </w:r>
      <w:r w:rsidRPr="00F80573">
        <w:rPr>
          <w:rStyle w:val="Emphasis"/>
          <w:highlight w:val="cyan"/>
        </w:rPr>
        <w:t>East Asia</w:t>
      </w:r>
      <w:r w:rsidRPr="00F80573">
        <w:rPr>
          <w:highlight w:val="cyan"/>
          <w:u w:val="single"/>
        </w:rPr>
        <w:t xml:space="preserve">, and the </w:t>
      </w:r>
      <w:r w:rsidRPr="00F80573">
        <w:rPr>
          <w:rStyle w:val="Emphasis"/>
          <w:highlight w:val="cyan"/>
        </w:rPr>
        <w:t>Middle East</w:t>
      </w:r>
      <w:r w:rsidRPr="00877444">
        <w:t xml:space="preserve">. </w:t>
      </w:r>
      <w:r w:rsidRPr="00877444">
        <w:rPr>
          <w:u w:val="single"/>
        </w:rPr>
        <w:t xml:space="preserve">It would </w:t>
      </w:r>
      <w:r w:rsidRPr="00F80573">
        <w:rPr>
          <w:highlight w:val="cyan"/>
          <w:u w:val="single"/>
        </w:rPr>
        <w:t xml:space="preserve">reduce </w:t>
      </w:r>
      <w:r w:rsidRPr="00F80573">
        <w:rPr>
          <w:rStyle w:val="Emphasis"/>
          <w:highlight w:val="cyan"/>
        </w:rPr>
        <w:t>global economic growth</w:t>
      </w:r>
      <w:r w:rsidRPr="00877444">
        <w:rPr>
          <w:u w:val="single"/>
        </w:rPr>
        <w:t xml:space="preserve"> and leave us vulnerable to a new financial crisis</w:t>
      </w:r>
      <w:r w:rsidRPr="00877444">
        <w:t xml:space="preserve">. </w:t>
      </w:r>
      <w:r w:rsidRPr="00F80573">
        <w:rPr>
          <w:highlight w:val="cyan"/>
          <w:u w:val="single"/>
        </w:rPr>
        <w:t>And</w:t>
      </w:r>
      <w:r w:rsidRPr="00877444">
        <w:rPr>
          <w:u w:val="single"/>
        </w:rPr>
        <w:t xml:space="preserve"> it would </w:t>
      </w:r>
      <w:r w:rsidRPr="00F80573">
        <w:rPr>
          <w:highlight w:val="cyan"/>
          <w:u w:val="single"/>
        </w:rPr>
        <w:t xml:space="preserve">damage efforts to tackle </w:t>
      </w:r>
      <w:r w:rsidRPr="00F80573">
        <w:rPr>
          <w:u w:val="single"/>
        </w:rPr>
        <w:t>shared</w:t>
      </w:r>
      <w:r w:rsidRPr="00F80573">
        <w:rPr>
          <w:highlight w:val="cyan"/>
          <w:u w:val="single"/>
        </w:rPr>
        <w:t xml:space="preserve"> challenges like </w:t>
      </w:r>
      <w:r w:rsidRPr="00F80573">
        <w:rPr>
          <w:rStyle w:val="Emphasis"/>
          <w:highlight w:val="cyan"/>
        </w:rPr>
        <w:t>terrorism</w:t>
      </w:r>
      <w:r w:rsidRPr="00877444">
        <w:rPr>
          <w:u w:val="single"/>
        </w:rPr>
        <w:t xml:space="preserve">, </w:t>
      </w:r>
      <w:r w:rsidRPr="00F80573">
        <w:rPr>
          <w:rStyle w:val="Emphasis"/>
          <w:highlight w:val="cyan"/>
        </w:rPr>
        <w:t>nuclear proliferation</w:t>
      </w:r>
      <w:r w:rsidRPr="00F80573">
        <w:rPr>
          <w:highlight w:val="cyan"/>
          <w:u w:val="single"/>
        </w:rPr>
        <w:t xml:space="preserve">, and </w:t>
      </w:r>
      <w:r w:rsidRPr="00F80573">
        <w:rPr>
          <w:rStyle w:val="Emphasis"/>
          <w:highlight w:val="cyan"/>
        </w:rPr>
        <w:t>climate change</w:t>
      </w:r>
      <w:r w:rsidRPr="00877444">
        <w:t xml:space="preserve"> that have very real— and potentially very damaging—impacts here at home. </w:t>
      </w:r>
      <w:r w:rsidRPr="00877444">
        <w:rPr>
          <w:u w:val="single"/>
        </w:rPr>
        <w:t xml:space="preserve">The last time an unraveling of an existing international order occurred was in the 1930s, and the result was depression and </w:t>
      </w:r>
      <w:r w:rsidRPr="00877444">
        <w:rPr>
          <w:rStyle w:val="Emphasis"/>
        </w:rPr>
        <w:t>world war</w:t>
      </w:r>
      <w:r w:rsidRPr="00877444">
        <w:t xml:space="preserve">. Indeed, </w:t>
      </w:r>
      <w:r w:rsidRPr="00877444">
        <w:rPr>
          <w:u w:val="single"/>
        </w:rPr>
        <w:t>much of the violence and disorder we see in the world today results from the weakening of the current order.</w:t>
      </w:r>
      <w:r w:rsidRPr="00877444">
        <w:t xml:space="preserve"> Moreover</w:t>
      </w:r>
      <w:r w:rsidRPr="00877444">
        <w:rPr>
          <w:u w:val="single"/>
        </w:rPr>
        <w:t>, the existing order must be assessed relative to the plausible alternatives</w:t>
      </w:r>
      <w:r w:rsidRPr="00877444">
        <w:t xml:space="preserve">. </w:t>
      </w:r>
      <w:r w:rsidRPr="00F80573">
        <w:rPr>
          <w:highlight w:val="cyan"/>
          <w:u w:val="single"/>
        </w:rPr>
        <w:t>The best case outcom</w:t>
      </w:r>
      <w:r w:rsidRPr="00877444">
        <w:rPr>
          <w:u w:val="single"/>
        </w:rPr>
        <w:t xml:space="preserve">e in light of an American retreat from the international order </w:t>
      </w:r>
      <w:r w:rsidRPr="00F80573">
        <w:rPr>
          <w:highlight w:val="cyan"/>
          <w:u w:val="single"/>
        </w:rPr>
        <w:t>is a spheres of influence system</w:t>
      </w:r>
      <w:r w:rsidRPr="00877444">
        <w:rPr>
          <w:u w:val="single"/>
        </w:rPr>
        <w:t xml:space="preserve"> </w:t>
      </w:r>
      <w:r w:rsidRPr="00F80573">
        <w:rPr>
          <w:highlight w:val="cyan"/>
          <w:u w:val="single"/>
        </w:rPr>
        <w:t>where</w:t>
      </w:r>
      <w:r w:rsidRPr="00877444">
        <w:rPr>
          <w:u w:val="single"/>
        </w:rPr>
        <w:t xml:space="preserve">by </w:t>
      </w:r>
      <w:r w:rsidRPr="00F80573">
        <w:rPr>
          <w:highlight w:val="cyan"/>
          <w:u w:val="single"/>
        </w:rPr>
        <w:t xml:space="preserve">China dominates </w:t>
      </w:r>
      <w:r w:rsidRPr="00F80573">
        <w:rPr>
          <w:u w:val="single"/>
        </w:rPr>
        <w:t xml:space="preserve">much of </w:t>
      </w:r>
      <w:r w:rsidRPr="00F80573">
        <w:rPr>
          <w:highlight w:val="cyan"/>
          <w:u w:val="single"/>
        </w:rPr>
        <w:t>East Asia</w:t>
      </w:r>
      <w:r w:rsidRPr="00F80573">
        <w:rPr>
          <w:highlight w:val="cyan"/>
        </w:rPr>
        <w:t>,</w:t>
      </w:r>
      <w:r w:rsidRPr="00877444">
        <w:t xml:space="preserve"> </w:t>
      </w:r>
      <w:r w:rsidRPr="00F80573">
        <w:rPr>
          <w:highlight w:val="cyan"/>
          <w:u w:val="single"/>
        </w:rPr>
        <w:t xml:space="preserve">Russia dominates </w:t>
      </w:r>
      <w:r w:rsidRPr="00F80573">
        <w:rPr>
          <w:u w:val="single"/>
        </w:rPr>
        <w:t xml:space="preserve">much of Eastern and Central </w:t>
      </w:r>
      <w:r w:rsidRPr="00F80573">
        <w:rPr>
          <w:highlight w:val="cyan"/>
          <w:u w:val="single"/>
        </w:rPr>
        <w:t>Europe</w:t>
      </w:r>
      <w:r w:rsidRPr="00877444">
        <w:rPr>
          <w:u w:val="single"/>
        </w:rPr>
        <w:t xml:space="preserve">, </w:t>
      </w:r>
      <w:r w:rsidRPr="00F80573">
        <w:rPr>
          <w:highlight w:val="cyan"/>
          <w:u w:val="single"/>
        </w:rPr>
        <w:t>and the U</w:t>
      </w:r>
      <w:r w:rsidRPr="00877444">
        <w:rPr>
          <w:u w:val="single"/>
        </w:rPr>
        <w:t xml:space="preserve">nited </w:t>
      </w:r>
      <w:r w:rsidRPr="00F80573">
        <w:rPr>
          <w:highlight w:val="cyan"/>
          <w:u w:val="single"/>
        </w:rPr>
        <w:t>S</w:t>
      </w:r>
      <w:r w:rsidRPr="00877444">
        <w:rPr>
          <w:u w:val="single"/>
        </w:rPr>
        <w:t xml:space="preserve">tates </w:t>
      </w:r>
      <w:r w:rsidRPr="00F80573">
        <w:rPr>
          <w:highlight w:val="cyan"/>
          <w:u w:val="single"/>
        </w:rPr>
        <w:t>is preeminent in its own hemisphere</w:t>
      </w:r>
      <w:r w:rsidRPr="00877444">
        <w:rPr>
          <w:u w:val="single"/>
        </w:rPr>
        <w:t xml:space="preserve"> and possibly Western Europe</w:t>
      </w:r>
      <w:r w:rsidRPr="00877444">
        <w:t xml:space="preserve">. </w:t>
      </w:r>
      <w:r w:rsidRPr="00877444">
        <w:rPr>
          <w:u w:val="single"/>
        </w:rPr>
        <w:t>Spheres of influence approaches to international order are inherently unstable, largely because the lines of demarcation are contested.</w:t>
      </w:r>
      <w:r w:rsidRPr="00877444">
        <w:t xml:space="preserve"> </w:t>
      </w:r>
      <w:r w:rsidRPr="00F80573">
        <w:rPr>
          <w:highlight w:val="cyan"/>
          <w:u w:val="single"/>
        </w:rPr>
        <w:t xml:space="preserve">It is </w:t>
      </w:r>
      <w:proofErr w:type="gramStart"/>
      <w:r w:rsidRPr="00F80573">
        <w:rPr>
          <w:highlight w:val="cyan"/>
          <w:u w:val="single"/>
        </w:rPr>
        <w:t>a</w:t>
      </w:r>
      <w:r w:rsidRPr="00F80573">
        <w:rPr>
          <w:highlight w:val="cyan"/>
        </w:rPr>
        <w:t xml:space="preserve"> </w:t>
      </w:r>
      <w:r w:rsidRPr="00F80573">
        <w:rPr>
          <w:highlight w:val="cyan"/>
          <w:u w:val="single"/>
        </w:rPr>
        <w:t xml:space="preserve"> configuration</w:t>
      </w:r>
      <w:proofErr w:type="gramEnd"/>
      <w:r w:rsidRPr="00F80573">
        <w:rPr>
          <w:highlight w:val="cyan"/>
          <w:u w:val="single"/>
        </w:rPr>
        <w:t xml:space="preserve"> prone to </w:t>
      </w:r>
      <w:r w:rsidRPr="00F80573">
        <w:rPr>
          <w:rStyle w:val="Emphasis"/>
          <w:highlight w:val="cyan"/>
        </w:rPr>
        <w:t>great power conflict</w:t>
      </w:r>
      <w:r w:rsidRPr="00877444">
        <w:t xml:space="preserve">. </w:t>
      </w:r>
      <w:r w:rsidRPr="00877444">
        <w:rPr>
          <w:u w:val="single"/>
        </w:rPr>
        <w:t xml:space="preserve">And the process of </w:t>
      </w:r>
      <w:r w:rsidRPr="00877444">
        <w:rPr>
          <w:rStyle w:val="Emphasis"/>
        </w:rPr>
        <w:t>transition</w:t>
      </w:r>
      <w:r w:rsidRPr="00877444">
        <w:rPr>
          <w:u w:val="single"/>
        </w:rPr>
        <w:t xml:space="preserve"> from an open global order where small nations have rights to a more imperial model would be particularly fraught.</w:t>
      </w:r>
      <w:r w:rsidRPr="00877444">
        <w:t xml:space="preserve"> </w:t>
      </w:r>
    </w:p>
    <w:p w:rsidR="00B04484" w:rsidRDefault="00B04484" w:rsidP="00B04484">
      <w:pPr>
        <w:pStyle w:val="Heading3"/>
      </w:pPr>
      <w:r>
        <w:t xml:space="preserve">AT </w:t>
      </w:r>
      <w:proofErr w:type="spellStart"/>
      <w:r>
        <w:t>heg</w:t>
      </w:r>
      <w:proofErr w:type="spellEnd"/>
      <w:r>
        <w:t xml:space="preserve"> bad</w:t>
      </w:r>
    </w:p>
    <w:p w:rsidR="00B04484" w:rsidRDefault="00B04484" w:rsidP="00B04484">
      <w:pPr>
        <w:pStyle w:val="Heading4"/>
      </w:pPr>
      <w:r>
        <w:t>LIO solves great power war and global devastation --- any alternative is far worse</w:t>
      </w:r>
    </w:p>
    <w:p w:rsidR="00B04484" w:rsidRDefault="00B04484" w:rsidP="00B04484">
      <w:r w:rsidRPr="00815FED">
        <w:rPr>
          <w:rStyle w:val="Style13ptBold"/>
        </w:rPr>
        <w:t>Kagan 18</w:t>
      </w:r>
      <w:r>
        <w:t xml:space="preserve"> – PhD in American History @ American, MPP @ Harvard, senior fellow @ CFR and Brookings, left the GOP in 2016 due to Trump (Robert, “The Jungle Grows Back: America and our Imperiled World,” Kindle Edition)</w:t>
      </w:r>
      <w:r w:rsidR="00A11924">
        <w:t>//BB</w:t>
      </w:r>
    </w:p>
    <w:p w:rsidR="00B04484" w:rsidRPr="00C668B6" w:rsidRDefault="00B04484" w:rsidP="00B04484"/>
    <w:p w:rsidR="00B04484" w:rsidRDefault="00B04484" w:rsidP="00B04484">
      <w:r>
        <w:t xml:space="preserve">THE AMERICAN-LED LIBERAL WORLD ORDER was never a natural phenomenon. It was not the culmination of evolutionary processes across the millennia or the inevitable fulfillment of universal human desires. The past seven- plus decades of relatively free trade, growing respect for individual rights, and </w:t>
      </w:r>
      <w:r w:rsidRPr="003D6B69">
        <w:rPr>
          <w:rStyle w:val="StyleUnderline"/>
        </w:rPr>
        <w:t>relatively peaceful cooperation</w:t>
      </w:r>
      <w:r>
        <w:t xml:space="preserve"> among nations—the core elements of the liberal order—have been a great historical aberration. </w:t>
      </w:r>
      <w:r w:rsidRPr="003D6B69">
        <w:rPr>
          <w:rStyle w:val="StyleUnderline"/>
        </w:rPr>
        <w:t>Until 1945 the</w:t>
      </w:r>
      <w:r>
        <w:rPr>
          <w:rStyle w:val="StyleUnderline"/>
        </w:rPr>
        <w:t xml:space="preserve"> </w:t>
      </w:r>
      <w:r w:rsidRPr="003D6B69">
        <w:rPr>
          <w:rStyle w:val="StyleUnderline"/>
        </w:rPr>
        <w:t>story of humankind going back thousands of years was a long tale of war,</w:t>
      </w:r>
      <w:r>
        <w:rPr>
          <w:rStyle w:val="StyleUnderline"/>
        </w:rPr>
        <w:t xml:space="preserve"> </w:t>
      </w:r>
      <w:r w:rsidRPr="003D6B69">
        <w:rPr>
          <w:rStyle w:val="StyleUnderline"/>
        </w:rPr>
        <w:t>tyranny, and poverty</w:t>
      </w:r>
      <w:r>
        <w:t xml:space="preserve">. </w:t>
      </w:r>
      <w:r w:rsidRPr="003D6B69">
        <w:rPr>
          <w:rStyle w:val="StyleUnderline"/>
        </w:rPr>
        <w:t>Moments of peace were fleeting</w:t>
      </w:r>
      <w:r>
        <w:t xml:space="preserve">, democracy so rare as to seem almost accidental, and prosperity the luxury of the powerful few. Our own era has not lacked its horrors, its genocides, its oppressions, its barbarisms. Yet by historical standards, including the standards of the recent past, it has been a relative paradise. </w:t>
      </w:r>
      <w:r w:rsidRPr="003D6B69">
        <w:rPr>
          <w:rStyle w:val="StyleUnderline"/>
        </w:rPr>
        <w:t>Between 1500</w:t>
      </w:r>
      <w:r>
        <w:rPr>
          <w:rStyle w:val="StyleUnderline"/>
        </w:rPr>
        <w:t xml:space="preserve"> </w:t>
      </w:r>
      <w:r w:rsidRPr="003D6B69">
        <w:rPr>
          <w:rStyle w:val="StyleUnderline"/>
        </w:rPr>
        <w:t>and 1945 scarcely a year passed when the strongest powers in the world,</w:t>
      </w:r>
      <w:r>
        <w:rPr>
          <w:rStyle w:val="StyleUnderline"/>
        </w:rPr>
        <w:t xml:space="preserve"> </w:t>
      </w:r>
      <w:r w:rsidRPr="003D6B69">
        <w:rPr>
          <w:rStyle w:val="StyleUnderline"/>
        </w:rPr>
        <w:t xml:space="preserve">the great powers of Europe, were not at war, but </w:t>
      </w:r>
      <w:r w:rsidRPr="008550EE">
        <w:rPr>
          <w:rStyle w:val="StyleUnderline"/>
          <w:highlight w:val="cyan"/>
        </w:rPr>
        <w:t>since 1945 there</w:t>
      </w:r>
      <w:r w:rsidRPr="003D6B69">
        <w:rPr>
          <w:rStyle w:val="StyleUnderline"/>
        </w:rPr>
        <w:t xml:space="preserve"> </w:t>
      </w:r>
      <w:r w:rsidRPr="008550EE">
        <w:rPr>
          <w:rStyle w:val="StyleUnderline"/>
          <w:highlight w:val="cyan"/>
        </w:rPr>
        <w:t xml:space="preserve">have been </w:t>
      </w:r>
      <w:r w:rsidRPr="008550EE">
        <w:rPr>
          <w:rStyle w:val="Emphasis"/>
          <w:highlight w:val="cyan"/>
        </w:rPr>
        <w:t xml:space="preserve">no wars among the great </w:t>
      </w:r>
      <w:proofErr w:type="spellStart"/>
      <w:r w:rsidRPr="008550EE">
        <w:rPr>
          <w:rStyle w:val="Emphasis"/>
          <w:highlight w:val="cyan"/>
        </w:rPr>
        <w:t>powers</w:t>
      </w:r>
      <w:r>
        <w:t>.l</w:t>
      </w:r>
      <w:proofErr w:type="spellEnd"/>
      <w:r>
        <w:t xml:space="preserve"> </w:t>
      </w:r>
      <w:proofErr w:type="gramStart"/>
      <w:r>
        <w:t>The</w:t>
      </w:r>
      <w:proofErr w:type="gramEnd"/>
      <w:r>
        <w:t xml:space="preserve"> great Cold War confrontation between the United States and the Soviet Union ended peacefully, a historical rarity. Meanwhile, </w:t>
      </w:r>
      <w:r w:rsidRPr="008550EE">
        <w:rPr>
          <w:rStyle w:val="StyleUnderline"/>
          <w:highlight w:val="cyan"/>
        </w:rPr>
        <w:t>deaths from</w:t>
      </w:r>
      <w:r w:rsidRPr="003D6B69">
        <w:rPr>
          <w:rStyle w:val="StyleUnderline"/>
        </w:rPr>
        <w:t xml:space="preserve"> all</w:t>
      </w:r>
      <w:r>
        <w:t xml:space="preserve"> recent smaller </w:t>
      </w:r>
      <w:r w:rsidRPr="008550EE">
        <w:rPr>
          <w:rStyle w:val="StyleUnderline"/>
          <w:highlight w:val="cyan"/>
        </w:rPr>
        <w:t>wars have declined</w:t>
      </w:r>
      <w:r w:rsidRPr="003D6B69">
        <w:rPr>
          <w:rStyle w:val="StyleUnderline"/>
        </w:rPr>
        <w:t xml:space="preserve"> dramatically</w:t>
      </w:r>
      <w:r>
        <w:t xml:space="preserve">, as indeed have violent deaths of all kinds. Since the end of the Second World War the world has also enjoyed a period of prosperity unlike any other, with more than seven decades of global GDP growth averaging almost 3-5 percent per year, despite the 2007—2008 financial crisis. </w:t>
      </w:r>
      <w:r w:rsidRPr="003D6B69">
        <w:rPr>
          <w:rStyle w:val="StyleUnderline"/>
        </w:rPr>
        <w:t xml:space="preserve">Since 1945, some four billion </w:t>
      </w:r>
      <w:r w:rsidRPr="008550EE">
        <w:rPr>
          <w:rStyle w:val="StyleUnderline"/>
          <w:highlight w:val="cyan"/>
        </w:rPr>
        <w:t>people around the world have climbed out of poverty</w:t>
      </w:r>
      <w:r>
        <w:t xml:space="preserve">. The number of democratic governments has grown from no more than a dozen in 1939 to more than a hundred today. </w:t>
      </w:r>
      <w:r w:rsidRPr="008550EE">
        <w:rPr>
          <w:rStyle w:val="StyleUnderline"/>
          <w:highlight w:val="cyan"/>
        </w:rPr>
        <w:t>The power of the state has been curbed in favor of</w:t>
      </w:r>
      <w:r>
        <w:t xml:space="preserve"> the individual in large parts of the world, and an ever-expanding panoply of individual </w:t>
      </w:r>
      <w:r w:rsidRPr="008550EE">
        <w:rPr>
          <w:rStyle w:val="StyleUnderline"/>
          <w:highlight w:val="cyan"/>
        </w:rPr>
        <w:t>rights</w:t>
      </w:r>
      <w:r>
        <w:t xml:space="preserve"> has come to be respected. What Abraham Lincoln called the "better angels" of human nature have been encouraged, and some of human beings' worst impulses have been suppressed more effectively than before.2 </w:t>
      </w:r>
      <w:proofErr w:type="gramStart"/>
      <w:r w:rsidRPr="008550EE">
        <w:rPr>
          <w:rStyle w:val="StyleUnderline"/>
          <w:highlight w:val="cyan"/>
        </w:rPr>
        <w:t>But</w:t>
      </w:r>
      <w:proofErr w:type="gramEnd"/>
      <w:r>
        <w:t xml:space="preserve"> all this has been an anomaly in the history of human existence. </w:t>
      </w:r>
      <w:r w:rsidRPr="008550EE">
        <w:rPr>
          <w:rStyle w:val="Emphasis"/>
          <w:highlight w:val="cyan"/>
        </w:rPr>
        <w:t>The liberal world order is fragile and impermanent</w:t>
      </w:r>
      <w:r>
        <w:t xml:space="preserve">. Like a garden, it is ever under siege from the natural forces of history, the jungle whose vines and weeds constantly threaten to overwhelm it. Unfortunately, we tend to take our world for granted. </w:t>
      </w:r>
      <w:r w:rsidRPr="003D6B69">
        <w:rPr>
          <w:rStyle w:val="StyleUnderline"/>
        </w:rPr>
        <w:t>We</w:t>
      </w:r>
      <w:r>
        <w:t xml:space="preserve"> have lived so long inside the bubble of the liberal order that we can imagine no other kind of world. We </w:t>
      </w:r>
      <w:r w:rsidRPr="003D6B69">
        <w:rPr>
          <w:rStyle w:val="StyleUnderline"/>
        </w:rPr>
        <w:t>think it is</w:t>
      </w:r>
      <w:r>
        <w:t xml:space="preserve"> natural and </w:t>
      </w:r>
      <w:r w:rsidRPr="003D6B69">
        <w:rPr>
          <w:rStyle w:val="StyleUnderline"/>
        </w:rPr>
        <w:t>normal, even inevitable</w:t>
      </w:r>
      <w:r>
        <w:t xml:space="preserve">. </w:t>
      </w:r>
      <w:r w:rsidRPr="003D6B69">
        <w:rPr>
          <w:rStyle w:val="StyleUnderline"/>
        </w:rPr>
        <w:t>We see</w:t>
      </w:r>
      <w:r>
        <w:rPr>
          <w:rStyle w:val="StyleUnderline"/>
        </w:rPr>
        <w:t xml:space="preserve"> </w:t>
      </w:r>
      <w:r w:rsidRPr="003D6B69">
        <w:rPr>
          <w:rStyle w:val="StyleUnderline"/>
        </w:rPr>
        <w:t xml:space="preserve">all its flaws and wish it could be better, but it doesn't occur to us that </w:t>
      </w:r>
      <w:r w:rsidRPr="008550EE">
        <w:rPr>
          <w:rStyle w:val="StyleUnderline"/>
          <w:highlight w:val="cyan"/>
        </w:rPr>
        <w:t xml:space="preserve">the more likely alternative to it would be </w:t>
      </w:r>
      <w:r w:rsidRPr="008550EE">
        <w:rPr>
          <w:rStyle w:val="Emphasis"/>
          <w:highlight w:val="cyan"/>
        </w:rPr>
        <w:t>much, much worse</w:t>
      </w:r>
      <w:r>
        <w:t xml:space="preserve">. Unlike other cultures, which view history as a continuous cycle of growth and decay, or as stasis, we view history as having a direction and a purpose. We believe in "modernization," in stages of economic and political development, in the link between prosperity and democracy. As children of the Enlightenment, we believe the expansion of knowledge and material progress goes hand in hand with improvements in human behavior and moral progress. From Montesquieu and Kant we learned that commerce tames the souls of men and nations, reducing conflict and increasing harmony and cooperation. From Marx and others we learned to treat stages of economic development as the drivers of political development— feudalism produces government by monarchs and aristocrats, capitalism produces government by parliaments and democracies, all as part of some iron logic of economic determinism. From Hegel we learned that history is but "the progress of the consciousness of freedom" and that, as Francis Fukuyama put it in his famous description of the "End of History," there is "a common evolutionary pattern for all societies... something like a Universal History of mankind in the direction of liberal democracy. "3 Hence we have come to believe that, while there may be occasional bumps and detours on the road, progress is inevitable. </w:t>
      </w:r>
      <w:r w:rsidRPr="003D6B69">
        <w:rPr>
          <w:rStyle w:val="StyleUnderline"/>
        </w:rPr>
        <w:t>This story of human progress is a myth</w:t>
      </w:r>
      <w:r>
        <w:t xml:space="preserve">, however. If the last century has taught us anything, it is that scientific and technological progress and the expansion of knowledge, while capable of improving our lives materially, have brought no lasting improvement in human behavior. Nor is history rightly viewed as a progressive upward march toward enlightenment. That perception rests on a carefully curated set of facts. We jump from </w:t>
      </w:r>
      <w:proofErr w:type="spellStart"/>
      <w:r>
        <w:t>Periclean</w:t>
      </w:r>
      <w:proofErr w:type="spellEnd"/>
      <w:r>
        <w:t xml:space="preserve"> Athens to the birth of Christianity, from the Renaissance to the Reformation, from the Magna Carta to the American Revolution. Omitted from this tale of golden ages and great leaps forward are the dark ages and great leaps backward. M/</w:t>
      </w:r>
      <w:proofErr w:type="spellStart"/>
      <w:r>
        <w:t>hen</w:t>
      </w:r>
      <w:proofErr w:type="spellEnd"/>
      <w:r>
        <w:t xml:space="preserve"> it comes to human behavior, history is a jagged line with no discernible slope. Where on the scale of progress would we put the Thirty Years' War, which killed off almost half the populations of the German principalities, or the Napoleonic Wars, which killed more than three million Europeans, destroyed the lives of many millions more, and helped produce the revolutionary nationalism that would wreak so much havoc in the first decades of the twentieth century? How do World War I, World War </w:t>
      </w:r>
      <w:proofErr w:type="gramStart"/>
      <w:r>
        <w:t>Il</w:t>
      </w:r>
      <w:proofErr w:type="gramEnd"/>
      <w:r>
        <w:t xml:space="preserve">, the famines, and the genocides of the last century fit into our story of human progress? Were the horrors perpetrated against Ukrainians and Chinese in the 1930s and against Jews in the 1940s part of our story of progress? Were they just aberrations, or were they harbingers of the future? Only by ignoring much horrendous bloodshed and brutality, and quite recently in historical terms, can we believe that there has been anything like a steady improvement in the way humans treat each other. </w:t>
      </w:r>
      <w:r w:rsidRPr="003D6B69">
        <w:rPr>
          <w:rStyle w:val="StyleUnderline"/>
        </w:rPr>
        <w:t>Nor has there been steady progress toward liberalism</w:t>
      </w:r>
      <w:r>
        <w:t xml:space="preserve">. Liberal government flickered into existence at the end of the eighteenth century, first in Great Britain and America and then, inspired by the French Revolution, in parts of Europe in the nineteenth and twentieth centuries. But as liberalism grew, so did the modern police state, which was born in Austria, Prussia, and Russia at the end of the eighteenth century and was gradually perfected in the nineteenth and twentieth. (And the French Revolution did not produce liberalism in France before going through stages of totalitarianism followed by strongman rule.) Stirrings of liberalism in nineteenth-century Germany, Italy, and Poland were repeatedly crushed by absolutist powers using force, repression, and censorship. A brief flowering of democratic government after World War I was quickly extinguished and supplanted by the rise of fascism and communism. If the Second World War had produced a different set of victors, as it might have, liberalism might not have survived the twentieth century outside of North America. Few in the middle of the last century saw liberalism on the rise. A survey of the world in 1939 would not have suggested to anyone that history was pointing toward a triumph of the liberal idea. "I am...a bear on democracy," Joseph Kennedy told Walter Lippmann in London that year. "It's gone already."4 As Hannah Arendt put it, writing in 1950, to view Western Civilization as a steady march of progress was to ignore the "subterranean stream of Western history."5 History had not led to the triumph of liberalism; it had led to Hitler and Stalin. Throughout the Cold War, which seemed as if it would last forever, there was little reason to regard history as a steady progression toward a better world. The political theorist Judith </w:t>
      </w:r>
      <w:proofErr w:type="spellStart"/>
      <w:r>
        <w:t>Shklar</w:t>
      </w:r>
      <w:proofErr w:type="spellEnd"/>
      <w:r>
        <w:t xml:space="preserve">, writing in the late 1950s, observed that in an age of two world wars, totalitarianism, and mass murder, "no reasonable person" could "believe in any 'law' of progress." 6 After witnessing humanity at its worst, Arendt insisted, "we can no longer afford to take that which was good in the past and simply call it our heritage, to discard the bad and simply think of it as a heavy load which by itself time will bury in oblivion. But apparently we can. Among </w:t>
      </w:r>
      <w:r w:rsidRPr="003D6B69">
        <w:rPr>
          <w:rStyle w:val="StyleUnderline"/>
        </w:rPr>
        <w:t>the worst horrors of recorded history</w:t>
      </w:r>
      <w:r>
        <w:rPr>
          <w:rStyle w:val="StyleUnderline"/>
        </w:rPr>
        <w:t xml:space="preserve"> </w:t>
      </w:r>
      <w:r w:rsidRPr="003D6B69">
        <w:rPr>
          <w:rStyle w:val="StyleUnderline"/>
        </w:rPr>
        <w:t>occurred in the lifetimes of our grandparents</w:t>
      </w:r>
      <w:r>
        <w:t xml:space="preserve">. </w:t>
      </w:r>
      <w:r w:rsidRPr="003D6B69">
        <w:rPr>
          <w:rStyle w:val="StyleUnderline"/>
        </w:rPr>
        <w:t>Just seventy-five years ago</w:t>
      </w:r>
      <w:r>
        <w:rPr>
          <w:rStyle w:val="StyleUnderline"/>
        </w:rPr>
        <w:t xml:space="preserve"> </w:t>
      </w:r>
      <w:r w:rsidRPr="003D6B69">
        <w:rPr>
          <w:rStyle w:val="StyleUnderline"/>
        </w:rPr>
        <w:t>Hitler was rampaging across Europe, Stalin was starving millions through</w:t>
      </w:r>
      <w:r>
        <w:rPr>
          <w:rStyle w:val="StyleUnderline"/>
        </w:rPr>
        <w:t xml:space="preserve"> </w:t>
      </w:r>
      <w:r w:rsidRPr="003D6B69">
        <w:rPr>
          <w:rStyle w:val="StyleUnderline"/>
        </w:rPr>
        <w:t>forced collectivization, Japanese soldiers were raping and killing in</w:t>
      </w:r>
      <w:r>
        <w:rPr>
          <w:rStyle w:val="StyleUnderline"/>
        </w:rPr>
        <w:t xml:space="preserve"> </w:t>
      </w:r>
      <w:r w:rsidRPr="003D6B69">
        <w:rPr>
          <w:rStyle w:val="StyleUnderline"/>
        </w:rPr>
        <w:t>Nanjing, millions were systematically being put to death in gas chambers</w:t>
      </w:r>
      <w:r>
        <w:rPr>
          <w:rStyle w:val="StyleUnderline"/>
        </w:rPr>
        <w:t xml:space="preserve"> </w:t>
      </w:r>
      <w:r>
        <w:t xml:space="preserve">in Eastern and Central Europe, </w:t>
      </w:r>
      <w:r w:rsidRPr="003D6B69">
        <w:rPr>
          <w:rStyle w:val="StyleUnderline"/>
        </w:rPr>
        <w:t>and the United States was dropping</w:t>
      </w:r>
      <w:r>
        <w:rPr>
          <w:rStyle w:val="StyleUnderline"/>
        </w:rPr>
        <w:t xml:space="preserve"> </w:t>
      </w:r>
      <w:r w:rsidRPr="003D6B69">
        <w:rPr>
          <w:rStyle w:val="StyleUnderline"/>
        </w:rPr>
        <w:t>nuclear bombs on Japanese cities</w:t>
      </w:r>
      <w:r>
        <w:t xml:space="preserve">. Yet after a few remarkable decades of relative peace, prosperity, and democracy, many became convinced that the human race had changed fundamentally, that after millennia of war, poverty, and tyranny, of individual and collective brutality, of tribalism and racism, human beings had over the course of a few decades suddenly become less violent, less warlike, more caring, </w:t>
      </w:r>
      <w:proofErr w:type="gramStart"/>
      <w:r>
        <w:t>more</w:t>
      </w:r>
      <w:proofErr w:type="gramEnd"/>
      <w:r>
        <w:t xml:space="preserve"> open. Some international relations theorists continue to believe that "the grand mechanism for overturning old international orders—great power war— has disappeared"; law professors argue that the very "nature of conflict' among nations "has changed fundamentally?' (because of the Kellogg- Briand Pact of 1928 "outlawing war"); the cognitive psychologist Steven Pinker, who documents the decline of violence in the world since 1945, argues that the reason this happened in such a "short span of time was that the arguments that slew them belong to a coherent philosophy that emerged during the Age of Reason and the Enlightenment."8 Perhaps fewer people today believe that the "liberal idea," all but extinguished in the 1930s, won an irreversible victory after the collapse of Soviet communism, now that authoritarianism is </w:t>
      </w:r>
      <w:proofErr w:type="spellStart"/>
      <w:r>
        <w:t>enjoymg</w:t>
      </w:r>
      <w:proofErr w:type="spellEnd"/>
      <w:r>
        <w:t xml:space="preserve"> a renaissance. But many continue to assume that, even so, our dark recent past is indeed in the past and cannot recur. Here is an alternative hypothesis. We have witnessed </w:t>
      </w:r>
      <w:r w:rsidRPr="003D6B69">
        <w:rPr>
          <w:rStyle w:val="StyleUnderline"/>
        </w:rPr>
        <w:t>amazing progress</w:t>
      </w:r>
      <w:r>
        <w:rPr>
          <w:rStyle w:val="StyleUnderline"/>
        </w:rPr>
        <w:t xml:space="preserve"> </w:t>
      </w:r>
      <w:r w:rsidRPr="003D6B69">
        <w:rPr>
          <w:rStyle w:val="StyleUnderline"/>
        </w:rPr>
        <w:t>over the past seven decades,</w:t>
      </w:r>
      <w:r>
        <w:t xml:space="preserve"> and not just technological progress but also human progress. Yet this progress was not the culmination of anything. It was not the product of evolution, of expanding knowledge, of technological advances, the spread of commerce, and least of all of any change in the basic nature of human beings. It </w:t>
      </w:r>
      <w:r w:rsidRPr="003D6B69">
        <w:rPr>
          <w:rStyle w:val="StyleUnderline"/>
        </w:rPr>
        <w:t>has been the product of a</w:t>
      </w:r>
      <w:r>
        <w:rPr>
          <w:rStyle w:val="StyleUnderline"/>
        </w:rPr>
        <w:t xml:space="preserve"> </w:t>
      </w:r>
      <w:r w:rsidRPr="003D6B69">
        <w:rPr>
          <w:rStyle w:val="StyleUnderline"/>
        </w:rPr>
        <w:t>unique set of circumstances contingent on a particular set of historical</w:t>
      </w:r>
      <w:r>
        <w:rPr>
          <w:rStyle w:val="StyleUnderline"/>
        </w:rPr>
        <w:t xml:space="preserve"> </w:t>
      </w:r>
      <w:r w:rsidRPr="003D6B69">
        <w:rPr>
          <w:rStyle w:val="StyleUnderline"/>
        </w:rPr>
        <w:t>outcomes</w:t>
      </w:r>
      <w:r>
        <w:t xml:space="preserve">, including on the </w:t>
      </w:r>
      <w:proofErr w:type="gramStart"/>
      <w:r>
        <w:t>battlefield, that</w:t>
      </w:r>
      <w:proofErr w:type="gramEnd"/>
      <w:r>
        <w:t xml:space="preserve"> </w:t>
      </w:r>
      <w:r w:rsidRPr="003D6B69">
        <w:rPr>
          <w:rStyle w:val="StyleUnderline"/>
        </w:rPr>
        <w:t>could have turned out</w:t>
      </w:r>
      <w:r>
        <w:rPr>
          <w:rStyle w:val="StyleUnderline"/>
        </w:rPr>
        <w:t xml:space="preserve"> </w:t>
      </w:r>
      <w:r w:rsidRPr="003D6B69">
        <w:rPr>
          <w:rStyle w:val="StyleUnderline"/>
        </w:rPr>
        <w:t>differently</w:t>
      </w:r>
      <w:r>
        <w:t xml:space="preserve">. </w:t>
      </w:r>
      <w:r w:rsidRPr="003D6B69">
        <w:rPr>
          <w:rStyle w:val="StyleUnderline"/>
        </w:rPr>
        <w:t>It has been, above all, the by-product of a new configuration</w:t>
      </w:r>
      <w:r>
        <w:rPr>
          <w:rStyle w:val="StyleUnderline"/>
        </w:rPr>
        <w:t xml:space="preserve"> </w:t>
      </w:r>
      <w:r w:rsidRPr="003D6B69">
        <w:rPr>
          <w:rStyle w:val="StyleUnderline"/>
        </w:rPr>
        <w:t>of power in the international system, the rise to preeminence of a new</w:t>
      </w:r>
      <w:r>
        <w:rPr>
          <w:rStyle w:val="StyleUnderline"/>
        </w:rPr>
        <w:t xml:space="preserve"> </w:t>
      </w:r>
      <w:r w:rsidRPr="003D6B69">
        <w:rPr>
          <w:rStyle w:val="StyleUnderline"/>
        </w:rPr>
        <w:t>player on the international scene with a unique and advantageous</w:t>
      </w:r>
      <w:r>
        <w:rPr>
          <w:rStyle w:val="StyleUnderline"/>
        </w:rPr>
        <w:t xml:space="preserve"> </w:t>
      </w:r>
      <w:r w:rsidRPr="003D6B69">
        <w:rPr>
          <w:rStyle w:val="StyleUnderline"/>
        </w:rPr>
        <w:t>geography, a large and productive population, unprecedented economic</w:t>
      </w:r>
      <w:r>
        <w:rPr>
          <w:rStyle w:val="StyleUnderline"/>
        </w:rPr>
        <w:t xml:space="preserve"> </w:t>
      </w:r>
      <w:r w:rsidRPr="003D6B69">
        <w:rPr>
          <w:rStyle w:val="StyleUnderline"/>
        </w:rPr>
        <w:t>and military power, and, as it happened, a national ideology based on</w:t>
      </w:r>
      <w:r>
        <w:t xml:space="preserve"> the </w:t>
      </w:r>
      <w:r w:rsidRPr="003D6B69">
        <w:rPr>
          <w:rStyle w:val="StyleUnderline"/>
        </w:rPr>
        <w:t>liberal principles</w:t>
      </w:r>
      <w:r>
        <w:t xml:space="preserve"> of the Enlightenment. </w:t>
      </w:r>
      <w:r w:rsidRPr="008550EE">
        <w:rPr>
          <w:rStyle w:val="StyleUnderline"/>
          <w:highlight w:val="cyan"/>
        </w:rPr>
        <w:t>The present world order has favored liberalism, democracy, and capitalism not only because they are right and better</w:t>
      </w:r>
      <w:r>
        <w:t>—presumably they were right and better in the 1930s, too —</w:t>
      </w:r>
      <w:r w:rsidRPr="008550EE">
        <w:rPr>
          <w:rStyle w:val="StyleUnderline"/>
          <w:highlight w:val="cyan"/>
        </w:rPr>
        <w:t>but because the most powerful nation</w:t>
      </w:r>
      <w:r>
        <w:t xml:space="preserve"> in the world since 1945 </w:t>
      </w:r>
      <w:r w:rsidRPr="008550EE">
        <w:rPr>
          <w:rStyle w:val="StyleUnderline"/>
          <w:highlight w:val="cyan"/>
        </w:rPr>
        <w:t>has been a liberal democratic capitalist nation</w:t>
      </w:r>
      <w:r>
        <w:t xml:space="preserve">. That, too, was not fated but was the consequence of unique circumstances and contingent historical events. After World War </w:t>
      </w:r>
      <w:proofErr w:type="gramStart"/>
      <w:r>
        <w:t>Il</w:t>
      </w:r>
      <w:proofErr w:type="gramEnd"/>
      <w:r>
        <w:t xml:space="preserve">, because of America's unrivaled power, those Enlightenment principles suddenly enjoyed a force behind them that they had never before possessed. What we liberals call </w:t>
      </w:r>
      <w:r w:rsidRPr="008550EE">
        <w:rPr>
          <w:rStyle w:val="StyleUnderline"/>
          <w:highlight w:val="cyan"/>
        </w:rPr>
        <w:t>progress has been made</w:t>
      </w:r>
      <w:r w:rsidRPr="008550EE">
        <w:rPr>
          <w:highlight w:val="cyan"/>
        </w:rPr>
        <w:t xml:space="preserve"> </w:t>
      </w:r>
      <w:r w:rsidRPr="008550EE">
        <w:rPr>
          <w:rStyle w:val="StyleUnderline"/>
          <w:highlight w:val="cyan"/>
        </w:rPr>
        <w:t>possible by</w:t>
      </w:r>
      <w:r>
        <w:t xml:space="preserve"> the protection afforded </w:t>
      </w:r>
      <w:r w:rsidRPr="008550EE">
        <w:rPr>
          <w:rStyle w:val="StyleUnderline"/>
          <w:highlight w:val="cyan"/>
        </w:rPr>
        <w:t xml:space="preserve">liberalism within the geographical and geopolitical space created by </w:t>
      </w:r>
      <w:r w:rsidRPr="008550EE">
        <w:rPr>
          <w:rStyle w:val="Emphasis"/>
          <w:highlight w:val="cyan"/>
        </w:rPr>
        <w:t>American power</w:t>
      </w:r>
      <w:r>
        <w:t xml:space="preserve">. This was not the inevitable unfolding of some Universal History. On the contrary, the creation of the liberal order has been an act of defiance against both history and human nature. </w:t>
      </w:r>
    </w:p>
    <w:p w:rsidR="00B04484" w:rsidRPr="00B04484" w:rsidRDefault="00B04484" w:rsidP="00B04484"/>
    <w:p w:rsidR="00DE2358" w:rsidRPr="00DE2358" w:rsidRDefault="00DE2358" w:rsidP="00DE2358"/>
    <w:p w:rsidR="00CA0135" w:rsidRPr="003830DF" w:rsidRDefault="00CA0135" w:rsidP="00CA0135">
      <w:pPr>
        <w:pStyle w:val="Heading2"/>
      </w:pPr>
      <w:r>
        <w:t>IMPACT – NEW START</w:t>
      </w:r>
    </w:p>
    <w:p w:rsidR="00CA0135" w:rsidRPr="00D464DA" w:rsidRDefault="00CA0135" w:rsidP="00CA0135">
      <w:pPr>
        <w:pStyle w:val="Heading3"/>
      </w:pPr>
      <w:r w:rsidRPr="00D464DA">
        <w:t>1nc</w:t>
      </w:r>
    </w:p>
    <w:p w:rsidR="00CA0135" w:rsidRPr="00D464DA" w:rsidRDefault="00CA0135" w:rsidP="00CA0135">
      <w:pPr>
        <w:pStyle w:val="Heading4"/>
      </w:pPr>
      <w:r w:rsidRPr="00D464DA">
        <w:t>Beating Trump saves the US-Russia New START treaty---</w:t>
      </w:r>
      <w:r>
        <w:t>that solves nuclear war</w:t>
      </w:r>
    </w:p>
    <w:p w:rsidR="00CA0135" w:rsidRPr="00D464DA" w:rsidRDefault="00CA0135" w:rsidP="00CA0135">
      <w:proofErr w:type="spellStart"/>
      <w:r w:rsidRPr="00D464DA">
        <w:rPr>
          <w:rStyle w:val="Style13ptBold"/>
        </w:rPr>
        <w:t>Pifer</w:t>
      </w:r>
      <w:proofErr w:type="spellEnd"/>
      <w:r w:rsidRPr="00D464DA">
        <w:rPr>
          <w:rStyle w:val="Style13ptBold"/>
        </w:rPr>
        <w:t xml:space="preserve"> 20</w:t>
      </w:r>
      <w:r w:rsidRPr="00D464DA">
        <w:t xml:space="preserve"> – Senior Fellow @ Brookings,  Foreign Policy, Center for 21st Century Security and Intelligence, Center on the United States and Europe, Arms Control and Non-Proliferation Initiative (Steven, “Don’t let New START die,” </w:t>
      </w:r>
      <w:r w:rsidRPr="00D464DA">
        <w:rPr>
          <w:i/>
        </w:rPr>
        <w:t>Brookings</w:t>
      </w:r>
      <w:r w:rsidRPr="00D464DA">
        <w:t xml:space="preserve">, </w:t>
      </w:r>
      <w:hyperlink r:id="rId76" w:history="1">
        <w:r w:rsidRPr="00D464DA">
          <w:rPr>
            <w:rStyle w:val="Hyperlink"/>
          </w:rPr>
          <w:t>https://www.brookings.edu/blog/order-from-chaos/2020/02/06/dont-let-new-start-die/</w:t>
        </w:r>
      </w:hyperlink>
      <w:r w:rsidRPr="00D464DA">
        <w:t>)//BB</w:t>
      </w:r>
    </w:p>
    <w:p w:rsidR="00CA0135" w:rsidRPr="00D464DA" w:rsidRDefault="00CA0135" w:rsidP="00CA0135"/>
    <w:p w:rsidR="00CA0135" w:rsidRPr="00D464DA" w:rsidRDefault="00CA0135" w:rsidP="00CA0135">
      <w:r w:rsidRPr="00D464DA">
        <w:rPr>
          <w:rStyle w:val="StyleUnderline"/>
        </w:rPr>
        <w:t xml:space="preserve">Little suggests grounds for optimism about nuclear arms control as long as </w:t>
      </w:r>
      <w:r w:rsidRPr="00D464DA">
        <w:t xml:space="preserve">Mr. </w:t>
      </w:r>
      <w:r w:rsidRPr="00D464DA">
        <w:rPr>
          <w:rStyle w:val="StyleUnderline"/>
        </w:rPr>
        <w:t>Trump remains</w:t>
      </w:r>
      <w:r w:rsidRPr="00D464DA">
        <w:t xml:space="preserve"> </w:t>
      </w:r>
      <w:r w:rsidRPr="00D464DA">
        <w:rPr>
          <w:rStyle w:val="StyleUnderline"/>
        </w:rPr>
        <w:t>president</w:t>
      </w:r>
      <w:r w:rsidRPr="00D464DA">
        <w:t xml:space="preserve">. </w:t>
      </w:r>
      <w:r w:rsidRPr="00D464DA">
        <w:rPr>
          <w:rStyle w:val="Emphasis"/>
        </w:rPr>
        <w:t>Change will require that the Democratic candidate win in November</w:t>
      </w:r>
      <w:r w:rsidRPr="00D464DA">
        <w:t xml:space="preserve">. </w:t>
      </w:r>
      <w:r w:rsidRPr="00D464DA">
        <w:rPr>
          <w:rStyle w:val="StyleUnderline"/>
        </w:rPr>
        <w:t xml:space="preserve">His or her administration would then have to </w:t>
      </w:r>
      <w:r w:rsidRPr="00D464DA">
        <w:t xml:space="preserve">move immediately to </w:t>
      </w:r>
      <w:r w:rsidRPr="00D464DA">
        <w:rPr>
          <w:rStyle w:val="StyleUnderline"/>
        </w:rPr>
        <w:t>extend New START</w:t>
      </w:r>
      <w:r w:rsidRPr="00D464DA">
        <w:t xml:space="preserve"> before exploring additional measures that could usefully regulate an ever more complex arms competition with Russia and others.</w:t>
      </w:r>
      <w:r>
        <w:t xml:space="preserve"> </w:t>
      </w:r>
      <w:r w:rsidRPr="00D464DA">
        <w:t>DISINTEREST OR ANTIPATHY:</w:t>
      </w:r>
      <w:r>
        <w:t xml:space="preserve"> </w:t>
      </w:r>
      <w:r w:rsidRPr="00D464DA">
        <w:t xml:space="preserve">President </w:t>
      </w:r>
      <w:r w:rsidRPr="00D464DA">
        <w:rPr>
          <w:rStyle w:val="StyleUnderline"/>
        </w:rPr>
        <w:t>Trump seems to understand little about nuclear arms</w:t>
      </w:r>
      <w:r w:rsidRPr="00D464DA">
        <w:t xml:space="preserve"> or how agreements negotiated to constrain them enhance America’s security. </w:t>
      </w:r>
      <w:r w:rsidRPr="00D464DA">
        <w:rPr>
          <w:rStyle w:val="StyleUnderline"/>
        </w:rPr>
        <w:t>During his January 2017 call with</w:t>
      </w:r>
      <w:r w:rsidRPr="00D464DA">
        <w:t xml:space="preserve"> Russian President Vladimir </w:t>
      </w:r>
      <w:r w:rsidRPr="00D464DA">
        <w:rPr>
          <w:rStyle w:val="StyleUnderline"/>
        </w:rPr>
        <w:t>Putin, he</w:t>
      </w:r>
      <w:r w:rsidRPr="00D464DA">
        <w:t xml:space="preserve"> reportedly </w:t>
      </w:r>
      <w:r w:rsidRPr="00D464DA">
        <w:rPr>
          <w:rStyle w:val="StyleUnderline"/>
        </w:rPr>
        <w:t>was unfamiliar with New START</w:t>
      </w:r>
      <w:r w:rsidRPr="00D464DA">
        <w:t>.</w:t>
      </w:r>
      <w:r>
        <w:t xml:space="preserve"> </w:t>
      </w:r>
      <w:r w:rsidRPr="00D464DA">
        <w:t>In February 2019, the Trump administration gave six months’ notice of its intention to withdraw from the 1987 Intermediate-range Nuclear Forces (INF) Treaty. That treaty, signed by Ronald Reagan and Mikhail Gorbachev, banned all U.S. and Soviet land-based missiles with ranges between 500 and 5,500 kilometers.</w:t>
      </w:r>
      <w:r>
        <w:t xml:space="preserve"> </w:t>
      </w:r>
      <w:r w:rsidRPr="00D464DA">
        <w:t>Russia violated the INF Treaty by testing and deploying the 9M729 land-based, intermediate-range cruise missile.</w:t>
      </w:r>
      <w:r>
        <w:t xml:space="preserve"> </w:t>
      </w:r>
      <w:r w:rsidRPr="00D464DA">
        <w:t>While asserting that it wanted to bring Moscow back into compliance, the Trump administration showed little strategy for doing so.</w:t>
      </w:r>
      <w:r>
        <w:t xml:space="preserve"> </w:t>
      </w:r>
      <w:r w:rsidRPr="00D464DA">
        <w:t>It eschewed military and political measures that would have raised the costs to the Kremlin of its violation and might have affected Moscow’s calculation.</w:t>
      </w:r>
      <w:r>
        <w:t xml:space="preserve"> </w:t>
      </w:r>
      <w:r w:rsidRPr="00D464DA">
        <w:rPr>
          <w:rStyle w:val="StyleUnderline"/>
        </w:rPr>
        <w:t>The demise of the INF Treaty</w:t>
      </w:r>
      <w:r w:rsidRPr="00D464DA">
        <w:t xml:space="preserve"> last August </w:t>
      </w:r>
      <w:r w:rsidRPr="00D464DA">
        <w:rPr>
          <w:rStyle w:val="StyleUnderline"/>
        </w:rPr>
        <w:t>leaves New START as the only treaty constraining U.S. and Russian nuclear forces</w:t>
      </w:r>
      <w:r w:rsidRPr="00D464DA">
        <w:t>. New START limits each country to no more than 1,550 deployed strategic warheads on no more than 700 deployed strategic missiles and bombers.</w:t>
      </w:r>
      <w:r>
        <w:t xml:space="preserve"> </w:t>
      </w:r>
      <w:r w:rsidRPr="00D464DA">
        <w:t xml:space="preserve">In contrast to the INF Treaty, </w:t>
      </w:r>
      <w:r w:rsidRPr="00D464DA">
        <w:rPr>
          <w:rStyle w:val="StyleUnderline"/>
        </w:rPr>
        <w:t>Russia has complied with New START’s limits</w:t>
      </w:r>
      <w:r w:rsidRPr="00D464DA">
        <w:t>.</w:t>
      </w:r>
      <w:r>
        <w:t xml:space="preserve"> </w:t>
      </w:r>
      <w:r w:rsidRPr="00D464DA">
        <w:t>The compliance concerns expressed to date come from Russian officials, who challenge the adequacy of processes used to convert some U.S. strategic missile launchers and bombers so that they no longer count under New START.</w:t>
      </w:r>
      <w:r>
        <w:t xml:space="preserve"> </w:t>
      </w:r>
      <w:r w:rsidRPr="00D464DA">
        <w:rPr>
          <w:rStyle w:val="StyleUnderline"/>
        </w:rPr>
        <w:t>New START expires</w:t>
      </w:r>
      <w:r w:rsidRPr="00D464DA">
        <w:t xml:space="preserve"> by its terms </w:t>
      </w:r>
      <w:r w:rsidRPr="00D464DA">
        <w:rPr>
          <w:rStyle w:val="StyleUnderline"/>
        </w:rPr>
        <w:t>on February 5, 2021</w:t>
      </w:r>
      <w:r w:rsidRPr="00D464DA">
        <w:t xml:space="preserve">. </w:t>
      </w:r>
      <w:r w:rsidRPr="00D464DA">
        <w:rPr>
          <w:rStyle w:val="StyleUnderline"/>
        </w:rPr>
        <w:t>It can</w:t>
      </w:r>
      <w:r w:rsidRPr="00D464DA">
        <w:t xml:space="preserve">, however, </w:t>
      </w:r>
      <w:r w:rsidRPr="00D464DA">
        <w:rPr>
          <w:rStyle w:val="StyleUnderline"/>
        </w:rPr>
        <w:t>be extended by up to five years by agreement between</w:t>
      </w:r>
      <w:r w:rsidRPr="00D464DA">
        <w:t xml:space="preserve"> the countries’ </w:t>
      </w:r>
      <w:r w:rsidRPr="00D464DA">
        <w:rPr>
          <w:rStyle w:val="StyleUnderline"/>
        </w:rPr>
        <w:t>presidents</w:t>
      </w:r>
      <w:r w:rsidRPr="00D464DA">
        <w:t xml:space="preserve">. Mr. </w:t>
      </w:r>
      <w:r w:rsidRPr="00D464DA">
        <w:rPr>
          <w:rStyle w:val="StyleUnderline"/>
        </w:rPr>
        <w:t>Putin has stated that Russia is ready to extend without preconditions</w:t>
      </w:r>
      <w:r w:rsidRPr="00D464DA">
        <w:t xml:space="preserve">. Instead, Mr. </w:t>
      </w:r>
      <w:r w:rsidRPr="00D464DA">
        <w:rPr>
          <w:rStyle w:val="StyleUnderline"/>
        </w:rPr>
        <w:t>Trump wants a negotiation to limit all U.S. and Russian nuclear weapons as well as bring China into the equation. Both are</w:t>
      </w:r>
      <w:r w:rsidRPr="00D464DA">
        <w:t xml:space="preserve"> desirable—but highly </w:t>
      </w:r>
      <w:r w:rsidRPr="00D464DA">
        <w:rPr>
          <w:rStyle w:val="Emphasis"/>
        </w:rPr>
        <w:t>unrealistic</w:t>
      </w:r>
      <w:r w:rsidRPr="00D464DA">
        <w:t>—goals.</w:t>
      </w:r>
      <w:r>
        <w:t xml:space="preserve"> </w:t>
      </w:r>
      <w:r w:rsidRPr="00D464DA">
        <w:t>Moscow has long declined to discuss limits on non-strategic nuclear weapons unless the United States discusses issues such as limits on missile defense, but the Trump administration’s 2018 missile defense review stressed no constraints on missile defenses. Absent a readiness to address issues of concern to Moscow, Mr. Trump will not succeed in negotiating limits covering all U.S. and Russian nuclear arms.</w:t>
      </w:r>
      <w:r>
        <w:t xml:space="preserve"> </w:t>
      </w:r>
      <w:r w:rsidRPr="00D464DA">
        <w:t>China has repeatedly made clear that it will not negotiate until the gap between U.S. and Russian nuclear weapons numbers, on the one hand, and Chinese nuclear weapons numbers, on the other, narrows. Currently, the United States and Russia each have well more than ten times as many nuclear weapons as does China.</w:t>
      </w:r>
      <w:r>
        <w:t xml:space="preserve"> </w:t>
      </w:r>
      <w:r w:rsidRPr="00D464DA">
        <w:t>In mid-January, U.S. and Russia officials held strategic security talks covering a range of issues.</w:t>
      </w:r>
      <w:r>
        <w:t xml:space="preserve"> </w:t>
      </w:r>
      <w:r w:rsidRPr="00D464DA">
        <w:t>They agreed to further meetings—which is good news—but nothing suggests progress toward a negotiation that would include all nuclear arms and bring in China.</w:t>
      </w:r>
      <w:r>
        <w:t xml:space="preserve"> </w:t>
      </w:r>
      <w:r w:rsidRPr="00D464DA">
        <w:t>Nine months after Mr. Trump expressed interest in going big on arms control, his administration has offered no concrete ideas as to what limits it wants or how it would persuade Moscow and Beijing to join its desired trilateral negotiation. That could mean internal disagreement within the U.S. government. It fuels suspicion that the proposal seeks to divert attention from the administration’s failure to extend New START.</w:t>
      </w:r>
      <w:r>
        <w:t xml:space="preserve"> </w:t>
      </w:r>
      <w:r w:rsidRPr="00D464DA">
        <w:rPr>
          <w:rStyle w:val="StyleUnderline"/>
        </w:rPr>
        <w:t>Extending New START to 2026 should be a no-brainer</w:t>
      </w:r>
      <w:r w:rsidRPr="00D464DA">
        <w:t xml:space="preserve">. Doing so would maintain the treaty’s limits on Russian strategic forces when Moscow has hot production lines running (U.S. production of new strategic bombers, submarines and missiles will begin in earnest only in the mid-2020s). </w:t>
      </w:r>
      <w:r w:rsidRPr="00D464DA">
        <w:rPr>
          <w:rStyle w:val="StyleUnderline"/>
        </w:rPr>
        <w:t>Extension would continue the flow of information about Russian forces provided by the treaty’s data exchanges, notifications and inspections, which helps the Pentagon avoid costly worst-case assumptions</w:t>
      </w:r>
      <w:r w:rsidRPr="00D464DA">
        <w:t xml:space="preserve">. </w:t>
      </w:r>
      <w:r w:rsidRPr="00D464DA">
        <w:rPr>
          <w:rStyle w:val="StyleUnderline"/>
        </w:rPr>
        <w:t>It would offer a mechanism for addressing</w:t>
      </w:r>
      <w:r w:rsidRPr="00D464DA">
        <w:t xml:space="preserve"> </w:t>
      </w:r>
      <w:r w:rsidRPr="00D464DA">
        <w:rPr>
          <w:rStyle w:val="StyleUnderline"/>
        </w:rPr>
        <w:t>exotic new kinds of Russian strategic weapons</w:t>
      </w:r>
      <w:r w:rsidRPr="00D464DA">
        <w:t xml:space="preserve">. </w:t>
      </w:r>
      <w:r w:rsidRPr="00D464DA">
        <w:rPr>
          <w:rStyle w:val="StyleUnderline"/>
        </w:rPr>
        <w:t>Extending New START would achieve all this without forcing the U.S. military to alter any part of its strategic modernization program</w:t>
      </w:r>
      <w:r w:rsidRPr="00D464DA">
        <w:t>, as that program was designed to fit within New START’s limits.</w:t>
      </w:r>
      <w:r>
        <w:t xml:space="preserve"> </w:t>
      </w:r>
      <w:r w:rsidRPr="00D464DA">
        <w:rPr>
          <w:rStyle w:val="StyleUnderline"/>
        </w:rPr>
        <w:t>Unfortunately, the administration’s attitude toward the INF Treaty and New START give little reason to think anything positive will happen</w:t>
      </w:r>
      <w:r w:rsidRPr="00D464DA">
        <w:t xml:space="preserve"> </w:t>
      </w:r>
      <w:r w:rsidRPr="00D464DA">
        <w:rPr>
          <w:rStyle w:val="StyleUnderline"/>
        </w:rPr>
        <w:t>on</w:t>
      </w:r>
      <w:r w:rsidRPr="00D464DA">
        <w:t xml:space="preserve"> the arms control agenda under Mr. </w:t>
      </w:r>
      <w:r w:rsidRPr="00D464DA">
        <w:rPr>
          <w:rStyle w:val="StyleUnderline"/>
        </w:rPr>
        <w:t>Trump’s watch</w:t>
      </w:r>
      <w:r w:rsidRPr="00D464DA">
        <w:t xml:space="preserve">. </w:t>
      </w:r>
      <w:r w:rsidRPr="00D464DA">
        <w:rPr>
          <w:rStyle w:val="Emphasis"/>
        </w:rPr>
        <w:t>Change will require the Democratic candidate wins in November</w:t>
      </w:r>
      <w:r w:rsidRPr="00D464DA">
        <w:t>.</w:t>
      </w:r>
      <w:r>
        <w:t xml:space="preserve"> </w:t>
      </w:r>
      <w:r w:rsidRPr="00D464DA">
        <w:t>LOOKING FORWARD</w:t>
      </w:r>
      <w:r>
        <w:t xml:space="preserve"> </w:t>
      </w:r>
      <w:r w:rsidRPr="00D464DA">
        <w:rPr>
          <w:rStyle w:val="StyleUnderline"/>
        </w:rPr>
        <w:t>If the Democrats were to win</w:t>
      </w:r>
      <w:r w:rsidRPr="00D464DA">
        <w:t xml:space="preserve">, New START extension would demand urgent attention from the incoming president. </w:t>
      </w:r>
      <w:r w:rsidRPr="00D464DA">
        <w:rPr>
          <w:rStyle w:val="StyleUnderline"/>
        </w:rPr>
        <w:t>He or she would take the oath of office</w:t>
      </w:r>
      <w:r w:rsidRPr="00D464DA">
        <w:t xml:space="preserve"> on January 20, 2021—</w:t>
      </w:r>
      <w:r w:rsidRPr="00D464DA">
        <w:rPr>
          <w:rStyle w:val="StyleUnderline"/>
        </w:rPr>
        <w:t>just 15 days before the treaty’s expiration date</w:t>
      </w:r>
      <w:r w:rsidRPr="00D464DA">
        <w:t>. The new president should immediately agree to Mr. Putin’s offer on extending the treaty.</w:t>
      </w:r>
      <w:r>
        <w:t xml:space="preserve"> </w:t>
      </w:r>
      <w:r w:rsidRPr="00D464DA">
        <w:t>If extension were decided, U.S. and Russian officials could use the treaty’s Bilateral Consultative Commission to take a more serious look at Russian concerns about conversion of U.S. strategic systems and the new kinds of strategic arms under development in Russia, such as the Poseidon nuclear-armed, nuclear-powered torpedo.</w:t>
      </w:r>
      <w:r>
        <w:t xml:space="preserve"> </w:t>
      </w:r>
      <w:r w:rsidRPr="00D464DA">
        <w:rPr>
          <w:rStyle w:val="StyleUnderline"/>
        </w:rPr>
        <w:t xml:space="preserve">New START extension would provide a </w:t>
      </w:r>
      <w:r w:rsidRPr="00D464DA">
        <w:rPr>
          <w:rStyle w:val="Emphasis"/>
        </w:rPr>
        <w:t>solid foundation</w:t>
      </w:r>
      <w:r w:rsidRPr="00D464DA">
        <w:rPr>
          <w:rStyle w:val="StyleUnderline"/>
        </w:rPr>
        <w:t xml:space="preserve"> for discussions with Russian officials on the </w:t>
      </w:r>
      <w:r w:rsidRPr="00D464DA">
        <w:rPr>
          <w:rStyle w:val="Emphasis"/>
        </w:rPr>
        <w:t>full range of issues</w:t>
      </w:r>
      <w:r w:rsidRPr="00D464DA">
        <w:rPr>
          <w:rStyle w:val="StyleUnderline"/>
        </w:rPr>
        <w:t xml:space="preserve"> affecting the U.S.-Russian strategic relationship:</w:t>
      </w:r>
      <w:r>
        <w:rPr>
          <w:rStyle w:val="StyleUnderline"/>
        </w:rPr>
        <w:t xml:space="preserve"> </w:t>
      </w:r>
      <w:r w:rsidRPr="00D464DA">
        <w:rPr>
          <w:rStyle w:val="StyleUnderline"/>
        </w:rPr>
        <w:t>strategic nuclear weapons, non-strategic nuclear arms, precision-guided long-range conventional strike systems, missile defense, third-country nuclear forces, cyber and space issues</w:t>
      </w:r>
      <w:r w:rsidRPr="00D464DA">
        <w:t xml:space="preserve">, </w:t>
      </w:r>
      <w:r w:rsidRPr="00D464DA">
        <w:rPr>
          <w:rStyle w:val="Emphasis"/>
        </w:rPr>
        <w:t>as well as</w:t>
      </w:r>
      <w:r w:rsidRPr="00D464DA">
        <w:t xml:space="preserve"> how to maintain </w:t>
      </w:r>
      <w:r w:rsidRPr="00D464DA">
        <w:rPr>
          <w:rStyle w:val="Emphasis"/>
        </w:rPr>
        <w:t>strategic stability</w:t>
      </w:r>
      <w:r w:rsidRPr="00D464DA">
        <w:t xml:space="preserve"> in a rapidly changing world.</w:t>
      </w:r>
      <w:r>
        <w:t xml:space="preserve"> </w:t>
      </w:r>
      <w:r w:rsidRPr="00D464DA">
        <w:rPr>
          <w:rStyle w:val="StyleUnderline"/>
        </w:rPr>
        <w:t>During the Cold War period, strategic stability</w:t>
      </w:r>
      <w:r w:rsidRPr="00D464DA">
        <w:t>—a situation in which neither Washington nor Moscow had an incentive to strike first with nuclear weapons, even in an intense crisis—</w:t>
      </w:r>
      <w:r w:rsidRPr="00D464DA">
        <w:rPr>
          <w:rStyle w:val="StyleUnderline"/>
        </w:rPr>
        <w:t>required a relatively straightforward calculation.</w:t>
      </w:r>
      <w:r>
        <w:rPr>
          <w:rStyle w:val="StyleUnderline"/>
        </w:rPr>
        <w:t xml:space="preserve"> </w:t>
      </w:r>
      <w:r w:rsidRPr="00D464DA">
        <w:rPr>
          <w:rStyle w:val="StyleUnderline"/>
        </w:rPr>
        <w:t>It focused on the strategic nuclear weapons of each side</w:t>
      </w:r>
      <w:r w:rsidRPr="00D464DA">
        <w:t>.</w:t>
      </w:r>
      <w:r>
        <w:t xml:space="preserve"> </w:t>
      </w:r>
      <w:r w:rsidRPr="00D464DA">
        <w:t>As long as each had survivable strategic forces capable of devastating the other, even after absorbing a first strike, stability could be maintained.</w:t>
      </w:r>
      <w:r>
        <w:t xml:space="preserve"> </w:t>
      </w:r>
      <w:r w:rsidRPr="00D464DA">
        <w:rPr>
          <w:rStyle w:val="StyleUnderline"/>
        </w:rPr>
        <w:t>Today’s stability model is far more complex. It is multi-domain</w:t>
      </w:r>
      <w:r w:rsidRPr="00D464DA">
        <w:t xml:space="preserve">, including missile defense, conventional strike, </w:t>
      </w:r>
      <w:proofErr w:type="gramStart"/>
      <w:r w:rsidRPr="00D464DA">
        <w:t>cyber</w:t>
      </w:r>
      <w:proofErr w:type="gramEnd"/>
      <w:r w:rsidRPr="00D464DA">
        <w:t xml:space="preserve"> and space operations in addition to nuclear arms. </w:t>
      </w:r>
      <w:r w:rsidRPr="00D464DA">
        <w:rPr>
          <w:rStyle w:val="StyleUnderline"/>
        </w:rPr>
        <w:t>It is multi-player</w:t>
      </w:r>
      <w:r w:rsidRPr="00D464DA">
        <w:t>, as third-country actions have to be factored into stability calculations.</w:t>
      </w:r>
      <w:r>
        <w:t xml:space="preserve"> </w:t>
      </w:r>
      <w:r w:rsidRPr="00D464DA">
        <w:t>U.S. and Russian security officials should discuss the challenges posed by this new era. The talks might not spin off specific negotiating agendas, at least not immediately. To get negotiations started, both sides would have to weigh trade-offs. Realistically, if Washington wants Moscow to negotiate non-strategic nuclear weapons, it would have to consider addressing Russia’s concerns on missile defense. However, even absent new negotiations, a structured discussion venue would allow U.S. and Russian experts to exchange views and better understand, and perhaps alleviate, the other side’s concerns.</w:t>
      </w:r>
      <w:r>
        <w:t xml:space="preserve"> </w:t>
      </w:r>
      <w:r w:rsidRPr="00D464DA">
        <w:t>A new administration should seek a parallel set of discussions with China. Seeking negotiated limits on Chinese nuclear forces would pose a wildly impractical goal, at least in the near term.</w:t>
      </w:r>
      <w:r>
        <w:t xml:space="preserve"> </w:t>
      </w:r>
      <w:r w:rsidRPr="00D464DA">
        <w:t>The dialogue might instead usefully begin with an exchange of views on concerns about the other’s force structures and doctrines. It might later seek to move China toward some transparency on its total nuclear weapons number and a unilateral commitment not to increase that number if the United States and Russia continue to limit and reduce their nuclear arms.</w:t>
      </w:r>
      <w:r>
        <w:t xml:space="preserve"> </w:t>
      </w:r>
      <w:r w:rsidRPr="00D464DA">
        <w:t>As for the INF Treaty, the Russian military wants the 9M729, and the Pentagon has four different land-based missiles under development or planned with ranges that the treaty would have prohibited. While the 9M729 reportedly can carry nuclear or conventional warheads, the Russian military appears interested primarily in its conventional capability. All four of the Pentagon’s planned intermediate-range missiles are intended to be conventionally armed. This opens the possibility of a negotiation to ban land-based, intermediate-range missiles armed with nuclear warheads. That would pose verification challenges, but they should not prove insurmountable.</w:t>
      </w:r>
      <w:r>
        <w:t xml:space="preserve"> </w:t>
      </w:r>
      <w:r w:rsidRPr="00D464DA">
        <w:t>The U.S. military has expressed the greatest interest in having land-based intermediate-range missiles in the western Pacific to counter China’s large number of intermediate-range missiles, most of which are conventionally armed. The Pentagon’s development of intermediate-range missiles might open the possibility—admittedly, a long shot—for a separate U.S.-Chinese discussion, or a trilateral U.S.-Chinese-Russian discussion, on prohibiting nuclear-armed, land-based, intermediate-range missiles.</w:t>
      </w:r>
      <w:r>
        <w:t xml:space="preserve"> </w:t>
      </w:r>
      <w:r w:rsidRPr="00D464DA">
        <w:rPr>
          <w:rStyle w:val="StyleUnderline"/>
        </w:rPr>
        <w:t>Extending New START</w:t>
      </w:r>
      <w:r w:rsidRPr="00D464DA">
        <w:t xml:space="preserve">, strategic discussions with Russia and China, and the possible negotiation of an agreement to ban land-based, intermediate-range missiles armed with nuclear warheads comprise a more modest agenda for nuclear arms control than many would like. These measures nonetheless </w:t>
      </w:r>
      <w:r w:rsidRPr="00D464DA">
        <w:rPr>
          <w:rStyle w:val="StyleUnderline"/>
        </w:rPr>
        <w:t xml:space="preserve">would provide </w:t>
      </w:r>
      <w:r w:rsidRPr="00D464DA">
        <w:rPr>
          <w:rStyle w:val="Emphasis"/>
        </w:rPr>
        <w:t>useful guardrails</w:t>
      </w:r>
      <w:r w:rsidRPr="00D464DA">
        <w:rPr>
          <w:rStyle w:val="StyleUnderline"/>
        </w:rPr>
        <w:t xml:space="preserve"> for</w:t>
      </w:r>
      <w:r w:rsidRPr="00D464DA">
        <w:t xml:space="preserve"> the </w:t>
      </w:r>
      <w:r w:rsidRPr="00D464DA">
        <w:rPr>
          <w:rStyle w:val="Emphasis"/>
        </w:rPr>
        <w:t>nuclear competition</w:t>
      </w:r>
      <w:r w:rsidRPr="00D464DA">
        <w:t xml:space="preserve"> between the United States and its two peer military rivals. </w:t>
      </w:r>
      <w:r w:rsidRPr="00D464DA">
        <w:rPr>
          <w:rStyle w:val="StyleUnderline"/>
        </w:rPr>
        <w:t xml:space="preserve">They would provide time to consider further steps to </w:t>
      </w:r>
      <w:r w:rsidRPr="00D464DA">
        <w:rPr>
          <w:rStyle w:val="Emphasis"/>
        </w:rPr>
        <w:t>reduce nuclear risks</w:t>
      </w:r>
      <w:r w:rsidRPr="00D464DA">
        <w:rPr>
          <w:rStyle w:val="StyleUnderline"/>
        </w:rPr>
        <w:t xml:space="preserve"> and </w:t>
      </w:r>
      <w:r w:rsidRPr="00D464DA">
        <w:rPr>
          <w:rStyle w:val="Emphasis"/>
        </w:rPr>
        <w:t>enhance strategic stability</w:t>
      </w:r>
      <w:r w:rsidRPr="00D464DA">
        <w:rPr>
          <w:rStyle w:val="StyleUnderline"/>
        </w:rPr>
        <w:t xml:space="preserve"> in the modern era</w:t>
      </w:r>
      <w:r w:rsidRPr="00D464DA">
        <w:t xml:space="preserve">.  </w:t>
      </w:r>
      <w:r w:rsidRPr="00D464DA">
        <w:rPr>
          <w:rStyle w:val="StyleUnderline"/>
        </w:rPr>
        <w:t>Unfortunately, little suggests that</w:t>
      </w:r>
      <w:r w:rsidRPr="00D464DA">
        <w:t xml:space="preserve"> Mr. </w:t>
      </w:r>
      <w:r w:rsidRPr="00D464DA">
        <w:rPr>
          <w:rStyle w:val="StyleUnderline"/>
        </w:rPr>
        <w:t>Trump is prepared to take such steps</w:t>
      </w:r>
      <w:r w:rsidRPr="00D464DA">
        <w:t xml:space="preserve">. </w:t>
      </w:r>
      <w:r w:rsidRPr="00D464DA">
        <w:rPr>
          <w:rStyle w:val="StyleUnderline"/>
        </w:rPr>
        <w:t>They will have to await his successor</w:t>
      </w:r>
      <w:r w:rsidRPr="00D464DA">
        <w:t>.</w:t>
      </w:r>
    </w:p>
    <w:p w:rsidR="00CA0135" w:rsidRPr="00D464DA" w:rsidRDefault="00CA0135" w:rsidP="00CA0135">
      <w:pPr>
        <w:pStyle w:val="Heading4"/>
      </w:pPr>
      <w:r w:rsidRPr="00D464DA">
        <w:t>US-Russia war leads to extinction</w:t>
      </w:r>
    </w:p>
    <w:p w:rsidR="00CA0135" w:rsidRPr="00D464DA" w:rsidRDefault="00CA0135" w:rsidP="00CA0135">
      <w:pPr>
        <w:rPr>
          <w:rStyle w:val="Hyperlink"/>
        </w:rPr>
      </w:pPr>
      <w:r w:rsidRPr="00D464DA">
        <w:t>Owen Cotton-</w:t>
      </w:r>
      <w:r w:rsidRPr="00D464DA">
        <w:rPr>
          <w:rStyle w:val="Style13ptBold"/>
        </w:rPr>
        <w:t xml:space="preserve">Barratt </w:t>
      </w:r>
      <w:r w:rsidRPr="00D464DA">
        <w:t>et al,</w:t>
      </w:r>
      <w:r w:rsidRPr="00D464DA">
        <w:rPr>
          <w:rStyle w:val="Style13ptBold"/>
        </w:rPr>
        <w:t xml:space="preserve"> 17</w:t>
      </w:r>
      <w:r w:rsidRPr="00D464DA">
        <w:t xml:space="preserve"> - PhD in Pure Mathematics, Oxford, Lecturer in Mathematics at Oxford,  Research Associate at the Future of Humanity Institute; “Existential Risk: Diplomacy and Governance,” </w:t>
      </w:r>
      <w:hyperlink r:id="rId77" w:history="1">
        <w:r w:rsidRPr="00D464DA">
          <w:rPr>
            <w:rStyle w:val="Hyperlink"/>
          </w:rPr>
          <w:t>https://www.fhi.ox.ac.uk/wp-content/uploads/Existential-Risks-2017-01-23.pdf</w:t>
        </w:r>
      </w:hyperlink>
    </w:p>
    <w:p w:rsidR="00CA0135" w:rsidRPr="00D464DA" w:rsidRDefault="00CA0135" w:rsidP="00CA0135"/>
    <w:p w:rsidR="00CA0135" w:rsidRPr="00D464DA" w:rsidRDefault="00CA0135" w:rsidP="00CA0135">
      <w:r w:rsidRPr="00D464DA">
        <w:t xml:space="preserve">The bombings of Hiroshima and Nagasaki demonstrated the unprecedented destructive power of nuclear weapons. However, </w:t>
      </w:r>
      <w:r w:rsidRPr="00D464DA">
        <w:rPr>
          <w:rStyle w:val="StyleUnderline"/>
        </w:rPr>
        <w:t>even in an all-out nuclear war between the U</w:t>
      </w:r>
      <w:r w:rsidRPr="00D464DA">
        <w:t xml:space="preserve">nited </w:t>
      </w:r>
      <w:r w:rsidRPr="00D464DA">
        <w:rPr>
          <w:rStyle w:val="StyleUnderline"/>
        </w:rPr>
        <w:t>S</w:t>
      </w:r>
      <w:r w:rsidRPr="00D464DA">
        <w:t xml:space="preserve">tates </w:t>
      </w:r>
      <w:r w:rsidRPr="00D464DA">
        <w:rPr>
          <w:rStyle w:val="StyleUnderline"/>
        </w:rPr>
        <w:t>and Russia</w:t>
      </w:r>
      <w:r w:rsidRPr="00D464DA">
        <w:t xml:space="preserve">, despite horrific casualties, </w:t>
      </w:r>
      <w:r w:rsidRPr="00D464DA">
        <w:rPr>
          <w:rStyle w:val="StyleUnderline"/>
        </w:rPr>
        <w:t xml:space="preserve">neither country’s population is likely to be completely destroyed </w:t>
      </w:r>
      <w:r w:rsidRPr="00D464DA">
        <w:rPr>
          <w:rStyle w:val="Emphasis"/>
        </w:rPr>
        <w:t>by the direct effects of the blast</w:t>
      </w:r>
      <w:r w:rsidRPr="00D464DA">
        <w:t xml:space="preserve">, fire, and radiation.8 </w:t>
      </w:r>
      <w:r w:rsidRPr="00D464DA">
        <w:rPr>
          <w:rStyle w:val="StyleUnderline"/>
        </w:rPr>
        <w:t xml:space="preserve">The aftermath could be </w:t>
      </w:r>
      <w:r w:rsidRPr="00D464DA">
        <w:rPr>
          <w:rStyle w:val="Emphasis"/>
        </w:rPr>
        <w:t>much worse</w:t>
      </w:r>
      <w:r w:rsidRPr="00D464DA">
        <w:t xml:space="preserve">: the </w:t>
      </w:r>
      <w:r w:rsidRPr="00D464DA">
        <w:rPr>
          <w:rStyle w:val="StyleUnderline"/>
        </w:rPr>
        <w:t>burning</w:t>
      </w:r>
      <w:r w:rsidRPr="00D464DA">
        <w:t xml:space="preserve"> of </w:t>
      </w:r>
      <w:r w:rsidRPr="00D464DA">
        <w:rPr>
          <w:rStyle w:val="StyleUnderline"/>
        </w:rPr>
        <w:t>flammable materials could send massive amounts of smoke into the atmosphere</w:t>
      </w:r>
      <w:r w:rsidRPr="00D464DA">
        <w:t xml:space="preserve">, which would absorb sunlight and cause sustained global cooling, severe ozone loss, and agricultural disruption – </w:t>
      </w:r>
      <w:r w:rsidRPr="00D464DA">
        <w:rPr>
          <w:rStyle w:val="Emphasis"/>
        </w:rPr>
        <w:t>a nuclear winter</w:t>
      </w:r>
      <w:r w:rsidRPr="00D464DA">
        <w:t xml:space="preserve">. According to one model </w:t>
      </w:r>
      <w:proofErr w:type="gramStart"/>
      <w:r w:rsidRPr="00D464DA">
        <w:t>9 ,</w:t>
      </w:r>
      <w:proofErr w:type="gramEnd"/>
      <w:r w:rsidRPr="00D464DA">
        <w:t xml:space="preserve"> </w:t>
      </w:r>
      <w:r w:rsidRPr="00D464DA">
        <w:rPr>
          <w:rStyle w:val="StyleUnderline"/>
        </w:rPr>
        <w:t>an all-out exchange of 4,000 weapons</w:t>
      </w:r>
      <w:r w:rsidRPr="00D464DA">
        <w:t xml:space="preserve">10 </w:t>
      </w:r>
      <w:r w:rsidRPr="00D464DA">
        <w:rPr>
          <w:rStyle w:val="StyleUnderline"/>
        </w:rPr>
        <w:t xml:space="preserve">could lead to a drop in global temperatures of around 8°C, making it </w:t>
      </w:r>
      <w:r w:rsidRPr="00D464DA">
        <w:rPr>
          <w:rStyle w:val="Emphasis"/>
        </w:rPr>
        <w:t>impossible to grow food for</w:t>
      </w:r>
      <w:r w:rsidRPr="00D464DA">
        <w:t xml:space="preserve"> 4 to </w:t>
      </w:r>
      <w:r w:rsidRPr="00D464DA">
        <w:rPr>
          <w:rStyle w:val="Emphasis"/>
        </w:rPr>
        <w:t>5 years</w:t>
      </w:r>
      <w:r w:rsidRPr="00D464DA">
        <w:rPr>
          <w:rStyle w:val="StyleUnderline"/>
        </w:rPr>
        <w:t>. This could leave some survivors</w:t>
      </w:r>
      <w:r w:rsidRPr="00D464DA">
        <w:t xml:space="preserve"> in parts of Australia and New Zealand, </w:t>
      </w:r>
      <w:r w:rsidRPr="00D464DA">
        <w:rPr>
          <w:rStyle w:val="StyleUnderline"/>
        </w:rPr>
        <w:t xml:space="preserve">but they would be in a very precarious situation and the </w:t>
      </w:r>
      <w:r w:rsidRPr="00D464DA">
        <w:rPr>
          <w:rStyle w:val="Emphasis"/>
        </w:rPr>
        <w:t>threat of extinction from other sources would be great</w:t>
      </w:r>
      <w:r w:rsidRPr="00D464DA">
        <w:rPr>
          <w:rStyle w:val="StyleUnderline"/>
        </w:rPr>
        <w:t xml:space="preserve">. An exchange on this scale is </w:t>
      </w:r>
      <w:r w:rsidRPr="00D464DA">
        <w:rPr>
          <w:rStyle w:val="Emphasis"/>
          <w:sz w:val="24"/>
        </w:rPr>
        <w:t>only possible between the US and Russia</w:t>
      </w:r>
      <w:r w:rsidRPr="00D464DA">
        <w:rPr>
          <w:rStyle w:val="StyleUnderline"/>
        </w:rPr>
        <w:t xml:space="preserve"> who have more than 90% of the world’s nuclear weapons</w:t>
      </w:r>
      <w:r w:rsidRPr="00D464DA">
        <w:t xml:space="preserve">, with stockpiles of around 4,500 warheads each, although many are not operationally deployed.11 Some models suggest that even </w:t>
      </w:r>
      <w:r w:rsidRPr="00D464DA">
        <w:rPr>
          <w:rStyle w:val="StyleUnderline"/>
        </w:rPr>
        <w:t>a small regional nuclear war involving 100 nuclear weapons would</w:t>
      </w:r>
      <w:r w:rsidRPr="00D464DA">
        <w:t xml:space="preserve"> produce a nuclear winter serious enough to </w:t>
      </w:r>
      <w:r w:rsidRPr="00D464DA">
        <w:rPr>
          <w:rStyle w:val="StyleUnderline"/>
        </w:rPr>
        <w:t>put two billion</w:t>
      </w:r>
      <w:r w:rsidRPr="00D464DA">
        <w:t xml:space="preserve"> people </w:t>
      </w:r>
      <w:r w:rsidRPr="00D464DA">
        <w:rPr>
          <w:rStyle w:val="StyleUnderline"/>
        </w:rPr>
        <w:t>at risk</w:t>
      </w:r>
      <w:r w:rsidRPr="00D464DA">
        <w:t xml:space="preserve"> of starvation,12 </w:t>
      </w:r>
      <w:r w:rsidRPr="00D464DA">
        <w:rPr>
          <w:rStyle w:val="StyleUnderline"/>
        </w:rPr>
        <w:t>though this</w:t>
      </w:r>
      <w:r w:rsidRPr="00D464DA">
        <w:t xml:space="preserve"> estimate </w:t>
      </w:r>
      <w:r w:rsidRPr="00D464DA">
        <w:rPr>
          <w:rStyle w:val="Emphasis"/>
        </w:rPr>
        <w:t>might be pessimistic</w:t>
      </w:r>
      <w:r w:rsidRPr="00D464DA">
        <w:t xml:space="preserve">.13 </w:t>
      </w:r>
      <w:r w:rsidRPr="00D464DA">
        <w:rPr>
          <w:rStyle w:val="StyleUnderline"/>
        </w:rPr>
        <w:t xml:space="preserve">Wars on this scale are </w:t>
      </w:r>
      <w:r w:rsidRPr="00D464DA">
        <w:rPr>
          <w:rStyle w:val="Emphasis"/>
        </w:rPr>
        <w:t>unlikely to lead to</w:t>
      </w:r>
      <w:r w:rsidRPr="00D464DA">
        <w:t xml:space="preserve"> outright </w:t>
      </w:r>
      <w:r w:rsidRPr="00D464DA">
        <w:rPr>
          <w:rStyle w:val="Emphasis"/>
        </w:rPr>
        <w:t>human extinction</w:t>
      </w:r>
      <w:r w:rsidRPr="00D464DA">
        <w:t xml:space="preserve">, but this does suggest that conflicts which are around an order of magnitude larger may be likely to threaten </w:t>
      </w:r>
      <w:proofErr w:type="spellStart"/>
      <w:r w:rsidRPr="00D464DA">
        <w:t>civilisation</w:t>
      </w:r>
      <w:proofErr w:type="spellEnd"/>
      <w:r w:rsidRPr="00D464DA">
        <w:t xml:space="preserve">. It should be </w:t>
      </w:r>
      <w:proofErr w:type="spellStart"/>
      <w:r w:rsidRPr="00D464DA">
        <w:t>emphasised</w:t>
      </w:r>
      <w:proofErr w:type="spellEnd"/>
      <w:r w:rsidRPr="00D464DA">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D464DA">
        <w:rPr>
          <w:rStyle w:val="StyleUnderline"/>
        </w:rPr>
        <w:t>It is</w:t>
      </w:r>
      <w:r w:rsidRPr="00D464DA">
        <w:t xml:space="preserve"> very </w:t>
      </w:r>
      <w:r w:rsidRPr="00D464DA">
        <w:rPr>
          <w:rStyle w:val="StyleUnderline"/>
        </w:rPr>
        <w:t xml:space="preserve">difficult to precisely estimate the probability of </w:t>
      </w:r>
      <w:r w:rsidRPr="00D464DA">
        <w:rPr>
          <w:rStyle w:val="Emphasis"/>
        </w:rPr>
        <w:t>existential risk from nuclear war</w:t>
      </w:r>
      <w:r w:rsidRPr="00D464DA">
        <w:t xml:space="preserve"> over the next century, and existing attempts leave very large confidence intervals. According to many experts, </w:t>
      </w:r>
      <w:r w:rsidRPr="00D464DA">
        <w:rPr>
          <w:rStyle w:val="StyleUnderline"/>
        </w:rPr>
        <w:t>the most likely nuclear war</w:t>
      </w:r>
      <w:r w:rsidRPr="00D464DA">
        <w:t xml:space="preserve"> at present </w:t>
      </w:r>
      <w:r w:rsidRPr="00D464DA">
        <w:rPr>
          <w:rStyle w:val="StyleUnderline"/>
        </w:rPr>
        <w:t>is between India and Pakistan</w:t>
      </w:r>
      <w:r w:rsidRPr="00D464DA">
        <w:t xml:space="preserve">.14 </w:t>
      </w:r>
      <w:r w:rsidRPr="00D464DA">
        <w:rPr>
          <w:rStyle w:val="StyleUnderline"/>
        </w:rPr>
        <w:t xml:space="preserve">However, given the relatively modest size of their arsenals, the risk of human extinction is </w:t>
      </w:r>
      <w:r w:rsidRPr="00D464DA">
        <w:rPr>
          <w:rStyle w:val="Emphasis"/>
        </w:rPr>
        <w:t>plausibly greater</w:t>
      </w:r>
      <w:r w:rsidRPr="00D464DA">
        <w:rPr>
          <w:rStyle w:val="StyleUnderline"/>
        </w:rPr>
        <w:t xml:space="preserve"> from a conflict between the U</w:t>
      </w:r>
      <w:r w:rsidRPr="00D464DA">
        <w:t xml:space="preserve">nited </w:t>
      </w:r>
      <w:r w:rsidRPr="00D464DA">
        <w:rPr>
          <w:rStyle w:val="StyleUnderline"/>
        </w:rPr>
        <w:t>S</w:t>
      </w:r>
      <w:r w:rsidRPr="00D464DA">
        <w:t xml:space="preserve">tates </w:t>
      </w:r>
      <w:r w:rsidRPr="00D464DA">
        <w:rPr>
          <w:rStyle w:val="StyleUnderline"/>
        </w:rPr>
        <w:t>and Russia</w:t>
      </w:r>
      <w:r w:rsidRPr="00D464DA">
        <w:t xml:space="preserve">. Tensions between these countries have increased in recent years and it seems unreasonable to rule out the possibility of them rising further in the future. </w:t>
      </w:r>
    </w:p>
    <w:p w:rsidR="00CA0135" w:rsidRPr="00D464DA" w:rsidRDefault="00CA0135" w:rsidP="00CA0135">
      <w:pPr>
        <w:pStyle w:val="Heading3"/>
      </w:pPr>
      <w:r w:rsidRPr="00D464DA">
        <w:t>U</w:t>
      </w:r>
    </w:p>
    <w:p w:rsidR="00CA0135" w:rsidRPr="00D464DA" w:rsidRDefault="00CA0135" w:rsidP="00CA0135">
      <w:pPr>
        <w:pStyle w:val="Heading4"/>
      </w:pPr>
      <w:r w:rsidRPr="00D464DA">
        <w:t>Trump won’t extend New START</w:t>
      </w:r>
    </w:p>
    <w:p w:rsidR="00CA0135" w:rsidRPr="00D464DA" w:rsidRDefault="00CA0135" w:rsidP="00CA0135">
      <w:proofErr w:type="spellStart"/>
      <w:r w:rsidRPr="00D464DA">
        <w:rPr>
          <w:rStyle w:val="Style13ptBold"/>
        </w:rPr>
        <w:t>Toosi</w:t>
      </w:r>
      <w:proofErr w:type="spellEnd"/>
      <w:r w:rsidRPr="00D464DA">
        <w:t xml:space="preserve"> 2-12-20</w:t>
      </w:r>
      <w:r w:rsidRPr="00D464DA">
        <w:rPr>
          <w:rStyle w:val="Style13ptBold"/>
        </w:rPr>
        <w:t xml:space="preserve">20 </w:t>
      </w:r>
      <w:r w:rsidRPr="00D464DA">
        <w:t>(</w:t>
      </w:r>
      <w:proofErr w:type="spellStart"/>
      <w:r w:rsidRPr="00D464DA">
        <w:t>Nahal</w:t>
      </w:r>
      <w:proofErr w:type="spellEnd"/>
      <w:r w:rsidRPr="00D464DA">
        <w:t>, “Trump flirts with a new nuclear arms race As advocates and lawmakers warn about the expiration of a key arms-control treaty, the administration appears paralyzed over its approach.,”</w:t>
      </w:r>
      <w:r>
        <w:t xml:space="preserve"> </w:t>
      </w:r>
      <w:r w:rsidRPr="00D464DA">
        <w:rPr>
          <w:i/>
        </w:rPr>
        <w:t>Politico</w:t>
      </w:r>
      <w:r>
        <w:t>,</w:t>
      </w:r>
      <w:r w:rsidRPr="00D464DA">
        <w:t xml:space="preserve"> </w:t>
      </w:r>
      <w:hyperlink r:id="rId78" w:history="1">
        <w:r w:rsidRPr="00F84275">
          <w:rPr>
            <w:rStyle w:val="Hyperlink"/>
          </w:rPr>
          <w:t>https://www.politico.com/news/2020/02/12/trump-nuclear-envoy-russia-114655)//BB---ability</w:t>
        </w:r>
      </w:hyperlink>
      <w:r w:rsidRPr="00D464DA">
        <w:t xml:space="preserve"> edited</w:t>
      </w:r>
    </w:p>
    <w:p w:rsidR="00CA0135" w:rsidRPr="00D464DA" w:rsidRDefault="00CA0135" w:rsidP="00CA0135"/>
    <w:p w:rsidR="00CA0135" w:rsidRPr="00D464DA" w:rsidRDefault="00CA0135" w:rsidP="00CA0135">
      <w:r w:rsidRPr="00D464DA">
        <w:rPr>
          <w:rStyle w:val="StyleUnderline"/>
        </w:rPr>
        <w:t>Aides to</w:t>
      </w:r>
      <w:r w:rsidRPr="00D464DA">
        <w:t xml:space="preserve"> President Donald </w:t>
      </w:r>
      <w:r w:rsidRPr="00D464DA">
        <w:rPr>
          <w:rStyle w:val="StyleUnderline"/>
        </w:rPr>
        <w:t>Trump want to name a high-level negotiator to oversee nuclear talks with Moscow</w:t>
      </w:r>
      <w:r w:rsidRPr="00D464DA">
        <w:t xml:space="preserve">, former U.S. officials say – an effort that may be delaying a Trump decision on whether to extend America’s last major arms control treaty with Russia. The negotiator would act as a special envoy focused on arms control talks. And while Moscow would likely be his or her primary overseas negotiating partner, Trump may insist that the envoy take on the even harder task of convincing China to engage in such discussions. </w:t>
      </w:r>
      <w:r w:rsidRPr="00D464DA">
        <w:rPr>
          <w:rStyle w:val="StyleUnderline"/>
        </w:rPr>
        <w:t>So far, the administration has been unable to find someone willing to take the position</w:t>
      </w:r>
      <w:r w:rsidRPr="00D464DA">
        <w:t xml:space="preserve">, two former U.S. officials told POLITICO. </w:t>
      </w:r>
      <w:r w:rsidRPr="00D464DA">
        <w:rPr>
          <w:rStyle w:val="StyleUnderline"/>
        </w:rPr>
        <w:t>The search has been going on since late last year</w:t>
      </w:r>
      <w:r w:rsidRPr="00D464DA">
        <w:t xml:space="preserve">. Names floated for the role include: former ambassador and nuclear negotiator Richard Burt; Treasury Department official Marshall </w:t>
      </w:r>
      <w:proofErr w:type="spellStart"/>
      <w:r w:rsidRPr="00D464DA">
        <w:t>Billingslea</w:t>
      </w:r>
      <w:proofErr w:type="spellEnd"/>
      <w:r w:rsidRPr="00D464DA">
        <w:t xml:space="preserve">; and former George W. Bush national security adviser Stephen Hadley, according to various sources. Burt declined comment; Hadley and </w:t>
      </w:r>
      <w:proofErr w:type="spellStart"/>
      <w:r w:rsidRPr="00D464DA">
        <w:t>Billingslea</w:t>
      </w:r>
      <w:proofErr w:type="spellEnd"/>
      <w:r w:rsidRPr="00D464DA">
        <w:t xml:space="preserve"> did not reply to emails seeking comment. Trump, meanwhile, faces growing pressure to agree to extend the New START Treaty, a landmark Barack Obama administration arms control agreement that took effect in 2011. The treaty limits the United States and Russia each to 1,550 deployed long-range nuclear warheads and 700 long-range delivery vehicles. Advocates for its renewal are arguing in increasingly strident terms that dire consequences could follow if it is allowed to expire next February. </w:t>
      </w:r>
      <w:r w:rsidRPr="00D464DA">
        <w:rPr>
          <w:rStyle w:val="StyleUnderline"/>
        </w:rPr>
        <w:t>U.S. lawmakers from both parties have introduced legislation designed to push Trump to extend the existing accord</w:t>
      </w:r>
      <w:r w:rsidRPr="00D464DA">
        <w:t xml:space="preserve">. </w:t>
      </w:r>
      <w:r w:rsidRPr="00D464DA">
        <w:rPr>
          <w:rStyle w:val="StyleUnderline"/>
        </w:rPr>
        <w:t>The Russian government has said repeatedly it’s happy to extend the treaty</w:t>
      </w:r>
      <w:r w:rsidRPr="00D464DA">
        <w:t xml:space="preserve"> for five years without conditions. </w:t>
      </w:r>
      <w:r w:rsidRPr="00D464DA">
        <w:rPr>
          <w:rStyle w:val="StyleUnderline"/>
        </w:rPr>
        <w:t>Former U.S. officials also have added their voices to the effort</w:t>
      </w:r>
      <w:r w:rsidRPr="00D464DA">
        <w:t>, insisting that Trump should not waste time. An extension wouldn’t require congressional approval, and could remain in effect while talks on a replacement deal are ongoing. “</w:t>
      </w:r>
      <w:proofErr w:type="gramStart"/>
      <w:r w:rsidRPr="00D464DA">
        <w:t>The treaty’s</w:t>
      </w:r>
      <w:proofErr w:type="gramEnd"/>
      <w:r w:rsidRPr="00D464DA">
        <w:t xml:space="preserve"> agreed limits on nuclear arsenals are too important to be put at risk in a game of nuclear chicken,” former U.S. Secretary of State Madeleine Albright and former Russian foreign minister Igor Ivanov wrote in a Monday op-ed urging extension. </w:t>
      </w:r>
      <w:r w:rsidRPr="00D464DA">
        <w:rPr>
          <w:rStyle w:val="StyleUnderline"/>
        </w:rPr>
        <w:t>And U.S. allies have likewise expressed their alarm</w:t>
      </w:r>
      <w:r w:rsidRPr="00D464DA">
        <w:t xml:space="preserve">. In a recent speech laying out his nuclear doctrine, French President Emmanuel Macron urged New START’s renewal and warned of “the possibility of a pure and unrestrained military and nuclear competition, the likes of which we haven't seen since the end of the 1960s." </w:t>
      </w:r>
      <w:r w:rsidRPr="00D464DA">
        <w:rPr>
          <w:rStyle w:val="Emphasis"/>
        </w:rPr>
        <w:t>But Trump is suspicious</w:t>
      </w:r>
      <w:r w:rsidRPr="00D464DA">
        <w:t xml:space="preserve"> of the merits of the treaty. </w:t>
      </w:r>
      <w:r w:rsidRPr="00D464DA">
        <w:rPr>
          <w:rStyle w:val="StyleUnderline"/>
        </w:rPr>
        <w:t>He has complained that the pact is not comprehensive enough</w:t>
      </w:r>
      <w:r w:rsidRPr="00D464DA">
        <w:t xml:space="preserve">, and also said it should include Beijing, given China’s reportedly growing nuclear arsenal. Reuters reported that when Russian leader Vladimir Putin raised the possibility of extending New START with Trump in January 2017, the new U.S. president first paused to ask his aides what it was. He then denounced it to Putin as a bad deal negotiated by Obama. </w:t>
      </w:r>
      <w:r w:rsidRPr="00D464DA">
        <w:rPr>
          <w:rStyle w:val="StyleUnderline"/>
        </w:rPr>
        <w:t>Trump</w:t>
      </w:r>
      <w:r w:rsidRPr="00D464DA">
        <w:t xml:space="preserve"> has at times made it clear he </w:t>
      </w:r>
      <w:r w:rsidRPr="00D464DA">
        <w:rPr>
          <w:rStyle w:val="StyleUnderline"/>
        </w:rPr>
        <w:t>isn’t keen on limiting America’s nuclear prowess</w:t>
      </w:r>
      <w:r w:rsidRPr="00D464DA">
        <w:t xml:space="preserve">. Weeks before his inauguration, he tweeted: “The United States must greatly strengthen and expand its nuclear capability until such time as the world comes to its senses regarding nukes.” For now, the president appears inclined to use the possibility of an extension as leverage to push Russia to agree to broader nuclear talks. His newly proposed budget requests billions to modernize America’s nuclear arsenal, another signal to Moscow that the U.S. won’t be cowed. Trump’s hardline approach has its defenders, including hawkish lawmakers such as Sen. Tom Cotton of Arkansas and Rep. Liz Cheney of Wyoming, who have pushed legislation to withhold funds from an extension unless the treaty covers more of Russia’s arsenal and includes China. This side argues that arms control agreements such as New START are outdated in part because they do not account for non-strategic or “tactical” nuclear weapons – including ones that cover a shorter range. Russia has a significant stockpile of such nukes. Russia also faces a cash crunch, this side argues, so it has an interest in seeing the U.S. extend the limits in New START. “The Russians are seeing that the treaty is the only thing restricting the Americans,” a former senior Defense Department official said. They also note that Trump’s unwillingness to go along with Russia’s call for an extension contradicts the narrative that he’s too eager to please Putin. Tim Morrison, a former senior National Security Council official who worked on arms control issues, is among those urging Trump to use the extension as leverage. In an interview, Morrison urged advocates of an extension to “stop playing into the Russian propaganda” -- arguing that there’s plenty of time. “The treaty doesn’t expire for another year,” he said. “Why all the agonizing when there’s an opportunity for a better deal?” Advocates of a New START extension counter that it’s better to do so now for a number of reasons. For one thing, it will offer the U.S. and Russia a sense of stability to know that treaty will stay in force, and allow them to better plan for future talks and adjustments to their arsenals. For another, it’s tough to predict what the geopolitical situation will be months from now, and the U.S. and Russia already are at loggerheads over many other issues. The Russians might even try to use the ticking clock as leverage over Washington if Trump takes too long, one former senior U.S. official warned. There’s also the possibility that Trump may choose not to extend the treaty at all, believing that a vacuum in the U.S.-Russian arms control space could act as leverage, too. “Part of the concern is that this administration bungles this decision to extend because of ineptitude or simple chaos,” said Daryl Kimball, executive director of the Arms Control Association. “There is a value in providing the assurance that there will be at least some basic limitations. It assures allies, it assures adversaries, and it allows us to focus our energy and engagement with Russia and potentially with China to talk about what happens next.” Military officials have also warned that the treaty’s expiration would complicate their efforts to keep tabs on Russia’s nuclear arsenal. “When it comes to the New START treaty, from a STRATCOM perspective, we like the idea of arms control agreements, particularly with Russia, that provide us with some level of assurance that at least a portion of their nuclear forces are capped,” Vice Adm. David </w:t>
      </w:r>
      <w:proofErr w:type="spellStart"/>
      <w:r w:rsidRPr="00D464DA">
        <w:t>Kriete</w:t>
      </w:r>
      <w:proofErr w:type="spellEnd"/>
      <w:r w:rsidRPr="00D464DA">
        <w:t xml:space="preserve">, the deputy head of Strategic Command, said in July. “So we </w:t>
      </w:r>
      <w:proofErr w:type="spellStart"/>
      <w:r w:rsidRPr="00D464DA">
        <w:t>kinda</w:t>
      </w:r>
      <w:proofErr w:type="spellEnd"/>
      <w:r w:rsidRPr="00D464DA">
        <w:t xml:space="preserve"> know what we have and what we are dealing with, and then we can plan accordingly.” </w:t>
      </w:r>
      <w:r w:rsidRPr="00D464DA">
        <w:rPr>
          <w:rStyle w:val="StyleUnderline"/>
        </w:rPr>
        <w:t>Trump’s handling of the New START issue echoes how he dealt with the Iran nuclear deal</w:t>
      </w:r>
      <w:r w:rsidRPr="00D464DA">
        <w:t xml:space="preserve">, another agreement reached under the Obama administration. Trump insisted the Iran deal, which curbed Iran’s nuclear program in exchange for sanctions relief, was too narrow. He abandoned it and imposed new sanctions in hopes of forcing Tehran to negotiate a better deal. But so far, he’s been unable to bring Iran’s leaders to the table. Some nuclear observers say Trump’s reaction to New START is simply par for the course given his instinctive dislike of any policy championed by Obama. There’s even a possibility that Trump won’t decide on an extension until after the November election, avoiding placing his imprimatur on an Obama-era deal ahead of the vote. In any case, according to analysts, Capitol Hill aides and others, </w:t>
      </w:r>
      <w:r w:rsidRPr="00D464DA">
        <w:rPr>
          <w:rStyle w:val="StyleUnderline"/>
        </w:rPr>
        <w:t xml:space="preserve">there’s </w:t>
      </w:r>
      <w:r w:rsidRPr="00D464DA">
        <w:t>a sense of paralysis</w:t>
      </w:r>
      <w:r w:rsidRPr="00D464DA">
        <w:rPr>
          <w:rStyle w:val="StyleUnderline"/>
        </w:rPr>
        <w:t xml:space="preserve"> [inaction] inside the administration</w:t>
      </w:r>
      <w:r w:rsidRPr="00D464DA">
        <w:t xml:space="preserve"> now, </w:t>
      </w:r>
      <w:r w:rsidRPr="00D464DA">
        <w:rPr>
          <w:rStyle w:val="StyleUnderline"/>
        </w:rPr>
        <w:t xml:space="preserve">with </w:t>
      </w:r>
      <w:r w:rsidRPr="00D464DA">
        <w:rPr>
          <w:rStyle w:val="Emphasis"/>
        </w:rPr>
        <w:t>no serious plans</w:t>
      </w:r>
      <w:r w:rsidRPr="00D464DA">
        <w:rPr>
          <w:rStyle w:val="StyleUnderline"/>
        </w:rPr>
        <w:t xml:space="preserve"> ready for how to engage Russia or China in any future talks</w:t>
      </w:r>
      <w:r w:rsidRPr="00D464DA">
        <w:t xml:space="preserve">. It hasn’t helped that Trump has cycled through national security advisers; his fourth, Robert O’Brien, took over in September. O’Brien succeeded John Bolton, a skeptic of arms control deals who had said Trump was unlikely to extend New START because it didn’t cover tactical nuclear weapons. O’Brien, who does not have comparable experience working on arms control issues, has offered few clues as to what the White House is now thinking about the treaty negotiations. In remarks Tuesday at the Atlantic Council, he said merely: “We will be negotiating with the Russians on nuclear disarmament issues. And I think that’s something the Russians are interested in and something President Trump is very interested in." </w:t>
      </w:r>
      <w:r w:rsidRPr="00D464DA">
        <w:rPr>
          <w:rStyle w:val="StyleUnderline"/>
        </w:rPr>
        <w:t>One key obstacle to any action, including an extension of New START, is the lack of a point person for the negotiations</w:t>
      </w:r>
      <w:r w:rsidRPr="00D464DA">
        <w:t xml:space="preserve">, the former senior Defense Department official said. “I’m told </w:t>
      </w:r>
      <w:r w:rsidRPr="00D464DA">
        <w:rPr>
          <w:rStyle w:val="StyleUnderline"/>
        </w:rPr>
        <w:t xml:space="preserve">there’s </w:t>
      </w:r>
      <w:r w:rsidRPr="00D464DA">
        <w:rPr>
          <w:rStyle w:val="Emphasis"/>
        </w:rPr>
        <w:t>no work going</w:t>
      </w:r>
      <w:r w:rsidRPr="00D464DA">
        <w:rPr>
          <w:rStyle w:val="StyleUnderline"/>
        </w:rPr>
        <w:t xml:space="preserve"> on until they appoint this senior negotiator,</w:t>
      </w:r>
      <w:r w:rsidRPr="00D464DA">
        <w:t>” he said.</w:t>
      </w:r>
    </w:p>
    <w:p w:rsidR="00CA0135" w:rsidRPr="00D464DA" w:rsidRDefault="00CA0135" w:rsidP="00CA0135">
      <w:pPr>
        <w:pStyle w:val="Heading3"/>
      </w:pPr>
      <w:r w:rsidRPr="00D464DA">
        <w:t>IL</w:t>
      </w:r>
    </w:p>
    <w:p w:rsidR="00CA0135" w:rsidRPr="00D464DA" w:rsidRDefault="00CA0135" w:rsidP="00CA0135">
      <w:pPr>
        <w:pStyle w:val="Heading4"/>
      </w:pPr>
      <w:r w:rsidRPr="00D464DA">
        <w:t>Trump re-election guarantees US-Russia nuclear arms racing---nuclear war</w:t>
      </w:r>
    </w:p>
    <w:p w:rsidR="00CA0135" w:rsidRPr="00D464DA" w:rsidRDefault="00CA0135" w:rsidP="00CA0135">
      <w:r w:rsidRPr="00D464DA">
        <w:rPr>
          <w:rStyle w:val="Style13ptBold"/>
        </w:rPr>
        <w:t>Starr 19</w:t>
      </w:r>
      <w:r w:rsidRPr="00D464DA">
        <w:t xml:space="preserve"> – PhD, professor of sociology and public affairs at Princeton and a winner of the Pulitzer Prize for General Nonfiction. He is the author of Entrenchment: Wealth, Power, and the Constitution of Democratic Societies (Paul, “</w:t>
      </w:r>
      <w:r w:rsidRPr="00D464DA">
        <w:rPr>
          <w:rStyle w:val="StyleUnderline"/>
        </w:rPr>
        <w:t>Trump’s Second Term</w:t>
      </w:r>
      <w:r w:rsidRPr="00D464DA">
        <w:t xml:space="preserve"> It’s more likely than most people think—and </w:t>
      </w:r>
      <w:r w:rsidRPr="00D464DA">
        <w:rPr>
          <w:rStyle w:val="StyleUnderline"/>
        </w:rPr>
        <w:t>compared with his first term</w:t>
      </w:r>
      <w:r w:rsidRPr="00D464DA">
        <w:t xml:space="preserve">, its effects </w:t>
      </w:r>
      <w:r w:rsidRPr="00D464DA">
        <w:rPr>
          <w:rStyle w:val="StyleUnderline"/>
        </w:rPr>
        <w:t>would be far more durable</w:t>
      </w:r>
      <w:r w:rsidRPr="00D464DA">
        <w:t xml:space="preserve">.,” </w:t>
      </w:r>
      <w:r w:rsidRPr="00D464DA">
        <w:rPr>
          <w:i/>
        </w:rPr>
        <w:t>The Atlantic</w:t>
      </w:r>
      <w:r w:rsidRPr="00D464DA">
        <w:t xml:space="preserve">, </w:t>
      </w:r>
      <w:hyperlink r:id="rId79" w:history="1">
        <w:r w:rsidRPr="00D464DA">
          <w:rPr>
            <w:rStyle w:val="Hyperlink"/>
          </w:rPr>
          <w:t>https://www.theatlantic.com/magazine/archive/2019/05/trump-2020-second-term/585994/</w:t>
        </w:r>
      </w:hyperlink>
      <w:r w:rsidRPr="00D464DA">
        <w:t>)//BB</w:t>
      </w:r>
    </w:p>
    <w:p w:rsidR="00CA0135" w:rsidRPr="00D464DA" w:rsidRDefault="00CA0135" w:rsidP="00CA0135"/>
    <w:p w:rsidR="00CA0135" w:rsidRDefault="00CA0135" w:rsidP="00CA0135">
      <w:r w:rsidRPr="00D464DA">
        <w:rPr>
          <w:rStyle w:val="StyleUnderline"/>
        </w:rPr>
        <w:t xml:space="preserve">Of all the questions that will be answered by the 2020 election, one matters above the others: Is </w:t>
      </w:r>
      <w:proofErr w:type="spellStart"/>
      <w:r w:rsidRPr="00D464DA">
        <w:rPr>
          <w:rStyle w:val="StyleUnderline"/>
        </w:rPr>
        <w:t>Trumpism</w:t>
      </w:r>
      <w:proofErr w:type="spellEnd"/>
      <w:r w:rsidRPr="00D464DA">
        <w:rPr>
          <w:rStyle w:val="StyleUnderline"/>
        </w:rPr>
        <w:t xml:space="preserve"> a</w:t>
      </w:r>
      <w:r w:rsidRPr="00D464DA">
        <w:t xml:space="preserve"> temporary </w:t>
      </w:r>
      <w:r w:rsidRPr="00D464DA">
        <w:rPr>
          <w:rStyle w:val="StyleUnderline"/>
        </w:rPr>
        <w:t>aberration or a long-term phenomenon</w:t>
      </w:r>
      <w:r w:rsidRPr="00D464DA">
        <w:t>? Put another way: Will the changes brought about by Donald Trump and today’s Republican Party fade away, or will they become entrenched? Trump’s reelection seems implausible to many people, as implausible as his election did before November 2016. But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D464DA">
        <w:rPr>
          <w:rStyle w:val="StyleUnderline"/>
        </w:rPr>
        <w:t>the impact of a second term would be more lasting than that of the first</w:t>
      </w:r>
      <w:r w:rsidRPr="00D464DA">
        <w:t xml:space="preserve">. </w:t>
      </w:r>
      <w:r w:rsidRPr="00D464DA">
        <w:rPr>
          <w:rStyle w:val="StyleUnderline"/>
        </w:rPr>
        <w:t>In normal politics, the policies adopted by a president and Congress may zig one way, and those of the next president and Congress may zag the other</w:t>
      </w:r>
      <w:r w:rsidRPr="00D464DA">
        <w:t xml:space="preserve">. The contending parties take our system’s rules as a given, and fight over what they understand to be reversible policies and power arrangements. </w:t>
      </w:r>
      <w:r w:rsidRPr="00D464DA">
        <w:rPr>
          <w:rStyle w:val="StyleUnderline"/>
        </w:rPr>
        <w:t>But some situations are not like that; a zig one way makes it hard to zag back</w:t>
      </w:r>
      <w:r w:rsidRPr="00D464DA">
        <w:t xml:space="preserve">. </w:t>
      </w:r>
      <w:r w:rsidRPr="00D464DA">
        <w:rPr>
          <w:rStyle w:val="StyleUnderline"/>
        </w:rPr>
        <w:t>This is one of those moments</w:t>
      </w:r>
      <w:r w:rsidRPr="00D464DA">
        <w:t xml:space="preserve">. 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w:t>
      </w:r>
      <w:r w:rsidRPr="00D464DA">
        <w:rPr>
          <w:rStyle w:val="StyleUnderline"/>
        </w:rPr>
        <w:t xml:space="preserve">The effects of a full eight years of Trump will be </w:t>
      </w:r>
      <w:r w:rsidRPr="00D464DA">
        <w:t xml:space="preserve">much more difficult, if not </w:t>
      </w:r>
      <w:r w:rsidRPr="00D464DA">
        <w:rPr>
          <w:rStyle w:val="StyleUnderline"/>
        </w:rPr>
        <w:t>impossible</w:t>
      </w:r>
      <w:r w:rsidRPr="00D464DA">
        <w:t xml:space="preserve">, </w:t>
      </w:r>
      <w:r w:rsidRPr="00D464DA">
        <w:rPr>
          <w:rStyle w:val="StyleUnderline"/>
        </w:rPr>
        <w:t>to undo</w:t>
      </w:r>
      <w:r w:rsidRPr="00D464DA">
        <w:t xml:space="preserve">. Three areas—climate change, </w:t>
      </w:r>
      <w:r w:rsidRPr="00D464DA">
        <w:rPr>
          <w:rStyle w:val="StyleUnderline"/>
        </w:rPr>
        <w:t>the risk of a renewed global arms race</w:t>
      </w:r>
      <w:r w:rsidRPr="00D464DA">
        <w:t xml:space="preserve">, and control of the Supreme Court—illustrate the historic significance of the 2020 election. The first two problems </w:t>
      </w:r>
      <w:r w:rsidRPr="00D464DA">
        <w:rPr>
          <w:rStyle w:val="StyleUnderline"/>
        </w:rPr>
        <w:t>will become much harder to address as time goes on</w:t>
      </w:r>
      <w:r w:rsidRPr="00D464DA">
        <w:t xml:space="preserve">. The third one stands to remake our constitutional democracy and undermine the capacity for future change. In short, </w:t>
      </w:r>
      <w:r w:rsidRPr="00D464DA">
        <w:rPr>
          <w:rStyle w:val="StyleUnderline"/>
        </w:rPr>
        <w:t>the biggest difference between</w:t>
      </w:r>
      <w:r w:rsidRPr="00D464DA">
        <w:t xml:space="preserve"> electing Trump in </w:t>
      </w:r>
      <w:r w:rsidRPr="00D464DA">
        <w:rPr>
          <w:rStyle w:val="StyleUnderline"/>
        </w:rPr>
        <w:t>2016 and</w:t>
      </w:r>
      <w:r w:rsidRPr="00D464DA">
        <w:t xml:space="preserve"> reelecting Trump in </w:t>
      </w:r>
      <w:r w:rsidRPr="00D464DA">
        <w:rPr>
          <w:rStyle w:val="StyleUnderline"/>
        </w:rPr>
        <w:t xml:space="preserve">2020 would be </w:t>
      </w:r>
      <w:r w:rsidRPr="00D464DA">
        <w:rPr>
          <w:rStyle w:val="Emphasis"/>
        </w:rPr>
        <w:t>irreversibility</w:t>
      </w:r>
      <w:r w:rsidRPr="00D464DA">
        <w:t xml:space="preserve">. Climate policy is now the most obvious example.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 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w:t>
      </w:r>
      <w:proofErr w:type="spellStart"/>
      <w:r w:rsidRPr="00D464DA">
        <w:t>decarbonization</w:t>
      </w:r>
      <w:proofErr w:type="spellEnd"/>
      <w:r w:rsidRPr="00D464DA">
        <w:t xml:space="preserve"> until at least the second half of the 2020s, while encouraging other countries to do nothing as well. And change that is delayed becomes more economically and politically difficult. According to the Global Carbon Project, if </w:t>
      </w:r>
      <w:proofErr w:type="spellStart"/>
      <w:r w:rsidRPr="00D464DA">
        <w:t>decarbonization</w:t>
      </w:r>
      <w:proofErr w:type="spellEnd"/>
      <w:r w:rsidRPr="00D464DA">
        <w:t xml:space="preserve">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 </w:t>
      </w:r>
      <w:r w:rsidRPr="00D464DA">
        <w:rPr>
          <w:rStyle w:val="StyleUnderline"/>
        </w:rPr>
        <w:t>The 2020 election will</w:t>
      </w:r>
      <w:r w:rsidRPr="00D464DA">
        <w:t xml:space="preserve"> also </w:t>
      </w:r>
      <w:r w:rsidRPr="00D464DA">
        <w:rPr>
          <w:rStyle w:val="StyleUnderline"/>
        </w:rPr>
        <w:t>determine whether the U.S. continues on a course that all but guarantees</w:t>
      </w:r>
      <w:r w:rsidRPr="00D464DA">
        <w:t xml:space="preserve"> another kind of runaway global change—</w:t>
      </w:r>
      <w:r w:rsidRPr="00D464DA">
        <w:rPr>
          <w:rStyle w:val="StyleUnderline"/>
        </w:rPr>
        <w:t>a stepped-up arms race, and with it a heightened risk of nuclear accidents and nuclear war</w:t>
      </w:r>
      <w:r w:rsidRPr="00D464DA">
        <w:t xml:space="preserve">. </w:t>
      </w:r>
      <w:r w:rsidRPr="00D464DA">
        <w:rPr>
          <w:rStyle w:val="StyleUnderline"/>
        </w:rPr>
        <w:t>Trump’s</w:t>
      </w:r>
      <w:r w:rsidRPr="00D464DA">
        <w:t xml:space="preserve"> “America first” doctrine, attacks on America’s alliances, and </w:t>
      </w:r>
      <w:r w:rsidRPr="00D464DA">
        <w:rPr>
          <w:rStyle w:val="StyleUnderline"/>
        </w:rPr>
        <w:t>unilateral withdrawal from arms-control treaties have made the world far more dangerous</w:t>
      </w:r>
      <w:r w:rsidRPr="00D464DA">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t>
      </w:r>
      <w:r w:rsidRPr="00D464DA">
        <w:rPr>
          <w:rStyle w:val="StyleUnderline"/>
        </w:rPr>
        <w:t>world leaders are hoping that Trump’s presidency is a blip—that he will lose in 2020, and that his successor will renew America’s commitments to</w:t>
      </w:r>
      <w:r w:rsidRPr="00D464DA">
        <w:t xml:space="preserve"> its allies and to the principles of </w:t>
      </w:r>
      <w:r w:rsidRPr="00D464DA">
        <w:rPr>
          <w:rStyle w:val="StyleUnderline"/>
        </w:rPr>
        <w:t>multilateralism and nonproliferation</w:t>
      </w:r>
      <w:r w:rsidRPr="00D464DA">
        <w:t xml:space="preserve">. If he is reelected, however, several countries may opt to pursue nuclear weapons, especially those in regions that have relied on American security guarantees, such as the Middle East and Northeast Asia. 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w:t>
      </w:r>
      <w:r w:rsidRPr="00D464DA">
        <w:rPr>
          <w:rStyle w:val="StyleUnderline"/>
        </w:rPr>
        <w:t>Trump</w:t>
      </w:r>
      <w:r w:rsidRPr="00D464DA">
        <w:t xml:space="preserve"> cited are inexcusable, he has made no effort to hold Russia to its obligations—to the contrary, by destroying the treaty, he has let Russia off the hook. What</w:t>
      </w:r>
      <w:r w:rsidRPr="00D464DA">
        <w:rPr>
          <w:rStyle w:val="StyleUnderline"/>
        </w:rPr>
        <w:t>’s</w:t>
      </w:r>
      <w:r w:rsidRPr="00D464DA">
        <w:t xml:space="preserve"> more, he has </w:t>
      </w:r>
      <w:r w:rsidRPr="00D464DA">
        <w:rPr>
          <w:rStyle w:val="StyleUnderline"/>
        </w:rPr>
        <w:t>displayed no interest in extending New START</w:t>
      </w:r>
      <w:r w:rsidRPr="00D464DA">
        <w:t xml:space="preserve">, which since 2011 has limited the strategic nuclear arsenals of Russia and the United States. </w:t>
      </w:r>
      <w:r w:rsidRPr="00D464DA">
        <w:rPr>
          <w:rStyle w:val="StyleUnderline"/>
        </w:rPr>
        <w:t>If the treaty is allowed to expire, 2021 will mark the first year since 1972 without a legally binding agreement in place to control and reduce the deadliest arsenals ever created</w:t>
      </w:r>
      <w:r w:rsidRPr="00D464DA">
        <w:t xml:space="preserve">. </w:t>
      </w:r>
      <w:r w:rsidRPr="00D464DA">
        <w:rPr>
          <w:rStyle w:val="StyleUnderline"/>
        </w:rPr>
        <w:t xml:space="preserve">The prospect of a new nuclear arms race is </w:t>
      </w:r>
      <w:r w:rsidRPr="00D464DA">
        <w:rPr>
          <w:rStyle w:val="Emphasis"/>
        </w:rPr>
        <w:t>suddenly very real</w:t>
      </w:r>
      <w:r w:rsidRPr="00D464DA">
        <w:t xml:space="preserve">. </w:t>
      </w:r>
      <w:r w:rsidRPr="00D464DA">
        <w:rPr>
          <w:rStyle w:val="StyleUnderline"/>
        </w:rPr>
        <w:t>With the end of verifiable limits on American and Russian nuclear weapons, both countries will lose the right to inspect each other’s arsenal, and will face greater uncertainty about each other’s capabilities and intentions</w:t>
      </w:r>
      <w:r w:rsidRPr="00D464DA">
        <w:t xml:space="preserve">.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w:t>
      </w:r>
      <w:r w:rsidRPr="00D464DA">
        <w:rPr>
          <w:rStyle w:val="StyleUnderline"/>
        </w:rPr>
        <w:t>The treaties</w:t>
      </w:r>
      <w:r w:rsidRPr="00D464DA">
        <w:t xml:space="preserve"> signed by the United States and Russia beginning in the 1980s </w:t>
      </w:r>
      <w:r w:rsidRPr="00D464DA">
        <w:rPr>
          <w:rStyle w:val="StyleUnderline"/>
        </w:rPr>
        <w:t>have resulted in the elimination of nearly 90 percent of their nuclear weapons; the end of the Cold War seemed to confirm that those weapons had limited military utility</w:t>
      </w:r>
      <w:r w:rsidRPr="00D464DA">
        <w:t xml:space="preserve">. </w:t>
      </w:r>
      <w:r w:rsidRPr="00D464DA">
        <w:rPr>
          <w:rStyle w:val="StyleUnderline"/>
        </w:rPr>
        <w:t>Now</w:t>
      </w:r>
      <w:r w:rsidRPr="00D464DA">
        <w:t>—</w:t>
      </w:r>
      <w:r w:rsidRPr="00D464DA">
        <w:rPr>
          <w:rStyle w:val="StyleUnderline"/>
        </w:rPr>
        <w:t>as the U.S. and Russia abandon their commitment to arms control</w:t>
      </w:r>
      <w:r w:rsidRPr="00D464DA">
        <w:t>, and Trump’s “America first” approach causes countries such as Japan and Saudi Arabia to question the durability of U.S. security guarantees—</w:t>
      </w:r>
      <w:r w:rsidRPr="00D464DA">
        <w:rPr>
          <w:rStyle w:val="StyleUnderline"/>
        </w:rPr>
        <w:t>the stage is being set for</w:t>
      </w:r>
      <w:r w:rsidRPr="00D464DA">
        <w:t xml:space="preserve"> more states to go nuclear and for </w:t>
      </w:r>
      <w:r w:rsidRPr="00D464DA">
        <w:rPr>
          <w:rStyle w:val="StyleUnderline"/>
        </w:rPr>
        <w:t>the U.S. and Russia to ramp up weapons development</w:t>
      </w:r>
      <w:r w:rsidRPr="00D464DA">
        <w:t xml:space="preserve">. </w:t>
      </w:r>
      <w:r w:rsidRPr="00D464DA">
        <w:rPr>
          <w:rStyle w:val="StyleUnderline"/>
        </w:rPr>
        <w:t>This breathtaking historical reversal would</w:t>
      </w:r>
      <w:r w:rsidRPr="00D464DA">
        <w:t xml:space="preserve">, like global warming, likely </w:t>
      </w:r>
      <w:r w:rsidRPr="00D464DA">
        <w:rPr>
          <w:rStyle w:val="StyleUnderline"/>
        </w:rPr>
        <w:t>feed on itself, becoming more and more difficult to undo</w:t>
      </w:r>
      <w:r w:rsidRPr="00D464DA">
        <w:t xml:space="preserve">. </w:t>
      </w:r>
      <w:r w:rsidRPr="00D464DA">
        <w:rPr>
          <w:sz w:val="4"/>
          <w:szCs w:val="4"/>
        </w:rPr>
        <w:t xml:space="preserve">Finally, a second term for Trump would entrench changes at home, perhaps the most durable of which involves the Supreme Court.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 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would not be squandered. 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no longer be checked by a lone swing vote. Much of the public discussion about the Court’s future focuses on Roe v. Wade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But 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 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w:t>
      </w:r>
      <w:proofErr w:type="spellStart"/>
      <w:r w:rsidRPr="00D464DA">
        <w:rPr>
          <w:sz w:val="4"/>
          <w:szCs w:val="4"/>
        </w:rPr>
        <w:t>originalist</w:t>
      </w:r>
      <w:proofErr w:type="spellEnd"/>
      <w:r w:rsidRPr="00D464DA">
        <w:rPr>
          <w:sz w:val="4"/>
          <w:szCs w:val="4"/>
        </w:rPr>
        <w:t xml:space="preserve"> interpretation of our 18th-century Constitution. Democracy is always a gamble, but ordinarily the stakes involve short-term wins and losses.</w:t>
      </w:r>
      <w:r w:rsidRPr="00D464DA">
        <w:t xml:space="preserve"> </w:t>
      </w:r>
      <w:r w:rsidRPr="00D464DA">
        <w:rPr>
          <w:rStyle w:val="StyleUnderline"/>
        </w:rPr>
        <w:t>Much</w:t>
      </w:r>
      <w:r w:rsidRPr="00D464DA">
        <w:t xml:space="preserve"> more </w:t>
      </w:r>
      <w:r w:rsidRPr="00D464DA">
        <w:rPr>
          <w:rStyle w:val="StyleUnderline"/>
        </w:rPr>
        <w:t>hangs in the balance next year</w:t>
      </w:r>
      <w:r w:rsidRPr="00D464DA">
        <w:t xml:space="preserve">. </w:t>
      </w:r>
      <w:r w:rsidRPr="00D464DA">
        <w:rPr>
          <w:rStyle w:val="StyleUnderline"/>
        </w:rPr>
        <w:t>With a second term, Trump’s presidency would go from an aberration to a turning point</w:t>
      </w:r>
      <w:r w:rsidRPr="00D464DA">
        <w:t xml:space="preserve"> in American history. But </w:t>
      </w:r>
      <w:r w:rsidRPr="00D464DA">
        <w:rPr>
          <w:rStyle w:val="StyleUnderline"/>
        </w:rPr>
        <w:t>it would not usher in an era marked by stability</w:t>
      </w:r>
      <w:r w:rsidRPr="00D464DA">
        <w:t xml:space="preserve">. </w:t>
      </w:r>
      <w:r w:rsidRPr="00D464DA">
        <w:rPr>
          <w:rStyle w:val="StyleUnderline"/>
        </w:rPr>
        <w:t>The</w:t>
      </w:r>
      <w:r w:rsidRPr="00D464DA">
        <w:t xml:space="preserve"> effects of climate change and the </w:t>
      </w:r>
      <w:r w:rsidRPr="00D464DA">
        <w:rPr>
          <w:rStyle w:val="StyleUnderline"/>
        </w:rPr>
        <w:t xml:space="preserve">risks associated with another nuclear arms race are bound to be </w:t>
      </w:r>
      <w:r w:rsidRPr="00D464DA">
        <w:rPr>
          <w:rStyle w:val="Emphasis"/>
        </w:rPr>
        <w:t>convulsive</w:t>
      </w:r>
      <w:r w:rsidRPr="00D464DA">
        <w:t xml:space="preserve">. And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D464DA">
        <w:rPr>
          <w:rStyle w:val="StyleUnderline"/>
        </w:rPr>
        <w:t>The choice Americans face in 2020 is one we will not get to make again</w:t>
      </w:r>
      <w:r w:rsidRPr="00D464DA">
        <w:t xml:space="preserve">. What remains to be seen is whether voters will grasp the stakes before them. In 2016, Hillary Clinton’s emails absorbed more media and public attention than any other issue. In 2018, Trump tried to focus attention on a ragtag caravan of a few thousand Central Americans approaching the southern border. That effort failed, but the master of distraction will be back at it next year. If we cannot focus on what matters, </w:t>
      </w:r>
      <w:r w:rsidRPr="00D464DA">
        <w:rPr>
          <w:rStyle w:val="StyleUnderline"/>
        </w:rPr>
        <w:t xml:space="preserve">we may </w:t>
      </w:r>
      <w:r w:rsidRPr="00D464DA">
        <w:rPr>
          <w:rStyle w:val="Emphasis"/>
        </w:rPr>
        <w:t>sleepwalk</w:t>
      </w:r>
      <w:r w:rsidRPr="00D464DA">
        <w:rPr>
          <w:rStyle w:val="StyleUnderline"/>
        </w:rPr>
        <w:t xml:space="preserve"> into a truly perilous future</w:t>
      </w:r>
      <w:r w:rsidRPr="00D464DA">
        <w:t>.</w:t>
      </w:r>
    </w:p>
    <w:p w:rsidR="00CA0135" w:rsidRPr="00D464DA" w:rsidRDefault="00CA0135" w:rsidP="00CA0135">
      <w:pPr>
        <w:pStyle w:val="Heading4"/>
      </w:pPr>
      <w:r w:rsidRPr="00D464DA">
        <w:t>Trump re-election dooms New START</w:t>
      </w:r>
    </w:p>
    <w:p w:rsidR="00CA0135" w:rsidRPr="00D464DA" w:rsidRDefault="00CA0135" w:rsidP="00CA0135">
      <w:proofErr w:type="spellStart"/>
      <w:r w:rsidRPr="00D464DA">
        <w:rPr>
          <w:rStyle w:val="Style13ptBold"/>
        </w:rPr>
        <w:t>Sigov</w:t>
      </w:r>
      <w:proofErr w:type="spellEnd"/>
      <w:r w:rsidRPr="00D464DA">
        <w:rPr>
          <w:rStyle w:val="Style13ptBold"/>
        </w:rPr>
        <w:t xml:space="preserve"> </w:t>
      </w:r>
      <w:r w:rsidRPr="00D464DA">
        <w:t>2-23-20</w:t>
      </w:r>
      <w:r w:rsidRPr="00D464DA">
        <w:rPr>
          <w:rStyle w:val="Style13ptBold"/>
        </w:rPr>
        <w:t>20</w:t>
      </w:r>
      <w:r w:rsidRPr="00D464DA">
        <w:t xml:space="preserve"> - former Russian journalist in Moscow, a staff writer at The Blade (Mike, “</w:t>
      </w:r>
      <w:proofErr w:type="spellStart"/>
      <w:r w:rsidRPr="00D464DA">
        <w:t>Sigov</w:t>
      </w:r>
      <w:proofErr w:type="spellEnd"/>
      <w:r w:rsidRPr="00D464DA">
        <w:t xml:space="preserve">: Nuclear Arms Race Likely If Trump Stays,” </w:t>
      </w:r>
      <w:r w:rsidRPr="00D464DA">
        <w:rPr>
          <w:i/>
        </w:rPr>
        <w:t>Toledo Blade</w:t>
      </w:r>
      <w:r w:rsidRPr="00D464DA">
        <w:t xml:space="preserve">, </w:t>
      </w:r>
      <w:proofErr w:type="spellStart"/>
      <w:r w:rsidRPr="00D464DA">
        <w:t>Proquest</w:t>
      </w:r>
      <w:proofErr w:type="spellEnd"/>
      <w:r w:rsidRPr="00D464DA">
        <w:t>)</w:t>
      </w:r>
    </w:p>
    <w:p w:rsidR="00CA0135" w:rsidRPr="00D464DA" w:rsidRDefault="00CA0135" w:rsidP="00CA0135"/>
    <w:p w:rsidR="00CA0135" w:rsidRPr="00D464DA" w:rsidRDefault="00CA0135" w:rsidP="00CA0135">
      <w:r w:rsidRPr="00D464DA">
        <w:rPr>
          <w:rStyle w:val="StyleUnderline"/>
        </w:rPr>
        <w:t xml:space="preserve">LESS THAN a year is left before the only remaining U.S.-Russian nuclear arms limitation treaty expires, risking </w:t>
      </w:r>
      <w:proofErr w:type="gramStart"/>
      <w:r w:rsidRPr="00D464DA">
        <w:rPr>
          <w:rStyle w:val="StyleUnderline"/>
        </w:rPr>
        <w:t>a backslide</w:t>
      </w:r>
      <w:proofErr w:type="gramEnd"/>
      <w:r w:rsidRPr="00D464DA">
        <w:rPr>
          <w:rStyle w:val="StyleUnderline"/>
        </w:rPr>
        <w:t xml:space="preserve"> to an arms race that can end in a </w:t>
      </w:r>
      <w:r w:rsidRPr="00D464DA">
        <w:rPr>
          <w:rStyle w:val="Emphasis"/>
        </w:rPr>
        <w:t>nuclear Armageddon</w:t>
      </w:r>
      <w:r w:rsidRPr="00D464DA">
        <w:rPr>
          <w:rStyle w:val="StyleUnderline"/>
        </w:rPr>
        <w:t xml:space="preserve">. There is little chance, however, that the vital treaty will be extended or replaced before it expires — despite the treaty’s proven effectiveness at warding off nuclear confrontation. </w:t>
      </w:r>
      <w:r w:rsidRPr="00D464DA">
        <w:rPr>
          <w:rStyle w:val="Emphasis"/>
        </w:rPr>
        <w:t xml:space="preserve">The reason is Donald Trump. </w:t>
      </w:r>
      <w:r w:rsidRPr="00D464DA">
        <w:rPr>
          <w:rStyle w:val="StyleUnderline"/>
        </w:rPr>
        <w:t xml:space="preserve">The dissolution of </w:t>
      </w:r>
      <w:r w:rsidRPr="00D464DA">
        <w:t xml:space="preserve">an equally important </w:t>
      </w:r>
      <w:r w:rsidRPr="00D464DA">
        <w:rPr>
          <w:rStyle w:val="Emphasis"/>
        </w:rPr>
        <w:t>I</w:t>
      </w:r>
      <w:r w:rsidRPr="00D464DA">
        <w:t xml:space="preserve">ntermediate-Range </w:t>
      </w:r>
      <w:r w:rsidRPr="00D464DA">
        <w:rPr>
          <w:rStyle w:val="Emphasis"/>
        </w:rPr>
        <w:t>N</w:t>
      </w:r>
      <w:r w:rsidRPr="00D464DA">
        <w:t xml:space="preserve">uclear </w:t>
      </w:r>
      <w:r w:rsidRPr="00D464DA">
        <w:rPr>
          <w:rStyle w:val="Emphasis"/>
        </w:rPr>
        <w:t>F</w:t>
      </w:r>
      <w:r w:rsidRPr="00D464DA">
        <w:t xml:space="preserve">orces Treaty initiated by the Trump Administration last </w:t>
      </w:r>
      <w:r w:rsidRPr="00D464DA">
        <w:rPr>
          <w:rStyle w:val="StyleUnderline"/>
        </w:rPr>
        <w:t>year attests to that. So does</w:t>
      </w:r>
      <w:r w:rsidRPr="00D464DA">
        <w:t xml:space="preserve"> Mr. </w:t>
      </w:r>
      <w:r w:rsidRPr="00D464DA">
        <w:rPr>
          <w:rStyle w:val="StyleUnderline"/>
        </w:rPr>
        <w:t xml:space="preserve">Trump’s propensity to undermine vital international accords accomplished by prior administrations — such as the multinational Iran nuclear deal — while trumpeting his own failing efforts — such as the collapsed talks with North Korea’s leader, Kim Jong Un, over a nuclear agreement. </w:t>
      </w:r>
      <w:r w:rsidRPr="00D464DA">
        <w:t xml:space="preserve">Russian President Vladimir </w:t>
      </w:r>
      <w:r w:rsidRPr="00D464DA">
        <w:rPr>
          <w:rStyle w:val="StyleUnderline"/>
        </w:rPr>
        <w:t>Putin said</w:t>
      </w:r>
      <w:r w:rsidRPr="00D464DA">
        <w:t xml:space="preserve"> in December that </w:t>
      </w:r>
      <w:r w:rsidRPr="00D464DA">
        <w:rPr>
          <w:rStyle w:val="StyleUnderline"/>
        </w:rPr>
        <w:t xml:space="preserve">he is open to the idea of unconditionally extending the 2010 New </w:t>
      </w:r>
      <w:r w:rsidRPr="00D464DA">
        <w:rPr>
          <w:rStyle w:val="Emphasis"/>
        </w:rPr>
        <w:t>St</w:t>
      </w:r>
      <w:r w:rsidRPr="00D464DA">
        <w:rPr>
          <w:rStyle w:val="StyleUnderline"/>
        </w:rPr>
        <w:t xml:space="preserve">rategic </w:t>
      </w:r>
      <w:r w:rsidRPr="00D464DA">
        <w:rPr>
          <w:rStyle w:val="Emphasis"/>
        </w:rPr>
        <w:t>A</w:t>
      </w:r>
      <w:r w:rsidRPr="00D464DA">
        <w:rPr>
          <w:rStyle w:val="StyleUnderline"/>
        </w:rPr>
        <w:t xml:space="preserve">rms </w:t>
      </w:r>
      <w:r w:rsidRPr="00D464DA">
        <w:rPr>
          <w:rStyle w:val="Emphasis"/>
        </w:rPr>
        <w:t>R</w:t>
      </w:r>
      <w:r w:rsidRPr="00D464DA">
        <w:rPr>
          <w:rStyle w:val="StyleUnderline"/>
        </w:rPr>
        <w:t xml:space="preserve">eduction </w:t>
      </w:r>
      <w:r w:rsidRPr="00D464DA">
        <w:rPr>
          <w:rStyle w:val="Emphasis"/>
        </w:rPr>
        <w:t>T</w:t>
      </w:r>
      <w:r w:rsidRPr="00D464DA">
        <w:rPr>
          <w:rStyle w:val="StyleUnderline"/>
        </w:rPr>
        <w:t xml:space="preserve">reaty. </w:t>
      </w:r>
      <w:r w:rsidRPr="00D464DA">
        <w:rPr>
          <w:rStyle w:val="Emphasis"/>
        </w:rPr>
        <w:t xml:space="preserve">That put the ball in Mr. Trump’s court. </w:t>
      </w:r>
      <w:r w:rsidRPr="00D464DA">
        <w:t>“It’s not every day that I find myself in agreement with Russian leaders, but today I argue that the U.S. should accept their offer to extend #</w:t>
      </w:r>
      <w:proofErr w:type="spellStart"/>
      <w:r w:rsidRPr="00D464DA">
        <w:t>NewSTART</w:t>
      </w:r>
      <w:proofErr w:type="spellEnd"/>
      <w:r w:rsidRPr="00D464DA">
        <w:t xml:space="preserve"> — the only agreement that limits the size of our nuclear forces. We must avoid a return to brinksmanship,” Former Secretary of State Madeleine Albright wrote earlier this month in a tweet linked to a New York Times opinion piece she co-authored with Igor Ivanov, a former Russian foreign minister. Ms. Albright and her Russian counterpart are calling for President Trump to respond positively to Russia’s indicated readiness to extend the treaty before it expires Feb. 5, 2021. That call is both legitimate and urgent. Unfortunately Mr. </w:t>
      </w:r>
      <w:r w:rsidRPr="00D464DA">
        <w:rPr>
          <w:rStyle w:val="StyleUnderline"/>
        </w:rPr>
        <w:t>Trump may have something else in mind</w:t>
      </w:r>
      <w:r w:rsidRPr="00D464DA">
        <w:t xml:space="preserve">, as indicated in Politico’s Feb. 12 article titled “Trump flirts with a new nuclear arms race.” President Donald Trump, the Iranian leadership, and Russian President Vladimir Putin seem interested only in escalating tensions. </w:t>
      </w:r>
      <w:r w:rsidRPr="00D464DA">
        <w:rPr>
          <w:rStyle w:val="StyleUnderline"/>
        </w:rPr>
        <w:t>The nuclear arms race cost America about $5.8 trillion</w:t>
      </w:r>
      <w:r w:rsidRPr="00D464DA">
        <w:t xml:space="preserve">, according to a 1998 Brookings Institution report. </w:t>
      </w:r>
      <w:r w:rsidRPr="00D464DA">
        <w:rPr>
          <w:rStyle w:val="StyleUnderline"/>
        </w:rPr>
        <w:t>Another one would be a huge financial setback</w:t>
      </w:r>
      <w:r w:rsidRPr="00D464DA">
        <w:t xml:space="preserve">, to say nothing of anxiety and other negative psychological effects it would have on us. Former U.S. officials told Politico that “aides to President Donald Trump want to name a high-level negotiator to oversee nuclear talks with Moscow” and that this development “may be delaying a Trump decision on whether to extend America’s last major arms control treaty with Russia,” the media company reported. “The negotiator would act as a special envoy focused on arms control talks. And while Moscow would likely be his or her primary overseas negotiating partner, Trump may insist that the envoy take on the even harder task of convincing China to engage in such discussions,” Politico wrote. That’s bad news. If Mr. Trump’s failed negotiations with Kim are any indication, his Russian endeavor will likely be as unproductive, serving little else than Mr. Trump’s popularity with his base, if that. Most important, any nuclear deal with Russia hinges on verification of Russia’s adherence to it. Without such verification, the deal is useless. But </w:t>
      </w:r>
      <w:r w:rsidRPr="00D464DA">
        <w:rPr>
          <w:rStyle w:val="StyleUnderline"/>
        </w:rPr>
        <w:t>as long as</w:t>
      </w:r>
      <w:r w:rsidRPr="00D464DA">
        <w:t xml:space="preserve"> Mr. </w:t>
      </w:r>
      <w:r w:rsidRPr="00D464DA">
        <w:rPr>
          <w:rStyle w:val="StyleUnderline"/>
        </w:rPr>
        <w:t>Trump is President,</w:t>
      </w:r>
      <w:r w:rsidRPr="00D464DA">
        <w:t xml:space="preserve"> such </w:t>
      </w:r>
      <w:r w:rsidRPr="00D464DA">
        <w:rPr>
          <w:rStyle w:val="StyleUnderline"/>
        </w:rPr>
        <w:t>verification is effectively impossible.</w:t>
      </w:r>
      <w:r w:rsidRPr="00D464DA">
        <w:t xml:space="preserve"> Mr. </w:t>
      </w:r>
      <w:r w:rsidRPr="00D464DA">
        <w:rPr>
          <w:rStyle w:val="StyleUnderline"/>
        </w:rPr>
        <w:t>Trump notoriously holds Mr. Putin in higher regard than his own intelligence experts and diplomats.</w:t>
      </w:r>
      <w:r w:rsidRPr="00D464DA">
        <w:t xml:space="preserve"> He has consistently questioned their unanimous conclusion that Russia interfered in the 2016 presidential election to his advantage. He was also infamously open to Mr. Putin’s suggestion that Michael McFaul — U.S. ambassador in Russia under President Obama — be interrogated by Russian security agents. Consequently, </w:t>
      </w:r>
      <w:r w:rsidRPr="00D464DA">
        <w:rPr>
          <w:rStyle w:val="StyleUnderline"/>
        </w:rPr>
        <w:t>any agreement between</w:t>
      </w:r>
      <w:r w:rsidRPr="00D464DA">
        <w:t xml:space="preserve"> Mr. </w:t>
      </w:r>
      <w:r w:rsidRPr="00D464DA">
        <w:rPr>
          <w:rStyle w:val="StyleUnderline"/>
        </w:rPr>
        <w:t>Putin and</w:t>
      </w:r>
      <w:r w:rsidRPr="00D464DA">
        <w:t xml:space="preserve"> Mr. Trump would be unverifiable and, thus, useless. </w:t>
      </w:r>
      <w:r w:rsidRPr="00D464DA">
        <w:rPr>
          <w:rStyle w:val="Emphasis"/>
        </w:rPr>
        <w:t xml:space="preserve">Fortunately, there is one thing all of us can do for the sake of our own survival — show up at the November polls in huge numbers in order to overpower any </w:t>
      </w:r>
      <w:r w:rsidRPr="00D464DA">
        <w:t>Russian</w:t>
      </w:r>
      <w:r w:rsidRPr="00D464DA">
        <w:rPr>
          <w:rStyle w:val="Emphasis"/>
        </w:rPr>
        <w:t xml:space="preserve"> efforts to keep Mr. Trump in power</w:t>
      </w:r>
      <w:r w:rsidRPr="00D464DA">
        <w:t xml:space="preserve">. First things first. Then — </w:t>
      </w:r>
      <w:r w:rsidRPr="00D464DA">
        <w:rPr>
          <w:rStyle w:val="StyleUnderline"/>
        </w:rPr>
        <w:t>once we succeed — it won’t be Mr. Trump dealing with Russia in matters of life and death on our behalf</w:t>
      </w:r>
      <w:r w:rsidRPr="00D464DA">
        <w:t>. So help us God.</w:t>
      </w:r>
    </w:p>
    <w:p w:rsidR="00CA0135" w:rsidRPr="00D464DA" w:rsidRDefault="00CA0135" w:rsidP="00CA0135">
      <w:pPr>
        <w:pStyle w:val="Heading3"/>
      </w:pPr>
      <w:r w:rsidRPr="00D464DA">
        <w:t>IL – candidate-specific</w:t>
      </w:r>
    </w:p>
    <w:p w:rsidR="00CA0135" w:rsidRPr="00D464DA" w:rsidRDefault="00CA0135" w:rsidP="00CA0135">
      <w:pPr>
        <w:pStyle w:val="Heading4"/>
      </w:pPr>
      <w:r>
        <w:t>Any winning democrat</w:t>
      </w:r>
      <w:r w:rsidRPr="00D464DA">
        <w:t xml:space="preserve"> extends New START</w:t>
      </w:r>
    </w:p>
    <w:p w:rsidR="00CA0135" w:rsidRPr="00D464DA" w:rsidRDefault="00CA0135" w:rsidP="00CA0135">
      <w:r w:rsidRPr="00D464DA">
        <w:rPr>
          <w:rStyle w:val="Style13ptBold"/>
        </w:rPr>
        <w:t>Schumann 20</w:t>
      </w:r>
      <w:r w:rsidRPr="00D464DA">
        <w:t xml:space="preserve"> - Communications Director @ Council for a Livable World (Anna, “BIPARTISAN BILLS, LEADING DEMOCRATIC PRESIDENTIAL CANDIDATES SUPPORT EXTENDING NUCLEAR TREATY,” </w:t>
      </w:r>
      <w:r w:rsidRPr="00D464DA">
        <w:rPr>
          <w:i/>
        </w:rPr>
        <w:t>Council for a Livable World</w:t>
      </w:r>
      <w:r w:rsidRPr="00D464DA">
        <w:t>, https://livableworld.org/bipartisan-bills-leading-democratic-presidential-candidates-support-extending-nuclear-treaty/)</w:t>
      </w:r>
      <w:r>
        <w:t>//BB</w:t>
      </w:r>
    </w:p>
    <w:p w:rsidR="00CA0135" w:rsidRPr="00D464DA" w:rsidRDefault="00CA0135" w:rsidP="00CA0135"/>
    <w:p w:rsidR="00CA0135" w:rsidRPr="00D464DA" w:rsidRDefault="00CA0135" w:rsidP="00CA0135">
      <w:r w:rsidRPr="00D464DA">
        <w:rPr>
          <w:rStyle w:val="StyleUnderline"/>
        </w:rPr>
        <w:t>February 5 marks the one-year countdown to the potential end of the last remaining treaty constraining the world’s two largest nuclear arsenals.</w:t>
      </w:r>
      <w:r w:rsidRPr="00D464DA">
        <w:t xml:space="preserve"> The New Strategic Arms Reduction Treaty (</w:t>
      </w:r>
      <w:r w:rsidRPr="00D464DA">
        <w:rPr>
          <w:rStyle w:val="StyleUnderline"/>
        </w:rPr>
        <w:t>New START</w:t>
      </w:r>
      <w:r w:rsidRPr="00D464DA">
        <w:t xml:space="preserve">) between the United States and Russia </w:t>
      </w:r>
      <w:r w:rsidRPr="00D464DA">
        <w:rPr>
          <w:rStyle w:val="StyleUnderline"/>
        </w:rPr>
        <w:t>can easily be extended into 2026 if both parties agree, but</w:t>
      </w:r>
      <w:r w:rsidRPr="00D464DA">
        <w:t xml:space="preserve"> so far, the </w:t>
      </w:r>
      <w:r w:rsidRPr="00D464DA">
        <w:rPr>
          <w:rStyle w:val="StyleUnderline"/>
        </w:rPr>
        <w:t>Trump</w:t>
      </w:r>
      <w:r w:rsidRPr="00D464DA">
        <w:t xml:space="preserve"> administration </w:t>
      </w:r>
      <w:r w:rsidRPr="00D464DA">
        <w:rPr>
          <w:rStyle w:val="StyleUnderline"/>
        </w:rPr>
        <w:t>has not committed to extension</w:t>
      </w:r>
      <w:r w:rsidRPr="00D464DA">
        <w:t xml:space="preserve">. Fast facts about New START: New START entered into force on February 5, 2011 and will expire on February 5, 2021. It can be extended for up to five years through a simple agreement. New START required both countries to limit the number of deployed warheads on ICBMs and SLBMs to no more than 1,550 on 800 deployed and non-deployed launchers by February 5, 2018. Both parties met this deadline. Through 18 on-site inspections per year and a comprehensive data exchange, New START gives the United States and Russia a real-time view into each other’s strategic nuclear forces. That level of transparency helps to create stability in unstable times. It is the last remaining bilateral nuclear arms control treaty between the United States and Russia since the collapse of the INF Treaty in August 2019. There are bipartisan bills in Congress supporting New START extension; a bill by Sens. Chris Van </w:t>
      </w:r>
      <w:proofErr w:type="spellStart"/>
      <w:r w:rsidRPr="00D464DA">
        <w:t>Hollen</w:t>
      </w:r>
      <w:proofErr w:type="spellEnd"/>
      <w:r w:rsidRPr="00D464DA">
        <w:t xml:space="preserve"> (D-MD) and Todd Young (R-IN), and a companion House bill by Reps. Eliot Engel (D-NY) and Michael </w:t>
      </w:r>
      <w:proofErr w:type="spellStart"/>
      <w:r w:rsidRPr="00D464DA">
        <w:t>McCaul</w:t>
      </w:r>
      <w:proofErr w:type="spellEnd"/>
      <w:r w:rsidRPr="00D464DA">
        <w:t xml:space="preserve"> (R-TX) urge the Trump administration to extend the treaty through 2026. Separately, Sen. Ed Markey (D-MA) has introduced legislation to preserve New START’s tenets if it is not extended. Former officials who served under Republican and Democratic administrations; military leaders; nuclear policy experts; and the top Democratic candidates for President agree the treaty should be extended immediately. </w:t>
      </w:r>
      <w:r w:rsidRPr="00D464DA">
        <w:rPr>
          <w:rStyle w:val="StyleUnderline"/>
        </w:rPr>
        <w:t>According to NukeVote2020</w:t>
      </w:r>
      <w:r w:rsidRPr="00D464DA">
        <w:t xml:space="preserve">, </w:t>
      </w:r>
      <w:r w:rsidRPr="00D464DA">
        <w:rPr>
          <w:rStyle w:val="StyleUnderline"/>
        </w:rPr>
        <w:t>a</w:t>
      </w:r>
      <w:r w:rsidRPr="00D464DA">
        <w:t xml:space="preserve"> Council for a Livable World </w:t>
      </w:r>
      <w:r w:rsidRPr="00D464DA">
        <w:rPr>
          <w:rStyle w:val="StyleUnderline"/>
        </w:rPr>
        <w:t xml:space="preserve">tracker of presidential candidate positions on nuclear weapons issues, </w:t>
      </w:r>
      <w:r w:rsidRPr="00D464DA">
        <w:rPr>
          <w:rStyle w:val="Emphasis"/>
        </w:rPr>
        <w:t>all leading Democratic</w:t>
      </w:r>
      <w:r w:rsidRPr="00D464DA">
        <w:rPr>
          <w:rStyle w:val="StyleUnderline"/>
        </w:rPr>
        <w:t xml:space="preserve"> candidates support extending the treaty</w:t>
      </w:r>
      <w:r w:rsidRPr="00D464DA">
        <w:t xml:space="preserve">. On his NukeVote2020 questionnaire, Sen. Bernie </w:t>
      </w:r>
      <w:r w:rsidRPr="00D464DA">
        <w:rPr>
          <w:rStyle w:val="StyleUnderline"/>
        </w:rPr>
        <w:t>Sanders</w:t>
      </w:r>
      <w:r w:rsidRPr="00D464DA">
        <w:t xml:space="preserve"> (I-VT) </w:t>
      </w:r>
      <w:r w:rsidRPr="00D464DA">
        <w:rPr>
          <w:rStyle w:val="StyleUnderline"/>
        </w:rPr>
        <w:t>wrote</w:t>
      </w:r>
      <w:r w:rsidRPr="00D464DA">
        <w:t xml:space="preserve">: “It is beyond foolish to allow this treaty to expire, but that is exactly what the Trump administration is doing. </w:t>
      </w:r>
      <w:r w:rsidRPr="00D464DA">
        <w:rPr>
          <w:rStyle w:val="StyleUnderline"/>
        </w:rPr>
        <w:t>As president, I would extend this treaty</w:t>
      </w:r>
      <w:r w:rsidRPr="00D464DA">
        <w:t xml:space="preserve"> and work on a new agreement to reduce dramatically US and Russian nuclear arsenals.” On her NukeVote2020 questionnaire, Sen. Elizabeth Warren (D-MA) wrote: “Russia and the United States control strategic nuclear arsenals that pose a danger to each other and the world — we need to do all we can to reduce the danger of a nuclear miscalculation or exchange.” Former Vice President Joe </w:t>
      </w:r>
      <w:r w:rsidRPr="00D464DA">
        <w:rPr>
          <w:rStyle w:val="StyleUnderline"/>
        </w:rPr>
        <w:t>Biden</w:t>
      </w:r>
      <w:r w:rsidRPr="00D464DA">
        <w:t xml:space="preserve"> and former South Bend, Ind., Mayor Pete </w:t>
      </w:r>
      <w:proofErr w:type="spellStart"/>
      <w:r w:rsidRPr="00D464DA">
        <w:t>Buttigieg</w:t>
      </w:r>
      <w:proofErr w:type="spellEnd"/>
      <w:r w:rsidRPr="00D464DA">
        <w:t xml:space="preserve">, </w:t>
      </w:r>
      <w:r w:rsidRPr="00D464DA">
        <w:rPr>
          <w:rStyle w:val="StyleUnderline"/>
        </w:rPr>
        <w:t>also indicated</w:t>
      </w:r>
      <w:r w:rsidRPr="00D464DA">
        <w:t xml:space="preserve"> on their questionnaire that </w:t>
      </w:r>
      <w:r w:rsidRPr="00D464DA">
        <w:rPr>
          <w:rStyle w:val="StyleUnderline"/>
        </w:rPr>
        <w:t>they support extending New START</w:t>
      </w:r>
      <w:r w:rsidRPr="00D464DA">
        <w:t xml:space="preserve">, but did not provide comment. Sen. Amy Klobuchar (D-MN) recently mentioned the need preserve New START in a presidential debate. </w:t>
      </w:r>
    </w:p>
    <w:p w:rsidR="00CA0135" w:rsidRPr="00D464DA" w:rsidRDefault="00CA0135" w:rsidP="00CA0135">
      <w:pPr>
        <w:pStyle w:val="Heading3"/>
      </w:pPr>
      <w:r w:rsidRPr="00D464DA">
        <w:t>IL – AT Congressional veto</w:t>
      </w:r>
    </w:p>
    <w:p w:rsidR="00CA0135" w:rsidRPr="00850BC2" w:rsidRDefault="00CA0135" w:rsidP="00CA0135">
      <w:pPr>
        <w:pStyle w:val="Heading4"/>
      </w:pPr>
      <w:r w:rsidRPr="00850BC2">
        <w:t>Extension doesn’t require Congress</w:t>
      </w:r>
    </w:p>
    <w:p w:rsidR="00CA0135" w:rsidRDefault="00CA0135" w:rsidP="00CA0135">
      <w:r w:rsidRPr="00D464DA">
        <w:rPr>
          <w:rStyle w:val="Style13ptBold"/>
        </w:rPr>
        <w:t>Albright 20</w:t>
      </w:r>
      <w:r w:rsidRPr="00D464DA">
        <w:t xml:space="preserve"> (Madeleine, former United States secretary of state, “A Plea to Save the Last Nuclear Arms Treaty,” 10 February 2020, </w:t>
      </w:r>
      <w:hyperlink r:id="rId80" w:history="1">
        <w:r w:rsidRPr="00D464DA">
          <w:rPr>
            <w:rStyle w:val="Hyperlink"/>
          </w:rPr>
          <w:t>https://www.nytimes.com/2020/02/10/opinion/albright-ivanov-nuclear-treaty.html</w:t>
        </w:r>
      </w:hyperlink>
      <w:r w:rsidRPr="00D464DA">
        <w:t>, DOA: 3-4-2020) //Snowball</w:t>
      </w:r>
    </w:p>
    <w:p w:rsidR="00CA0135" w:rsidRPr="00D464DA" w:rsidRDefault="00CA0135" w:rsidP="00CA0135"/>
    <w:p w:rsidR="00CA0135" w:rsidRPr="00D464DA" w:rsidRDefault="00CA0135" w:rsidP="00CA0135">
      <w:r w:rsidRPr="00D464DA">
        <w:t xml:space="preserve">Right now, </w:t>
      </w:r>
      <w:r w:rsidRPr="00850BC2">
        <w:rPr>
          <w:rStyle w:val="StyleUnderline"/>
        </w:rPr>
        <w:t>the most important thing to do is extend New START. Russia has indicated, at the highest levels, its willingness to do so. A</w:t>
      </w:r>
      <w:r w:rsidRPr="00D464DA">
        <w:rPr>
          <w:rStyle w:val="StyleUnderline"/>
        </w:rPr>
        <w:t>ll that</w:t>
      </w:r>
      <w:r w:rsidRPr="00D464DA">
        <w:t xml:space="preserve"> President </w:t>
      </w:r>
      <w:r w:rsidRPr="00D464DA">
        <w:rPr>
          <w:rStyle w:val="StyleUnderline"/>
        </w:rPr>
        <w:t xml:space="preserve">Trump needs to do is agree. </w:t>
      </w:r>
      <w:r w:rsidRPr="00850BC2">
        <w:rPr>
          <w:rStyle w:val="Emphasis"/>
        </w:rPr>
        <w:t>Legislative approval is not required</w:t>
      </w:r>
      <w:r w:rsidRPr="00D464DA">
        <w:t>.</w:t>
      </w:r>
      <w:r>
        <w:t xml:space="preserve"> </w:t>
      </w:r>
      <w:r w:rsidRPr="00850BC2">
        <w:t xml:space="preserve">Time is critical. Doing nothing while waiting for a “better” agreement is a recipe for disaster: We could lose New START and fail to replace it. The </w:t>
      </w:r>
      <w:proofErr w:type="gramStart"/>
      <w:r w:rsidRPr="00850BC2">
        <w:t>treaty’s</w:t>
      </w:r>
      <w:proofErr w:type="gramEnd"/>
      <w:r w:rsidRPr="00850BC2">
        <w:t xml:space="preserve"> agreed limits on nuclear arsenals are too important to be put at risk in a game of nuclear chicken.</w:t>
      </w:r>
      <w:r w:rsidRPr="00D464DA">
        <w:t xml:space="preserve"> </w:t>
      </w:r>
    </w:p>
    <w:p w:rsidR="00CA0135" w:rsidRPr="00D464DA" w:rsidRDefault="00CA0135" w:rsidP="00CA0135">
      <w:pPr>
        <w:pStyle w:val="Heading3"/>
      </w:pPr>
      <w:r w:rsidRPr="00D464DA">
        <w:t>IL – AT Russia</w:t>
      </w:r>
      <w:r>
        <w:t>n veto</w:t>
      </w:r>
    </w:p>
    <w:p w:rsidR="00CA0135" w:rsidRPr="00D464DA" w:rsidRDefault="00CA0135" w:rsidP="00CA0135">
      <w:pPr>
        <w:pStyle w:val="Heading4"/>
      </w:pPr>
      <w:r w:rsidRPr="00D464DA">
        <w:t>Russia’s on board</w:t>
      </w:r>
      <w:r>
        <w:t xml:space="preserve"> for an unconditional extension---it is just up to the US</w:t>
      </w:r>
    </w:p>
    <w:p w:rsidR="00CA0135" w:rsidRPr="00D464DA" w:rsidRDefault="00CA0135" w:rsidP="00CA0135">
      <w:proofErr w:type="spellStart"/>
      <w:r w:rsidRPr="00D464DA">
        <w:rPr>
          <w:rStyle w:val="Style13ptBold"/>
        </w:rPr>
        <w:t>Reisener</w:t>
      </w:r>
      <w:proofErr w:type="spellEnd"/>
      <w:r w:rsidRPr="00D464DA">
        <w:t xml:space="preserve"> 2-3-20</w:t>
      </w:r>
      <w:r w:rsidRPr="00D464DA">
        <w:rPr>
          <w:rStyle w:val="Style13ptBold"/>
        </w:rPr>
        <w:t>20</w:t>
      </w:r>
      <w:r w:rsidRPr="00D464DA">
        <w:t xml:space="preserve"> - chief of staff at the Center for the National Interest (Matthew, “How Donald Trump Can Stop a Nuclear Arms Race,” </w:t>
      </w:r>
      <w:r w:rsidRPr="00850BC2">
        <w:rPr>
          <w:i/>
        </w:rPr>
        <w:t>National Interest</w:t>
      </w:r>
      <w:r w:rsidRPr="00D464DA">
        <w:t>, https://nationalinterest.org/blog/buzz/how-donald-trump-can-stop-nuclear-arms-race-119756)</w:t>
      </w:r>
      <w:r>
        <w:t>//BB</w:t>
      </w:r>
    </w:p>
    <w:p w:rsidR="00CA0135" w:rsidRPr="00D464DA" w:rsidRDefault="00CA0135" w:rsidP="00CA0135"/>
    <w:p w:rsidR="00CA0135" w:rsidRPr="00D464DA" w:rsidRDefault="00CA0135" w:rsidP="00CA0135">
      <w:r w:rsidRPr="00850BC2">
        <w:rPr>
          <w:rStyle w:val="StyleUnderline"/>
        </w:rPr>
        <w:t>On February 5, 2021</w:t>
      </w:r>
      <w:r w:rsidRPr="00D464DA">
        <w:t>, the New Strategic Arms Reduction Treaty (</w:t>
      </w:r>
      <w:r w:rsidRPr="00850BC2">
        <w:rPr>
          <w:rStyle w:val="StyleUnderline"/>
        </w:rPr>
        <w:t>New START</w:t>
      </w:r>
      <w:r w:rsidRPr="00D464DA">
        <w:t xml:space="preserve">) </w:t>
      </w:r>
      <w:r w:rsidRPr="00850BC2">
        <w:rPr>
          <w:rStyle w:val="StyleUnderline"/>
        </w:rPr>
        <w:t>is set to expire</w:t>
      </w:r>
      <w:r w:rsidRPr="00D464DA">
        <w:t xml:space="preserve"> a decade after taking effect. New START is a nuclear arms reduction agreement signed by the United States and Russia, the latter of which is eager to see the treaty extended by another five years. Russian President Vladimir </w:t>
      </w:r>
      <w:r w:rsidRPr="00850BC2">
        <w:rPr>
          <w:rStyle w:val="StyleUnderline"/>
        </w:rPr>
        <w:t>Putin proclaimed</w:t>
      </w:r>
      <w:r w:rsidRPr="00D464DA">
        <w:t xml:space="preserve"> in December </w:t>
      </w:r>
      <w:r w:rsidRPr="00850BC2">
        <w:rPr>
          <w:rStyle w:val="StyleUnderline"/>
        </w:rPr>
        <w:t>that his country was, “ready to extend the New START treaty immediately</w:t>
      </w:r>
      <w:r w:rsidRPr="00D464DA">
        <w:t xml:space="preserve">, before the year’s end and </w:t>
      </w:r>
      <w:r w:rsidRPr="00850BC2">
        <w:rPr>
          <w:rStyle w:val="StyleUnderline"/>
        </w:rPr>
        <w:t>without any preconditions</w:t>
      </w:r>
      <w:r w:rsidRPr="00D464DA">
        <w:t>.”</w:t>
      </w:r>
      <w:r>
        <w:t xml:space="preserve"> </w:t>
      </w:r>
      <w:r w:rsidRPr="00850BC2">
        <w:rPr>
          <w:rStyle w:val="StyleUnderline"/>
        </w:rPr>
        <w:t>Unfortunately, it takes two countries to extend a treaty</w:t>
      </w:r>
      <w:r>
        <w:t xml:space="preserve">. </w:t>
      </w:r>
      <w:r w:rsidRPr="00850BC2">
        <w:rPr>
          <w:rStyle w:val="StyleUnderline"/>
        </w:rPr>
        <w:t>Russia’s desire to continue with New START has been met with non-committal responses by the United States</w:t>
      </w:r>
      <w:r w:rsidRPr="00D464DA">
        <w:t xml:space="preserve">. Former </w:t>
      </w:r>
      <w:proofErr w:type="gramStart"/>
      <w:r w:rsidRPr="00D464DA">
        <w:t>Under</w:t>
      </w:r>
      <w:proofErr w:type="gramEnd"/>
      <w:r w:rsidRPr="00D464DA">
        <w:t xml:space="preserve"> Secretary for Arms Control and International Security Andrea Thompson stated that it was, “too soon to tell,” whether renewing the agreement was in America’s interest, while subsequent administration officials have expressed only a vague desire to, “think more broadly,” than the treaty. Vladimir </w:t>
      </w:r>
      <w:proofErr w:type="spellStart"/>
      <w:r w:rsidRPr="00D464DA">
        <w:t>Yermakov</w:t>
      </w:r>
      <w:proofErr w:type="spellEnd"/>
      <w:r w:rsidRPr="00D464DA">
        <w:t>, director of Russia’s Department for Non-Proliferation and Arms Control at the Foreign Ministry, has reported, “</w:t>
      </w:r>
      <w:proofErr w:type="gramStart"/>
      <w:r w:rsidRPr="00D464DA">
        <w:t>hearing</w:t>
      </w:r>
      <w:proofErr w:type="gramEnd"/>
      <w:r w:rsidRPr="00D464DA">
        <w:t xml:space="preserve"> more and more often US officials express their doubts about the need to extend the START Treaty,” while Russian defense minister Sergey </w:t>
      </w:r>
      <w:proofErr w:type="spellStart"/>
      <w:r w:rsidRPr="00D464DA">
        <w:t>Lavrov</w:t>
      </w:r>
      <w:proofErr w:type="spellEnd"/>
      <w:r w:rsidRPr="00D464DA">
        <w:t xml:space="preserve"> stated that, “</w:t>
      </w:r>
      <w:r w:rsidRPr="00850BC2">
        <w:rPr>
          <w:rStyle w:val="StyleUnderline"/>
        </w:rPr>
        <w:t>Washington is evading any serious discussion, making public discouraging signals regarding the future of this treaty</w:t>
      </w:r>
      <w:r w:rsidRPr="00D464DA">
        <w:t>.”</w:t>
      </w:r>
      <w:r>
        <w:t xml:space="preserve"> </w:t>
      </w:r>
      <w:r w:rsidRPr="00850BC2">
        <w:rPr>
          <w:rStyle w:val="StyleUnderline"/>
        </w:rPr>
        <w:t>The Trump administration’s lack of</w:t>
      </w:r>
      <w:r w:rsidRPr="00D464DA">
        <w:t xml:space="preserve"> urgency and </w:t>
      </w:r>
      <w:r w:rsidRPr="00850BC2">
        <w:rPr>
          <w:rStyle w:val="StyleUnderline"/>
        </w:rPr>
        <w:t>commitment to preserving New START is dangerous and misguided</w:t>
      </w:r>
      <w:r w:rsidRPr="00D464DA">
        <w:t xml:space="preserve">. </w:t>
      </w:r>
      <w:r w:rsidRPr="00850BC2">
        <w:t>New START is the cornerstone of the bilateral nuclear arms control framework which has created stability and prevented nuclear arms races since the Cold War. The treaty is broadly popular with members of both political parties, and Congress has been vocal in calling for its</w:t>
      </w:r>
      <w:r w:rsidRPr="00D464DA">
        <w:t xml:space="preserve"> extension. The Trump administration must prioritize extending New START in a manner that accounts for America’s changing security needs, lest the United States exposes itself to a dramatically increased risk of a nuclear arms race or nuclear miscalculation.</w:t>
      </w:r>
    </w:p>
    <w:p w:rsidR="00CA0135" w:rsidRDefault="00CA0135" w:rsidP="00CA0135">
      <w:pPr>
        <w:pStyle w:val="Heading3"/>
      </w:pPr>
      <w:r w:rsidRPr="00D464DA">
        <w:t xml:space="preserve">! – </w:t>
      </w:r>
      <w:proofErr w:type="gramStart"/>
      <w:r w:rsidRPr="00D464DA">
        <w:t>nuclear</w:t>
      </w:r>
      <w:proofErr w:type="gramEnd"/>
      <w:r w:rsidRPr="00D464DA">
        <w:t xml:space="preserve"> war</w:t>
      </w:r>
    </w:p>
    <w:p w:rsidR="00CA0135" w:rsidRPr="00D464DA" w:rsidRDefault="00CA0135" w:rsidP="00CA0135">
      <w:pPr>
        <w:pStyle w:val="Heading4"/>
      </w:pPr>
      <w:r>
        <w:t>New START failure causes nuclear war in every hotspot</w:t>
      </w:r>
    </w:p>
    <w:p w:rsidR="00CA0135" w:rsidRDefault="00CA0135" w:rsidP="00CA0135">
      <w:proofErr w:type="spellStart"/>
      <w:r w:rsidRPr="00D464DA">
        <w:rPr>
          <w:rStyle w:val="Style13ptBold"/>
        </w:rPr>
        <w:t>Reisener</w:t>
      </w:r>
      <w:proofErr w:type="spellEnd"/>
      <w:r w:rsidRPr="00D464DA">
        <w:t xml:space="preserve"> 2-3-20</w:t>
      </w:r>
      <w:r w:rsidRPr="00D464DA">
        <w:rPr>
          <w:rStyle w:val="Style13ptBold"/>
        </w:rPr>
        <w:t>20</w:t>
      </w:r>
      <w:r w:rsidRPr="00D464DA">
        <w:t xml:space="preserve"> - chief of staff at the Center for the National Interest (Matthew, “How Donald Trump Can Stop a Nuclear Arms Race,” </w:t>
      </w:r>
      <w:r w:rsidRPr="006348EE">
        <w:rPr>
          <w:i/>
        </w:rPr>
        <w:t>National Interest</w:t>
      </w:r>
      <w:r w:rsidRPr="00D464DA">
        <w:t xml:space="preserve">, </w:t>
      </w:r>
      <w:hyperlink r:id="rId81" w:history="1">
        <w:r w:rsidRPr="00F84275">
          <w:rPr>
            <w:rStyle w:val="Hyperlink"/>
          </w:rPr>
          <w:t>https://nationalinterest.org/blog/buzz/how-donald-trump-can-stop-nuclear-arms-race-119756</w:t>
        </w:r>
      </w:hyperlink>
      <w:r w:rsidRPr="00D464DA">
        <w:t>)</w:t>
      </w:r>
      <w:r>
        <w:t>//BB</w:t>
      </w:r>
    </w:p>
    <w:p w:rsidR="00CA0135" w:rsidRPr="00D464DA" w:rsidRDefault="00CA0135" w:rsidP="00CA0135"/>
    <w:p w:rsidR="00CA0135" w:rsidRPr="006348EE" w:rsidRDefault="00CA0135" w:rsidP="00CA0135">
      <w:r w:rsidRPr="006348EE">
        <w:rPr>
          <w:rStyle w:val="StyleUnderline"/>
        </w:rPr>
        <w:t>On February 5, 2021</w:t>
      </w:r>
      <w:r w:rsidRPr="00D464DA">
        <w:t>, the New Strategic Arms Reduction Treaty (</w:t>
      </w:r>
      <w:r w:rsidRPr="006348EE">
        <w:rPr>
          <w:rStyle w:val="StyleUnderline"/>
        </w:rPr>
        <w:t>New START</w:t>
      </w:r>
      <w:r w:rsidRPr="00D464DA">
        <w:t xml:space="preserve">) </w:t>
      </w:r>
      <w:r w:rsidRPr="006348EE">
        <w:rPr>
          <w:rStyle w:val="StyleUnderline"/>
        </w:rPr>
        <w:t>is set to expire</w:t>
      </w:r>
      <w:r w:rsidRPr="00D464DA">
        <w:t xml:space="preserve"> a decade after taking effect. New START is a nuclear arms reduction agreement signed by the United States and Russia, the latter of which is eager to see the treaty extended by another five years. Russian President Vladimir Putin proclaimed in December that his country was, “ready to extend the New START treaty immediately, before the year’s end and without any preconditions.”</w:t>
      </w:r>
      <w:r>
        <w:t xml:space="preserve"> </w:t>
      </w:r>
      <w:r w:rsidRPr="00D464DA">
        <w:t>Unfortunately, it takes two countries to extend a treaty.</w:t>
      </w:r>
      <w:r>
        <w:t xml:space="preserve"> </w:t>
      </w:r>
      <w:r w:rsidRPr="00D464DA">
        <w:t xml:space="preserve">Russia’s desire to continue with New START has been met with non-committal responses by the United States. Former </w:t>
      </w:r>
      <w:proofErr w:type="gramStart"/>
      <w:r w:rsidRPr="00D464DA">
        <w:t>Under</w:t>
      </w:r>
      <w:proofErr w:type="gramEnd"/>
      <w:r w:rsidRPr="00D464DA">
        <w:t xml:space="preserve"> Secretary for Arms Control and International Security Andrea Thompson stated that it was, “too soon to tell,” whether renewing the agreement was in America’s interest, while subsequent administration officials have expressed only a vague desire to, “think more broadly,” than the treaty. Vladimir </w:t>
      </w:r>
      <w:proofErr w:type="spellStart"/>
      <w:r w:rsidRPr="00D464DA">
        <w:t>Yermakov</w:t>
      </w:r>
      <w:proofErr w:type="spellEnd"/>
      <w:r w:rsidRPr="00D464DA">
        <w:t>, director of Russia’s Department for Non-Proliferation and Arms Control at the Foreign Ministry, has reported, “</w:t>
      </w:r>
      <w:proofErr w:type="gramStart"/>
      <w:r w:rsidRPr="00D464DA">
        <w:t>hearing</w:t>
      </w:r>
      <w:proofErr w:type="gramEnd"/>
      <w:r w:rsidRPr="00D464DA">
        <w:t xml:space="preserve"> more and more often US officials express their doubts about the need to extend the START Treaty,” while Russian defense minister Sergey </w:t>
      </w:r>
      <w:proofErr w:type="spellStart"/>
      <w:r w:rsidRPr="00D464DA">
        <w:t>Lavrov</w:t>
      </w:r>
      <w:proofErr w:type="spellEnd"/>
      <w:r w:rsidRPr="00D464DA">
        <w:t xml:space="preserve"> stated that, “Washington is evading any serious discussion, making public discouraging signals regarding the future of this treaty.”</w:t>
      </w:r>
      <w:r>
        <w:t xml:space="preserve"> </w:t>
      </w:r>
      <w:r w:rsidRPr="006348EE">
        <w:rPr>
          <w:rStyle w:val="StyleUnderline"/>
        </w:rPr>
        <w:t>The</w:t>
      </w:r>
      <w:r w:rsidRPr="00D464DA">
        <w:t xml:space="preserve"> Trump administration’s </w:t>
      </w:r>
      <w:r w:rsidRPr="006348EE">
        <w:rPr>
          <w:rStyle w:val="StyleUnderline"/>
        </w:rPr>
        <w:t>lack of</w:t>
      </w:r>
      <w:r w:rsidRPr="00D464DA">
        <w:t xml:space="preserve"> urgency and </w:t>
      </w:r>
      <w:r w:rsidRPr="006348EE">
        <w:rPr>
          <w:rStyle w:val="StyleUnderline"/>
        </w:rPr>
        <w:t>commitment to preserving New START is dangerous and misguided</w:t>
      </w:r>
      <w:r w:rsidRPr="00D464DA">
        <w:t xml:space="preserve">. </w:t>
      </w:r>
      <w:r w:rsidRPr="006348EE">
        <w:rPr>
          <w:rStyle w:val="StyleUnderline"/>
        </w:rPr>
        <w:t>New START is the cornerstone of the bilateral nuclear arms control framework which has created stability and prevented nuclear arms races since the Cold War</w:t>
      </w:r>
      <w:r w:rsidRPr="00D464DA">
        <w:t>. The treaty is broadly popular with members of both political parties, and Congress has been vocal in calling for its extension. The Trump administration must prioritize extending New START in a manner that accounts for America’s changing security needs, lest the United States exposes itself to a dramatically increased risk of a nuclear arms race or nuclear miscalculation.</w:t>
      </w:r>
      <w:r>
        <w:t xml:space="preserve"> </w:t>
      </w:r>
      <w:r w:rsidRPr="006348EE">
        <w:rPr>
          <w:rStyle w:val="StyleUnderline"/>
        </w:rPr>
        <w:t>New START positively impacts nuclear stability in several ways. First, the treaty places hard caps on the number of long-range nuclear warheads</w:t>
      </w:r>
      <w:r w:rsidRPr="00D464DA">
        <w:t xml:space="preserve"> (1,500) </w:t>
      </w:r>
      <w:r w:rsidRPr="006348EE">
        <w:rPr>
          <w:rStyle w:val="StyleUnderline"/>
        </w:rPr>
        <w:t>and long-range nuclear delivery vehicles</w:t>
      </w:r>
      <w:r w:rsidRPr="00D464DA">
        <w:t xml:space="preserve"> (700) </w:t>
      </w:r>
      <w:r w:rsidRPr="006348EE">
        <w:rPr>
          <w:rStyle w:val="StyleUnderline"/>
        </w:rPr>
        <w:t>that each country can deploy</w:t>
      </w:r>
      <w:r w:rsidRPr="00D464DA">
        <w:t xml:space="preserve">, as </w:t>
      </w:r>
      <w:r w:rsidRPr="006348EE">
        <w:rPr>
          <w:rStyle w:val="StyleUnderline"/>
        </w:rPr>
        <w:t>well as limiting the number of total launchers available</w:t>
      </w:r>
      <w:r w:rsidRPr="00D464DA">
        <w:t xml:space="preserve"> to each country to 800. </w:t>
      </w:r>
      <w:r w:rsidRPr="006348EE">
        <w:rPr>
          <w:rStyle w:val="StyleUnderline"/>
        </w:rPr>
        <w:t xml:space="preserve">These are the lowest deployment levels of nuclear ICBMs since the early stages of the Cold War, and New START has helped eliminate </w:t>
      </w:r>
      <w:r w:rsidRPr="00D464DA">
        <w:t xml:space="preserve">the </w:t>
      </w:r>
      <w:r w:rsidRPr="006348EE">
        <w:rPr>
          <w:rStyle w:val="StyleUnderline"/>
        </w:rPr>
        <w:t>nuclear arms races</w:t>
      </w:r>
      <w:r w:rsidRPr="00D464DA">
        <w:t xml:space="preserve"> that once cast a specter over American security policy. Furthermore, </w:t>
      </w:r>
      <w:r w:rsidRPr="006348EE">
        <w:rPr>
          <w:rStyle w:val="StyleUnderline"/>
        </w:rPr>
        <w:t>the treaty provides for on-site inspections which have not only helped verify that both sides are complying with the agreement</w:t>
      </w:r>
      <w:r w:rsidRPr="00D464DA">
        <w:t xml:space="preserve">, </w:t>
      </w:r>
      <w:r w:rsidRPr="006348EE">
        <w:rPr>
          <w:rStyle w:val="StyleUnderline"/>
        </w:rPr>
        <w:t>but have helped America gain tangible information about the status of Russia’s nuclear arsenal,</w:t>
      </w:r>
      <w:r w:rsidRPr="00D464DA">
        <w:t xml:space="preserve"> which U.S. Strategic Command head General John </w:t>
      </w:r>
      <w:proofErr w:type="spellStart"/>
      <w:r w:rsidRPr="00D464DA">
        <w:t>Hyten</w:t>
      </w:r>
      <w:proofErr w:type="spellEnd"/>
      <w:r w:rsidRPr="00D464DA">
        <w:t xml:space="preserve"> has credited with improving American intelligence on this issue.</w:t>
      </w:r>
      <w:r>
        <w:t xml:space="preserve"> </w:t>
      </w:r>
      <w:r w:rsidRPr="006348EE">
        <w:rPr>
          <w:rStyle w:val="StyleUnderline"/>
        </w:rPr>
        <w:t>Allowing New START to expire could risk a new nuclear arms race by signaling that the two states with the largest nuclear arsenals are no longer committed to arms control</w:t>
      </w:r>
      <w:r w:rsidRPr="00D464DA">
        <w:t xml:space="preserve">. If </w:t>
      </w:r>
      <w:r w:rsidRPr="006348EE">
        <w:rPr>
          <w:rStyle w:val="StyleUnderline"/>
        </w:rPr>
        <w:t>Russia and the United States</w:t>
      </w:r>
      <w:r w:rsidRPr="00D464DA">
        <w:t xml:space="preserve"> are unrestrained in their capacity to deploy long-range missiles and produce delivery systems, they </w:t>
      </w:r>
      <w:r w:rsidRPr="006348EE">
        <w:rPr>
          <w:rStyle w:val="StyleUnderline"/>
        </w:rPr>
        <w:t>could rapidly begin installing nuclear warheads onto existing missiles, with each state looking to gain an upper hand over the other</w:t>
      </w:r>
      <w:r w:rsidRPr="00D464DA">
        <w:t xml:space="preserve">. Additionally, </w:t>
      </w:r>
      <w:r w:rsidRPr="006348EE">
        <w:rPr>
          <w:rStyle w:val="StyleUnderline"/>
        </w:rPr>
        <w:t>the inability to monitor the status, quantity, and positioning of the other side’s nuclear arsenal will further ratchet up distrust between America and Russia and force each side to assume the worst about the others capabilities and intentions</w:t>
      </w:r>
      <w:r w:rsidRPr="00D464DA">
        <w:t xml:space="preserve">. </w:t>
      </w:r>
      <w:r w:rsidRPr="006348EE">
        <w:rPr>
          <w:rStyle w:val="Emphasis"/>
        </w:rPr>
        <w:t>Every potential conflict point</w:t>
      </w:r>
      <w:r w:rsidRPr="00D464DA">
        <w:t xml:space="preserve"> </w:t>
      </w:r>
      <w:r w:rsidRPr="006348EE">
        <w:rPr>
          <w:rStyle w:val="StyleUnderline"/>
        </w:rPr>
        <w:t>between the United States and Russia, such as Ukraine, Syria, and the Baltics</w:t>
      </w:r>
      <w:r w:rsidRPr="00D464DA">
        <w:t xml:space="preserve">, </w:t>
      </w:r>
      <w:r w:rsidRPr="006348EE">
        <w:rPr>
          <w:rStyle w:val="Emphasis"/>
        </w:rPr>
        <w:t>will suddenly carry the risk of rapid escalation and nuclear miscalculation</w:t>
      </w:r>
      <w:r w:rsidRPr="00D464DA">
        <w:t>.</w:t>
      </w:r>
      <w:r>
        <w:t xml:space="preserve"> </w:t>
      </w:r>
      <w:r w:rsidRPr="00D464DA">
        <w:t>Furthermore, New START’s expiration could not come at a worse time. Not only are tensions between the United States and Russia high due to the threat of Russian election interference, America’s withdrawal from the Intermediate-Range Nuclear Forces Treaty, and the ongoing Ukraine dispute, but America has already made plans to replace and upgrade much of its Cold War-era nuclear arsenal during the coming decade. Russia’s ability to verify America’s commitment to arms control will become more important than ever during this period, as the production of new nuclear weapons could easily incentivize Russia to begin creating new weapons systems of their own, sparking an arms race.</w:t>
      </w:r>
      <w:r>
        <w:t xml:space="preserve"> </w:t>
      </w:r>
      <w:r w:rsidRPr="00D464DA">
        <w:t xml:space="preserve">The </w:t>
      </w:r>
      <w:r w:rsidRPr="006348EE">
        <w:rPr>
          <w:rStyle w:val="StyleUnderline"/>
        </w:rPr>
        <w:t>Trump</w:t>
      </w:r>
      <w:r w:rsidRPr="00D464DA">
        <w:t xml:space="preserve"> administration </w:t>
      </w:r>
      <w:r w:rsidRPr="006348EE">
        <w:rPr>
          <w:rStyle w:val="StyleUnderline"/>
        </w:rPr>
        <w:t>has posited a number of criticisms of New START to justify its hesitance about extending it. The administration has argued that many of Russia’s new strategic nuclear weapons systems fall outside the purview of the treaty</w:t>
      </w:r>
      <w:r w:rsidRPr="00D464DA">
        <w:t>, necessitating efforts to rework the agreement. While Trump likely is not truly motivated by this concern (he was spuriously criticizing the treaty long before President Putin publicly unveiled these missiles in 2018), it remains a valid criticism of New START that is worth addressing.</w:t>
      </w:r>
      <w:r>
        <w:t xml:space="preserve"> </w:t>
      </w:r>
      <w:r w:rsidRPr="006348EE">
        <w:rPr>
          <w:rStyle w:val="StyleUnderline"/>
        </w:rPr>
        <w:t>Fortunately, Russia has already conceded that several of these weapons would be subject to New START limitations</w:t>
      </w:r>
      <w:r w:rsidRPr="00D464DA">
        <w:t xml:space="preserve">, </w:t>
      </w:r>
      <w:r w:rsidRPr="006348EE">
        <w:rPr>
          <w:rStyle w:val="StyleUnderline"/>
        </w:rPr>
        <w:t>and most of the others likely won’t be operational until after the treaty expires in 2026</w:t>
      </w:r>
      <w:r w:rsidRPr="00D464DA">
        <w:t xml:space="preserve">. If the United States has reservations regarding other missiles, they could use treaty negotiations as a way to raise them. As one START expert suggested, Trump could request that Russia’s air-launched </w:t>
      </w:r>
      <w:proofErr w:type="spellStart"/>
      <w:r w:rsidRPr="00D464DA">
        <w:t>Kinzhal</w:t>
      </w:r>
      <w:proofErr w:type="spellEnd"/>
      <w:r w:rsidRPr="00D464DA">
        <w:t xml:space="preserve"> missiles not be deployed on Tu-22M3 Backfire medium bombers, a potential combination that violates the spirit of the agreement even if its technical legality is debatable. </w:t>
      </w:r>
      <w:r w:rsidRPr="006348EE">
        <w:rPr>
          <w:rStyle w:val="StyleUnderline"/>
        </w:rPr>
        <w:t>It makes more sense for America to preserve a treaty that could provide a framework for further negotiations on these developmental weapons than to let it fall by the wayside</w:t>
      </w:r>
      <w:r w:rsidRPr="00D464DA">
        <w:t xml:space="preserve">, </w:t>
      </w:r>
      <w:r w:rsidRPr="006348EE">
        <w:rPr>
          <w:rStyle w:val="StyleUnderline"/>
        </w:rPr>
        <w:t>especially since the alternative to New START is a world where strategic nuclear missiles can be deployed without restriction</w:t>
      </w:r>
      <w:r w:rsidRPr="00D464DA">
        <w:t>.</w:t>
      </w:r>
    </w:p>
    <w:p w:rsidR="00CA0135" w:rsidRPr="00D464DA" w:rsidRDefault="00CA0135" w:rsidP="00CA0135">
      <w:pPr>
        <w:pStyle w:val="Heading4"/>
      </w:pPr>
      <w:r w:rsidRPr="00D464DA">
        <w:t xml:space="preserve">Failure to extend New START leads to </w:t>
      </w:r>
      <w:r w:rsidRPr="00D464DA">
        <w:rPr>
          <w:u w:val="single"/>
        </w:rPr>
        <w:t>nuclear war</w:t>
      </w:r>
    </w:p>
    <w:p w:rsidR="00CA0135" w:rsidRPr="00D464DA" w:rsidRDefault="00CA0135" w:rsidP="00CA0135">
      <w:proofErr w:type="spellStart"/>
      <w:r w:rsidRPr="00D464DA">
        <w:rPr>
          <w:rStyle w:val="Style13ptBold"/>
        </w:rPr>
        <w:t>Braut</w:t>
      </w:r>
      <w:r w:rsidRPr="00D464DA">
        <w:t>-Hegghammer</w:t>
      </w:r>
      <w:proofErr w:type="spellEnd"/>
      <w:r w:rsidRPr="00D464DA">
        <w:t xml:space="preserve"> </w:t>
      </w:r>
      <w:r w:rsidRPr="00D464DA">
        <w:rPr>
          <w:rStyle w:val="Style13ptBold"/>
        </w:rPr>
        <w:t>20</w:t>
      </w:r>
      <w:r w:rsidRPr="00D464DA">
        <w:t xml:space="preserve"> – PhD, associate professor of political science at the University of Oslo and the author of “Unclear Physics: Why Iraq and Libya failed to build nuclear weapons” (Cornell University Press, 2016). (</w:t>
      </w:r>
      <w:proofErr w:type="spellStart"/>
      <w:r w:rsidRPr="00D464DA">
        <w:t>Malfrid</w:t>
      </w:r>
      <w:proofErr w:type="spellEnd"/>
      <w:r w:rsidRPr="00D464DA">
        <w:t xml:space="preserve">, “2020 is the year to worry about nuclear weapons,” </w:t>
      </w:r>
      <w:r w:rsidRPr="00D464DA">
        <w:rPr>
          <w:i/>
        </w:rPr>
        <w:t>Washington Post</w:t>
      </w:r>
      <w:r w:rsidRPr="00D464DA">
        <w:t xml:space="preserve">, </w:t>
      </w:r>
      <w:hyperlink r:id="rId82" w:history="1">
        <w:r w:rsidRPr="00D464DA">
          <w:rPr>
            <w:rStyle w:val="Hyperlink"/>
          </w:rPr>
          <w:t>https://www.washingtonpost.com/politics/2020/01/06/is-year-worry-about-nuclear-weapons/</w:t>
        </w:r>
      </w:hyperlink>
      <w:r w:rsidRPr="00D464DA">
        <w:t>)</w:t>
      </w:r>
      <w:r>
        <w:t>//BB</w:t>
      </w:r>
    </w:p>
    <w:p w:rsidR="00CA0135" w:rsidRPr="00D464DA" w:rsidRDefault="00CA0135" w:rsidP="00CA0135"/>
    <w:p w:rsidR="00CA0135" w:rsidRPr="00D464DA" w:rsidRDefault="00CA0135" w:rsidP="00CA0135">
      <w:r w:rsidRPr="00D464DA">
        <w:t>3. The demise of arms control as we know it</w:t>
      </w:r>
    </w:p>
    <w:p w:rsidR="00CA0135" w:rsidRPr="00D464DA" w:rsidRDefault="00CA0135" w:rsidP="00CA0135">
      <w:r w:rsidRPr="00D464DA">
        <w:t xml:space="preserve">Meanwhile, nations are backing away from, and even abandoning, treaties that prevent nuclear arms races. </w:t>
      </w:r>
      <w:r w:rsidRPr="00D464DA">
        <w:rPr>
          <w:rStyle w:val="StyleUnderline"/>
        </w:rPr>
        <w:t>New</w:t>
      </w:r>
      <w:r w:rsidRPr="00D464DA">
        <w:t xml:space="preserve"> </w:t>
      </w:r>
      <w:r w:rsidRPr="00D464DA">
        <w:rPr>
          <w:rStyle w:val="StyleUnderline"/>
        </w:rPr>
        <w:t>START</w:t>
      </w:r>
      <w:r w:rsidRPr="00D464DA">
        <w:t xml:space="preserve">, the sole remaining nuclear arms control treaty between the United States and Russia, </w:t>
      </w:r>
      <w:r w:rsidRPr="00D464DA">
        <w:rPr>
          <w:rStyle w:val="StyleUnderline"/>
        </w:rPr>
        <w:t>is likely to expire in</w:t>
      </w:r>
      <w:r w:rsidRPr="00D464DA">
        <w:t xml:space="preserve"> February </w:t>
      </w:r>
      <w:r w:rsidRPr="00D464DA">
        <w:rPr>
          <w:rStyle w:val="StyleUnderline"/>
        </w:rPr>
        <w:t>2021</w:t>
      </w:r>
      <w:r w:rsidRPr="00D464DA">
        <w:t>. This follows the collapse of the Intermediate-Range Nuclear Forces Treaty (INF) after reports that Russia had violated it for several years. The Trump administration argues that China should join nuclear arms control treaties, including New START. China is not interested. If that prompts the United States to abandon New START, the Americans and Russians could begin a nuclear arms race.</w:t>
      </w:r>
      <w:r>
        <w:t xml:space="preserve"> </w:t>
      </w:r>
      <w:r w:rsidRPr="00D464DA">
        <w:rPr>
          <w:rStyle w:val="StyleUnderline"/>
        </w:rPr>
        <w:t xml:space="preserve">If New START is not extended, that will be the </w:t>
      </w:r>
      <w:r w:rsidRPr="00D464DA">
        <w:rPr>
          <w:rStyle w:val="Emphasis"/>
        </w:rPr>
        <w:t>collapse</w:t>
      </w:r>
      <w:r w:rsidRPr="00D464DA">
        <w:rPr>
          <w:rStyle w:val="StyleUnderline"/>
        </w:rPr>
        <w:t xml:space="preserve"> of arms control</w:t>
      </w:r>
      <w:r w:rsidRPr="00D464DA">
        <w:t xml:space="preserve"> in its current form. </w:t>
      </w:r>
      <w:r w:rsidRPr="00D464DA">
        <w:rPr>
          <w:rStyle w:val="StyleUnderline"/>
        </w:rPr>
        <w:t>Combine more dangerous weapons deployments with</w:t>
      </w:r>
      <w:r w:rsidRPr="00D464DA">
        <w:t xml:space="preserve"> the Trump administration’s possible </w:t>
      </w:r>
      <w:r w:rsidRPr="00D464DA">
        <w:rPr>
          <w:rStyle w:val="StyleUnderline"/>
        </w:rPr>
        <w:t xml:space="preserve">misperceptions of Russian and Chinese nuclear strategy, and </w:t>
      </w:r>
      <w:r w:rsidRPr="00D464DA">
        <w:rPr>
          <w:rStyle w:val="Emphasis"/>
        </w:rPr>
        <w:t>NATO and Russia</w:t>
      </w:r>
      <w:r w:rsidRPr="00D464DA">
        <w:rPr>
          <w:rStyle w:val="StyleUnderline"/>
        </w:rPr>
        <w:t xml:space="preserve"> could more easily stumble into </w:t>
      </w:r>
      <w:r w:rsidRPr="00D464DA">
        <w:rPr>
          <w:rStyle w:val="Emphasis"/>
        </w:rPr>
        <w:t>dangerous misunderstandings</w:t>
      </w:r>
      <w:r w:rsidRPr="00D464DA">
        <w:rPr>
          <w:rStyle w:val="StyleUnderline"/>
        </w:rPr>
        <w:t>.</w:t>
      </w:r>
      <w:r>
        <w:t xml:space="preserve"> </w:t>
      </w:r>
      <w:r w:rsidRPr="00D464DA">
        <w:t xml:space="preserve">Technological advances will require adaptations in arms control frameworks. This year could show us the importance of multilateral approaches to curbing proliferation risks and nuclear arms races and illuminate why more should be done to preserve them. </w:t>
      </w:r>
      <w:r w:rsidRPr="00D464DA">
        <w:rPr>
          <w:rStyle w:val="StyleUnderline"/>
        </w:rPr>
        <w:t xml:space="preserve">The world will be more dangerous without the imperfect treaties we have to curb </w:t>
      </w:r>
      <w:r w:rsidRPr="00D464DA">
        <w:rPr>
          <w:rStyle w:val="Emphasis"/>
        </w:rPr>
        <w:t>nuclear proliferation and arms races</w:t>
      </w:r>
      <w:r w:rsidRPr="00D464DA">
        <w:rPr>
          <w:rStyle w:val="StyleUnderline"/>
        </w:rPr>
        <w:t xml:space="preserve">, increasing the risks that miscalculations lead to </w:t>
      </w:r>
      <w:r w:rsidRPr="00D464DA">
        <w:rPr>
          <w:rStyle w:val="Emphasis"/>
        </w:rPr>
        <w:t>war and conflict</w:t>
      </w:r>
      <w:r w:rsidRPr="00D464DA">
        <w:t>.</w:t>
      </w:r>
    </w:p>
    <w:p w:rsidR="00CA0135" w:rsidRPr="00D464DA" w:rsidRDefault="00CA0135" w:rsidP="00CA0135">
      <w:pPr>
        <w:pStyle w:val="Heading4"/>
        <w:rPr>
          <w:u w:val="single"/>
        </w:rPr>
      </w:pPr>
      <w:r w:rsidRPr="00D464DA">
        <w:t xml:space="preserve">New START failure is </w:t>
      </w:r>
      <w:r w:rsidRPr="00D464DA">
        <w:rPr>
          <w:u w:val="single"/>
        </w:rPr>
        <w:t>existential</w:t>
      </w:r>
    </w:p>
    <w:p w:rsidR="00CA0135" w:rsidRPr="00D464DA" w:rsidRDefault="00CA0135" w:rsidP="00CA0135">
      <w:r w:rsidRPr="00D464DA">
        <w:rPr>
          <w:rStyle w:val="Style13ptBold"/>
        </w:rPr>
        <w:t>Alperstein 2-25</w:t>
      </w:r>
      <w:r w:rsidRPr="00D464DA">
        <w:t xml:space="preserve">-2020 – media manager @ PSR, managed communications and policy strategy for the Congressional Progressive Caucus Center and its 501(c)4 counterpart, Progressive Caucus Action Fund, connecting progressive Members of Congress with grassroots organizations around the country on critical issues that impact working families and communities (Olivia, “Trump's Nuclear Brinkmanship Is an Emergency,” </w:t>
      </w:r>
      <w:hyperlink r:id="rId83" w:history="1">
        <w:r w:rsidRPr="00D464DA">
          <w:rPr>
            <w:rStyle w:val="Hyperlink"/>
          </w:rPr>
          <w:t>https://www.truthdig.com/articles/trumps-nuclear-brinkmanship-is-an-emergency/</w:t>
        </w:r>
      </w:hyperlink>
      <w:r w:rsidRPr="00D464DA">
        <w:t>)</w:t>
      </w:r>
      <w:r>
        <w:t>//BB</w:t>
      </w:r>
    </w:p>
    <w:p w:rsidR="00CA0135" w:rsidRPr="00D464DA" w:rsidRDefault="00CA0135" w:rsidP="00CA0135"/>
    <w:p w:rsidR="00CA0135" w:rsidRPr="00D464DA" w:rsidRDefault="00CA0135" w:rsidP="00CA0135">
      <w:r w:rsidRPr="00D464DA">
        <w:t xml:space="preserve">Russian President Vladimir Putin has publicly offered to immediately extend </w:t>
      </w:r>
      <w:r w:rsidRPr="00D464DA">
        <w:rPr>
          <w:rStyle w:val="StyleUnderline"/>
        </w:rPr>
        <w:t>New START</w:t>
      </w:r>
      <w:r w:rsidRPr="00D464DA">
        <w:t xml:space="preserve">, without any preconditions. However, the treaty’s </w:t>
      </w:r>
      <w:r w:rsidRPr="00D464DA">
        <w:rPr>
          <w:rStyle w:val="StyleUnderline"/>
        </w:rPr>
        <w:t>future is unclear</w:t>
      </w:r>
      <w:r w:rsidRPr="00D464DA">
        <w:t xml:space="preserve"> — </w:t>
      </w:r>
      <w:r w:rsidRPr="00D464DA">
        <w:rPr>
          <w:rStyle w:val="StyleUnderline"/>
        </w:rPr>
        <w:t>Trump may attempt to reach a broader deal</w:t>
      </w:r>
      <w:r w:rsidRPr="00D464DA">
        <w:t xml:space="preserve"> involving China, as some of his advisors have suggested, </w:t>
      </w:r>
      <w:r w:rsidRPr="00D464DA">
        <w:rPr>
          <w:rStyle w:val="StyleUnderline"/>
        </w:rPr>
        <w:t>or may trash this treaty</w:t>
      </w:r>
      <w:r w:rsidRPr="00D464DA">
        <w:t xml:space="preserve"> as well. Nuclear weapons make us all less safe. The United States can and must once again lead on nuclear nonproliferation and disarmament. </w:t>
      </w:r>
      <w:r w:rsidRPr="00D464DA">
        <w:rPr>
          <w:rStyle w:val="Emphasis"/>
        </w:rPr>
        <w:t>Nothing less than human</w:t>
      </w:r>
      <w:r w:rsidRPr="00D464DA">
        <w:t xml:space="preserve"> health and </w:t>
      </w:r>
      <w:r w:rsidRPr="00D464DA">
        <w:rPr>
          <w:rStyle w:val="Emphasis"/>
        </w:rPr>
        <w:t>survival is at stake</w:t>
      </w:r>
      <w:r w:rsidRPr="00D464DA">
        <w:t xml:space="preserve">. We all have a vested interest in ensuring nuclear weapons are not used. Despite that existential risk, the U.S. Defense Department confirmed on February 5 that the Navy has deployed a low-yield, submarine-launched ballistic missile warhead. Bill Arkin and Hans </w:t>
      </w:r>
      <w:proofErr w:type="spellStart"/>
      <w:r w:rsidRPr="00D464DA">
        <w:t>Kristensen</w:t>
      </w:r>
      <w:proofErr w:type="spellEnd"/>
      <w:r w:rsidRPr="00D464DA">
        <w:t xml:space="preserve"> of the Federation of American Scientists first disclosed the deployment a week before that. These warheads lower the threshold for potential nuclear conflict while increasing the chances of a real-life James Bond movie situation, due to human error or miscalculation. These low-yield warheads may be indistinguishable on radar from missiles armed with high-yield bombs, meaning an adversary could respond to such a launch with a full attack, immediately escalating the conflict to full nuclear war. Proponents of this low-yield nuclear warhead say it is more “usable,” a euphemistic phrase that should send chills down the spines of anyone who can’t afford to escape planetary orbit on a </w:t>
      </w:r>
      <w:proofErr w:type="spellStart"/>
      <w:r w:rsidRPr="00D464DA">
        <w:t>SpaceX</w:t>
      </w:r>
      <w:proofErr w:type="spellEnd"/>
      <w:r w:rsidRPr="00D464DA">
        <w:t xml:space="preserve"> rocket. “Low-yield” nuclear weapons are misleadingly named. At 6.5 kilotons, they are 591 times more powerful than the largest conventional weapon the United States has ever used, the GBU-43/B “Massive Ordnance Air Blast” (MOAB) bomb, and 2,600 times more powerful than the 1995 Oklahoma City bomb. In fact, the W76-2 “low-yield” nuclear weapon that was deployed on those submarines can have up to 43 percent of the yield of the atomic bomb that destroyed Hiroshima in 1945. That bomb killed between 90,000 and 166,000 people. According to the Bulletin of Atomic Scientists’ Doomsday Clock, we’re at just 100 seconds to midnight, thanks in part to the Trump administration’s reckless, systematic dismantling and undermining of vital international arms control agreements. </w:t>
      </w:r>
      <w:r w:rsidRPr="00D464DA">
        <w:rPr>
          <w:rStyle w:val="StyleUnderline"/>
        </w:rPr>
        <w:t>We</w:t>
      </w:r>
      <w:r w:rsidRPr="00D464DA">
        <w:t xml:space="preserve"> can and </w:t>
      </w:r>
      <w:r w:rsidRPr="00D464DA">
        <w:rPr>
          <w:rStyle w:val="StyleUnderline"/>
        </w:rPr>
        <w:t xml:space="preserve">must avoid getting any closer to the </w:t>
      </w:r>
      <w:r w:rsidRPr="00D464DA">
        <w:rPr>
          <w:rStyle w:val="Emphasis"/>
        </w:rPr>
        <w:t>brink of nuclear war</w:t>
      </w:r>
      <w:r w:rsidRPr="00D464DA">
        <w:rPr>
          <w:rStyle w:val="StyleUnderline"/>
        </w:rPr>
        <w:t xml:space="preserve"> — we’re already dangling too close to the edge</w:t>
      </w:r>
      <w:r w:rsidRPr="00D464DA">
        <w:t xml:space="preserve">. </w:t>
      </w:r>
      <w:r w:rsidRPr="00D464DA">
        <w:rPr>
          <w:rStyle w:val="StyleUnderline"/>
        </w:rPr>
        <w:t xml:space="preserve">It’s time for the United States to </w:t>
      </w:r>
      <w:r w:rsidRPr="00D464DA">
        <w:t xml:space="preserve">reenter or </w:t>
      </w:r>
      <w:r w:rsidRPr="00D464DA">
        <w:rPr>
          <w:rStyle w:val="StyleUnderline"/>
        </w:rPr>
        <w:t>renegotiate vital arms control treaties like</w:t>
      </w:r>
      <w:r w:rsidRPr="00D464DA">
        <w:t xml:space="preserve"> the Iran Deal and extend </w:t>
      </w:r>
      <w:r w:rsidRPr="00D464DA">
        <w:rPr>
          <w:rStyle w:val="Emphasis"/>
        </w:rPr>
        <w:t>New START</w:t>
      </w:r>
      <w:r w:rsidRPr="00D464DA">
        <w:t>.</w:t>
      </w:r>
    </w:p>
    <w:p w:rsidR="00CA0135" w:rsidRPr="00D464DA" w:rsidRDefault="00CA0135" w:rsidP="00CA0135">
      <w:pPr>
        <w:pStyle w:val="Heading3"/>
      </w:pPr>
      <w:r w:rsidRPr="00D464DA">
        <w:t xml:space="preserve">! – </w:t>
      </w:r>
      <w:proofErr w:type="gramStart"/>
      <w:r w:rsidRPr="00D464DA">
        <w:t>relations</w:t>
      </w:r>
      <w:proofErr w:type="gramEnd"/>
    </w:p>
    <w:p w:rsidR="00CA0135" w:rsidRPr="00D464DA" w:rsidRDefault="00CA0135" w:rsidP="00CA0135">
      <w:pPr>
        <w:pStyle w:val="Heading4"/>
      </w:pPr>
      <w:r w:rsidRPr="00D464DA">
        <w:t xml:space="preserve">New START’s key to </w:t>
      </w:r>
      <w:r w:rsidRPr="00D464DA">
        <w:rPr>
          <w:u w:val="single"/>
        </w:rPr>
        <w:t>U.S.-Russia relations</w:t>
      </w:r>
      <w:r w:rsidRPr="00D464DA">
        <w:t xml:space="preserve"> and </w:t>
      </w:r>
      <w:r w:rsidRPr="00D464DA">
        <w:rPr>
          <w:u w:val="single"/>
        </w:rPr>
        <w:t>global stability</w:t>
      </w:r>
      <w:r w:rsidRPr="00D464DA">
        <w:t>.</w:t>
      </w:r>
    </w:p>
    <w:p w:rsidR="00CA0135" w:rsidRDefault="00CA0135" w:rsidP="00CA0135">
      <w:proofErr w:type="spellStart"/>
      <w:r w:rsidRPr="00D464DA">
        <w:rPr>
          <w:rStyle w:val="Style13ptBold"/>
        </w:rPr>
        <w:t>Sittlow</w:t>
      </w:r>
      <w:proofErr w:type="spellEnd"/>
      <w:r w:rsidRPr="00D464DA">
        <w:rPr>
          <w:rStyle w:val="Style13ptBold"/>
        </w:rPr>
        <w:t xml:space="preserve"> 20</w:t>
      </w:r>
      <w:r w:rsidRPr="00D464DA">
        <w:t xml:space="preserve"> (Brian, naval officer specializing in submarines and a military fellow at CFR, “New START: The Future of U.S.-Russia Nuclear Arms Control,” 28 January 2020, </w:t>
      </w:r>
      <w:hyperlink r:id="rId84" w:history="1">
        <w:r w:rsidRPr="00D464DA">
          <w:rPr>
            <w:rStyle w:val="Hyperlink"/>
          </w:rPr>
          <w:t>https://www.cfr.org/in-brief/new-start-future-us-russia-nuclear-arms-control</w:t>
        </w:r>
      </w:hyperlink>
      <w:r w:rsidRPr="00D464DA">
        <w:t>, DOA: 3-4-2020) //Snowball</w:t>
      </w:r>
    </w:p>
    <w:p w:rsidR="00CA0135" w:rsidRPr="00D464DA" w:rsidRDefault="00CA0135" w:rsidP="00CA0135"/>
    <w:p w:rsidR="00CA0135" w:rsidRPr="00D464DA" w:rsidRDefault="00CA0135" w:rsidP="00CA0135">
      <w:pPr>
        <w:rPr>
          <w:szCs w:val="14"/>
        </w:rPr>
      </w:pPr>
      <w:r w:rsidRPr="00D464DA">
        <w:rPr>
          <w:szCs w:val="14"/>
        </w:rPr>
        <w:t>What are the benefits of an extension?</w:t>
      </w:r>
    </w:p>
    <w:p w:rsidR="00CA0135" w:rsidRPr="00D464DA" w:rsidRDefault="00CA0135" w:rsidP="00CA0135">
      <w:r w:rsidRPr="00D464DA">
        <w:rPr>
          <w:rStyle w:val="StyleUnderline"/>
        </w:rPr>
        <w:t xml:space="preserve">The U.S.-Russia relationship has not been smooth of late. U.S. grievances include election interference, Russian influence in Ukraine, Georgia, and the Baltics, INF violations, cyber threats, and the war in Syria. This has resulted in tensions that likely need to calm before diving into renegotiating a strategic arms control agreement, and a five-year New START extension </w:t>
      </w:r>
      <w:r w:rsidRPr="00D464DA">
        <w:rPr>
          <w:rStyle w:val="Emphasis"/>
        </w:rPr>
        <w:t>would allow for that</w:t>
      </w:r>
      <w:r w:rsidRPr="00D464DA">
        <w:t>.</w:t>
      </w:r>
    </w:p>
    <w:p w:rsidR="00CA0135" w:rsidRPr="00D464DA" w:rsidRDefault="00CA0135" w:rsidP="00CA0135">
      <w:r w:rsidRPr="00D464DA">
        <w:t xml:space="preserve">It would also reinforce assurances to U.S. allies, by demonstrating that the U.S. strategic arsenal will continue to protect them, as it has steadfastly over the last three decades. </w:t>
      </w:r>
      <w:r w:rsidRPr="00D464DA">
        <w:rPr>
          <w:rStyle w:val="StyleUnderline"/>
        </w:rPr>
        <w:t>An extension would show the world that Washington and Moscow are committed to a verifiable, effective arms control agreement for the benefit of global stability. And it would allow the United States to continue meaningful leadership roles in other areas of nuclear weapons policy, including with India, Iran, Pakistan, and North Korea</w:t>
      </w:r>
      <w:r w:rsidRPr="00D464DA">
        <w:t>.</w:t>
      </w:r>
    </w:p>
    <w:p w:rsidR="00CA0135" w:rsidRPr="00D464DA" w:rsidRDefault="00CA0135" w:rsidP="00CA0135">
      <w:pPr>
        <w:pStyle w:val="Heading3"/>
      </w:pPr>
      <w:r w:rsidRPr="00D464DA">
        <w:t>AT New START bad</w:t>
      </w:r>
    </w:p>
    <w:p w:rsidR="00CA0135" w:rsidRPr="00D464DA" w:rsidRDefault="00CA0135" w:rsidP="00CA0135">
      <w:pPr>
        <w:pStyle w:val="Heading4"/>
      </w:pPr>
      <w:r w:rsidRPr="00D464DA">
        <w:t xml:space="preserve">Problems with New START are </w:t>
      </w:r>
      <w:r w:rsidRPr="00D464DA">
        <w:rPr>
          <w:u w:val="single"/>
        </w:rPr>
        <w:t>more easily fixed</w:t>
      </w:r>
      <w:r w:rsidRPr="00D464DA">
        <w:t xml:space="preserve"> if it’s extended</w:t>
      </w:r>
    </w:p>
    <w:p w:rsidR="00CA0135" w:rsidRDefault="00CA0135" w:rsidP="00CA0135">
      <w:proofErr w:type="spellStart"/>
      <w:r w:rsidRPr="00902CE1">
        <w:rPr>
          <w:rStyle w:val="Style13ptBold"/>
        </w:rPr>
        <w:t>Gottemoeller</w:t>
      </w:r>
      <w:proofErr w:type="spellEnd"/>
      <w:r w:rsidRPr="00902CE1">
        <w:rPr>
          <w:rStyle w:val="Style13ptBold"/>
        </w:rPr>
        <w:t xml:space="preserve"> 19</w:t>
      </w:r>
      <w:r w:rsidRPr="00D464DA">
        <w:t xml:space="preserve"> - was the chief United States negotiator for the New START Treaty in 2009 and 2010 (Rose, “Don’t Let the New START Treaty Lapse,” </w:t>
      </w:r>
      <w:r w:rsidRPr="007B6476">
        <w:rPr>
          <w:i/>
        </w:rPr>
        <w:t>New York Times</w:t>
      </w:r>
      <w:r w:rsidRPr="00D464DA">
        <w:t xml:space="preserve">, </w:t>
      </w:r>
      <w:hyperlink r:id="rId85" w:history="1">
        <w:r w:rsidRPr="00F84275">
          <w:rPr>
            <w:rStyle w:val="Hyperlink"/>
          </w:rPr>
          <w:t>https://www.nytimes.com/2019/11/08/opinion/dont-let-the-new-start-treaty-lapse.html</w:t>
        </w:r>
      </w:hyperlink>
      <w:r w:rsidRPr="00D464DA">
        <w:t>)</w:t>
      </w:r>
      <w:r>
        <w:t>//BB</w:t>
      </w:r>
    </w:p>
    <w:p w:rsidR="00CA0135" w:rsidRPr="00D464DA" w:rsidRDefault="00CA0135" w:rsidP="00CA0135"/>
    <w:p w:rsidR="00CA0135" w:rsidRPr="00D464DA" w:rsidRDefault="00CA0135" w:rsidP="00CA0135">
      <w:r w:rsidRPr="00902CE1">
        <w:rPr>
          <w:rStyle w:val="StyleUnderline"/>
        </w:rPr>
        <w:t>The New START Treaty</w:t>
      </w:r>
      <w:r w:rsidRPr="00D464DA">
        <w:t xml:space="preserve">, the last and most important nuclear arms limitation agreement still in force between Russia and the United States, </w:t>
      </w:r>
      <w:r w:rsidRPr="00902CE1">
        <w:rPr>
          <w:rStyle w:val="StyleUnderline"/>
        </w:rPr>
        <w:t>expires early in 2021</w:t>
      </w:r>
      <w:r w:rsidRPr="00D464DA">
        <w:t xml:space="preserve">. Perhaps it can be extended. But </w:t>
      </w:r>
      <w:r w:rsidRPr="00902CE1">
        <w:rPr>
          <w:rStyle w:val="StyleUnderline"/>
        </w:rPr>
        <w:t>it has long been criticized by the Trump administration, on two points: The treaty does not limit new nuclear weapons systems that the Russians are threatening to use</w:t>
      </w:r>
      <w:r w:rsidRPr="00D464DA">
        <w:t xml:space="preserve"> against us; </w:t>
      </w:r>
      <w:r w:rsidRPr="00902CE1">
        <w:rPr>
          <w:rStyle w:val="StyleUnderline"/>
        </w:rPr>
        <w:t>and it does not include the Chinese</w:t>
      </w:r>
      <w:r w:rsidRPr="00D464DA">
        <w:t>, who are busily modernizing their nuclear arsenal.</w:t>
      </w:r>
      <w:r>
        <w:t xml:space="preserve"> </w:t>
      </w:r>
      <w:r w:rsidRPr="00902CE1">
        <w:rPr>
          <w:rStyle w:val="StyleUnderline"/>
        </w:rPr>
        <w:t>Those concerns are valid</w:t>
      </w:r>
      <w:r w:rsidRPr="00D464DA">
        <w:t xml:space="preserve"> and cannot be ignored in any effort to renew the 10-year pact. The new Russian systems will pose a threat to the United States if they are deployed. And although China is far behind the United States and Russia in numbers of warheads, it continues to build them and has not said when it will stop. Nor is China bound now by any arms limitation agreement.</w:t>
      </w:r>
      <w:r>
        <w:t xml:space="preserve"> </w:t>
      </w:r>
      <w:r w:rsidRPr="007B6476">
        <w:rPr>
          <w:rStyle w:val="StyleUnderline"/>
        </w:rPr>
        <w:t>The administration’s attention to these issues is welcome</w:t>
      </w:r>
      <w:r w:rsidRPr="00D464DA">
        <w:t>, and we should be looking for ways to resolve them.</w:t>
      </w:r>
      <w:r>
        <w:t xml:space="preserve"> </w:t>
      </w:r>
      <w:r w:rsidRPr="007B6476">
        <w:rPr>
          <w:rStyle w:val="StyleUnderline"/>
        </w:rPr>
        <w:t>At the same time, we should recognize the benefits the New START Treaty brings to American national security</w:t>
      </w:r>
      <w:r w:rsidRPr="00D464DA">
        <w:t xml:space="preserve">. During the coming decade, the United States will be modernizing its nuclear forces. </w:t>
      </w:r>
      <w:r w:rsidRPr="007B6476">
        <w:rPr>
          <w:rStyle w:val="StyleUnderline"/>
        </w:rPr>
        <w:t>If the treaty is extended until 2026, it will continue to cap Russian deployed warheads at 1,550 and delivery systems</w:t>
      </w:r>
      <w:r w:rsidRPr="00D464DA">
        <w:t xml:space="preserve"> — missiles and bombers — </w:t>
      </w:r>
      <w:r w:rsidRPr="007B6476">
        <w:rPr>
          <w:rStyle w:val="StyleUnderline"/>
        </w:rPr>
        <w:t>at 700</w:t>
      </w:r>
      <w:r w:rsidRPr="00D464DA">
        <w:t xml:space="preserve">, </w:t>
      </w:r>
      <w:r w:rsidRPr="007B6476">
        <w:rPr>
          <w:rStyle w:val="StyleUnderline"/>
        </w:rPr>
        <w:t>giving</w:t>
      </w:r>
      <w:r w:rsidRPr="00D464DA">
        <w:t xml:space="preserve"> the United States </w:t>
      </w:r>
      <w:r w:rsidRPr="007B6476">
        <w:rPr>
          <w:rStyle w:val="StyleUnderline"/>
        </w:rPr>
        <w:t>a stable environment</w:t>
      </w:r>
      <w:r w:rsidRPr="00D464DA">
        <w:t xml:space="preserve"> in which to modernize.</w:t>
      </w:r>
      <w:r>
        <w:t xml:space="preserve"> </w:t>
      </w:r>
      <w:r w:rsidRPr="007B6476">
        <w:rPr>
          <w:rStyle w:val="Emphasis"/>
        </w:rPr>
        <w:t>Without the treaty, things could change drastically and quickly</w:t>
      </w:r>
      <w:r w:rsidRPr="00D464DA">
        <w:t xml:space="preserve">. </w:t>
      </w:r>
      <w:r w:rsidRPr="007B6476">
        <w:rPr>
          <w:rStyle w:val="StyleUnderline"/>
        </w:rPr>
        <w:t>There is no faster way for the Russians to outrun us than to deploy more nuclear warheads on their missiles</w:t>
      </w:r>
      <w:r w:rsidRPr="00D464DA">
        <w:t>.</w:t>
      </w:r>
      <w:r>
        <w:t xml:space="preserve"> </w:t>
      </w:r>
      <w:r w:rsidRPr="00D464DA">
        <w:t>This is not a new issue. Starting in the 1970s, the Soviets and now the Russians have built larger and heavier intercontinental ballistic missiles, or ICBMs, on which they can load more warheads at will — and they have plenty of them in storage. Ten or more warheads were estimated for the old SS-18 heavy missile, which remains deployed; it will be replaced by a new heavy missile, one of the systems that concern President Trump’s administration.</w:t>
      </w:r>
      <w:r>
        <w:t xml:space="preserve"> </w:t>
      </w:r>
      <w:r w:rsidRPr="007B6476">
        <w:rPr>
          <w:rStyle w:val="StyleUnderline"/>
        </w:rPr>
        <w:t>If released from the current 1,550 limit on warheads</w:t>
      </w:r>
      <w:r w:rsidRPr="00D464DA">
        <w:t xml:space="preserve">, the </w:t>
      </w:r>
      <w:r w:rsidRPr="007B6476">
        <w:rPr>
          <w:rStyle w:val="StyleUnderline"/>
        </w:rPr>
        <w:t>Russians could readily add several hundred more warheads to their ICBMs</w:t>
      </w:r>
      <w:r w:rsidRPr="00D464DA">
        <w:t xml:space="preserve">, </w:t>
      </w:r>
      <w:r w:rsidRPr="007B6476">
        <w:rPr>
          <w:rStyle w:val="StyleUnderline"/>
        </w:rPr>
        <w:t>forcing the United States into a</w:t>
      </w:r>
      <w:r w:rsidRPr="00D464DA">
        <w:t xml:space="preserve"> difficult targeting problem at best, and a </w:t>
      </w:r>
      <w:r w:rsidRPr="007B6476">
        <w:rPr>
          <w:rStyle w:val="StyleUnderline"/>
        </w:rPr>
        <w:t>strategic crisis</w:t>
      </w:r>
      <w:r w:rsidRPr="00D464DA">
        <w:t xml:space="preserve"> at worst. </w:t>
      </w:r>
      <w:r w:rsidRPr="007B6476">
        <w:rPr>
          <w:rStyle w:val="StyleUnderline"/>
        </w:rPr>
        <w:t xml:space="preserve">The Russians, whose missiles have grown more capable of a highly accurate first strike, might be </w:t>
      </w:r>
      <w:r w:rsidRPr="007B6476">
        <w:rPr>
          <w:rStyle w:val="Emphasis"/>
        </w:rPr>
        <w:t>tempted to try to knock out the strategic command</w:t>
      </w:r>
      <w:r w:rsidRPr="007B6476">
        <w:rPr>
          <w:rStyle w:val="StyleUnderline"/>
        </w:rPr>
        <w:t xml:space="preserve"> and </w:t>
      </w:r>
      <w:r w:rsidRPr="007B6476">
        <w:rPr>
          <w:rStyle w:val="Emphasis"/>
        </w:rPr>
        <w:t>control systems</w:t>
      </w:r>
      <w:r w:rsidRPr="007B6476">
        <w:rPr>
          <w:rStyle w:val="StyleUnderline"/>
        </w:rPr>
        <w:t xml:space="preserve"> of the United States</w:t>
      </w:r>
      <w:r w:rsidRPr="00D464DA">
        <w:t>.</w:t>
      </w:r>
      <w:r>
        <w:t xml:space="preserve"> </w:t>
      </w:r>
      <w:r w:rsidRPr="007B6476">
        <w:rPr>
          <w:rStyle w:val="StyleUnderline"/>
        </w:rPr>
        <w:t>Stability depends on such temptation never taking shape</w:t>
      </w:r>
      <w:r w:rsidRPr="00D464DA">
        <w:t>. As far-fetched as it seems, that very possibility drove both sides in the arms reduction negotiations in the 1980s and 1990s to acknowledge that we must ensure parity in numbers of deployed warheads and delivery vehicles.</w:t>
      </w:r>
      <w:r>
        <w:t xml:space="preserve"> </w:t>
      </w:r>
      <w:r w:rsidRPr="007B6476">
        <w:rPr>
          <w:rStyle w:val="StyleUnderline"/>
        </w:rPr>
        <w:t>We cannot afford to lose this parity</w:t>
      </w:r>
      <w:r w:rsidRPr="00D464DA">
        <w:t xml:space="preserve">. </w:t>
      </w:r>
      <w:r w:rsidRPr="007B6476">
        <w:rPr>
          <w:rStyle w:val="StyleUnderline"/>
        </w:rPr>
        <w:t>The outcome would be too dangerous to our national security. But if New START lapses, that could happen, and fast</w:t>
      </w:r>
      <w:r w:rsidRPr="00D464DA">
        <w:t>.</w:t>
      </w:r>
      <w:r>
        <w:t xml:space="preserve"> </w:t>
      </w:r>
      <w:r w:rsidRPr="00D464DA">
        <w:t>So it serves American interests to extend the treaty. At the same time, we need to tackle the problems that the administration has highlighted. The agreement can be extended for five years, or until it is superseded by a new treaty. Success in a new negotiation should be something that we all welcome.</w:t>
      </w:r>
      <w:r>
        <w:t xml:space="preserve"> </w:t>
      </w:r>
      <w:r w:rsidRPr="007B6476">
        <w:rPr>
          <w:rStyle w:val="StyleUnderline"/>
        </w:rPr>
        <w:t>How do we treat new Russian weapons?</w:t>
      </w:r>
      <w:r w:rsidRPr="00D464DA">
        <w:t xml:space="preserve"> Here, too, </w:t>
      </w:r>
      <w:r w:rsidRPr="007B6476">
        <w:rPr>
          <w:rStyle w:val="Emphasis"/>
        </w:rPr>
        <w:t>the pact can help</w:t>
      </w:r>
      <w:r w:rsidRPr="00D464DA">
        <w:t xml:space="preserve">. </w:t>
      </w:r>
      <w:r w:rsidRPr="007B6476">
        <w:rPr>
          <w:rStyle w:val="StyleUnderline"/>
        </w:rPr>
        <w:t>Some of the Russian systems, such as the new heavy missile, meet the definition of an ICBM under the treaty</w:t>
      </w:r>
      <w:r w:rsidRPr="00D464DA">
        <w:t xml:space="preserve">; they would therefore fall under it without any additional negotiation. </w:t>
      </w:r>
      <w:r w:rsidRPr="007B6476">
        <w:rPr>
          <w:rStyle w:val="StyleUnderline"/>
        </w:rPr>
        <w:t>The new boost-glide missile system might also be brought under the treaty</w:t>
      </w:r>
      <w:r w:rsidRPr="00D464DA">
        <w:t>, since it is launched on a version of an existing Russian ICBM. The Russians have all but said this system will be accountable under the treaty.</w:t>
      </w:r>
      <w:r>
        <w:t xml:space="preserve"> </w:t>
      </w:r>
      <w:r w:rsidRPr="007B6476">
        <w:rPr>
          <w:rStyle w:val="StyleUnderline"/>
        </w:rPr>
        <w:t>But if New START is not extended, Russia would be able to field both the heavy missile and boost-glide system without any constraints</w:t>
      </w:r>
      <w:r w:rsidRPr="00D464DA">
        <w:t>.</w:t>
      </w:r>
      <w:r>
        <w:t xml:space="preserve"> </w:t>
      </w:r>
      <w:r w:rsidRPr="00D464DA">
        <w:t xml:space="preserve">New systems like the </w:t>
      </w:r>
      <w:proofErr w:type="spellStart"/>
      <w:r w:rsidRPr="00D464DA">
        <w:t>Burevestnik</w:t>
      </w:r>
      <w:proofErr w:type="spellEnd"/>
      <w:r w:rsidRPr="00D464DA">
        <w:t>, a nuclear-propelled cruise missile, would take more work, since they do not fit the category of missiles defined in the treaty. Here it might be worth a straightforward discussion with the Russians: Do they really need the system? As the radioactive explosion near Arkhangelsk in August showed, the missile will be dangerous to operate and dangerous to deploy — both for the experts handling it and the public living near its bases.</w:t>
      </w:r>
      <w:r>
        <w:t xml:space="preserve"> </w:t>
      </w:r>
      <w:r w:rsidRPr="00D464DA">
        <w:t xml:space="preserve">The system is not needed. For more than 30 years, since Ronald Reagan’s Star Wars program was announced, the Soviets and Russians have poured money into ensuring that their missiles can penetrate defenses against incoming missiles. Chaff, decoys, maneuvering re-entry vehicles: Russia is best in class in all of these systems to keep ICBMs on course to their targets. The rationale for the new missile is that it would succeed if the ICBMs fail, but that is unlikely. This makes the </w:t>
      </w:r>
      <w:proofErr w:type="spellStart"/>
      <w:r w:rsidRPr="00D464DA">
        <w:t>Burevestnik</w:t>
      </w:r>
      <w:proofErr w:type="spellEnd"/>
      <w:r w:rsidRPr="00D464DA">
        <w:t xml:space="preserve"> an elaborate redundancy, and dangerous in the bargain.</w:t>
      </w:r>
      <w:r>
        <w:t xml:space="preserve"> </w:t>
      </w:r>
      <w:r w:rsidRPr="007B6476">
        <w:rPr>
          <w:rStyle w:val="StyleUnderline"/>
        </w:rPr>
        <w:t>Straightforward discussion may also be the way to get the Chinese to play</w:t>
      </w:r>
      <w:r w:rsidRPr="00D464DA">
        <w:t>. In the 50 years since the United States and the Soviet Union, later Russia, have been negotiating about bilateral nuclear restraint, the Chinese have never been part of the process. They have expressed restraint through a national no-first-use policy and by keeping their nuclear arsenal small. But with their continuing nuclear modernization, we need to wonder — is China moving beyond assuring a second strike if hit first? Is it striving for parity with the United States and Russia?</w:t>
      </w:r>
      <w:r>
        <w:t xml:space="preserve"> </w:t>
      </w:r>
      <w:r w:rsidRPr="00D464DA">
        <w:t xml:space="preserve">Seeking some clarity about Chinese intentions should be a first order of business. </w:t>
      </w:r>
      <w:r w:rsidRPr="007B6476">
        <w:rPr>
          <w:rStyle w:val="StyleUnderline"/>
        </w:rPr>
        <w:t>The Chinese are not allergic to all negotiated measures.</w:t>
      </w:r>
      <w:r w:rsidRPr="00D464DA">
        <w:t xml:space="preserve"> They are signatories of the Nuclear Nonproliferation Treaty and Comprehensive Test Ban Treaty, and they have cooperated to prevent proliferation — for example, working with the United States on nuclear security in their port complexes and elsewhere to prevent nuclear terrorism during the Beijing Olympics in 2008.</w:t>
      </w:r>
      <w:r>
        <w:t xml:space="preserve"> </w:t>
      </w:r>
      <w:r w:rsidRPr="007B6476">
        <w:rPr>
          <w:rStyle w:val="StyleUnderline"/>
        </w:rPr>
        <w:t>But time and patience will be needed to engage Beijing</w:t>
      </w:r>
      <w:r w:rsidRPr="00D464DA">
        <w:t>, alongside mutual goals of predictability and restraint. Early insistence that the Chinese reduce and eliminate their relatively small nuclear arsenal would only drive them away.</w:t>
      </w:r>
      <w:r>
        <w:t xml:space="preserve"> </w:t>
      </w:r>
      <w:r w:rsidRPr="007B6476">
        <w:rPr>
          <w:rStyle w:val="StyleUnderline"/>
        </w:rPr>
        <w:t>The Trump administration is on the right track when it draws attention to the new Russian strategic systems and the pace of Chinese nuclear modernization</w:t>
      </w:r>
      <w:r w:rsidRPr="00D464DA">
        <w:t xml:space="preserve">. </w:t>
      </w:r>
      <w:r w:rsidRPr="007B6476">
        <w:rPr>
          <w:rStyle w:val="StyleUnderline"/>
        </w:rPr>
        <w:t>We can win some progress in both of these arenas, and New START can help</w:t>
      </w:r>
      <w:r w:rsidRPr="00D464DA">
        <w:t xml:space="preserve">: </w:t>
      </w:r>
      <w:r w:rsidRPr="007B6476">
        <w:rPr>
          <w:rStyle w:val="Emphasis"/>
        </w:rPr>
        <w:t>Its extension would make it easier to accomplish both goals</w:t>
      </w:r>
      <w:r w:rsidRPr="00D464DA">
        <w:t xml:space="preserve">. Some of </w:t>
      </w:r>
      <w:r w:rsidRPr="007B6476">
        <w:rPr>
          <w:rStyle w:val="Emphasis"/>
        </w:rPr>
        <w:t>the new systems will be constrained if the treaty survives</w:t>
      </w:r>
      <w:r w:rsidRPr="00D464DA">
        <w:t>.</w:t>
      </w:r>
      <w:r>
        <w:t xml:space="preserve"> </w:t>
      </w:r>
      <w:r w:rsidRPr="007B6476">
        <w:rPr>
          <w:rStyle w:val="StyleUnderline"/>
        </w:rPr>
        <w:t>Most important, we will maintain stability and bolster America’s national security as we negotiate further. Russia will be locked in on warheads</w:t>
      </w:r>
      <w:r w:rsidRPr="00D464DA">
        <w:t>. It will not be able to outrun us.</w:t>
      </w:r>
    </w:p>
    <w:p w:rsidR="00CA0135" w:rsidRDefault="00CA0135" w:rsidP="00CA0135">
      <w:pPr>
        <w:pStyle w:val="Heading3"/>
      </w:pPr>
      <w:r w:rsidRPr="00D464DA">
        <w:t xml:space="preserve">AT </w:t>
      </w:r>
      <w:r>
        <w:t>New START bad – China</w:t>
      </w:r>
    </w:p>
    <w:p w:rsidR="00CA0135" w:rsidRPr="00560AF1" w:rsidRDefault="00CA0135" w:rsidP="00CA0135">
      <w:pPr>
        <w:pStyle w:val="Heading4"/>
      </w:pPr>
      <w:r>
        <w:t xml:space="preserve">New START failure makes Chinese proliferation </w:t>
      </w:r>
      <w:r w:rsidRPr="00560AF1">
        <w:rPr>
          <w:u w:val="single"/>
        </w:rPr>
        <w:t>worse</w:t>
      </w:r>
    </w:p>
    <w:p w:rsidR="00CA0135" w:rsidRPr="00D464DA" w:rsidRDefault="00CA0135" w:rsidP="00CA0135">
      <w:proofErr w:type="spellStart"/>
      <w:r w:rsidRPr="00D464DA">
        <w:rPr>
          <w:rStyle w:val="Style13ptBold"/>
        </w:rPr>
        <w:t>Reisener</w:t>
      </w:r>
      <w:proofErr w:type="spellEnd"/>
      <w:r w:rsidRPr="00D464DA">
        <w:t xml:space="preserve"> 2-3-20</w:t>
      </w:r>
      <w:r w:rsidRPr="00D464DA">
        <w:rPr>
          <w:rStyle w:val="Style13ptBold"/>
        </w:rPr>
        <w:t>20</w:t>
      </w:r>
      <w:r w:rsidRPr="00D464DA">
        <w:t xml:space="preserve"> - chief of staff at the Center for the National Interest (Matthew, “How Donald Trump Can Stop a Nuclear Arms Race,” National Interest, https://nationalinterest.org/blog/buzz/how-donald-trump-can-stop-nuclear-arms-race-119756)</w:t>
      </w:r>
      <w:r>
        <w:t>//BB</w:t>
      </w:r>
    </w:p>
    <w:p w:rsidR="00CA0135" w:rsidRPr="00D464DA" w:rsidRDefault="00CA0135" w:rsidP="00CA0135"/>
    <w:p w:rsidR="00CA0135" w:rsidRPr="00D464DA" w:rsidRDefault="00CA0135" w:rsidP="00CA0135">
      <w:r w:rsidRPr="00D464DA">
        <w:t xml:space="preserve">President </w:t>
      </w:r>
      <w:r w:rsidRPr="00560AF1">
        <w:rPr>
          <w:rStyle w:val="StyleUnderline"/>
        </w:rPr>
        <w:t>Trump</w:t>
      </w:r>
      <w:r w:rsidRPr="00D464DA">
        <w:t xml:space="preserve"> also </w:t>
      </w:r>
      <w:r w:rsidRPr="00560AF1">
        <w:rPr>
          <w:rStyle w:val="StyleUnderline"/>
        </w:rPr>
        <w:t>contends that New START is incomplete because China is not bound by it</w:t>
      </w:r>
      <w:r w:rsidRPr="00D464DA">
        <w:t xml:space="preserve">, and that the United States needs to develop a new agreement that includes them. </w:t>
      </w:r>
      <w:r w:rsidRPr="00560AF1">
        <w:rPr>
          <w:rStyle w:val="StyleUnderline"/>
        </w:rPr>
        <w:t xml:space="preserve">Incorporating China into the international arms control regime is a goal worth pursuing, but </w:t>
      </w:r>
      <w:r w:rsidRPr="00560AF1">
        <w:rPr>
          <w:rStyle w:val="Emphasis"/>
        </w:rPr>
        <w:t>not at the expense of New START</w:t>
      </w:r>
      <w:r w:rsidRPr="00D464DA">
        <w:t xml:space="preserve">. </w:t>
      </w:r>
      <w:r w:rsidRPr="00560AF1">
        <w:rPr>
          <w:rStyle w:val="StyleUnderline"/>
        </w:rPr>
        <w:t>China has made it clear that it has no desire to enter into such an agreement given the massive disparity between its nuclear arsenal and those of New START’s signatories</w:t>
      </w:r>
      <w:r w:rsidRPr="00D464DA">
        <w:t xml:space="preserve"> (Russia and the United States control more than 90% of all nuclear warheads), </w:t>
      </w:r>
      <w:r w:rsidRPr="00560AF1">
        <w:rPr>
          <w:rStyle w:val="StyleUnderline"/>
        </w:rPr>
        <w:t>and the Trump administration does not appear to have any strategy for persuading them otherwise.</w:t>
      </w:r>
      <w:r w:rsidRPr="00D464DA">
        <w:t xml:space="preserve"> Furthermore, </w:t>
      </w:r>
      <w:r w:rsidRPr="00560AF1">
        <w:rPr>
          <w:rStyle w:val="StyleUnderline"/>
        </w:rPr>
        <w:t xml:space="preserve">the desire to include China in the arms control regime </w:t>
      </w:r>
      <w:r w:rsidRPr="00560AF1">
        <w:rPr>
          <w:rStyle w:val="Emphasis"/>
        </w:rPr>
        <w:t>does not justify eliminating</w:t>
      </w:r>
      <w:r w:rsidRPr="00560AF1">
        <w:rPr>
          <w:rStyle w:val="StyleUnderline"/>
        </w:rPr>
        <w:t xml:space="preserve"> the most successful nuclear arms reduction treaty on the planet</w:t>
      </w:r>
      <w:r w:rsidRPr="00D464DA">
        <w:t xml:space="preserve">, </w:t>
      </w:r>
      <w:r w:rsidRPr="00560AF1">
        <w:rPr>
          <w:rStyle w:val="StyleUnderline"/>
        </w:rPr>
        <w:t>especially since the unrestricted deployment of American or Russian long-range nuclear missiles would only incentivize China to develop more nuclear weapons of its own</w:t>
      </w:r>
      <w:r w:rsidRPr="00D464DA">
        <w:t xml:space="preserve">. New START should be used as the foundation to incorporate China into any existing or future arms control treaty, not thrown aside in pursuit of an illusory multilateral agreement which the administration </w:t>
      </w:r>
      <w:r>
        <w:t>has no real hopes of achieving.</w:t>
      </w:r>
    </w:p>
    <w:p w:rsidR="00CA0135" w:rsidRPr="00D464DA" w:rsidRDefault="00CA0135" w:rsidP="00CA0135"/>
    <w:p w:rsidR="00CA0135" w:rsidRPr="00D464DA" w:rsidRDefault="00CA0135" w:rsidP="00CA0135">
      <w:pPr>
        <w:pStyle w:val="Heading3"/>
      </w:pPr>
      <w:r>
        <w:t>AT New START bad – allies</w:t>
      </w:r>
    </w:p>
    <w:p w:rsidR="00CA0135" w:rsidRPr="00D464DA" w:rsidRDefault="00CA0135" w:rsidP="00CA0135">
      <w:pPr>
        <w:pStyle w:val="Heading4"/>
      </w:pPr>
      <w:r w:rsidRPr="00D464DA">
        <w:t xml:space="preserve">New START expiration </w:t>
      </w:r>
      <w:r w:rsidRPr="00D464DA">
        <w:rPr>
          <w:u w:val="single"/>
        </w:rPr>
        <w:t>collapses NATO alliances</w:t>
      </w:r>
      <w:r w:rsidRPr="00D464DA">
        <w:t>.</w:t>
      </w:r>
    </w:p>
    <w:p w:rsidR="00CA0135" w:rsidRDefault="00CA0135" w:rsidP="00CA0135">
      <w:r w:rsidRPr="00D464DA">
        <w:rPr>
          <w:rStyle w:val="Style13ptBold"/>
        </w:rPr>
        <w:t>Manzo 19</w:t>
      </w:r>
      <w:r w:rsidRPr="00D464DA">
        <w:t xml:space="preserve"> (Vincent, nuclear policy analyst, “If New START Dies, These Questions Will Need Answers,” 28 July 2019, </w:t>
      </w:r>
      <w:hyperlink r:id="rId86" w:history="1">
        <w:r w:rsidRPr="00D464DA">
          <w:rPr>
            <w:rStyle w:val="Hyperlink"/>
          </w:rPr>
          <w:t>https://www.defenseone.com/ideas/2019/07/if-new-start-dies-these-questions-will-need-answers/158744/</w:t>
        </w:r>
      </w:hyperlink>
      <w:r w:rsidRPr="00D464DA">
        <w:t>, DOA: 3-4-2020) //Snowball</w:t>
      </w:r>
    </w:p>
    <w:p w:rsidR="00CA0135" w:rsidRPr="00D464DA" w:rsidRDefault="00CA0135" w:rsidP="00CA0135"/>
    <w:p w:rsidR="00CA0135" w:rsidRPr="00D464DA" w:rsidRDefault="00CA0135" w:rsidP="00CA0135">
      <w:pPr>
        <w:rPr>
          <w:rStyle w:val="StyleUnderline"/>
        </w:rPr>
      </w:pPr>
      <w:r w:rsidRPr="00D464DA">
        <w:rPr>
          <w:rStyle w:val="StyleUnderline"/>
        </w:rPr>
        <w:t xml:space="preserve"> “What would be the effect on </w:t>
      </w:r>
      <w:r w:rsidRPr="00495DD4">
        <w:t>our alliances around the world, especially</w:t>
      </w:r>
      <w:r w:rsidRPr="00D464DA">
        <w:rPr>
          <w:rStyle w:val="StyleUnderline"/>
        </w:rPr>
        <w:t xml:space="preserve"> NATO, of letting the Treaty lapse?”</w:t>
      </w:r>
    </w:p>
    <w:p w:rsidR="00CA0135" w:rsidRPr="00D464DA" w:rsidRDefault="00CA0135" w:rsidP="00CA0135">
      <w:r w:rsidRPr="00D464DA">
        <w:rPr>
          <w:rStyle w:val="StyleUnderline"/>
        </w:rPr>
        <w:t>Nuclear arms control with Russia also helps to unite U.S. allies in NATO around a common security strategy</w:t>
      </w:r>
      <w:r w:rsidRPr="00D464DA">
        <w:t xml:space="preserve">. According to Robert Bell, the former U.S. defense advisor to NATO, </w:t>
      </w:r>
      <w:r w:rsidRPr="00D464DA">
        <w:rPr>
          <w:rStyle w:val="StyleUnderline"/>
        </w:rPr>
        <w:t>the United States’ continued commitment to arms control was essential for garnering a consensus within the alliance at the 2016 Warsaw Summit and the 2018 Brussels Summit</w:t>
      </w:r>
      <w:r w:rsidRPr="00D464DA">
        <w:t xml:space="preserve">. </w:t>
      </w:r>
    </w:p>
    <w:p w:rsidR="00CA0135" w:rsidRPr="00D464DA" w:rsidRDefault="00CA0135" w:rsidP="00CA0135">
      <w:r w:rsidRPr="00D464DA">
        <w:rPr>
          <w:rStyle w:val="StyleUnderline"/>
        </w:rPr>
        <w:t xml:space="preserve">While NATO allies ultimately supported U.S. withdrawal from the Intermediate-Range Nuclear Forces Treaty, they are </w:t>
      </w:r>
      <w:r w:rsidRPr="00E64DB2">
        <w:rPr>
          <w:rStyle w:val="Emphasis"/>
        </w:rPr>
        <w:t>unlikely</w:t>
      </w:r>
      <w:r w:rsidRPr="00D464DA">
        <w:rPr>
          <w:rStyle w:val="StyleUnderline"/>
        </w:rPr>
        <w:t xml:space="preserve"> to rally around the United States if it allows New START to expire despite Russian compliance with the treaty</w:t>
      </w:r>
      <w:r w:rsidRPr="00D464DA">
        <w:t xml:space="preserve">. What is more, </w:t>
      </w:r>
      <w:r w:rsidRPr="00D464DA">
        <w:rPr>
          <w:rStyle w:val="StyleUnderline"/>
        </w:rPr>
        <w:t xml:space="preserve">if U.S. allies perceive the United States as failing to put forward a serious nuclear risk-reduction strategy, </w:t>
      </w:r>
      <w:r w:rsidRPr="00E64DB2">
        <w:rPr>
          <w:rStyle w:val="Emphasis"/>
        </w:rPr>
        <w:t>sustaining NATO solidarity in the future may become more difficult</w:t>
      </w:r>
      <w:r w:rsidRPr="00D464DA">
        <w:rPr>
          <w:rStyle w:val="StyleUnderline"/>
        </w:rPr>
        <w:t>. Some NATO members have domestic constituencies who are skeptical of NATO’s nuclear burden-sharing mission. These policy preferences may gain greater traction in a post-New START world, especially if both the United States and Russia are increasing their deployed nuclear forces and the end of U.S.-Russian arms control increases discord within the already strained Nuclear Non-Proliferation Treaty</w:t>
      </w:r>
      <w:r w:rsidRPr="00D464DA">
        <w:t xml:space="preserve">. </w:t>
      </w:r>
    </w:p>
    <w:p w:rsidR="00CA0135" w:rsidRDefault="00CA0135" w:rsidP="00CA0135"/>
    <w:p w:rsidR="00CA0135" w:rsidRDefault="00CA0135" w:rsidP="00CA0135">
      <w:pPr>
        <w:pStyle w:val="Heading2"/>
      </w:pPr>
      <w:r>
        <w:t>IMPACT – REPRODUCTIVE RIGHTS</w:t>
      </w:r>
    </w:p>
    <w:p w:rsidR="00CA0135" w:rsidRDefault="00CA0135" w:rsidP="00CA0135">
      <w:pPr>
        <w:pStyle w:val="Heading3"/>
      </w:pPr>
      <w:r>
        <w:t>1nc</w:t>
      </w:r>
    </w:p>
    <w:p w:rsidR="00CA0135" w:rsidRDefault="00CA0135" w:rsidP="00CA0135">
      <w:pPr>
        <w:pStyle w:val="Heading4"/>
      </w:pPr>
      <w:r>
        <w:t>Trump re-election devastates global reproductive rights</w:t>
      </w:r>
    </w:p>
    <w:p w:rsidR="00CA0135" w:rsidRDefault="00CA0135" w:rsidP="00CA0135">
      <w:r w:rsidRPr="00AF6B24">
        <w:rPr>
          <w:rStyle w:val="Style13ptBold"/>
        </w:rPr>
        <w:t>Westwood 20</w:t>
      </w:r>
      <w:r>
        <w:t xml:space="preserve"> – analyst focused on gender and reproductive rights (Rosemary, “Why Reproductive Rights Are </w:t>
      </w:r>
      <w:proofErr w:type="gramStart"/>
      <w:r>
        <w:t>On The Line In The</w:t>
      </w:r>
      <w:proofErr w:type="gramEnd"/>
      <w:r>
        <w:t xml:space="preserve"> U.S. In 2020,” </w:t>
      </w:r>
      <w:r w:rsidRPr="00715A4F">
        <w:rPr>
          <w:i/>
        </w:rPr>
        <w:t>Chatelaine</w:t>
      </w:r>
      <w:r>
        <w:t xml:space="preserve">, </w:t>
      </w:r>
      <w:hyperlink r:id="rId87" w:history="1">
        <w:r w:rsidRPr="00083998">
          <w:rPr>
            <w:rStyle w:val="Hyperlink"/>
          </w:rPr>
          <w:t>https://www.chatelaine.com/news/america-abortion-rights-2020/</w:t>
        </w:r>
      </w:hyperlink>
      <w:r>
        <w:t>)</w:t>
      </w:r>
    </w:p>
    <w:p w:rsidR="00CA0135" w:rsidRPr="00715A4F" w:rsidRDefault="00CA0135" w:rsidP="00CA0135"/>
    <w:p w:rsidR="00CA0135" w:rsidRPr="0056540E" w:rsidRDefault="00CA0135" w:rsidP="00CA0135">
      <w:pPr>
        <w:rPr>
          <w:rStyle w:val="StyleUnderline"/>
        </w:rPr>
      </w:pPr>
      <w:r w:rsidRPr="0056540E">
        <w:rPr>
          <w:rStyle w:val="StyleUnderline"/>
        </w:rPr>
        <w:t xml:space="preserve">The presidential election could </w:t>
      </w:r>
      <w:r w:rsidRPr="0056540E">
        <w:rPr>
          <w:rStyle w:val="Emphasis"/>
        </w:rPr>
        <w:t>seal the fate</w:t>
      </w:r>
      <w:r w:rsidRPr="0056540E">
        <w:rPr>
          <w:rStyle w:val="StyleUnderline"/>
        </w:rPr>
        <w:t xml:space="preserve"> of abortion rights</w:t>
      </w:r>
    </w:p>
    <w:p w:rsidR="00CA0135" w:rsidRDefault="00CA0135" w:rsidP="00CA0135">
      <w:r w:rsidRPr="0056540E">
        <w:rPr>
          <w:rStyle w:val="StyleUnderline"/>
        </w:rPr>
        <w:t>That’s what makes the 2020 presidential election in November so critical for pro-choice</w:t>
      </w:r>
      <w:r>
        <w:t xml:space="preserve"> and anti-abortion </w:t>
      </w:r>
      <w:r w:rsidRPr="0056540E">
        <w:rPr>
          <w:rStyle w:val="StyleUnderline"/>
        </w:rPr>
        <w:t>activists</w:t>
      </w:r>
      <w:r w:rsidRPr="0056540E">
        <w:t xml:space="preserve"> alike—among</w:t>
      </w:r>
      <w:r>
        <w:t xml:space="preserve"> all the other issues riding on this campaign. </w:t>
      </w:r>
      <w:r w:rsidRPr="0056540E">
        <w:rPr>
          <w:rStyle w:val="StyleUnderline"/>
        </w:rPr>
        <w:t>If Trump is re-elected, he may</w:t>
      </w:r>
      <w:r>
        <w:t xml:space="preserve"> have the chance to </w:t>
      </w:r>
      <w:r w:rsidRPr="0056540E">
        <w:rPr>
          <w:rStyle w:val="StyleUnderline"/>
        </w:rPr>
        <w:t>appoint a third justice to the Supreme Court</w:t>
      </w:r>
      <w:r>
        <w:t>—</w:t>
      </w:r>
      <w:r w:rsidRPr="0056540E">
        <w:rPr>
          <w:rStyle w:val="StyleUnderline"/>
        </w:rPr>
        <w:t>making it even more likely that Roe</w:t>
      </w:r>
      <w:r>
        <w:t xml:space="preserve"> v. Wade </w:t>
      </w:r>
      <w:r w:rsidRPr="0056540E">
        <w:rPr>
          <w:rStyle w:val="StyleUnderline"/>
        </w:rPr>
        <w:t>will be overturned. And he’ll be able to continue to fill the lower federal courts with anti-abortion judges</w:t>
      </w:r>
      <w:r>
        <w:t xml:space="preserve">. </w:t>
      </w:r>
      <w:r w:rsidRPr="0056540E">
        <w:rPr>
          <w:rStyle w:val="StyleUnderline"/>
        </w:rPr>
        <w:t>His administration will</w:t>
      </w:r>
      <w:r>
        <w:t xml:space="preserve"> also be able to continue to </w:t>
      </w:r>
      <w:r w:rsidRPr="0056540E">
        <w:rPr>
          <w:rStyle w:val="StyleUnderline"/>
        </w:rPr>
        <w:t xml:space="preserve">advance other anti-reproductive-rights work, including stripping </w:t>
      </w:r>
      <w:r w:rsidRPr="0056540E">
        <w:rPr>
          <w:rStyle w:val="Emphasis"/>
        </w:rPr>
        <w:t>domestic and international</w:t>
      </w:r>
      <w:r w:rsidRPr="0056540E">
        <w:rPr>
          <w:rStyle w:val="StyleUnderline"/>
        </w:rPr>
        <w:t xml:space="preserve"> pro-choice groups of federal funding for reproductive health and reducing access to birth control health coverage</w:t>
      </w:r>
      <w:r>
        <w:t>.</w:t>
      </w:r>
    </w:p>
    <w:p w:rsidR="00CA0135" w:rsidRDefault="00CA0135" w:rsidP="00CA0135">
      <w:pPr>
        <w:pStyle w:val="Heading4"/>
      </w:pPr>
      <w:r>
        <w:t xml:space="preserve">That </w:t>
      </w:r>
      <w:r w:rsidRPr="00834E04">
        <w:rPr>
          <w:u w:val="single"/>
        </w:rPr>
        <w:t>devastates</w:t>
      </w:r>
      <w:r>
        <w:t xml:space="preserve"> society’s most vulnerable---it must be rejected</w:t>
      </w:r>
    </w:p>
    <w:p w:rsidR="00CA0135" w:rsidRDefault="00CA0135" w:rsidP="00CA0135">
      <w:r w:rsidRPr="00834E04">
        <w:rPr>
          <w:rStyle w:val="Style13ptBold"/>
        </w:rPr>
        <w:t>Pugh 19</w:t>
      </w:r>
      <w:r>
        <w:t xml:space="preserve"> – PhD in International Development and Political Science, Research Fellow with the Centre for International and Comparative Politics at Stellenbosch University. Based in Cape Town, South Africa, Sarah comes from a background of international development, migration, gender and health (Sarah, “Politics, power, and sexual and reproductive health and rights: impacts and opportunities,” </w:t>
      </w:r>
      <w:r w:rsidRPr="00590956">
        <w:rPr>
          <w:i/>
        </w:rPr>
        <w:t>Sexual and Reproductive Health Matters</w:t>
      </w:r>
      <w:r>
        <w:t>, 2)</w:t>
      </w:r>
    </w:p>
    <w:p w:rsidR="00CA0135" w:rsidRPr="00121023" w:rsidRDefault="00CA0135" w:rsidP="00CA0135"/>
    <w:p w:rsidR="00CA0135" w:rsidRDefault="00CA0135" w:rsidP="00CA0135">
      <w:r>
        <w:t xml:space="preserve">The capacity of people to access and </w:t>
      </w:r>
      <w:proofErr w:type="spellStart"/>
      <w:r>
        <w:t>realise</w:t>
      </w:r>
      <w:proofErr w:type="spellEnd"/>
      <w:r>
        <w:t xml:space="preserve"> their sexual and reproductive health and rights (SRHR) has long been influenced by the shifting tides of politics and the various configurations of political power that hold sway in specific times and specific places. As the articles in this issue make clear, </w:t>
      </w:r>
      <w:r w:rsidRPr="00590956">
        <w:rPr>
          <w:rStyle w:val="StyleUnderline"/>
        </w:rPr>
        <w:t>pronounced shifts towards far right-wing and conservative politics are</w:t>
      </w:r>
      <w:r>
        <w:t xml:space="preserve"> </w:t>
      </w:r>
      <w:r w:rsidRPr="00590956">
        <w:rPr>
          <w:rStyle w:val="StyleUnderline"/>
        </w:rPr>
        <w:t>threatening</w:t>
      </w:r>
      <w:r>
        <w:t xml:space="preserve"> hard-won progress in SRHR [</w:t>
      </w:r>
      <w:r w:rsidRPr="00590956">
        <w:rPr>
          <w:rStyle w:val="StyleUnderline"/>
        </w:rPr>
        <w:t>sexual and reproductive health and rights</w:t>
      </w:r>
      <w:r>
        <w:t xml:space="preserve">]. </w:t>
      </w:r>
      <w:r w:rsidRPr="00590956">
        <w:rPr>
          <w:rStyle w:val="StyleUnderline"/>
        </w:rPr>
        <w:t>This is happening globally</w:t>
      </w:r>
      <w:r>
        <w:t xml:space="preserve">, regionally, nationally and locally, </w:t>
      </w:r>
      <w:r w:rsidRPr="00590956">
        <w:rPr>
          <w:rStyle w:val="StyleUnderline"/>
        </w:rPr>
        <w:t>affecting progress in many areas, such as access to safe abortion</w:t>
      </w:r>
      <w:r>
        <w:t xml:space="preserve">, access to </w:t>
      </w:r>
      <w:r w:rsidRPr="00590956">
        <w:rPr>
          <w:rStyle w:val="StyleUnderline"/>
        </w:rPr>
        <w:t>contraception</w:t>
      </w:r>
      <w:r>
        <w:t xml:space="preserve">, </w:t>
      </w:r>
      <w:r w:rsidRPr="00590956">
        <w:rPr>
          <w:rStyle w:val="StyleUnderline"/>
        </w:rPr>
        <w:t>the protection of</w:t>
      </w:r>
      <w:r>
        <w:t xml:space="preserve"> the sexual and </w:t>
      </w:r>
      <w:r w:rsidRPr="00590956">
        <w:rPr>
          <w:rStyle w:val="StyleUnderline"/>
        </w:rPr>
        <w:t>reproductive rights of migrants and refugees including those in humanitarian settings, and the advancement of the rights of LGBTI+ individuals</w:t>
      </w:r>
      <w:r>
        <w:t xml:space="preserve">. Taken together, the articles paint a compelling picture of how governments, political leaders, activists, non-governmental </w:t>
      </w:r>
      <w:proofErr w:type="spellStart"/>
      <w:r>
        <w:t>organisations</w:t>
      </w:r>
      <w:proofErr w:type="spellEnd"/>
      <w:r>
        <w:t xml:space="preserve"> (NGOs), lawyers, and others are all engaging in the politics of SRHR, </w:t>
      </w:r>
      <w:r w:rsidRPr="00590956">
        <w:rPr>
          <w:rStyle w:val="StyleUnderline"/>
        </w:rPr>
        <w:t xml:space="preserve">with </w:t>
      </w:r>
      <w:r w:rsidRPr="00D227C8">
        <w:rPr>
          <w:rStyle w:val="Emphasis"/>
        </w:rPr>
        <w:t>profound impacts</w:t>
      </w:r>
      <w:r>
        <w:t xml:space="preserve">, both positive and negative, </w:t>
      </w:r>
      <w:r w:rsidRPr="00590956">
        <w:rPr>
          <w:rStyle w:val="StyleUnderline"/>
        </w:rPr>
        <w:t>on the everyday lived realities of people around the world</w:t>
      </w:r>
      <w:r>
        <w:t xml:space="preserve">. As these articles illustrate, </w:t>
      </w:r>
      <w:r w:rsidRPr="00590956">
        <w:rPr>
          <w:rStyle w:val="StyleUnderline"/>
        </w:rPr>
        <w:t>the impacts</w:t>
      </w:r>
      <w:r>
        <w:t xml:space="preserve"> of politics on SRHR </w:t>
      </w:r>
      <w:r w:rsidRPr="00590956">
        <w:rPr>
          <w:rStyle w:val="StyleUnderline"/>
        </w:rPr>
        <w:t>are</w:t>
      </w:r>
      <w:r>
        <w:t xml:space="preserve"> often the </w:t>
      </w:r>
      <w:r w:rsidRPr="00590956">
        <w:rPr>
          <w:rStyle w:val="StyleUnderline"/>
        </w:rPr>
        <w:t xml:space="preserve">greatest for the </w:t>
      </w:r>
      <w:r w:rsidRPr="00D227C8">
        <w:rPr>
          <w:rStyle w:val="Emphasis"/>
        </w:rPr>
        <w:t xml:space="preserve">most vulnerable or </w:t>
      </w:r>
      <w:proofErr w:type="spellStart"/>
      <w:r w:rsidRPr="00D227C8">
        <w:rPr>
          <w:rStyle w:val="Emphasis"/>
        </w:rPr>
        <w:t>marginalised</w:t>
      </w:r>
      <w:proofErr w:type="spellEnd"/>
      <w:r w:rsidRPr="00D227C8">
        <w:rPr>
          <w:rStyle w:val="Emphasis"/>
        </w:rPr>
        <w:t xml:space="preserve"> populations</w:t>
      </w:r>
      <w:r>
        <w:t xml:space="preserve">, </w:t>
      </w:r>
      <w:r w:rsidRPr="00590956">
        <w:rPr>
          <w:rStyle w:val="StyleUnderline"/>
        </w:rPr>
        <w:t>who themselves may have limited opportunity to influence political outcomes on their own behalf</w:t>
      </w:r>
      <w:r>
        <w:t>.</w:t>
      </w:r>
    </w:p>
    <w:p w:rsidR="00CA0135" w:rsidRDefault="00CA0135" w:rsidP="00CA0135">
      <w:r>
        <w:t>The embodied consequences of SRHR politics</w:t>
      </w:r>
    </w:p>
    <w:p w:rsidR="00CA0135" w:rsidRDefault="00CA0135" w:rsidP="00CA0135">
      <w:r w:rsidRPr="00590956">
        <w:rPr>
          <w:rStyle w:val="StyleUnderline"/>
        </w:rPr>
        <w:t>Political decisions have embodied consequences</w:t>
      </w:r>
      <w:r>
        <w:t xml:space="preserve">. </w:t>
      </w:r>
      <w:r w:rsidRPr="00590956">
        <w:rPr>
          <w:rStyle w:val="StyleUnderline"/>
        </w:rPr>
        <w:t>Decisions made in the corridors of power in one part of the world can reverberate across the globe, with very real implications for the lives and health of individuals in other parts of the world</w:t>
      </w:r>
      <w:r>
        <w:t xml:space="preserve">. </w:t>
      </w:r>
      <w:r w:rsidRPr="00590956">
        <w:rPr>
          <w:rStyle w:val="StyleUnderline"/>
        </w:rPr>
        <w:t>It is the bodies and lives of women and girls that are most often impacted by</w:t>
      </w:r>
      <w:r>
        <w:t xml:space="preserve"> domestic and international </w:t>
      </w:r>
      <w:r w:rsidRPr="00590956">
        <w:rPr>
          <w:rStyle w:val="StyleUnderline"/>
        </w:rPr>
        <w:t>political decisions</w:t>
      </w:r>
      <w:r>
        <w:t xml:space="preserve"> related to SRHR. </w:t>
      </w:r>
      <w:r w:rsidRPr="00590956">
        <w:rPr>
          <w:rStyle w:val="StyleUnderline"/>
        </w:rPr>
        <w:t>For example, in the 2017 reinstatement and expansion of the</w:t>
      </w:r>
      <w:r>
        <w:t xml:space="preserve"> Mexico City Policy, or </w:t>
      </w:r>
      <w:r w:rsidRPr="00590956">
        <w:rPr>
          <w:rStyle w:val="StyleUnderline"/>
        </w:rPr>
        <w:t>Global Gag Rule, under</w:t>
      </w:r>
      <w:r>
        <w:t xml:space="preserve"> US President </w:t>
      </w:r>
      <w:r w:rsidRPr="00590956">
        <w:rPr>
          <w:rStyle w:val="StyleUnderline"/>
        </w:rPr>
        <w:t>Trump</w:t>
      </w:r>
      <w:r>
        <w:t xml:space="preserve">, </w:t>
      </w:r>
      <w:r w:rsidRPr="00590956">
        <w:rPr>
          <w:rStyle w:val="StyleUnderline"/>
        </w:rPr>
        <w:t xml:space="preserve">we are witness to the </w:t>
      </w:r>
      <w:r w:rsidRPr="00D227C8">
        <w:rPr>
          <w:rStyle w:val="Emphasis"/>
        </w:rPr>
        <w:t>devastating</w:t>
      </w:r>
      <w:r w:rsidRPr="00590956">
        <w:rPr>
          <w:rStyle w:val="StyleUnderline"/>
        </w:rPr>
        <w:t xml:space="preserve"> international impacts of a </w:t>
      </w:r>
      <w:r w:rsidRPr="00D227C8">
        <w:rPr>
          <w:rStyle w:val="Emphasis"/>
        </w:rPr>
        <w:t>political decision taken in the US</w:t>
      </w:r>
      <w:r w:rsidRPr="00590956">
        <w:rPr>
          <w:rStyle w:val="StyleUnderline"/>
        </w:rPr>
        <w:t xml:space="preserve"> to prohibit any foreign NGO that receives US global health funds from engaging in</w:t>
      </w:r>
      <w:r>
        <w:t xml:space="preserve"> “certain </w:t>
      </w:r>
      <w:r w:rsidRPr="00590956">
        <w:rPr>
          <w:rStyle w:val="StyleUnderline"/>
        </w:rPr>
        <w:t>abortion-related activities, including providing abortion services, information, counselling and referrals, and advocating to expand access to safe abortion services</w:t>
      </w:r>
      <w:r>
        <w:t xml:space="preserve">.”1 Against public health evidence, </w:t>
      </w:r>
      <w:r w:rsidRPr="00590956">
        <w:rPr>
          <w:rStyle w:val="StyleUnderline"/>
        </w:rPr>
        <w:t xml:space="preserve">such politics and politically-driven decisions restrict the life choices and undermine the fundamental human rights of some of the </w:t>
      </w:r>
      <w:r w:rsidRPr="00D227C8">
        <w:rPr>
          <w:rStyle w:val="Emphasis"/>
        </w:rPr>
        <w:t xml:space="preserve">most </w:t>
      </w:r>
      <w:proofErr w:type="spellStart"/>
      <w:r w:rsidRPr="00D227C8">
        <w:rPr>
          <w:rStyle w:val="Emphasis"/>
        </w:rPr>
        <w:t>marginalised</w:t>
      </w:r>
      <w:proofErr w:type="spellEnd"/>
      <w:r w:rsidRPr="00590956">
        <w:rPr>
          <w:rStyle w:val="StyleUnderline"/>
        </w:rPr>
        <w:t xml:space="preserve"> people in the world</w:t>
      </w:r>
      <w:r>
        <w:t xml:space="preserve">. </w:t>
      </w:r>
      <w:r w:rsidRPr="00590956">
        <w:rPr>
          <w:rStyle w:val="StyleUnderline"/>
        </w:rPr>
        <w:t>For many women</w:t>
      </w:r>
      <w:r>
        <w:t xml:space="preserve">, such as those forced in the circumstances to seek unsafe abortions, </w:t>
      </w:r>
      <w:r w:rsidRPr="00590956">
        <w:rPr>
          <w:rStyle w:val="StyleUnderline"/>
        </w:rPr>
        <w:t xml:space="preserve">they are </w:t>
      </w:r>
      <w:r w:rsidRPr="00590956">
        <w:t>also</w:t>
      </w:r>
      <w:r w:rsidRPr="00590956">
        <w:rPr>
          <w:rStyle w:val="StyleUnderline"/>
        </w:rPr>
        <w:t xml:space="preserve"> a </w:t>
      </w:r>
      <w:r w:rsidRPr="00D227C8">
        <w:rPr>
          <w:rStyle w:val="Emphasis"/>
        </w:rPr>
        <w:t>matter of life and death</w:t>
      </w:r>
      <w:r>
        <w:t>.</w:t>
      </w:r>
    </w:p>
    <w:p w:rsidR="00CA0135" w:rsidRDefault="00CA0135" w:rsidP="00CA0135"/>
    <w:p w:rsidR="00CA0135" w:rsidRDefault="00CA0135" w:rsidP="00CA0135">
      <w:pPr>
        <w:pStyle w:val="Heading3"/>
      </w:pPr>
      <w:r>
        <w:t>IL – Trump reversal</w:t>
      </w:r>
    </w:p>
    <w:p w:rsidR="00CA0135" w:rsidRDefault="00CA0135" w:rsidP="00CA0135">
      <w:pPr>
        <w:pStyle w:val="Heading4"/>
      </w:pPr>
      <w:r>
        <w:t xml:space="preserve">Trump is </w:t>
      </w:r>
      <w:r w:rsidRPr="00812165">
        <w:rPr>
          <w:u w:val="single"/>
        </w:rPr>
        <w:t>devastating</w:t>
      </w:r>
      <w:r>
        <w:t xml:space="preserve"> global access to reproductive health services---this approach must be reversed</w:t>
      </w:r>
    </w:p>
    <w:p w:rsidR="00CA0135" w:rsidRDefault="00CA0135" w:rsidP="00CA0135">
      <w:r w:rsidRPr="00812165">
        <w:rPr>
          <w:rStyle w:val="Style13ptBold"/>
        </w:rPr>
        <w:t>Frankel 19</w:t>
      </w:r>
      <w:r>
        <w:t xml:space="preserve"> - represents Florida's 21st District, which includes Palm Beach County, and was first elected to Congress in 2012. She serves on the House Appropriations Subcommittee on State, Foreign Operations, and Related Programs (Lois, “US must lead the charge on global reproductive rights — not stand in the way,” </w:t>
      </w:r>
      <w:r w:rsidRPr="00812165">
        <w:rPr>
          <w:i/>
        </w:rPr>
        <w:t>The Hill</w:t>
      </w:r>
      <w:r>
        <w:t xml:space="preserve">, </w:t>
      </w:r>
      <w:hyperlink r:id="rId88" w:history="1">
        <w:r w:rsidRPr="00FF22B3">
          <w:rPr>
            <w:rStyle w:val="Hyperlink"/>
          </w:rPr>
          <w:t>https://thehill.com/blogs/congress-blog/foreign-policy/470869-us-must-lead-the-charge-on-global-reproductive-rights-not</w:t>
        </w:r>
      </w:hyperlink>
      <w:r>
        <w:t>)</w:t>
      </w:r>
    </w:p>
    <w:p w:rsidR="00CA0135" w:rsidRPr="009E2C2E" w:rsidRDefault="00CA0135" w:rsidP="00CA0135"/>
    <w:p w:rsidR="00CA0135" w:rsidRDefault="00CA0135" w:rsidP="00CA0135">
      <w:r w:rsidRPr="00812165">
        <w:rPr>
          <w:rStyle w:val="StyleUnderline"/>
        </w:rPr>
        <w:t>For women to lead full productive lives, they must have the freedom to make the health care choices that are best for them</w:t>
      </w:r>
      <w:r>
        <w:t xml:space="preserve">. And when women and girls are healthy, educated and safe, their countries and the world are more secure and prosperous. </w:t>
      </w:r>
      <w:r w:rsidRPr="00812165">
        <w:rPr>
          <w:rStyle w:val="StyleUnderline"/>
        </w:rPr>
        <w:t>Alarmingly</w:t>
      </w:r>
      <w:r>
        <w:t xml:space="preserve">, the </w:t>
      </w:r>
      <w:r w:rsidRPr="00812165">
        <w:rPr>
          <w:rStyle w:val="StyleUnderline"/>
        </w:rPr>
        <w:t>Trump</w:t>
      </w:r>
      <w:r>
        <w:t xml:space="preserve"> administration </w:t>
      </w:r>
      <w:r w:rsidRPr="00812165">
        <w:rPr>
          <w:rStyle w:val="StyleUnderline"/>
        </w:rPr>
        <w:t>is taking us in the wrong direction, amplified by recent activity at an important international conference where the U.S. adopted a counter-productive role</w:t>
      </w:r>
      <w:r>
        <w:t xml:space="preserve">, rallying countries to oppose internationally-accepted references to sexual and reproductive health and rights. That is why last week, Rep. Barbara Lee (D-Calif.) and I were joined by 36 members of Congress to introduce a resolution that calls on the U.S. to recognize reproductive rights as human rights and celebrates 25 years since the International Conference on Population and Development (ICPD). </w:t>
      </w:r>
      <w:r w:rsidRPr="00812165">
        <w:rPr>
          <w:rStyle w:val="StyleUnderline"/>
        </w:rPr>
        <w:t>In 1994, the international community gathered for a landmark summit on reproductive health and women’s rights–the ICPD</w:t>
      </w:r>
      <w:r>
        <w:t xml:space="preserve"> in Cairo, Egypt. One hundred seventy-nine governments, including the United States, adopted the conference’s comprehensive </w:t>
      </w:r>
      <w:proofErr w:type="spellStart"/>
      <w:r>
        <w:t>Programme</w:t>
      </w:r>
      <w:proofErr w:type="spellEnd"/>
      <w:r>
        <w:t xml:space="preserve"> of Action, recognizing that reproductive rights and gender equality are critical to global development. </w:t>
      </w:r>
      <w:r w:rsidRPr="00812165">
        <w:rPr>
          <w:rStyle w:val="StyleUnderline"/>
        </w:rPr>
        <w:t>In the 25 years since the ICPD, major progress has been made toward universal access to sexual and reproductive</w:t>
      </w:r>
      <w:r>
        <w:t xml:space="preserve"> health, including an increase in voluntary access to modern contraception, increased abortion access, a decline in the number of unsafe abortions, and a drop in maternal death rates. </w:t>
      </w:r>
      <w:r w:rsidRPr="00812165">
        <w:rPr>
          <w:rStyle w:val="StyleUnderline"/>
        </w:rPr>
        <w:t>Still, major challenges remain</w:t>
      </w:r>
      <w:r>
        <w:t xml:space="preserve">. More than 800 women die daily from preventable causes related to pregnancy and childbirth, 214 million women worldwide have unmet contraceptive needs, and countries are criminalizing and restricting access to safe abortion. </w:t>
      </w:r>
      <w:r w:rsidRPr="00812165">
        <w:rPr>
          <w:rStyle w:val="StyleUnderline"/>
        </w:rPr>
        <w:t xml:space="preserve">To fulfill the objectives of the ICPD, the </w:t>
      </w:r>
      <w:r>
        <w:t>United Nations Population Fund (</w:t>
      </w:r>
      <w:r w:rsidRPr="00812165">
        <w:rPr>
          <w:rStyle w:val="StyleUnderline"/>
        </w:rPr>
        <w:t>UNFPA</w:t>
      </w:r>
      <w:r>
        <w:t xml:space="preserve">), the UN’s sexual and reproductive health agency, </w:t>
      </w:r>
      <w:r w:rsidRPr="00812165">
        <w:rPr>
          <w:rStyle w:val="StyleUnderline"/>
        </w:rPr>
        <w:t>recently convened</w:t>
      </w:r>
      <w:r>
        <w:t xml:space="preserve"> a high-level conference in Nairobi, Kenya. </w:t>
      </w:r>
      <w:r w:rsidRPr="00812165">
        <w:rPr>
          <w:rStyle w:val="StyleUnderline"/>
        </w:rPr>
        <w:t>At the conference, the Trump delegation actively opposed any reference to access to abortion consistent with Trump’s all-out assault on women’s reproductive rights</w:t>
      </w:r>
      <w:r>
        <w:t xml:space="preserve">. Our resolution, introduced to coincide with the summit, recognizes that the U.S. must remain committed to achieving the goals of gender equality and reproductive freedom to support sustainable global development. </w:t>
      </w:r>
      <w:r w:rsidRPr="00812165">
        <w:rPr>
          <w:rStyle w:val="StyleUnderline"/>
        </w:rPr>
        <w:t xml:space="preserve">The Trump administration’s obsession with stopping abortion is </w:t>
      </w:r>
      <w:r w:rsidRPr="00812165">
        <w:rPr>
          <w:rStyle w:val="Emphasis"/>
        </w:rPr>
        <w:t>harming women’s access to health care at home and abroad</w:t>
      </w:r>
      <w:r>
        <w:t xml:space="preserve">. </w:t>
      </w:r>
      <w:r w:rsidRPr="00812165">
        <w:rPr>
          <w:rStyle w:val="StyleUnderline"/>
        </w:rPr>
        <w:t>Trump has reinstated and expanded the inhumane Global Gag Rule that prevents foreign organizations receiving U.S. global health assistance from providing information, referrals, or services for legal abortion</w:t>
      </w:r>
      <w:r>
        <w:t xml:space="preserve">. </w:t>
      </w:r>
      <w:r w:rsidRPr="00812165">
        <w:rPr>
          <w:rStyle w:val="StyleUnderline"/>
        </w:rPr>
        <w:t xml:space="preserve">This has led to health clinics that provide basic services shutting down around the world, putting </w:t>
      </w:r>
      <w:r w:rsidRPr="00812165">
        <w:rPr>
          <w:rStyle w:val="Emphasis"/>
        </w:rPr>
        <w:t>countless women’s lives</w:t>
      </w:r>
      <w:r w:rsidRPr="00812165">
        <w:rPr>
          <w:rStyle w:val="StyleUnderline"/>
        </w:rPr>
        <w:t xml:space="preserve"> at risk</w:t>
      </w:r>
      <w:r>
        <w:t xml:space="preserve">. </w:t>
      </w:r>
      <w:r w:rsidRPr="00812165">
        <w:rPr>
          <w:rStyle w:val="StyleUnderline"/>
        </w:rPr>
        <w:t>He has also suspended funding for the UNFPA</w:t>
      </w:r>
      <w:r>
        <w:t xml:space="preserve">, which operates in more than 150 countries to provide reproductive and maternal health care and end gender-based violence. </w:t>
      </w:r>
      <w:r w:rsidRPr="00812165">
        <w:rPr>
          <w:rStyle w:val="StyleUnderline"/>
        </w:rPr>
        <w:t>He has proposed eliminating or drastically cutting international family planning funding. Adding insult to injury, Trump has removed the reproductive rights section from the State Department’s annual human rights report</w:t>
      </w:r>
      <w:r>
        <w:t xml:space="preserve">. </w:t>
      </w:r>
      <w:r w:rsidRPr="00812165">
        <w:rPr>
          <w:rStyle w:val="Emphasis"/>
        </w:rPr>
        <w:t>The Trump administration’s dangerous policies must be reversed</w:t>
      </w:r>
      <w:r>
        <w:t>. That work, as referenced in our resolution, must begin with reinstating funding for UNFPA, repealing the Global Gag Rule, and increasing U.S. funding for family planning programs to ensure that all women can meet their contraceptive needs.</w:t>
      </w:r>
    </w:p>
    <w:p w:rsidR="00CA0135" w:rsidRDefault="00CA0135" w:rsidP="00CA0135">
      <w:pPr>
        <w:pStyle w:val="Heading4"/>
      </w:pPr>
      <w:r>
        <w:t>This election is key to the future of reproductive rights</w:t>
      </w:r>
    </w:p>
    <w:p w:rsidR="00CA0135" w:rsidRDefault="00CA0135" w:rsidP="00CA0135">
      <w:r w:rsidRPr="009E2C2E">
        <w:rPr>
          <w:rStyle w:val="Style13ptBold"/>
        </w:rPr>
        <w:t>Hogue 19</w:t>
      </w:r>
      <w:r>
        <w:t xml:space="preserve"> – president of NARAL (How </w:t>
      </w:r>
      <w:r w:rsidRPr="00D328EB">
        <w:rPr>
          <w:rStyle w:val="StyleUnderline"/>
        </w:rPr>
        <w:t>the Next President Can Expand Reproductive Freedom</w:t>
      </w:r>
      <w:r>
        <w:t xml:space="preserve"> From remaking the judiciary to repealing Hyde to removing the global gag rule, Trump’s successor has their work cut out for them., </w:t>
      </w:r>
      <w:r w:rsidRPr="004A3BE4">
        <w:rPr>
          <w:i/>
        </w:rPr>
        <w:t>The Nation</w:t>
      </w:r>
      <w:r>
        <w:t xml:space="preserve">, </w:t>
      </w:r>
      <w:hyperlink r:id="rId89" w:history="1">
        <w:r w:rsidRPr="00FF22B3">
          <w:rPr>
            <w:rStyle w:val="Hyperlink"/>
          </w:rPr>
          <w:t>https://www.thenation.com/article/archive/abortion-trump-kavanaugh-hyde/</w:t>
        </w:r>
      </w:hyperlink>
      <w:r>
        <w:t>)</w:t>
      </w:r>
    </w:p>
    <w:p w:rsidR="00CA0135" w:rsidRPr="009E2C2E" w:rsidRDefault="00CA0135" w:rsidP="00CA0135"/>
    <w:p w:rsidR="00CA0135" w:rsidRDefault="00CA0135" w:rsidP="00CA0135">
      <w:r>
        <w:t xml:space="preserve">In Los Angeles in early May, I woke up at 5:30 am to a barrage of texts and phone calls. The day before, the Alabama Legislature had passed a law banning abortion completely. This move came on the heels of the Georgia General Assembly criminalizing abortion after the sixth week of pregnancy. I was in LA with former Georgia gubernatorial candidate Stacey Abrams to talk to film industry leaders about how they could challenge that law, given their extensive investments in her state. The Alabama ban was a tipping point, and women across the country were rising in anger, frustration, and disgust over the attacks on our reproductive freedoms. Among the calls were several from </w:t>
      </w:r>
      <w:r w:rsidRPr="00812165">
        <w:rPr>
          <w:rStyle w:val="StyleUnderline"/>
        </w:rPr>
        <w:t>presidential contenders</w:t>
      </w:r>
      <w:r>
        <w:t xml:space="preserve"> who </w:t>
      </w:r>
      <w:r w:rsidRPr="00812165">
        <w:rPr>
          <w:rStyle w:val="StyleUnderline"/>
        </w:rPr>
        <w:t>want</w:t>
      </w:r>
      <w:r>
        <w:t xml:space="preserve">ed </w:t>
      </w:r>
      <w:r w:rsidRPr="00812165">
        <w:rPr>
          <w:rStyle w:val="StyleUnderline"/>
        </w:rPr>
        <w:t>to put together plans to address the erosion of reproductive rights by the Trump administration and the state-level attacks that started years ago</w:t>
      </w:r>
      <w:r>
        <w:t xml:space="preserve"> in the form of 20-week bans, mandatory waiting periods, forced ultrasounds, and much more. In all, 20 presidential candidates spoke out that day. It hadn’t always been so. In 2016, when reproductive freedom and justice groups pushed debate moderators to ask then–presidential primary candidates Hillary Clinton and Bernie Sanders about the threats to reproductive rights as a part of the #</w:t>
      </w:r>
      <w:proofErr w:type="spellStart"/>
      <w:r>
        <w:t>AskAboutAbortion</w:t>
      </w:r>
      <w:proofErr w:type="spellEnd"/>
      <w:r>
        <w:t xml:space="preserve"> campaign, we were mostly dismissed by the media and the political elite. Despite the attacks on reproductive freedom that were well underway, many in the Democratic Party and the progressive movement didn’t understand the toll of these escalating assaults on the ability of women to access abortion, birth control, and prenatal care—not coincidentally, assaults that are primarily felt by poor women, rural women, immigrant women, and women of color. Given the complacency of many at the top, including in the media, only one question was asked about abortion rights during the primary debates—the very last one. Clinton and Sanders were both pro-choice, so people scoffed, “Why should we waste our time on that?” Having our concerns minimized came as no surprise to those of us who do the work. We explained again and again that pro-choice values are great, but we expect plans. To their credit, Clinton and Sanders didn’t shy away from the issue. When asked, they were aggressive in response, and as the nominee, Clinton led the charge to insert in the Democratic Party platform a call to repeal the Hyde Amendment, which prohibits federal funding for abortion services. Still, the conversation existed on the margins for most pundits and observers. That brings us to today. </w:t>
      </w:r>
      <w:r w:rsidRPr="00812165">
        <w:rPr>
          <w:rStyle w:val="StyleUnderline"/>
        </w:rPr>
        <w:t>Through fiat in the federal agencies and an unapologetic takeover of the judicial system</w:t>
      </w:r>
      <w:r>
        <w:t xml:space="preserve">, President Donald </w:t>
      </w:r>
      <w:r w:rsidRPr="00812165">
        <w:rPr>
          <w:rStyle w:val="StyleUnderline"/>
        </w:rPr>
        <w:t>Trump has thrust the question of access to abortion</w:t>
      </w:r>
      <w:r>
        <w:t>—and all it represents about control and freedom—</w:t>
      </w:r>
      <w:r w:rsidRPr="00812165">
        <w:rPr>
          <w:rStyle w:val="StyleUnderline"/>
        </w:rPr>
        <w:t>to the center of the 2020 presidential election</w:t>
      </w:r>
      <w:r>
        <w:t xml:space="preserve">. So far, </w:t>
      </w:r>
      <w:r w:rsidRPr="00812165">
        <w:rPr>
          <w:rStyle w:val="StyleUnderline"/>
        </w:rPr>
        <w:t>the Democratic field has risen to the occasion</w:t>
      </w:r>
      <w:r>
        <w:t xml:space="preserve">. </w:t>
      </w:r>
      <w:r w:rsidRPr="00812165">
        <w:rPr>
          <w:rStyle w:val="StyleUnderline"/>
        </w:rPr>
        <w:t>Candidates have advanced explicit positions on abortion rights, and all the major ones support the repeal of the Hyde Amendment</w:t>
      </w:r>
      <w:r>
        <w:t xml:space="preserve"> and the decades-long discrimination it embodies. </w:t>
      </w:r>
      <w:r w:rsidRPr="00812165">
        <w:rPr>
          <w:rStyle w:val="StyleUnderline"/>
        </w:rPr>
        <w:t>That commitment was tested this year when</w:t>
      </w:r>
      <w:r>
        <w:t xml:space="preserve"> Joe </w:t>
      </w:r>
      <w:r w:rsidRPr="00812165">
        <w:rPr>
          <w:rStyle w:val="StyleUnderline"/>
        </w:rPr>
        <w:t>Biden reversed his stance on the issue—vowing to lift the ban on abortion funding for low-income women after</w:t>
      </w:r>
      <w:r>
        <w:t xml:space="preserve"> quick and severe public </w:t>
      </w:r>
      <w:r w:rsidRPr="00812165">
        <w:rPr>
          <w:rStyle w:val="StyleUnderline"/>
        </w:rPr>
        <w:t>criticism</w:t>
      </w:r>
      <w:r>
        <w:t xml:space="preserve">. </w:t>
      </w:r>
      <w:r w:rsidRPr="00812165">
        <w:rPr>
          <w:rStyle w:val="StyleUnderline"/>
        </w:rPr>
        <w:t>This progress is due to the painstaking work of those raising the alarm year after year</w:t>
      </w:r>
      <w:r>
        <w:t xml:space="preserve">, even when too few listened. In 2014, All Above All, a leader in the reproductive justice movement, began educating people on the evils of the Hyde Amendment and calling for its repeal. Six years ago Wendy Davis, then a state legislator, mounted her famous filibuster against Texas’s 20-week abortion ban. The backlash against that law was enormous, and it planted seeds of resistance against today’s bans. Legislators in the anti-choice movement knew their agenda was unpopular and that they were living on borrowed time. So they moved quickly and quietly to introduce bills designed to outlaw certain kinds of abortions, shame women out of choosing the procedure, and shut down clinics. These lawmakers used every trick available to jam these bills through, convening special legislative sessions and hijacking unrelated legislative efforts. In North Carolina, a bill to impose restrictions on abortion clinics was even attached to a motorcycle safety bill. Trump’s victory heralded the end of this stealth approach. But as state-level bans sweep the nation, so does an awareness of what’s at stake. The vast majority of American adults—77 percent, according to a 2019 NPR/PBS </w:t>
      </w:r>
      <w:proofErr w:type="spellStart"/>
      <w:r>
        <w:t>NewsHour</w:t>
      </w:r>
      <w:proofErr w:type="spellEnd"/>
      <w:r>
        <w:t xml:space="preserve">/Marist poll—support legal access to abortion, an increase even from last year. </w:t>
      </w:r>
      <w:r w:rsidRPr="00812165">
        <w:rPr>
          <w:rStyle w:val="StyleUnderline"/>
        </w:rPr>
        <w:t>Support is overwhelming among Democratic voters, who have had it with the reproductive oppression enabled by misogyny</w:t>
      </w:r>
      <w:r>
        <w:t xml:space="preserve">. It’s undeniable that left and liberal candidates must take these issues seriously if they are to be competitive. People who understand that the freedom to access abortion is inextricably part of our fight for gender equity are marching and resisting in record numbers. </w:t>
      </w:r>
      <w:r w:rsidRPr="00812165">
        <w:rPr>
          <w:rStyle w:val="StyleUnderline"/>
        </w:rPr>
        <w:t xml:space="preserve">This is an </w:t>
      </w:r>
      <w:r w:rsidRPr="00812165">
        <w:rPr>
          <w:rStyle w:val="Emphasis"/>
        </w:rPr>
        <w:t>inflection point</w:t>
      </w:r>
      <w:r w:rsidRPr="00812165">
        <w:rPr>
          <w:rStyle w:val="StyleUnderline"/>
        </w:rPr>
        <w:t>, and it’s crucial to treat Roe</w:t>
      </w:r>
      <w:r>
        <w:t xml:space="preserve"> v. Wade </w:t>
      </w:r>
      <w:r w:rsidRPr="00812165">
        <w:rPr>
          <w:rStyle w:val="StyleUnderline"/>
        </w:rPr>
        <w:t>as the floor of what we need and not the ceiling</w:t>
      </w:r>
      <w:r>
        <w:t xml:space="preserve">. </w:t>
      </w:r>
      <w:r w:rsidRPr="00812165">
        <w:rPr>
          <w:rStyle w:val="StyleUnderline"/>
        </w:rPr>
        <w:t>The next president will have massive challenges in digging our nation out of the hole we find ourselves in</w:t>
      </w:r>
      <w:r w:rsidRPr="00812165">
        <w:t xml:space="preserve">. Fortunately, the contenders for the Democratic nomination have some ideas. The crisis requires dedicated resources and attention, which would be part of Cory Booker’s call for a White House Office of Reproductive Freedom. The crisis requires nominating judges to all levels of the federal judiciary, including the Supreme Court, who would protect reproductive freedom, as promised by former candidates Kirsten Gillibrand and </w:t>
      </w:r>
      <w:proofErr w:type="spellStart"/>
      <w:r w:rsidRPr="00812165">
        <w:t>Beto</w:t>
      </w:r>
      <w:proofErr w:type="spellEnd"/>
      <w:r w:rsidRPr="00812165">
        <w:t xml:space="preserve"> O’Rourke and current contenders Pete </w:t>
      </w:r>
      <w:proofErr w:type="spellStart"/>
      <w:r w:rsidRPr="00812165">
        <w:t>Buttigieg</w:t>
      </w:r>
      <w:proofErr w:type="spellEnd"/>
      <w:r w:rsidRPr="00812165">
        <w:t xml:space="preserve"> and Julián Castro, among others. The crisis requires innovative thinking about the relationship between state and federal government, like the proposal put forward by Kamala Harris, whose plan models the preclearance process in the Voting Rights Act, stipulating that the most regressive states get permission from the Justice Department before a new abortion law takes effect. The crisis requires a health care plan that includes coverage of comprehensive reproductive care, like the one proposed by Bernie Sanders. And the crisis requires us to address the increased threats to and violence against abortion clinics, as proposed in Elizabeth Warren’s plan. And of course, the next president must push to codify Roe into statute; repeal the Hyde Amendment permanently; remove the global gag rule, which bars giving federal funds to any foreign health organization that provides abortion or even discusses it as an option; and reinstate Title X funding for Planned Parenthood and other full-service reproductive health care providers.</w:t>
      </w:r>
      <w:r>
        <w:t xml:space="preserve"> These plans—and the fact that several </w:t>
      </w:r>
      <w:r w:rsidRPr="00812165">
        <w:rPr>
          <w:rStyle w:val="StyleUnderline"/>
        </w:rPr>
        <w:t>presidential candidates vowed during the Democratic debates to restore reproductive rights, even when they weren’t asked about them</w:t>
      </w:r>
      <w:r>
        <w:t xml:space="preserve">—are a good start. Still, all of that should be the minimum. To adequately confront this moment, we have to elect pro-choice champions. Congress will be instrumental in safeguarding our reproductive rights, and perhaps more than anything, we need a national leader who can convey with moral clarity and conviction what’s at stake. </w:t>
      </w:r>
      <w:r w:rsidRPr="00812165">
        <w:rPr>
          <w:rStyle w:val="StyleUnderline"/>
        </w:rPr>
        <w:t xml:space="preserve">The Trump administration is a manifestation of a </w:t>
      </w:r>
      <w:r w:rsidRPr="00812165">
        <w:rPr>
          <w:rStyle w:val="Emphasis"/>
        </w:rPr>
        <w:t>radical anti-choice movement’s deep misogyny and racism</w:t>
      </w:r>
      <w:r w:rsidRPr="00812165">
        <w:rPr>
          <w:rStyle w:val="StyleUnderline"/>
        </w:rPr>
        <w:t xml:space="preserve">. Extremists in the White House have used this opportunity to move an anti-​science agenda and force their narrow moral code on all Americans. </w:t>
      </w:r>
      <w:r w:rsidRPr="00812165">
        <w:rPr>
          <w:rStyle w:val="Emphasis"/>
        </w:rPr>
        <w:t>We need the exact opposite in our next president</w:t>
      </w:r>
      <w:r>
        <w:t>.</w:t>
      </w:r>
    </w:p>
    <w:p w:rsidR="00CA0135" w:rsidRDefault="00CA0135" w:rsidP="00CA0135">
      <w:pPr>
        <w:pStyle w:val="Heading4"/>
      </w:pPr>
      <w:r>
        <w:t>Biden will repeal the gag rule</w:t>
      </w:r>
    </w:p>
    <w:p w:rsidR="00CA0135" w:rsidRPr="00EE6879" w:rsidRDefault="00CA0135" w:rsidP="00CA0135">
      <w:r>
        <w:t xml:space="preserve">Kirby 19 (Jen, “Joe Biden wants to restore the pre-Trump world order,” </w:t>
      </w:r>
      <w:proofErr w:type="spellStart"/>
      <w:r>
        <w:t>Vox</w:t>
      </w:r>
      <w:proofErr w:type="spellEnd"/>
      <w:r>
        <w:t>, https://www.vox.com/world/2019/7/11/20690243/joe-biden-foreign-policy-speech-new-york-trump)</w:t>
      </w:r>
    </w:p>
    <w:p w:rsidR="00CA0135" w:rsidRPr="00EE6879" w:rsidRDefault="00CA0135" w:rsidP="00CA0135">
      <w:r>
        <w:t xml:space="preserve">In other words, </w:t>
      </w:r>
      <w:r w:rsidRPr="00EE6879">
        <w:rPr>
          <w:rStyle w:val="StyleUnderline"/>
        </w:rPr>
        <w:t>Biden</w:t>
      </w:r>
      <w:r>
        <w:t xml:space="preserve"> is not so much offering voters a bold vision for the future as much as he</w:t>
      </w:r>
      <w:r w:rsidRPr="00EE6879">
        <w:rPr>
          <w:rStyle w:val="StyleUnderline"/>
        </w:rPr>
        <w:t>’s</w:t>
      </w:r>
      <w:r>
        <w:t xml:space="preserve"> </w:t>
      </w:r>
      <w:r w:rsidRPr="00EE6879">
        <w:rPr>
          <w:rStyle w:val="StyleUnderline"/>
        </w:rPr>
        <w:t>presenting a plan for how to restore the past</w:t>
      </w:r>
      <w:r>
        <w:t xml:space="preserve">. The question is whether that idealized past can — or even should — be restored. Biden’s plan aims to erase Trump’s decisions and build on the Obama years </w:t>
      </w:r>
      <w:r w:rsidRPr="00EE6879">
        <w:rPr>
          <w:rStyle w:val="StyleUnderline"/>
        </w:rPr>
        <w:t>Biden’s platform includes rejoining the signature international agreements</w:t>
      </w:r>
      <w:r>
        <w:t xml:space="preserve"> that he and Obama worked to create during their eight years in office: the Iran nuclear deal and the Paris climate accords, both of which Trump has withdrawn the US from. </w:t>
      </w:r>
      <w:r w:rsidRPr="00EE6879">
        <w:rPr>
          <w:rStyle w:val="StyleUnderline"/>
        </w:rPr>
        <w:t>Biden</w:t>
      </w:r>
      <w:r>
        <w:t xml:space="preserve"> also </w:t>
      </w:r>
      <w:r w:rsidRPr="00EE6879">
        <w:rPr>
          <w:rStyle w:val="StyleUnderline"/>
        </w:rPr>
        <w:t>promised to end</w:t>
      </w:r>
      <w:r>
        <w:t xml:space="preserve"> Trump’s travel ban, undo </w:t>
      </w:r>
      <w:r w:rsidRPr="00EE6879">
        <w:rPr>
          <w:rStyle w:val="StyleUnderline"/>
        </w:rPr>
        <w:t>the global gag rule that blocks federal funding from going to any NGOs around the world that provide abortion services</w:t>
      </w:r>
      <w:r>
        <w:t xml:space="preserve">, rehabilitate the NATO alliance, and restore daily press briefings in the White House, State Department, and Department of Defense, which have become scarce under Trump. And he pledged to resume sending substantial foreign aid to the Central American countries of El Salvador, Honduras, and Guatemala to tackle the corruption, violence, and poverty that are forcing thousands to flee to the US border. </w:t>
      </w:r>
      <w:r w:rsidRPr="00EE6879">
        <w:rPr>
          <w:rStyle w:val="StyleUnderline"/>
        </w:rPr>
        <w:t>These are</w:t>
      </w:r>
      <w:r>
        <w:t xml:space="preserve"> nearly all </w:t>
      </w:r>
      <w:r w:rsidRPr="00EE6879">
        <w:rPr>
          <w:rStyle w:val="StyleUnderline"/>
        </w:rPr>
        <w:t>accomplishments and programs achieved under Obama that Trump has more or less undone. Biden promised to put them back, and then strengthen and adjust from there</w:t>
      </w:r>
      <w:r>
        <w:t>. For those distressed by how much the world has changed under Trump, Biden offers the comfort and reassurance that he will put everything back the way it was. But it’s not just the foreign policy world that’s changed in the years since Biden and Obama were in charge — the Democratic Party has changed, too.</w:t>
      </w:r>
    </w:p>
    <w:p w:rsidR="00CA0135" w:rsidRDefault="00CA0135" w:rsidP="00CA0135">
      <w:pPr>
        <w:pStyle w:val="Heading3"/>
      </w:pPr>
      <w:r>
        <w:t>IL – conservative court</w:t>
      </w:r>
    </w:p>
    <w:p w:rsidR="00CA0135" w:rsidRPr="00DA4570" w:rsidRDefault="00CA0135" w:rsidP="00CA0135">
      <w:pPr>
        <w:pStyle w:val="Heading4"/>
      </w:pPr>
      <w:r>
        <w:t>Trump re-election permanently locks in a conservative court---puts Roe at risk</w:t>
      </w:r>
    </w:p>
    <w:p w:rsidR="00CA0135" w:rsidRPr="00877444" w:rsidRDefault="00CA0135" w:rsidP="00CA0135">
      <w:r w:rsidRPr="00877444">
        <w:rPr>
          <w:rStyle w:val="Style13ptBold"/>
        </w:rPr>
        <w:t>Starr 19</w:t>
      </w:r>
      <w:r w:rsidRPr="00877444">
        <w:t xml:space="preserve"> – PhD, professor of sociology and public affairs at Princeton and a winner of the Pulitzer Prize for General Nonfiction. He is the author of Entrenchment: Wealth, Power, and the Constitution of Democratic Societies (Paul, “</w:t>
      </w:r>
      <w:r w:rsidRPr="00877444">
        <w:rPr>
          <w:rStyle w:val="StyleUnderline"/>
        </w:rPr>
        <w:t>Trump’s Second Term</w:t>
      </w:r>
      <w:r w:rsidRPr="00877444">
        <w:t xml:space="preserve"> It’s more likely than most people think—and </w:t>
      </w:r>
      <w:r w:rsidRPr="00877444">
        <w:rPr>
          <w:rStyle w:val="StyleUnderline"/>
        </w:rPr>
        <w:t>compared with his first term</w:t>
      </w:r>
      <w:r w:rsidRPr="00877444">
        <w:t xml:space="preserve">, its effects </w:t>
      </w:r>
      <w:r w:rsidRPr="00877444">
        <w:rPr>
          <w:rStyle w:val="StyleUnderline"/>
        </w:rPr>
        <w:t>would be far more durable</w:t>
      </w:r>
      <w:r w:rsidRPr="00877444">
        <w:t xml:space="preserve">.,” </w:t>
      </w:r>
      <w:r w:rsidRPr="00877444">
        <w:rPr>
          <w:i/>
        </w:rPr>
        <w:t>The Atlantic</w:t>
      </w:r>
      <w:r w:rsidRPr="00877444">
        <w:t xml:space="preserve">, </w:t>
      </w:r>
      <w:hyperlink r:id="rId90" w:history="1">
        <w:r w:rsidRPr="00877444">
          <w:rPr>
            <w:rStyle w:val="Hyperlink"/>
          </w:rPr>
          <w:t>https://www.theatlantic.com/magazine/archive/2019/05/trump-2020-second-term/585994/</w:t>
        </w:r>
      </w:hyperlink>
      <w:r w:rsidRPr="00877444">
        <w:t>)</w:t>
      </w:r>
      <w:r>
        <w:t>//BB</w:t>
      </w:r>
    </w:p>
    <w:p w:rsidR="00CA0135" w:rsidRPr="00877444" w:rsidRDefault="00CA0135" w:rsidP="00CA0135"/>
    <w:p w:rsidR="00CA0135" w:rsidRPr="009B5FDB" w:rsidRDefault="00CA0135" w:rsidP="00CA0135">
      <w:pPr>
        <w:rPr>
          <w:sz w:val="12"/>
        </w:rPr>
      </w:pPr>
      <w:r w:rsidRPr="00877444">
        <w:rPr>
          <w:rStyle w:val="StyleUnderline"/>
        </w:rPr>
        <w:t xml:space="preserve">Of all the questions that will be answered by the 2020 election, one matters above the others: Is </w:t>
      </w:r>
      <w:proofErr w:type="spellStart"/>
      <w:r w:rsidRPr="00877444">
        <w:rPr>
          <w:rStyle w:val="StyleUnderline"/>
        </w:rPr>
        <w:t>Trumpism</w:t>
      </w:r>
      <w:proofErr w:type="spellEnd"/>
      <w:r w:rsidRPr="00877444">
        <w:rPr>
          <w:rStyle w:val="StyleUnderline"/>
        </w:rPr>
        <w:t xml:space="preserve"> a</w:t>
      </w:r>
      <w:r w:rsidRPr="00DA4570">
        <w:rPr>
          <w:sz w:val="12"/>
        </w:rPr>
        <w:t xml:space="preserve"> temporary </w:t>
      </w:r>
      <w:r w:rsidRPr="00877444">
        <w:rPr>
          <w:rStyle w:val="StyleUnderline"/>
        </w:rPr>
        <w:t>aberration or a long-term phenomenon</w:t>
      </w:r>
      <w:r w:rsidRPr="00DA4570">
        <w:rPr>
          <w:sz w:val="12"/>
        </w:rPr>
        <w:t>? Put another way: Will the changes brought about by Donald Trump and today’s Republican Party fade away, or will they become entrenched? Trump’s reelection seems implausible to many people, as implausible as his election did before November 2016. But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877444">
        <w:rPr>
          <w:rStyle w:val="StyleUnderline"/>
        </w:rPr>
        <w:t>the impact of a second term would be more lasting than that of the first</w:t>
      </w:r>
      <w:r w:rsidRPr="00DA4570">
        <w:rPr>
          <w:sz w:val="12"/>
        </w:rPr>
        <w:t xml:space="preserve">. </w:t>
      </w:r>
      <w:r w:rsidRPr="00877444">
        <w:rPr>
          <w:rStyle w:val="StyleUnderline"/>
        </w:rPr>
        <w:t>In normal politics, the policies adopted by a president and Congress may zig one way, and those of the next president and Congress may zag the other</w:t>
      </w:r>
      <w:r w:rsidRPr="00DA4570">
        <w:rPr>
          <w:sz w:val="12"/>
        </w:rPr>
        <w:t xml:space="preserve">. The contending parties take our system’s rules as a given, and fight over what they understand to be reversible policies and power arrangements. </w:t>
      </w:r>
      <w:r w:rsidRPr="00877444">
        <w:rPr>
          <w:rStyle w:val="StyleUnderline"/>
        </w:rPr>
        <w:t>But some situations are not like that; a zig one way makes it hard to zag back</w:t>
      </w:r>
      <w:r w:rsidRPr="00DA4570">
        <w:rPr>
          <w:sz w:val="12"/>
        </w:rPr>
        <w:t xml:space="preserve">. </w:t>
      </w:r>
      <w:r w:rsidRPr="00877444">
        <w:rPr>
          <w:rStyle w:val="StyleUnderline"/>
        </w:rPr>
        <w:t>This is one of those moments</w:t>
      </w:r>
      <w:r w:rsidRPr="00DA4570">
        <w:rPr>
          <w:sz w:val="12"/>
        </w:rPr>
        <w:t xml:space="preserve">. 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w:t>
      </w:r>
      <w:r w:rsidRPr="00877444">
        <w:rPr>
          <w:rStyle w:val="StyleUnderline"/>
        </w:rPr>
        <w:t xml:space="preserve">The effects of a full eight years of Trump will be </w:t>
      </w:r>
      <w:r w:rsidRPr="00DA4570">
        <w:rPr>
          <w:sz w:val="12"/>
        </w:rPr>
        <w:t xml:space="preserve">much more difficult, if not </w:t>
      </w:r>
      <w:r w:rsidRPr="00877444">
        <w:rPr>
          <w:rStyle w:val="StyleUnderline"/>
        </w:rPr>
        <w:t>impossible</w:t>
      </w:r>
      <w:r w:rsidRPr="00DA4570">
        <w:rPr>
          <w:sz w:val="12"/>
        </w:rPr>
        <w:t xml:space="preserve">, </w:t>
      </w:r>
      <w:r w:rsidRPr="00877444">
        <w:rPr>
          <w:rStyle w:val="StyleUnderline"/>
        </w:rPr>
        <w:t>to undo</w:t>
      </w:r>
      <w:r w:rsidRPr="00DA4570">
        <w:rPr>
          <w:sz w:val="12"/>
        </w:rPr>
        <w:t xml:space="preserve">. Three areas—climate change, the risk of a renewed global arms race, and </w:t>
      </w:r>
      <w:r w:rsidRPr="00DA4570">
        <w:rPr>
          <w:rStyle w:val="StyleUnderline"/>
        </w:rPr>
        <w:t>control of the Supreme Court</w:t>
      </w:r>
      <w:r w:rsidRPr="00DA4570">
        <w:rPr>
          <w:sz w:val="12"/>
        </w:rPr>
        <w:t xml:space="preserve">—illustrate the historic significance of the 2020 election. The first two problems </w:t>
      </w:r>
      <w:r w:rsidRPr="00877444">
        <w:rPr>
          <w:rStyle w:val="StyleUnderline"/>
        </w:rPr>
        <w:t>will become much harder to address as time goes on</w:t>
      </w:r>
      <w:r w:rsidRPr="00DA4570">
        <w:rPr>
          <w:sz w:val="12"/>
        </w:rPr>
        <w:t xml:space="preserve">. The third one stands to remake our constitutional democracy and undermine the capacity for future change. In short, the biggest difference between electing Trump in 2016 and reelecting Trump in 2020 would be irreversibility. Climate policy is now the most obvious example.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 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w:t>
      </w:r>
      <w:proofErr w:type="spellStart"/>
      <w:r w:rsidRPr="00DA4570">
        <w:rPr>
          <w:sz w:val="12"/>
        </w:rPr>
        <w:t>decarbonization</w:t>
      </w:r>
      <w:proofErr w:type="spellEnd"/>
      <w:r w:rsidRPr="00DA4570">
        <w:rPr>
          <w:sz w:val="12"/>
        </w:rPr>
        <w:t xml:space="preserve"> until at least the second half of the 2020s, while encouraging other countries to do nothing as well. And change that is delayed becomes more economically and politically difficult. According to the Global Carbon Project, if </w:t>
      </w:r>
      <w:proofErr w:type="spellStart"/>
      <w:r w:rsidRPr="00DA4570">
        <w:rPr>
          <w:sz w:val="12"/>
        </w:rPr>
        <w:t>decarbonization</w:t>
      </w:r>
      <w:proofErr w:type="spellEnd"/>
      <w:r w:rsidRPr="00DA4570">
        <w:rPr>
          <w:sz w:val="12"/>
        </w:rPr>
        <w:t xml:space="preserve">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 The 2020 election will also determine whether the U.S. continues on a course that all but guarantees another kind of runaway global change—a stepped-up arms race, and with it a heightened risk of nuclear accidents and nuclear war. Trump’s “America first” doctrine, attacks on America’s alliances, and unilateral withdrawal from arms-control treaties have made the world far more dangerous.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If he is reelected, however, several countries may opt to pursue nuclear weapons, especially those in regions that have relied on American security guarantees, such as the Middle East and Northeast Asia. 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 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 Finally, </w:t>
      </w:r>
      <w:r w:rsidRPr="00DA4570">
        <w:rPr>
          <w:rStyle w:val="StyleUnderline"/>
        </w:rPr>
        <w:t>a second term for Trump would entrench changes at home, perhaps the most durable of which involves the Supreme Court</w:t>
      </w:r>
      <w:r w:rsidRPr="00DA4570">
        <w:rPr>
          <w:sz w:val="12"/>
        </w:rPr>
        <w:t xml:space="preserve">. </w:t>
      </w:r>
      <w:r w:rsidRPr="00DA4570">
        <w:rPr>
          <w:rStyle w:val="StyleUnderline"/>
        </w:rPr>
        <w:t>With a full eight years, he would probably have the opportunity to replace two more justices</w:t>
      </w:r>
      <w:r w:rsidRPr="00DA4570">
        <w:rPr>
          <w:sz w:val="12"/>
        </w:rPr>
        <w:t xml:space="preserve">: Ruth Bader </w:t>
      </w:r>
      <w:r w:rsidRPr="00DA4570">
        <w:rPr>
          <w:rStyle w:val="StyleUnderline"/>
        </w:rPr>
        <w:t>Ginsburg</w:t>
      </w:r>
      <w:r w:rsidRPr="00DA4570">
        <w:rPr>
          <w:sz w:val="12"/>
        </w:rPr>
        <w:t xml:space="preserve"> will be 87 at the beginning of the next presidential term, </w:t>
      </w:r>
      <w:r w:rsidRPr="00DA4570">
        <w:rPr>
          <w:rStyle w:val="StyleUnderline"/>
        </w:rPr>
        <w:t>and</w:t>
      </w:r>
      <w:r w:rsidRPr="00DA4570">
        <w:rPr>
          <w:sz w:val="12"/>
        </w:rPr>
        <w:t xml:space="preserve"> Stephen </w:t>
      </w:r>
      <w:r w:rsidRPr="00DA4570">
        <w:rPr>
          <w:rStyle w:val="StyleUnderline"/>
        </w:rPr>
        <w:t>Breyer</w:t>
      </w:r>
      <w:r w:rsidRPr="00DA4570">
        <w:rPr>
          <w:sz w:val="12"/>
        </w:rPr>
        <w:t xml:space="preserve"> will be 82. Whether you regard the prospect of four Trump-appointed justices as a good or a bad thing will depend on your politics and preferences—but </w:t>
      </w:r>
      <w:r w:rsidRPr="00DA4570">
        <w:rPr>
          <w:rStyle w:val="StyleUnderline"/>
        </w:rPr>
        <w:t>there is no denying that the impact on the nation’s highest court would be momentous</w:t>
      </w:r>
      <w:r w:rsidRPr="00DA4570">
        <w:rPr>
          <w:sz w:val="12"/>
        </w:rPr>
        <w:t xml:space="preserve">. 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would not be squandered. The justices nominated by recent Republican presidents reflect this shift. But </w:t>
      </w:r>
      <w:r w:rsidRPr="00DA4570">
        <w:rPr>
          <w:rStyle w:val="StyleUnderline"/>
        </w:rPr>
        <w:t>because the Court’s conservative majorities have remained slim, a series of Republican appointees</w:t>
      </w:r>
      <w:r w:rsidRPr="00DA4570">
        <w:rPr>
          <w:sz w:val="12"/>
        </w:rPr>
        <w:t>—Sandra Day O’Connor, Anthony Kennedy, and most recently John Roberts—</w:t>
      </w:r>
      <w:r w:rsidRPr="00DA4570">
        <w:rPr>
          <w:rStyle w:val="StyleUnderline"/>
        </w:rPr>
        <w:t>have, by occasionally breaking ranks, held the Court back from a full-scale reversal of liberal principles and precedents</w:t>
      </w:r>
      <w:r w:rsidRPr="00DA4570">
        <w:rPr>
          <w:sz w:val="12"/>
        </w:rPr>
        <w:t xml:space="preserve">. </w:t>
      </w:r>
      <w:r w:rsidRPr="00DA4570">
        <w:rPr>
          <w:rStyle w:val="StyleUnderline"/>
        </w:rPr>
        <w:t>With a 7–2 rather than a 5–4 majority</w:t>
      </w:r>
      <w:r w:rsidRPr="00DA4570">
        <w:rPr>
          <w:sz w:val="12"/>
        </w:rPr>
        <w:t xml:space="preserve">, however, the </w:t>
      </w:r>
      <w:r w:rsidRPr="00DA4570">
        <w:rPr>
          <w:rStyle w:val="StyleUnderline"/>
        </w:rPr>
        <w:t>Court’s conservatives could no longer be checked by a lone swing vote</w:t>
      </w:r>
      <w:r w:rsidRPr="00DA4570">
        <w:rPr>
          <w:sz w:val="12"/>
        </w:rPr>
        <w:t>. Much of the public discussion about the Court’s future focuses on</w:t>
      </w:r>
      <w:r w:rsidRPr="00DA4570">
        <w:rPr>
          <w:rStyle w:val="StyleUnderline"/>
        </w:rPr>
        <w:t xml:space="preserve"> </w:t>
      </w:r>
      <w:r w:rsidRPr="00DA4570">
        <w:rPr>
          <w:rStyle w:val="Emphasis"/>
        </w:rPr>
        <w:t>Roe v. Wade</w:t>
      </w:r>
      <w:r w:rsidRPr="00DA4570">
        <w:rPr>
          <w:sz w:val="12"/>
        </w:rPr>
        <w:t xml:space="preserv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But 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 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w:t>
      </w:r>
      <w:proofErr w:type="spellStart"/>
      <w:r w:rsidRPr="00DA4570">
        <w:rPr>
          <w:sz w:val="12"/>
        </w:rPr>
        <w:t>originalist</w:t>
      </w:r>
      <w:proofErr w:type="spellEnd"/>
      <w:r w:rsidRPr="00DA4570">
        <w:rPr>
          <w:sz w:val="12"/>
        </w:rPr>
        <w:t xml:space="preserve"> interpretation of our 18th-century Constitution. Democracy is always a gamble, but ordinarily the stakes involve short-term wins and losses. Much more </w:t>
      </w:r>
      <w:r w:rsidRPr="00DA4570">
        <w:rPr>
          <w:rStyle w:val="Emphasis"/>
        </w:rPr>
        <w:t>hangs in the balance</w:t>
      </w:r>
      <w:r w:rsidRPr="00877444">
        <w:rPr>
          <w:rStyle w:val="StyleUnderline"/>
        </w:rPr>
        <w:t xml:space="preserve"> next year</w:t>
      </w:r>
      <w:r w:rsidRPr="00DA4570">
        <w:rPr>
          <w:sz w:val="12"/>
        </w:rPr>
        <w:t xml:space="preserve">. </w:t>
      </w:r>
      <w:r w:rsidRPr="00877444">
        <w:rPr>
          <w:rStyle w:val="StyleUnderline"/>
        </w:rPr>
        <w:t>With a second term, Trump’s presidency would go from an aberration to a turning point</w:t>
      </w:r>
      <w:r w:rsidRPr="00DA4570">
        <w:rPr>
          <w:sz w:val="12"/>
        </w:rPr>
        <w:t xml:space="preserve"> in American history. But it would not usher in an era marked by stability. </w:t>
      </w:r>
      <w:r w:rsidRPr="00877444">
        <w:rPr>
          <w:rStyle w:val="StyleUnderline"/>
        </w:rPr>
        <w:t>The effects of</w:t>
      </w:r>
      <w:r w:rsidRPr="00DA4570">
        <w:rPr>
          <w:sz w:val="12"/>
        </w:rPr>
        <w:t xml:space="preserve"> climate change and the risks associated with another nuclear arms race </w:t>
      </w:r>
      <w:r w:rsidRPr="00877444">
        <w:rPr>
          <w:rStyle w:val="StyleUnderline"/>
        </w:rPr>
        <w:t xml:space="preserve">are bound to be </w:t>
      </w:r>
      <w:r w:rsidRPr="00877444">
        <w:rPr>
          <w:rStyle w:val="Emphasis"/>
        </w:rPr>
        <w:t>convulsive</w:t>
      </w:r>
      <w:r w:rsidRPr="00DA4570">
        <w:rPr>
          <w:sz w:val="12"/>
        </w:rPr>
        <w:t xml:space="preserve">. And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877444">
        <w:rPr>
          <w:rStyle w:val="StyleUnderline"/>
        </w:rPr>
        <w:t>The choice Americans face in 2020 is one we will not get to make again</w:t>
      </w:r>
      <w:r w:rsidRPr="00DA4570">
        <w:rPr>
          <w:sz w:val="12"/>
        </w:rPr>
        <w:t xml:space="preserve">. What remains to be seen is whether voters will grasp the stakes before them. In 2016, Hillary Clinton’s emails absorbed more media and public attention than any other issue. In 2018, Trump tried to focus attention on a ragtag caravan of a few thousand Central Americans approaching the southern border. That effort failed, but the master of distraction will be back at it next year. If we cannot focus on what matters, </w:t>
      </w:r>
      <w:r w:rsidRPr="00877444">
        <w:rPr>
          <w:rStyle w:val="StyleUnderline"/>
        </w:rPr>
        <w:t>we may sleepwalk into a truly perilous future</w:t>
      </w:r>
      <w:r w:rsidRPr="00DA4570">
        <w:rPr>
          <w:sz w:val="12"/>
        </w:rPr>
        <w:t>.</w:t>
      </w:r>
    </w:p>
    <w:p w:rsidR="00CA0135" w:rsidRDefault="00CA0135" w:rsidP="00CA0135">
      <w:pPr>
        <w:pStyle w:val="Heading3"/>
      </w:pPr>
      <w:r>
        <w:t xml:space="preserve">! – </w:t>
      </w:r>
      <w:proofErr w:type="gramStart"/>
      <w:r>
        <w:t>d-rule</w:t>
      </w:r>
      <w:proofErr w:type="gramEnd"/>
    </w:p>
    <w:p w:rsidR="00CA0135" w:rsidRDefault="00CA0135" w:rsidP="00CA0135">
      <w:pPr>
        <w:pStyle w:val="Heading4"/>
      </w:pPr>
      <w:r>
        <w:t xml:space="preserve">Sexual and reproductive health services positively influence </w:t>
      </w:r>
      <w:r w:rsidRPr="00076351">
        <w:rPr>
          <w:u w:val="single"/>
        </w:rPr>
        <w:t>millions</w:t>
      </w:r>
      <w:r>
        <w:t xml:space="preserve"> of lives globally---they’re an </w:t>
      </w:r>
      <w:r w:rsidRPr="00076351">
        <w:rPr>
          <w:u w:val="single"/>
        </w:rPr>
        <w:t>urgent priority</w:t>
      </w:r>
    </w:p>
    <w:p w:rsidR="00CA0135" w:rsidRDefault="00CA0135" w:rsidP="00CA0135">
      <w:proofErr w:type="spellStart"/>
      <w:r w:rsidRPr="006B57BE">
        <w:rPr>
          <w:rStyle w:val="Style13ptBold"/>
        </w:rPr>
        <w:t>Andersson</w:t>
      </w:r>
      <w:proofErr w:type="spellEnd"/>
      <w:r w:rsidRPr="006B57BE">
        <w:rPr>
          <w:rStyle w:val="Style13ptBold"/>
        </w:rPr>
        <w:t xml:space="preserve"> 19</w:t>
      </w:r>
      <w:r>
        <w:t xml:space="preserve"> - Asia-Pacific Regional Director, United Nations Population Fund (Bjorn, “It's time to fulfil the promises made to women 25 years ago,” </w:t>
      </w:r>
      <w:r w:rsidRPr="00121023">
        <w:rPr>
          <w:i/>
        </w:rPr>
        <w:t>World Economic Forum</w:t>
      </w:r>
      <w:r>
        <w:t xml:space="preserve">, </w:t>
      </w:r>
      <w:hyperlink r:id="rId91" w:history="1">
        <w:r w:rsidRPr="00BC5A55">
          <w:rPr>
            <w:rStyle w:val="Hyperlink"/>
          </w:rPr>
          <w:t>https://www.weforum.org/agenda/2019/03/its-time-to-fulfil-the-promises-made-to-women-25-years-ago/</w:t>
        </w:r>
      </w:hyperlink>
      <w:r>
        <w:t>)</w:t>
      </w:r>
    </w:p>
    <w:p w:rsidR="00CA0135" w:rsidRPr="00121023" w:rsidRDefault="00CA0135" w:rsidP="00CA0135"/>
    <w:p w:rsidR="00CA0135" w:rsidRDefault="00CA0135" w:rsidP="00CA0135">
      <w:r w:rsidRPr="006B57BE">
        <w:rPr>
          <w:rStyle w:val="StyleUnderline"/>
        </w:rPr>
        <w:t>In developing regions</w:t>
      </w:r>
      <w:r>
        <w:t xml:space="preserve">, some </w:t>
      </w:r>
      <w:r w:rsidRPr="006B57BE">
        <w:rPr>
          <w:rStyle w:val="StyleUnderline"/>
        </w:rPr>
        <w:t>214 million women who want to avoid pregnancy are not able to use safe and effective family planning methods</w:t>
      </w:r>
      <w:r>
        <w:t xml:space="preserve">. And </w:t>
      </w:r>
      <w:r w:rsidRPr="006B57BE">
        <w:rPr>
          <w:rStyle w:val="StyleUnderline"/>
        </w:rPr>
        <w:t>every day, about 830 women die from causes related to pregnancy or childbirth</w:t>
      </w:r>
      <w:r>
        <w:t xml:space="preserve">. Lack of information, </w:t>
      </w:r>
      <w:r w:rsidRPr="006B57BE">
        <w:rPr>
          <w:rStyle w:val="StyleUnderline"/>
        </w:rPr>
        <w:t xml:space="preserve">poor access to health services and lack of available contraceptives all play a role as </w:t>
      </w:r>
      <w:r w:rsidRPr="006B57BE">
        <w:rPr>
          <w:rStyle w:val="Emphasis"/>
        </w:rPr>
        <w:t>millions</w:t>
      </w:r>
      <w:r w:rsidRPr="006B57BE">
        <w:rPr>
          <w:rStyle w:val="StyleUnderline"/>
        </w:rPr>
        <w:t xml:space="preserve"> of girls and women slip through the cracks</w:t>
      </w:r>
      <w:r>
        <w:t xml:space="preserve">. </w:t>
      </w:r>
      <w:r w:rsidRPr="006B57BE">
        <w:rPr>
          <w:rStyle w:val="StyleUnderline"/>
        </w:rPr>
        <w:t>Impoverished health systems also leave women without antenatal care and safe delivery services</w:t>
      </w:r>
      <w:r>
        <w:t xml:space="preserve">. Unintended pregnancies push girls from school and women from the workforce. Gender-based violence and harmful practices such as child marriage are an assault on women and girl’s rights and autonomy – with significant consequences for their health and ability to make their own reproductive choices. Sexual and reproductive health. Gender equality. Rights and choice. All of these are enshrined in the International Conference on population and Development (IPCD), and all of these are embedded as well across the 2030 Agenda for Sustainable Development and its 17 Sustainable Development Goals, or SDGs. Indeed, without fulfilling ICPD we cannot fulfill the SDGs. And all of these link directly with both the theme of International Women’s Day – ‘Think equal, build smart, </w:t>
      </w:r>
      <w:proofErr w:type="gramStart"/>
      <w:r>
        <w:t>innovate</w:t>
      </w:r>
      <w:proofErr w:type="gramEnd"/>
      <w:r>
        <w:t xml:space="preserve"> for change’ – as well as the focus of next week’s annual deliberations at the UN Commission on the Status of Women: ‘Social protection systems, access to public services and sustainable infrastructure for gender equality and the empowerment of women and girls.’ Getting our priorities right </w:t>
      </w:r>
      <w:proofErr w:type="gramStart"/>
      <w:r>
        <w:t>To</w:t>
      </w:r>
      <w:proofErr w:type="gramEnd"/>
      <w:r>
        <w:t xml:space="preserve"> bring about strategic and innovative investments in gender equality and social protection, </w:t>
      </w:r>
      <w:r w:rsidRPr="006B57BE">
        <w:rPr>
          <w:rStyle w:val="Emphasis"/>
        </w:rPr>
        <w:t xml:space="preserve">we need to </w:t>
      </w:r>
      <w:proofErr w:type="spellStart"/>
      <w:r w:rsidRPr="006B57BE">
        <w:rPr>
          <w:rStyle w:val="Emphasis"/>
        </w:rPr>
        <w:t>prioritise</w:t>
      </w:r>
      <w:proofErr w:type="spellEnd"/>
      <w:r w:rsidRPr="006B57BE">
        <w:rPr>
          <w:rStyle w:val="Emphasis"/>
        </w:rPr>
        <w:t xml:space="preserve"> sexual and reproductive health</w:t>
      </w:r>
      <w:r>
        <w:t xml:space="preserve"> under universal health coverage. </w:t>
      </w:r>
      <w:r w:rsidRPr="006B57BE">
        <w:rPr>
          <w:rStyle w:val="StyleUnderline"/>
        </w:rPr>
        <w:t>It</w:t>
      </w:r>
      <w:r>
        <w:t xml:space="preserve"> all </w:t>
      </w:r>
      <w:r w:rsidRPr="006B57BE">
        <w:rPr>
          <w:rStyle w:val="StyleUnderline"/>
        </w:rPr>
        <w:t>begins with this basic commitment by governments and policymakers</w:t>
      </w:r>
      <w:r>
        <w:t xml:space="preserve">, as well as partnerships with the private sector and civil society at large, through which diverse solutions can be found. </w:t>
      </w:r>
      <w:r w:rsidRPr="006B57BE">
        <w:rPr>
          <w:rStyle w:val="StyleUnderline"/>
        </w:rPr>
        <w:t>We need</w:t>
      </w:r>
      <w:r>
        <w:t xml:space="preserve"> services that are accessible and responsive, including </w:t>
      </w:r>
      <w:r w:rsidRPr="006B57BE">
        <w:rPr>
          <w:rStyle w:val="StyleUnderline"/>
        </w:rPr>
        <w:t>sexual and reproductive health services</w:t>
      </w:r>
      <w:r>
        <w:t xml:space="preserve">. A </w:t>
      </w:r>
      <w:proofErr w:type="spellStart"/>
      <w:r>
        <w:t>multisectoral</w:t>
      </w:r>
      <w:proofErr w:type="spellEnd"/>
      <w:r>
        <w:t xml:space="preserve"> response to support victims and survivors of violence is also key. And we need social protection systems that recognize, redistribute and support women’s reproductive role and choices – including public provision of childcare and other safety nets that enable women to earn a living. We can already point to many examples across our region. Midwifery as a profession is being elevated in many countries. Cadres of midwives are being trained and deployed to where they’re needed most, like the mountainous stretches of Afghanistan or the densely-packed </w:t>
      </w:r>
      <w:proofErr w:type="spellStart"/>
      <w:r>
        <w:t>Rohingya</w:t>
      </w:r>
      <w:proofErr w:type="spellEnd"/>
      <w:r>
        <w:t xml:space="preserve"> refugee camps in Bangladesh, , saving the lives of women and their babies by helping to ensure safer pregnancies and childbirth. Cambodia and Lao People’s Democratic Republic, to name just two countries, have significantly expanded their investment in modern contraceptives to meet unmet need for family planning, strengthening supply chain logistics to reach remotely located populations. The private sector – garment factories, for example – has also begun to provide family planning information and services to employees, strengthening women’s ability to balance life and work. In disaster-prone countries such as Indonesia and the Philippines, critical health infrastructure including hospitals and birth </w:t>
      </w:r>
      <w:proofErr w:type="spellStart"/>
      <w:r>
        <w:t>centres</w:t>
      </w:r>
      <w:proofErr w:type="spellEnd"/>
      <w:r>
        <w:t xml:space="preserve"> damaged by earthquakes and other crises are being rebuilt stronger, incorporating innovative technology and lessons learnt to ensure greater resilience in the future. Mobile apps in countries like the Maldives and Myanmar are providing critical and accurate information on sex and sexuality to young people to empower them to make responsible and safe choices, strengthening their foundations for life and love. Have you read? How West Africa can prevent mothers dying in childbirth Female leaders warn about the erosion of women’s rights </w:t>
      </w:r>
      <w:r w:rsidRPr="006B57BE">
        <w:t>Why reproductive rights are the first step to a freer, fairer world</w:t>
      </w:r>
      <w:r>
        <w:t xml:space="preserve"> And more and more countries across Asia-Pacific are conducting comprehensive surveys to measure the extent of violence against women, resulting in robust data that are then used by governments to bring about legislation to address this scourge. These are encouraging instances, and there are many more besides. But let’s also be frank in acknowledging the significant pushback against rights and choice that we are witnessing at a time of rising conservatism in Asia-Pacific and globally – even in countries that have long been ICPD champions. That’s why </w:t>
      </w:r>
      <w:r w:rsidRPr="00076351">
        <w:rPr>
          <w:rStyle w:val="StyleUnderline"/>
        </w:rPr>
        <w:t xml:space="preserve">we </w:t>
      </w:r>
      <w:r w:rsidRPr="00076351">
        <w:rPr>
          <w:rStyle w:val="Emphasis"/>
        </w:rPr>
        <w:t>need</w:t>
      </w:r>
      <w:r>
        <w:t xml:space="preserve"> a movement like #</w:t>
      </w:r>
      <w:proofErr w:type="spellStart"/>
      <w:r>
        <w:t>SheDecides</w:t>
      </w:r>
      <w:proofErr w:type="spellEnd"/>
      <w:r>
        <w:t xml:space="preserve">, which began just two years ago </w:t>
      </w:r>
      <w:r w:rsidRPr="00076351">
        <w:rPr>
          <w:rStyle w:val="StyleUnderline"/>
        </w:rPr>
        <w:t>to resist the pushback on sexual and reproductive health</w:t>
      </w:r>
      <w:r>
        <w:t xml:space="preserve">. This movement has grown rapidly to amplify the voices of women and girls, and has reached out as well to men and boys to involve everyone in the unfinished revolution that is ICPD. </w:t>
      </w:r>
      <w:r w:rsidRPr="00076351">
        <w:rPr>
          <w:rStyle w:val="StyleUnderline"/>
        </w:rPr>
        <w:t>That’s why we’re issuing a call to governments</w:t>
      </w:r>
      <w:r>
        <w:t xml:space="preserve">, UN agencies, women’s and youth groups, and other partners to gather at a summit in Nairobi in November - </w:t>
      </w:r>
      <w:r w:rsidRPr="00076351">
        <w:rPr>
          <w:rStyle w:val="StyleUnderline"/>
        </w:rPr>
        <w:t xml:space="preserve">to </w:t>
      </w:r>
      <w:r w:rsidRPr="00076351">
        <w:rPr>
          <w:rStyle w:val="Emphasis"/>
        </w:rPr>
        <w:t>recommit to</w:t>
      </w:r>
      <w:r>
        <w:t xml:space="preserve"> the transformation that began a quarter-century ago and which must be accelerated all the more. </w:t>
      </w:r>
      <w:r w:rsidRPr="00076351">
        <w:rPr>
          <w:rStyle w:val="Emphasis"/>
        </w:rPr>
        <w:t>Safeguarding rights and choice</w:t>
      </w:r>
      <w:r>
        <w:t xml:space="preserve">, strengthening social protection and achieving genuine gender equality means renewing our collective promises this International Women’s Day, </w:t>
      </w:r>
      <w:r w:rsidRPr="00076351">
        <w:rPr>
          <w:rStyle w:val="StyleUnderline"/>
        </w:rPr>
        <w:t>converting them into concrete action, and securing the future for women and girls everywhere</w:t>
      </w:r>
      <w:r>
        <w:t>.</w:t>
      </w:r>
    </w:p>
    <w:p w:rsidR="00CA0135" w:rsidRDefault="00CA0135" w:rsidP="00CA0135">
      <w:pPr>
        <w:pStyle w:val="Heading3"/>
      </w:pPr>
      <w:r>
        <w:t xml:space="preserve">! – </w:t>
      </w:r>
      <w:proofErr w:type="gramStart"/>
      <w:r>
        <w:t>gendered</w:t>
      </w:r>
      <w:proofErr w:type="gramEnd"/>
      <w:r>
        <w:t xml:space="preserve"> violence</w:t>
      </w:r>
    </w:p>
    <w:p w:rsidR="00CA0135" w:rsidRDefault="00CA0135" w:rsidP="00CA0135">
      <w:pPr>
        <w:pStyle w:val="Heading4"/>
      </w:pPr>
      <w:r>
        <w:t>Reproductive health restrictions abortions underground---increases sexual violence and maternal morbidity</w:t>
      </w:r>
    </w:p>
    <w:p w:rsidR="00CA0135" w:rsidRDefault="00CA0135" w:rsidP="00CA0135">
      <w:r w:rsidRPr="00D227C8">
        <w:rPr>
          <w:rStyle w:val="Style13ptBold"/>
        </w:rPr>
        <w:t>McGovern 20</w:t>
      </w:r>
      <w:r>
        <w:t xml:space="preserve"> - professor and chair, </w:t>
      </w:r>
      <w:proofErr w:type="spellStart"/>
      <w:r>
        <w:t>Heilbrunn</w:t>
      </w:r>
      <w:proofErr w:type="spellEnd"/>
      <w:r>
        <w:t xml:space="preserve"> Department of Population and Family Health (Terry, “We must repeal the Global Gag Rule to protect girls' and women's lives,” </w:t>
      </w:r>
      <w:r w:rsidRPr="008E3812">
        <w:rPr>
          <w:i/>
        </w:rPr>
        <w:t>The Hill</w:t>
      </w:r>
      <w:r>
        <w:t xml:space="preserve">, </w:t>
      </w:r>
      <w:hyperlink r:id="rId92" w:history="1">
        <w:r w:rsidRPr="00FF22B3">
          <w:rPr>
            <w:rStyle w:val="Hyperlink"/>
          </w:rPr>
          <w:t>https://thehill.com/opinion/international/481881-we-must-repeal-the-global-gag-rule-to-protect-girls-and-womens-lives</w:t>
        </w:r>
      </w:hyperlink>
      <w:r>
        <w:t>)</w:t>
      </w:r>
    </w:p>
    <w:p w:rsidR="00CA0135" w:rsidRPr="00D227C8" w:rsidRDefault="00CA0135" w:rsidP="00CA0135"/>
    <w:p w:rsidR="00CA0135" w:rsidRPr="00D227C8" w:rsidRDefault="00CA0135" w:rsidP="00CA0135">
      <w:r>
        <w:t xml:space="preserve">Earlier this month, at the Blair House in Washington D.C., U.S. Secretary of Health and Human Services, Alex M. Azar II kicked off the latest attempt to eradicate women's and girls’ control over their own bodies. Invoking Eleanor Roosevelt — of all people — Azar said, in a case of Orwellian doublespeak, to the 35 U.S allies gathered: “Every country has the right, and the duty to its own citizens, to decide for themselves how laws and policies can best strengthen the family, ensure optimal health for women and adolescents throughout their lifespan, and protect the unborn.” The </w:t>
      </w:r>
      <w:r w:rsidRPr="008E3812">
        <w:rPr>
          <w:rStyle w:val="StyleUnderline"/>
        </w:rPr>
        <w:t>Trump</w:t>
      </w:r>
      <w:r>
        <w:t xml:space="preserve"> administration’s record grossly contradicts this statement. This month marks three years since the administration </w:t>
      </w:r>
      <w:r w:rsidRPr="008E3812">
        <w:rPr>
          <w:rStyle w:val="StyleUnderline"/>
        </w:rPr>
        <w:t>re-instated</w:t>
      </w:r>
      <w:r>
        <w:t xml:space="preserve"> an expanded Protecting Life in Global Health Assistance (PLGHA), informally known as </w:t>
      </w:r>
      <w:r w:rsidRPr="008E3812">
        <w:rPr>
          <w:rStyle w:val="StyleUnderline"/>
        </w:rPr>
        <w:t>the</w:t>
      </w:r>
      <w:r>
        <w:t xml:space="preserve"> "</w:t>
      </w:r>
      <w:r w:rsidRPr="008E3812">
        <w:rPr>
          <w:rStyle w:val="StyleUnderline"/>
        </w:rPr>
        <w:t>Global Gag Rule," which blocks</w:t>
      </w:r>
      <w:r>
        <w:t xml:space="preserve"> or gags, </w:t>
      </w:r>
      <w:r w:rsidRPr="008E3812">
        <w:rPr>
          <w:rStyle w:val="StyleUnderline"/>
        </w:rPr>
        <w:t>U.S. global health assistance to any foreign non-governmental organizations that provide, counsel, refer, or advocate for abortion services — even if they provide these services with their own funding or if abortion is allowed in their countries</w:t>
      </w:r>
      <w:r>
        <w:t xml:space="preserve">. This policy directly violates the national sovereignty of countries receiving U.S. global health assistance “to decide for themselves.” Recently, Reps. Nita Lowey (D-N.Y.) and Andy Levin (D-Mich.) took a step in the right direction by introducing the Global HER Act (HR 1055) which would repeal the Global gag Rule. Also last week, however, 60 Republican lawmakers sent Secretary of State Mike Pompeo asking for even further expanding the scope of the rule. Our team has been documenting the devastating impact of the gag rule, which has caused debilitating funding losses to NGOs that provide family planning, maternal and child health, nutrition, HIV, primary care, and other critical health services. One international organization that did not sign on to the global gag rule was forced to close many of its health facilities and end outreach to rural areas. </w:t>
      </w:r>
      <w:r w:rsidRPr="008E3812">
        <w:rPr>
          <w:rStyle w:val="StyleUnderline"/>
        </w:rPr>
        <w:t>We have seen the end of a program that provides free contraceptives to 170,000 women and girls living in poverty, and broad shortages in family planning supplies</w:t>
      </w:r>
      <w:r>
        <w:t xml:space="preserve">. </w:t>
      </w:r>
      <w:r w:rsidRPr="008E3812">
        <w:rPr>
          <w:rStyle w:val="StyleUnderline"/>
        </w:rPr>
        <w:t>More women are seeking post-abortion care services treatment due to complications arising from unsafe abortions or miscarriages</w:t>
      </w:r>
      <w:r>
        <w:t xml:space="preserve">. </w:t>
      </w:r>
      <w:r w:rsidRPr="008E3812">
        <w:rPr>
          <w:rStyle w:val="StyleUnderline"/>
        </w:rPr>
        <w:t>Banning abortion or imposing restrictions on funding only increases unsafe abortion and decreases access to contraception</w:t>
      </w:r>
      <w:r>
        <w:t xml:space="preserve">. </w:t>
      </w:r>
      <w:r w:rsidRPr="008E3812">
        <w:rPr>
          <w:rStyle w:val="StyleUnderline"/>
        </w:rPr>
        <w:t xml:space="preserve">A 2019 study in The Lancet found that, instead of reducing abortion, the gag rule actually caused a </w:t>
      </w:r>
      <w:r w:rsidRPr="008E3812">
        <w:rPr>
          <w:rStyle w:val="Emphasis"/>
        </w:rPr>
        <w:t>40 percent increase</w:t>
      </w:r>
      <w:r w:rsidRPr="008E3812">
        <w:rPr>
          <w:rStyle w:val="StyleUnderline"/>
        </w:rPr>
        <w:t xml:space="preserve"> in a country's typical abortion rate</w:t>
      </w:r>
      <w:r>
        <w:t xml:space="preserve">, </w:t>
      </w:r>
      <w:r w:rsidRPr="008E3812">
        <w:rPr>
          <w:rStyle w:val="StyleUnderline"/>
        </w:rPr>
        <w:t>a 14 percent decrease in the use of contraception and a 12 percent increase in pregnancies.</w:t>
      </w:r>
      <w:r>
        <w:t xml:space="preserve"> (The Lancet) </w:t>
      </w:r>
      <w:r w:rsidRPr="008E3812">
        <w:rPr>
          <w:rStyle w:val="StyleUnderline"/>
        </w:rPr>
        <w:t>Unfortunately, unsafe abortion is directly tied</w:t>
      </w:r>
      <w:r>
        <w:t xml:space="preserve">, in many cases, </w:t>
      </w:r>
      <w:r w:rsidRPr="008E3812">
        <w:rPr>
          <w:rStyle w:val="Emphasis"/>
        </w:rPr>
        <w:t>to sexual violence and risk for death in childbirth</w:t>
      </w:r>
      <w:r>
        <w:t xml:space="preserve">. Roughly, 13 percent of maternal deaths globally are attributable to complications from abortion. But the administration does not talk about these connections. According to the WHO, </w:t>
      </w:r>
      <w:r w:rsidRPr="008E3812">
        <w:rPr>
          <w:rStyle w:val="Emphasis"/>
        </w:rPr>
        <w:t>almost all morbidity and mortality</w:t>
      </w:r>
      <w:r w:rsidRPr="008E3812">
        <w:rPr>
          <w:rStyle w:val="StyleUnderline"/>
        </w:rPr>
        <w:t xml:space="preserve"> associated with abortion could be prevented through education, the use of effective contraception, the provision of safe and legal induced abortion, and the timely care for complications of abortion</w:t>
      </w:r>
      <w:r>
        <w:t xml:space="preserve">. (WHO) Women living in low-income countries and poor women are more likely to have unsafe abortions than more affluent women (WHO). Three-quarters of abortions in Africa and Latin America between 2010 and 2014 were unsafe, compared with just over half of all abortions globally (WHO). </w:t>
      </w:r>
      <w:r w:rsidRPr="008E3812">
        <w:rPr>
          <w:rStyle w:val="StyleUnderline"/>
        </w:rPr>
        <w:t>Mortality from unsafe abortion disproportionately affects women in Africa, which is home to 29 percent of global unsafe abortions 62 percent of abortion-related deaths</w:t>
      </w:r>
      <w:r>
        <w:t xml:space="preserve"> (WHO). </w:t>
      </w:r>
      <w:r w:rsidRPr="008E3812">
        <w:rPr>
          <w:rStyle w:val="StyleUnderline"/>
        </w:rPr>
        <w:t>An expanded global gag rule will dramatically worsen these statistics</w:t>
      </w:r>
      <w:r>
        <w:t xml:space="preserve">. In his Blair House speech, Deputy Secretary Azar ignored these facts while misstating “there is no international human right to abortion. On the other hand, there is an international human right to life.” Azar praised Hungarian Minister of State for Family and Youth Affairs </w:t>
      </w:r>
      <w:proofErr w:type="spellStart"/>
      <w:r>
        <w:t>Katalin</w:t>
      </w:r>
      <w:proofErr w:type="spellEnd"/>
      <w:r>
        <w:t xml:space="preserve"> </w:t>
      </w:r>
      <w:proofErr w:type="spellStart"/>
      <w:r>
        <w:t>Novák</w:t>
      </w:r>
      <w:proofErr w:type="spellEnd"/>
      <w:r>
        <w:t xml:space="preserve"> – who is known for demonizing feminists, non-Christians and LGBT individuals alike — as a “valued ally that has been unafraid to recognize and promote the importance of the family for a healthy society.” To this administration, the “importance of family” is code for limiting women's and girls’ choices and regulating who gets to have a family. </w:t>
      </w:r>
      <w:r w:rsidRPr="008E3812">
        <w:rPr>
          <w:rStyle w:val="StyleUnderline"/>
        </w:rPr>
        <w:t>We need to push back, as difficult as it may seem, against this grotesque tableau and disrupt this administration’s attempt to distort established principles of public health and human rights</w:t>
      </w:r>
      <w:r>
        <w:t xml:space="preserve">. </w:t>
      </w:r>
      <w:r w:rsidRPr="008E3812">
        <w:rPr>
          <w:rStyle w:val="StyleUnderline"/>
        </w:rPr>
        <w:t>The women and girls of the world deserve better</w:t>
      </w:r>
      <w:r>
        <w:t>.</w:t>
      </w:r>
    </w:p>
    <w:p w:rsidR="00CA0135" w:rsidRDefault="00CA0135" w:rsidP="00CA0135">
      <w:pPr>
        <w:pStyle w:val="Heading3"/>
      </w:pPr>
      <w:r>
        <w:t xml:space="preserve">! – </w:t>
      </w:r>
      <w:proofErr w:type="gramStart"/>
      <w:r>
        <w:t>women’s</w:t>
      </w:r>
      <w:proofErr w:type="gramEnd"/>
      <w:r>
        <w:t xml:space="preserve"> freedom</w:t>
      </w:r>
    </w:p>
    <w:p w:rsidR="00CA0135" w:rsidRDefault="00CA0135" w:rsidP="00CA0135">
      <w:pPr>
        <w:pStyle w:val="Heading4"/>
      </w:pPr>
      <w:r>
        <w:t xml:space="preserve">Reproductive health is the </w:t>
      </w:r>
      <w:r w:rsidRPr="006B57BE">
        <w:rPr>
          <w:u w:val="single"/>
        </w:rPr>
        <w:t>cornerstone</w:t>
      </w:r>
      <w:r>
        <w:t xml:space="preserve"> of equality</w:t>
      </w:r>
    </w:p>
    <w:p w:rsidR="00CA0135" w:rsidRDefault="00CA0135" w:rsidP="00CA0135">
      <w:r w:rsidRPr="000A3FC1">
        <w:rPr>
          <w:rStyle w:val="Style13ptBold"/>
        </w:rPr>
        <w:t>IPPF 15</w:t>
      </w:r>
      <w:r>
        <w:t xml:space="preserve"> (International Planned Parenthood Foundation, “No gender equality without sexual and reproductive health and rights says IPPF report,” </w:t>
      </w:r>
      <w:hyperlink r:id="rId93" w:history="1">
        <w:r w:rsidRPr="00FF22B3">
          <w:rPr>
            <w:rStyle w:val="Hyperlink"/>
          </w:rPr>
          <w:t>https://www.ippf.org/news/no-gender-equality-without-sexual-and-reproductive-health-and-rights-says-ippf-report</w:t>
        </w:r>
      </w:hyperlink>
      <w:r>
        <w:t>)</w:t>
      </w:r>
    </w:p>
    <w:p w:rsidR="00CA0135" w:rsidRPr="00121023" w:rsidRDefault="00CA0135" w:rsidP="00CA0135"/>
    <w:p w:rsidR="00CA0135" w:rsidRDefault="00CA0135" w:rsidP="00CA0135">
      <w:r w:rsidRPr="000A3FC1">
        <w:rPr>
          <w:rStyle w:val="StyleUnderline"/>
        </w:rPr>
        <w:t xml:space="preserve">Gender equality and the empowerment of women and girls is </w:t>
      </w:r>
      <w:r w:rsidRPr="000A3FC1">
        <w:rPr>
          <w:rStyle w:val="Emphasis"/>
        </w:rPr>
        <w:t>not possible</w:t>
      </w:r>
      <w:r w:rsidRPr="000A3FC1">
        <w:rPr>
          <w:rStyle w:val="StyleUnderline"/>
        </w:rPr>
        <w:t xml:space="preserve"> without sexual and reproductive health and rights</w:t>
      </w:r>
      <w:r>
        <w:t xml:space="preserve">. This was the message given by speakers from the Permanent Missions of Uruguay, Denmark and Costa Rica to the United Nations, UN Women and UNFPA at a high-level panel event </w:t>
      </w:r>
      <w:proofErr w:type="spellStart"/>
      <w:r>
        <w:t>organised</w:t>
      </w:r>
      <w:proofErr w:type="spellEnd"/>
      <w:r>
        <w:t xml:space="preserve"> by the International Planned Parenthood Federation (IPPF) today. The event held in New York on the 20th anniversary of the Beijing+20 Platform for Action during the Commission on the Status of Women (CSW) , launched IPPF’s report “ Sexual and reproductive health and rights- the key to gender equality and women’s empowerment.” The new report sets out specific recommendations to governments, multilateral </w:t>
      </w:r>
      <w:proofErr w:type="spellStart"/>
      <w:r>
        <w:t>organisations</w:t>
      </w:r>
      <w:proofErr w:type="spellEnd"/>
      <w:r>
        <w:t xml:space="preserve"> and the donor community including: Making sexual and reproductive health and rights and gender equality a reality: Sexual and reproductive health and rights must be included in the post 2015 sustainable development framework and in governments’ national plans within gender and health ministries. Sustaining the success of sexual and reproductive health interventions: Investment in the full range of sexual and reproductive health and rights services must be continued and increased and the post-2015 sustainable development financing framework must prioritize the sexual and reproductive health of women and girls. Engaging men and boys as partners in gender transformative change: Men and boys must be involved as partners in </w:t>
      </w:r>
      <w:proofErr w:type="spellStart"/>
      <w:r>
        <w:t>programmes</w:t>
      </w:r>
      <w:proofErr w:type="spellEnd"/>
      <w:r>
        <w:t xml:space="preserve"> on sexual and reproductive health and rights, gender equality and the empowerment of women and girls. Measure the things that matter: Governments must invest in the collection of robust data. This includes working with UN agencies to increase data collection and disaggregate data by sex and age and increase examination of links between sexual and reproductive health and rights and the empowerment of women and girls. Eliminating sexual and gender-based violence against women and girls: Domestic laws to protect women and girls from sexual and gender based violence in line with international obligations must be enforced. Sexual violence must be addressed as part of women’s political participation, peacebuilding and post conflict reconstruction. Opening the event, IPPF Regional Director for the Western Hemisphere, Carmen Barroso said, “We can tackle inequalities and change things. This goes to the very heart of poverty eradication and development goals. </w:t>
      </w:r>
      <w:r w:rsidRPr="000A3FC1">
        <w:rPr>
          <w:rStyle w:val="StyleUnderline"/>
        </w:rPr>
        <w:t>Sexual and reproductive health and rights give women the ability to control their fertility which</w:t>
      </w:r>
      <w:r>
        <w:t xml:space="preserve">, in turn, </w:t>
      </w:r>
      <w:r w:rsidRPr="000A3FC1">
        <w:rPr>
          <w:rStyle w:val="StyleUnderline"/>
        </w:rPr>
        <w:t>affects many other aspects of their lives</w:t>
      </w:r>
      <w:r>
        <w:t xml:space="preserve"> – </w:t>
      </w:r>
      <w:r w:rsidRPr="000A3FC1">
        <w:rPr>
          <w:rStyle w:val="StyleUnderline"/>
        </w:rPr>
        <w:t xml:space="preserve">employment, education, family life, and social and economic participation. </w:t>
      </w:r>
      <w:r w:rsidRPr="000A3FC1">
        <w:rPr>
          <w:rStyle w:val="Emphasis"/>
        </w:rPr>
        <w:t>It’s the freedom from which all other freedoms flow</w:t>
      </w:r>
      <w:r>
        <w:t xml:space="preserve">.” Talking on Uruguay’s prioritization of gender equality and sexual and reproductive health and rights, Honorable Gonzalo </w:t>
      </w:r>
      <w:proofErr w:type="spellStart"/>
      <w:r>
        <w:t>Koncke</w:t>
      </w:r>
      <w:proofErr w:type="spellEnd"/>
      <w:r>
        <w:t>, Ambassador, Permanent Mission of Uruguay said, "</w:t>
      </w:r>
      <w:r w:rsidRPr="000A3FC1">
        <w:rPr>
          <w:rStyle w:val="StyleUnderline"/>
        </w:rPr>
        <w:t>Furthering</w:t>
      </w:r>
      <w:r>
        <w:rPr>
          <w:rStyle w:val="StyleUnderline"/>
        </w:rPr>
        <w:t xml:space="preserve"> </w:t>
      </w:r>
      <w:r w:rsidRPr="000A3FC1">
        <w:rPr>
          <w:rStyle w:val="StyleUnderline"/>
        </w:rPr>
        <w:t xml:space="preserve">policies on sexual and reproductive health is the </w:t>
      </w:r>
      <w:r w:rsidRPr="000A3FC1">
        <w:rPr>
          <w:rStyle w:val="Emphasis"/>
        </w:rPr>
        <w:t>only way</w:t>
      </w:r>
      <w:r w:rsidRPr="000A3FC1">
        <w:rPr>
          <w:rStyle w:val="StyleUnderline"/>
        </w:rPr>
        <w:t xml:space="preserve"> to achieve higher levels of happiness, freedom and well-being so people can enjoy a fuller life</w:t>
      </w:r>
      <w:r>
        <w:t xml:space="preserve">." Stefan Kovacs, Senior Adviser, Ministry of Foreign Affairs, Government of Denmark, said in his speech, “Denmark has a long history for supporting and promoting women and girls’ sexual and reproductive health and rights. </w:t>
      </w:r>
      <w:r w:rsidRPr="000A3FC1">
        <w:rPr>
          <w:rStyle w:val="StyleUnderline"/>
        </w:rPr>
        <w:t>The right to sexual and reproductive health is key to women’s ability to take charge of their own lives</w:t>
      </w:r>
      <w:r>
        <w:t xml:space="preserve">.” </w:t>
      </w:r>
      <w:proofErr w:type="spellStart"/>
      <w:r>
        <w:t>Preethi</w:t>
      </w:r>
      <w:proofErr w:type="spellEnd"/>
      <w:r>
        <w:t xml:space="preserve"> </w:t>
      </w:r>
      <w:proofErr w:type="spellStart"/>
      <w:r>
        <w:t>Sundaram</w:t>
      </w:r>
      <w:proofErr w:type="spellEnd"/>
      <w:r>
        <w:t xml:space="preserve">, IPPF Policy and Advocacy officer, and author of the report said: “The report assesses what we have long suspected - that </w:t>
      </w:r>
      <w:r w:rsidRPr="000A3FC1">
        <w:rPr>
          <w:rStyle w:val="StyleUnderline"/>
        </w:rPr>
        <w:t>sexual and reproductive health and rights</w:t>
      </w:r>
      <w:r>
        <w:t xml:space="preserve"> (SRHR) are </w:t>
      </w:r>
      <w:r w:rsidRPr="000A3FC1">
        <w:rPr>
          <w:rStyle w:val="Emphasis"/>
        </w:rPr>
        <w:t>the cornerstone of gender equality</w:t>
      </w:r>
      <w:r>
        <w:t xml:space="preserve">. </w:t>
      </w:r>
      <w:r w:rsidRPr="000A3FC1">
        <w:rPr>
          <w:rStyle w:val="StyleUnderline"/>
        </w:rPr>
        <w:t>When women are able to realize their sexual and reproductive rights, their lives can be transformed</w:t>
      </w:r>
      <w:r>
        <w:t>.</w:t>
      </w:r>
    </w:p>
    <w:p w:rsidR="00CA0135" w:rsidRDefault="00CA0135" w:rsidP="00CA0135">
      <w:pPr>
        <w:pStyle w:val="Heading3"/>
      </w:pPr>
      <w:r>
        <w:t xml:space="preserve">! – </w:t>
      </w:r>
      <w:proofErr w:type="gramStart"/>
      <w:r>
        <w:t>disparate</w:t>
      </w:r>
      <w:proofErr w:type="gramEnd"/>
      <w:r>
        <w:t xml:space="preserve"> impact</w:t>
      </w:r>
    </w:p>
    <w:p w:rsidR="00CA0135" w:rsidRDefault="00CA0135" w:rsidP="00CA0135">
      <w:pPr>
        <w:pStyle w:val="Heading4"/>
      </w:pPr>
      <w:r>
        <w:t xml:space="preserve">Reproductive health restrictions are a </w:t>
      </w:r>
      <w:r w:rsidRPr="00664F98">
        <w:rPr>
          <w:u w:val="single"/>
        </w:rPr>
        <w:t>decision-rule</w:t>
      </w:r>
      <w:r>
        <w:t xml:space="preserve"> that magnify existing inequalities</w:t>
      </w:r>
    </w:p>
    <w:p w:rsidR="00CA0135" w:rsidRDefault="00CA0135" w:rsidP="00CA0135">
      <w:r w:rsidRPr="00664F98">
        <w:rPr>
          <w:rStyle w:val="Style13ptBold"/>
        </w:rPr>
        <w:t>EGP 18</w:t>
      </w:r>
      <w:r>
        <w:t xml:space="preserve"> (European Green Party, “Sexual and reproductive rights: the cornerstone of a feminist Europe,” </w:t>
      </w:r>
      <w:hyperlink r:id="rId94" w:history="1">
        <w:r w:rsidRPr="00BC5A55">
          <w:rPr>
            <w:rStyle w:val="Hyperlink"/>
          </w:rPr>
          <w:t>https://europeangreens.eu/content/sexual-and-reproductive-rights-cornerstone-feminist-europe</w:t>
        </w:r>
      </w:hyperlink>
      <w:r>
        <w:t>)</w:t>
      </w:r>
    </w:p>
    <w:p w:rsidR="00CA0135" w:rsidRPr="00121023" w:rsidRDefault="00CA0135" w:rsidP="00CA0135"/>
    <w:p w:rsidR="00CA0135" w:rsidRDefault="00CA0135" w:rsidP="00CA0135">
      <w:r w:rsidRPr="00664F98">
        <w:rPr>
          <w:rStyle w:val="StyleUnderline"/>
        </w:rPr>
        <w:t>Rolling back existing protection on sexual and reproductive health and rights</w:t>
      </w:r>
      <w:r>
        <w:t xml:space="preserve">, in particular through the introduction of restrictions on access to abortion and various forms of contraception, this backlash has also affected the work of many human rights defenders, civil society actors, and health-care providers working to advance women’s rights. This backlash </w:t>
      </w:r>
      <w:r w:rsidRPr="00664F98">
        <w:rPr>
          <w:rStyle w:val="StyleUnderline"/>
        </w:rPr>
        <w:t>attacks women's physical and sexual self-determination</w:t>
      </w:r>
      <w:r>
        <w:t xml:space="preserve"> all over Europe. The organization "One of Us" lobbies aggressively against any form of abortion. In Germany, the debate on §219a banning medical advertising for abortions was </w:t>
      </w:r>
      <w:proofErr w:type="spellStart"/>
      <w:r>
        <w:t>instrumentalised</w:t>
      </w:r>
      <w:proofErr w:type="spellEnd"/>
      <w:r>
        <w:t xml:space="preserve"> by fundamentalists. At the same time, feminist actors also form powerful alliances to resist the backlash. In Ireland, a referendum fights to delete the complete ban of abortions from the constitution, in Poland, the "Black Protests" mobilize thousands to demonstrate for women's rights and in Spain, women's rights organizations succeeded in preventing a total ban of abortions. </w:t>
      </w:r>
      <w:r w:rsidRPr="00664F98">
        <w:rPr>
          <w:rStyle w:val="StyleUnderline"/>
        </w:rPr>
        <w:t>All attempts to restrict feminist actions in civil society must be taken seriously and acted upon immediately</w:t>
      </w:r>
      <w:r>
        <w:t xml:space="preserve">. </w:t>
      </w:r>
      <w:r w:rsidRPr="00664F98">
        <w:rPr>
          <w:rStyle w:val="StyleUnderline"/>
        </w:rPr>
        <w:t xml:space="preserve">It is </w:t>
      </w:r>
      <w:r w:rsidRPr="00664F98">
        <w:rPr>
          <w:rStyle w:val="Emphasis"/>
        </w:rPr>
        <w:t>paramount</w:t>
      </w:r>
      <w:r w:rsidRPr="00664F98">
        <w:rPr>
          <w:rStyle w:val="StyleUnderline"/>
        </w:rPr>
        <w:t xml:space="preserve"> to see ongoing attacks on</w:t>
      </w:r>
      <w:r w:rsidRPr="00664F98">
        <w:t xml:space="preserve"> human rights defenders, </w:t>
      </w:r>
      <w:r>
        <w:t xml:space="preserve">particularly those advocating for </w:t>
      </w:r>
      <w:r w:rsidRPr="00664F98">
        <w:rPr>
          <w:rStyle w:val="StyleUnderline"/>
        </w:rPr>
        <w:t>reproductive justice, as attacks on democracy and freedom of speech</w:t>
      </w:r>
      <w:r>
        <w:t xml:space="preserve">. Civil society must be protected from both formal and informal disadvantage tactics by conservative forces. Sexual and reproductive health-care providers must be safe from violence and harassment and supported in their work. The conscience clause, which is becoming a common excuse to deprive women of their right to abortion and contraception, must be stopped. </w:t>
      </w:r>
      <w:r w:rsidRPr="00664F98">
        <w:rPr>
          <w:rStyle w:val="StyleUnderline"/>
        </w:rPr>
        <w:t xml:space="preserve">The violation of SRHR has the most devastating impact on </w:t>
      </w:r>
      <w:proofErr w:type="spellStart"/>
      <w:r w:rsidRPr="00664F98">
        <w:rPr>
          <w:rStyle w:val="StyleUnderline"/>
        </w:rPr>
        <w:t>marginalised</w:t>
      </w:r>
      <w:proofErr w:type="spellEnd"/>
      <w:r w:rsidRPr="00664F98">
        <w:rPr>
          <w:rStyle w:val="StyleUnderline"/>
        </w:rPr>
        <w:t xml:space="preserve"> and other vulnerable groups of women</w:t>
      </w:r>
      <w:r>
        <w:t xml:space="preserve"> in Europe, </w:t>
      </w:r>
      <w:r w:rsidRPr="00664F98">
        <w:rPr>
          <w:rStyle w:val="StyleUnderline"/>
        </w:rPr>
        <w:t>including those living in poverty</w:t>
      </w:r>
      <w:r>
        <w:t xml:space="preserve">, Roma women, </w:t>
      </w:r>
      <w:r w:rsidRPr="00664F98">
        <w:rPr>
          <w:rStyle w:val="StyleUnderline"/>
        </w:rPr>
        <w:t>adolescents</w:t>
      </w:r>
      <w:r>
        <w:t xml:space="preserve">, </w:t>
      </w:r>
      <w:r w:rsidRPr="00664F98">
        <w:rPr>
          <w:rStyle w:val="StyleUnderline"/>
        </w:rPr>
        <w:t>transgender women, incarcerated women, those with disabilities, refugees, asylum seekers, and undocumented migrant women</w:t>
      </w:r>
      <w:r>
        <w:t xml:space="preserve">. </w:t>
      </w:r>
      <w:r w:rsidRPr="00664F98">
        <w:rPr>
          <w:rStyle w:val="StyleUnderline"/>
        </w:rPr>
        <w:t xml:space="preserve">A woman’s social and economic background </w:t>
      </w:r>
      <w:r w:rsidRPr="00664F98">
        <w:rPr>
          <w:rStyle w:val="Emphasis"/>
        </w:rPr>
        <w:t>shouldn’t determine</w:t>
      </w:r>
      <w:r w:rsidRPr="00664F98">
        <w:rPr>
          <w:rStyle w:val="StyleUnderline"/>
        </w:rPr>
        <w:t xml:space="preserve"> her access to reproductive rights</w:t>
      </w:r>
      <w:r>
        <w:t>.</w:t>
      </w:r>
    </w:p>
    <w:p w:rsidR="00CA0135" w:rsidRDefault="00CA0135" w:rsidP="00CA0135">
      <w:pPr>
        <w:pStyle w:val="Heading3"/>
      </w:pPr>
      <w:r>
        <w:t>AT Biden won’t support reproductive rights</w:t>
      </w:r>
    </w:p>
    <w:p w:rsidR="00CA0135" w:rsidRDefault="00CA0135" w:rsidP="00CA0135">
      <w:pPr>
        <w:pStyle w:val="Heading4"/>
      </w:pPr>
      <w:r>
        <w:t>Biden will support reproductive rights --- the party will hold his feet to the fire</w:t>
      </w:r>
    </w:p>
    <w:p w:rsidR="00CA0135" w:rsidRDefault="00CA0135" w:rsidP="00CA0135">
      <w:r w:rsidRPr="00584C20">
        <w:rPr>
          <w:rStyle w:val="Style13ptBold"/>
        </w:rPr>
        <w:t>North 19</w:t>
      </w:r>
      <w:r>
        <w:t xml:space="preserve"> (Anna, “Joe Biden’s evolution on abortion, explained,” </w:t>
      </w:r>
      <w:hyperlink r:id="rId95" w:history="1">
        <w:r w:rsidRPr="002476B0">
          <w:rPr>
            <w:rStyle w:val="Hyperlink"/>
          </w:rPr>
          <w:t>https://www.vox.com/2019/6/5/18653660/joe-biden-hyde-amendment-bernie-sanders-2020</w:t>
        </w:r>
      </w:hyperlink>
      <w:r>
        <w:t>)</w:t>
      </w:r>
    </w:p>
    <w:p w:rsidR="00CA0135" w:rsidRPr="00EE6879" w:rsidRDefault="00CA0135" w:rsidP="00CA0135"/>
    <w:p w:rsidR="00CA0135" w:rsidRDefault="00CA0135" w:rsidP="00CA0135">
      <w:r>
        <w:t xml:space="preserve">Joe </w:t>
      </w:r>
      <w:r w:rsidRPr="00FF75DF">
        <w:rPr>
          <w:rStyle w:val="StyleUnderline"/>
        </w:rPr>
        <w:t xml:space="preserve">Biden’s positions on abortion have </w:t>
      </w:r>
      <w:r w:rsidRPr="00FF75DF">
        <w:rPr>
          <w:rStyle w:val="Emphasis"/>
        </w:rPr>
        <w:t>evolved</w:t>
      </w:r>
      <w:r>
        <w:t xml:space="preserve"> over time, and recently, they seem to be changing at an increasingly rapid rate. The latest shift happened on Thursday, when the presidential candidate announced that he no longer supports a ban on government funding for abortion. </w:t>
      </w:r>
      <w:r w:rsidRPr="00FF75DF">
        <w:rPr>
          <w:rStyle w:val="StyleUnderline"/>
        </w:rPr>
        <w:t>The Biden campaign told NBC News</w:t>
      </w:r>
      <w:r>
        <w:t xml:space="preserve"> earlier this week </w:t>
      </w:r>
      <w:r w:rsidRPr="00FF75DF">
        <w:rPr>
          <w:rStyle w:val="StyleUnderline"/>
        </w:rPr>
        <w:t>that the former vice president did support the Hyde Amendment,</w:t>
      </w:r>
      <w:r>
        <w:t xml:space="preserve"> which bars federal funding for the procedure in most cases — a position that put him at odds with most of the 2020 Democratic field. </w:t>
      </w:r>
      <w:r w:rsidRPr="00FF75DF">
        <w:rPr>
          <w:rStyle w:val="Emphasis"/>
        </w:rPr>
        <w:t>But</w:t>
      </w:r>
      <w:r>
        <w:t xml:space="preserve"> at a gala in Atlanta on Thursday night, </w:t>
      </w:r>
      <w:r w:rsidRPr="00FF75DF">
        <w:rPr>
          <w:rStyle w:val="StyleUnderline"/>
        </w:rPr>
        <w:t>Biden said that recent moves to restrict abortion at the state level had caused him to change his position</w:t>
      </w:r>
      <w:r>
        <w:t>. “</w:t>
      </w:r>
      <w:r w:rsidRPr="00FF75DF">
        <w:rPr>
          <w:rStyle w:val="StyleUnderline"/>
        </w:rPr>
        <w:t>I can’t justify leaving millions of women without the health care they need</w:t>
      </w:r>
      <w:r>
        <w:t xml:space="preserve">,” he said, according to </w:t>
      </w:r>
      <w:proofErr w:type="spellStart"/>
      <w:r>
        <w:t>HuffPost</w:t>
      </w:r>
      <w:proofErr w:type="spellEnd"/>
      <w:r>
        <w:t>. “</w:t>
      </w:r>
      <w:r w:rsidRPr="00FF75DF">
        <w:rPr>
          <w:rStyle w:val="StyleUnderline"/>
        </w:rPr>
        <w:t>If I believe health care is a right, as I do, I can no longer support [the amendment</w:t>
      </w:r>
      <w:r>
        <w:t xml:space="preserve">].” Though the Biden campaign characterized the candidate’s new position as a response to recent near-total bans on abortion at the state level, it’s not clear how allowing federal funding for abortions would mitigate the effects of those state laws. If abortion is banned in states like Alabama, residents wouldn’t be able to access the procedure, and the question of who pays for it would be moot. Reproductive rights groups applauded Biden’s shift, but others criticized the reversal, with some noting that Biden campaign spokespeople were defending the candidate’s support for Hyde on television mere hours before he announced the change. Given his already-checkered history on abortion — he once voted for an amendment to allow states to overturn Roe v. Wade — some may see the change as too little, too late. </w:t>
      </w:r>
      <w:r w:rsidRPr="00FF75DF">
        <w:rPr>
          <w:rStyle w:val="Emphasis"/>
        </w:rPr>
        <w:t>It is</w:t>
      </w:r>
      <w:r>
        <w:t xml:space="preserve">, however, </w:t>
      </w:r>
      <w:r w:rsidRPr="00FF75DF">
        <w:rPr>
          <w:rStyle w:val="Emphasis"/>
        </w:rPr>
        <w:t>significant that a centrist Democrat like Biden has now come out against Hyde</w:t>
      </w:r>
      <w:r>
        <w:t xml:space="preserve">. </w:t>
      </w:r>
      <w:r w:rsidRPr="00FF75DF">
        <w:rPr>
          <w:rStyle w:val="StyleUnderline"/>
        </w:rPr>
        <w:t>That shows that calling for a repeal of the amendment has become a mainstream position in the Democratic Party, something that was hard to imagine even five years ago</w:t>
      </w:r>
      <w:r>
        <w:t xml:space="preserve">. Given that, </w:t>
      </w:r>
      <w:r w:rsidRPr="00FF75DF">
        <w:rPr>
          <w:rStyle w:val="StyleUnderline"/>
        </w:rPr>
        <w:t>Biden’s shift may say more about Democrats’ changing position on abortion rights</w:t>
      </w:r>
      <w:r>
        <w:t xml:space="preserve"> than it does about the candidate’s own views. Biden’s current position on Hyde was in doubt — until now The Hyde Amendment, first passed in 1976, bans federal funding for abortions except in cases of rape, incest, or a threat to the life of the pregnant patient. The exceptions for rape and incest were added in 1993, when Bill Clinton was president. As a senator in the 1970s and ’80s, Biden supported the federal funding ban and opposed efforts to add the rape and incest exceptions, according to NBC. </w:t>
      </w:r>
      <w:r w:rsidRPr="00FF75DF">
        <w:rPr>
          <w:rStyle w:val="StyleUnderline"/>
        </w:rPr>
        <w:t>Biden’s positions on abortion have changed over time</w:t>
      </w:r>
      <w:r>
        <w:t xml:space="preserve">. A Catholic who has said he is “personally opposed to abortion,” he voted in the early 1980s in favor of a constitutional amendment to allow states to overturn Roe v. Wade. But more </w:t>
      </w:r>
      <w:r w:rsidRPr="00FF75DF">
        <w:rPr>
          <w:rStyle w:val="StyleUnderline"/>
        </w:rPr>
        <w:t>recently, he has expressed support for Roe</w:t>
      </w:r>
      <w:r>
        <w:t xml:space="preserve">, calling it in a 2007 interview “the only means by which, in this heterogeneous society of ours, we can reach some general accommodation on what is a religiously charged and a publicly charged debate.” Campaign spokesperson Bill Russo told the New York Times earlier this year that Biden supports Roe, but would not say whether he still supports the ban on federal funding for abortions. On Wednesday, the campaign told NBC News, and confirmed to </w:t>
      </w:r>
      <w:proofErr w:type="spellStart"/>
      <w:r>
        <w:t>Vox</w:t>
      </w:r>
      <w:proofErr w:type="spellEnd"/>
      <w:r>
        <w:t xml:space="preserve">, that Biden still supported the Hyde Amendment. The campaign told </w:t>
      </w:r>
      <w:proofErr w:type="spellStart"/>
      <w:r>
        <w:t>Vox</w:t>
      </w:r>
      <w:proofErr w:type="spellEnd"/>
      <w:r>
        <w:t xml:space="preserve"> that if recent efforts to restrict abortion access — including near-total bans on abortion in Louisiana, Georgia, Alabama, and elsewhere — succeed, Biden would be open to repealing Hyde. On Thursday, Biden reversed course, announcing that he no longer supports the amendment. Abigail Collazo @</w:t>
      </w:r>
      <w:proofErr w:type="spellStart"/>
      <w:r>
        <w:t>LeftStandingUp</w:t>
      </w:r>
      <w:proofErr w:type="spellEnd"/>
      <w:r>
        <w:t xml:space="preserve"> BREAKING: @</w:t>
      </w:r>
      <w:proofErr w:type="spellStart"/>
      <w:r>
        <w:t>JoeBiden</w:t>
      </w:r>
      <w:proofErr w:type="spellEnd"/>
      <w:r>
        <w:t xml:space="preserve"> just announced that in the current environment where women’s rights are under such attack nationwide, he can no longer support the Hyde Amendment #</w:t>
      </w:r>
      <w:proofErr w:type="spellStart"/>
      <w:r>
        <w:t>RepealHyde</w:t>
      </w:r>
      <w:proofErr w:type="spellEnd"/>
      <w:r>
        <w:t xml:space="preserve"> #</w:t>
      </w:r>
      <w:proofErr w:type="spellStart"/>
      <w:r>
        <w:t>gapol</w:t>
      </w:r>
      <w:proofErr w:type="spellEnd"/>
      <w:r>
        <w:t xml:space="preserve"> #</w:t>
      </w:r>
      <w:proofErr w:type="spellStart"/>
      <w:r>
        <w:t>iwillvotegala</w:t>
      </w:r>
      <w:proofErr w:type="spellEnd"/>
      <w:r>
        <w:t xml:space="preserve"> “State after state, including Georgia, are passing extreme laws in clear violation of the constitutional right protected by Roe ― some going so far as to deny exceptions even for rape and incest,” Jamal Brown, national press secretary for the Biden campaign, told </w:t>
      </w:r>
      <w:proofErr w:type="spellStart"/>
      <w:r>
        <w:t>HuffPost</w:t>
      </w:r>
      <w:proofErr w:type="spellEnd"/>
      <w:r>
        <w:t xml:space="preserve">. “It’s clear these folks will stop at nothing to get rid of Roe ― and it’s clear we have to be just as strong in our defense of it.” None of the near-total bans on abortion passed in recent months have gone into effect yet, and all have been or are likely to be challenged in court. But if they do take effect, abortion would be banned in the affected states as early as six weeks into pregnancy — or, in Alabama, at all stages of pregnancy, with few exceptions. It’s not clear how allowing federal funding for abortions would help patients in that event, since the procedure would be banned in nearly all cases — paying for it would no longer be the issue. A spokesperson for the campaign could not clarify on Wednesday how Biden saw a repeal of Hyde impacting patients in the event of near-total bans at the state level. Biden’s shift is a sign of something bigger Biden’s change of position on the Hyde amendment marks a bigger shift in Democratic politics. Supporters of the amendment argue that taxpayer funding shouldn’t be used to pay for abortions. But opponents argue that the amendment, which bans Medicaid coverage for most abortions, creates a two-tiered system where middle-class and affluent patients can access the procedure and poorer patients cannot. The amendment, which is popular in polls, was long regarded as untouchable by Democratic candidates. But more recently, thanks in part to grassroots activism arguing that abortion needs to be not just legal but affordable, candidates have begun calling for repeal. Hillary Clinton did so in 2016, and a number of Democrats, including Pete </w:t>
      </w:r>
      <w:proofErr w:type="spellStart"/>
      <w:r>
        <w:t>Buttigieg</w:t>
      </w:r>
      <w:proofErr w:type="spellEnd"/>
      <w:r>
        <w:t xml:space="preserve"> and Sens. Kirsten Gillibrand, Kamala Harris, Amy Klobuchar, and Elizabeth Warren, have done so this year. Sen. Bernie Sanders criticized Biden’s position on Wednesday. Reproductive rights groups praised Biden on Thursday for getting in line with an emerging consensus within the Democratic Party. “We’re glad that Joe Biden listened to the voices of millions of women and further clarified his position on the Hyde Amendment,” </w:t>
      </w:r>
      <w:proofErr w:type="spellStart"/>
      <w:r>
        <w:t>Ilyse</w:t>
      </w:r>
      <w:proofErr w:type="spellEnd"/>
      <w:r>
        <w:t xml:space="preserve"> Hogue, president of NARAL Pro-Choice America, said in a statement on Thursday. “We’re pleased that Joe </w:t>
      </w:r>
      <w:r w:rsidRPr="00FF75DF">
        <w:rPr>
          <w:rStyle w:val="StyleUnderline"/>
        </w:rPr>
        <w:t>Biden has joined the rest of the 2020 Democratic field in coalescing around the Party’s core values — support for abortion rights, and the basic truth that reproductive freedom is fundamental to the pursuit of equality and economic security in this country</w:t>
      </w:r>
      <w:r>
        <w:t xml:space="preserve">.” </w:t>
      </w:r>
      <w:r w:rsidRPr="00FF75DF">
        <w:rPr>
          <w:rStyle w:val="StyleUnderline"/>
        </w:rPr>
        <w:t>Biden does support codifying Roe in state law, so that federal protections for abortion will stand even if the decision is overturned</w:t>
      </w:r>
      <w:r>
        <w:t xml:space="preserve">, Brown, the Biden campaign national press secretary, told </w:t>
      </w:r>
      <w:proofErr w:type="spellStart"/>
      <w:r>
        <w:t>Vox</w:t>
      </w:r>
      <w:proofErr w:type="spellEnd"/>
      <w:r>
        <w:t>.</w:t>
      </w:r>
    </w:p>
    <w:p w:rsidR="00CA0135" w:rsidRDefault="00CA0135" w:rsidP="00CA0135"/>
    <w:p w:rsidR="006B3E0D" w:rsidRDefault="00CA0135" w:rsidP="006B3E0D">
      <w:pPr>
        <w:pStyle w:val="Heading2"/>
      </w:pPr>
      <w:r>
        <w:t>AFFIRMATIVE – GENERIC</w:t>
      </w:r>
    </w:p>
    <w:p w:rsidR="00D92A9B" w:rsidRDefault="00D92A9B" w:rsidP="00D92A9B"/>
    <w:p w:rsidR="00C6353F" w:rsidRDefault="00C6353F" w:rsidP="00C6353F">
      <w:pPr>
        <w:pStyle w:val="Heading3"/>
      </w:pPr>
      <w:r>
        <w:t>Non-Unique</w:t>
      </w:r>
    </w:p>
    <w:p w:rsidR="00C6353F" w:rsidRDefault="00C6353F" w:rsidP="00C6353F">
      <w:pPr>
        <w:pStyle w:val="Heading4"/>
      </w:pPr>
      <w:r>
        <w:t>Trump wins now</w:t>
      </w:r>
    </w:p>
    <w:p w:rsidR="00C6353F" w:rsidRDefault="00C6353F" w:rsidP="00C6353F">
      <w:r w:rsidRPr="00EF66DC">
        <w:rPr>
          <w:rStyle w:val="Style13ptBold"/>
        </w:rPr>
        <w:t>Harper 6-14</w:t>
      </w:r>
      <w:r>
        <w:t xml:space="preserve">-2020 (Jennifer, “Zogby Poll: Trump's </w:t>
      </w:r>
      <w:proofErr w:type="spellStart"/>
      <w:r>
        <w:t>gonna</w:t>
      </w:r>
      <w:proofErr w:type="spellEnd"/>
      <w:r>
        <w:t xml:space="preserve"> win in 2020,” </w:t>
      </w:r>
      <w:r w:rsidRPr="00EF66DC">
        <w:rPr>
          <w:i/>
        </w:rPr>
        <w:t>Washington Times</w:t>
      </w:r>
      <w:r>
        <w:t xml:space="preserve">, </w:t>
      </w:r>
      <w:hyperlink r:id="rId96" w:history="1">
        <w:r w:rsidRPr="00D838EA">
          <w:rPr>
            <w:rStyle w:val="Hyperlink"/>
          </w:rPr>
          <w:t>https://www.washingtontimes.com/news/2020/jun/14/inside-the-beltway-trumps-gonna-win-in-2020-zogby-/</w:t>
        </w:r>
      </w:hyperlink>
      <w:r>
        <w:t>)</w:t>
      </w:r>
    </w:p>
    <w:p w:rsidR="00C6353F" w:rsidRPr="0085109F" w:rsidRDefault="00C6353F" w:rsidP="00C6353F"/>
    <w:p w:rsidR="00C6353F" w:rsidRDefault="00C6353F" w:rsidP="00C6353F">
      <w:r w:rsidRPr="00EF66DC">
        <w:rPr>
          <w:rStyle w:val="StyleUnderline"/>
        </w:rPr>
        <w:t>A veteran pollster has</w:t>
      </w:r>
      <w:r>
        <w:t xml:space="preserve"> some </w:t>
      </w:r>
      <w:r w:rsidRPr="00EF66DC">
        <w:rPr>
          <w:rStyle w:val="StyleUnderline"/>
        </w:rPr>
        <w:t>clear numbers suggesting</w:t>
      </w:r>
      <w:r>
        <w:t xml:space="preserve"> President </w:t>
      </w:r>
      <w:r w:rsidRPr="00EF66DC">
        <w:rPr>
          <w:rStyle w:val="StyleUnderline"/>
        </w:rPr>
        <w:t>Trump will be reelected, despite economic uneasiness, public unrest, media hostility and the coronavirus pandemic</w:t>
      </w:r>
      <w:r>
        <w:t xml:space="preserve">. </w:t>
      </w:r>
      <w:r w:rsidRPr="00EF66DC">
        <w:rPr>
          <w:rStyle w:val="StyleUnderline"/>
        </w:rPr>
        <w:t>It may not be a blockbuster win, but it is a win nonetheless over</w:t>
      </w:r>
      <w:r>
        <w:t xml:space="preserve"> Democratic hopeful Joseph R. </w:t>
      </w:r>
      <w:r w:rsidRPr="00EF66DC">
        <w:rPr>
          <w:rStyle w:val="StyleUnderline"/>
        </w:rPr>
        <w:t>Biden</w:t>
      </w:r>
      <w:r>
        <w:t xml:space="preserve">. “Overall, </w:t>
      </w:r>
      <w:r w:rsidRPr="00EF66DC">
        <w:rPr>
          <w:rStyle w:val="StyleUnderline"/>
        </w:rPr>
        <w:t>a</w:t>
      </w:r>
      <w:r>
        <w:t xml:space="preserve"> slim </w:t>
      </w:r>
      <w:r w:rsidRPr="00EF66DC">
        <w:rPr>
          <w:rStyle w:val="StyleUnderline"/>
        </w:rPr>
        <w:t>majority</w:t>
      </w:r>
      <w:r>
        <w:t xml:space="preserve"> (51%) </w:t>
      </w:r>
      <w:r w:rsidRPr="00EF66DC">
        <w:rPr>
          <w:rStyle w:val="StyleUnderline"/>
        </w:rPr>
        <w:t>of likely voters thought, regardless of their political support, that</w:t>
      </w:r>
      <w:r>
        <w:t xml:space="preserve"> President </w:t>
      </w:r>
      <w:r w:rsidRPr="00EF66DC">
        <w:rPr>
          <w:rStyle w:val="StyleUnderline"/>
        </w:rPr>
        <w:t>Trump would win reelection over</w:t>
      </w:r>
      <w:r>
        <w:t xml:space="preserve"> Democratic nominee Joe </w:t>
      </w:r>
      <w:r w:rsidRPr="00EF66DC">
        <w:rPr>
          <w:rStyle w:val="StyleUnderline"/>
        </w:rPr>
        <w:t>Biden</w:t>
      </w:r>
      <w:r>
        <w:t xml:space="preserve"> (43%), while 6% thought someone else would win the 2020 Presidential Election,” </w:t>
      </w:r>
      <w:r w:rsidRPr="00EF66DC">
        <w:rPr>
          <w:rStyle w:val="StyleUnderline"/>
        </w:rPr>
        <w:t>reports</w:t>
      </w:r>
      <w:r>
        <w:t xml:space="preserve"> John </w:t>
      </w:r>
      <w:r w:rsidRPr="00EF66DC">
        <w:rPr>
          <w:rStyle w:val="StyleUnderline"/>
        </w:rPr>
        <w:t>Zogby</w:t>
      </w:r>
      <w:r>
        <w:t xml:space="preserve"> in a new poll of 1,007 likely voters conducted June 1-2. </w:t>
      </w:r>
      <w:r w:rsidRPr="00EF66DC">
        <w:rPr>
          <w:rStyle w:val="StyleUnderline"/>
        </w:rPr>
        <w:t>He is one of the few pollsters who breaks down voter preference into some very distinctive demographics</w:t>
      </w:r>
      <w:r>
        <w:t>. “</w:t>
      </w:r>
      <w:r w:rsidRPr="00EF66DC">
        <w:rPr>
          <w:rStyle w:val="StyleUnderline"/>
        </w:rPr>
        <w:t>The subgroups most likely to believe the president would win were his base</w:t>
      </w:r>
      <w:r>
        <w:t xml:space="preserve">: Born again Christians (Trump 68%/Biden 28%), </w:t>
      </w:r>
      <w:r w:rsidRPr="00EF66DC">
        <w:rPr>
          <w:rStyle w:val="StyleUnderline"/>
        </w:rPr>
        <w:t>NASCAR fans</w:t>
      </w:r>
      <w:r>
        <w:t xml:space="preserve"> (Trump 68%/Biden 29%), </w:t>
      </w:r>
      <w:r w:rsidRPr="00EF66DC">
        <w:rPr>
          <w:rStyle w:val="StyleUnderline"/>
        </w:rPr>
        <w:t>union voter</w:t>
      </w:r>
      <w:r>
        <w:t xml:space="preserve">s (Trump 61%/Biden 35%), </w:t>
      </w:r>
      <w:r w:rsidRPr="00EF66DC">
        <w:rPr>
          <w:rStyle w:val="StyleUnderline"/>
        </w:rPr>
        <w:t>and voters who recently lost a job</w:t>
      </w:r>
      <w:r>
        <w:t xml:space="preserve"> (Trump 58%/Biden 34%). </w:t>
      </w:r>
      <w:r w:rsidRPr="00EF66DC">
        <w:rPr>
          <w:rStyle w:val="StyleUnderline"/>
        </w:rPr>
        <w:t>Most other demographics agreed Trump would beat Biden in 2020, regardless of their political ideology or support</w:t>
      </w:r>
      <w:r>
        <w:t xml:space="preserve">,” Mr. Zogby noted in his analysis. “Other important subgroups who thought Trump would beat Biden regardless of their political leanings: </w:t>
      </w:r>
      <w:r w:rsidRPr="00EF66DC">
        <w:rPr>
          <w:rStyle w:val="StyleUnderline"/>
        </w:rPr>
        <w:t>Both men</w:t>
      </w:r>
      <w:r>
        <w:t xml:space="preserve"> (Trump 57%/Biden 39%) </w:t>
      </w:r>
      <w:r w:rsidRPr="00EF66DC">
        <w:rPr>
          <w:rStyle w:val="StyleUnderline"/>
        </w:rPr>
        <w:t>and women</w:t>
      </w:r>
      <w:r>
        <w:t xml:space="preserve"> (Trump 47%/Biden 46%) </w:t>
      </w:r>
      <w:r w:rsidRPr="00EF66DC">
        <w:rPr>
          <w:rStyle w:val="StyleUnderline"/>
        </w:rPr>
        <w:t>said Trump would win, as did voters living in the East</w:t>
      </w:r>
      <w:r>
        <w:t xml:space="preserve"> (Trump 49%/Biden 45%), </w:t>
      </w:r>
      <w:r w:rsidRPr="00EF66DC">
        <w:rPr>
          <w:rStyle w:val="StyleUnderline"/>
        </w:rPr>
        <w:t>South</w:t>
      </w:r>
      <w:r>
        <w:t xml:space="preserve"> (Trump 53%/Biden 42%) </w:t>
      </w:r>
      <w:r w:rsidRPr="00EF66DC">
        <w:rPr>
          <w:rStyle w:val="StyleUnderline"/>
        </w:rPr>
        <w:t xml:space="preserve">and Central/Great Lakes </w:t>
      </w:r>
      <w:proofErr w:type="gramStart"/>
      <w:r w:rsidRPr="00EF66DC">
        <w:rPr>
          <w:rStyle w:val="StyleUnderline"/>
        </w:rPr>
        <w:t>region</w:t>
      </w:r>
      <w:r>
        <w:t>(</w:t>
      </w:r>
      <w:proofErr w:type="gramEnd"/>
      <w:r>
        <w:t>Trump 56%/Biden 38%). The West region (Biden 49%/Trump 42%) felt Biden had the best chance to win in 2020,” the analysis said.</w:t>
      </w:r>
    </w:p>
    <w:p w:rsidR="00C6353F" w:rsidRDefault="00C6353F" w:rsidP="00C6353F">
      <w:pPr>
        <w:pStyle w:val="Heading4"/>
      </w:pPr>
      <w:r>
        <w:t>Trump will win --- primary model</w:t>
      </w:r>
    </w:p>
    <w:p w:rsidR="00C6353F" w:rsidRDefault="00C6353F" w:rsidP="00C6353F">
      <w:proofErr w:type="spellStart"/>
      <w:r w:rsidRPr="00EF66DC">
        <w:rPr>
          <w:rStyle w:val="Style13ptBold"/>
        </w:rPr>
        <w:t>Musto</w:t>
      </w:r>
      <w:proofErr w:type="spellEnd"/>
      <w:r w:rsidRPr="00EF66DC">
        <w:rPr>
          <w:rStyle w:val="Style13ptBold"/>
        </w:rPr>
        <w:t xml:space="preserve"> 5-29</w:t>
      </w:r>
      <w:r>
        <w:t xml:space="preserve">-2020 - reporter for Fox News Digital (Julia, “Professor who predicted Trump's 2016 win explains why he thinks Trump will win again,” </w:t>
      </w:r>
      <w:r w:rsidRPr="00EF66DC">
        <w:rPr>
          <w:i/>
        </w:rPr>
        <w:t>Fox News</w:t>
      </w:r>
      <w:r>
        <w:t xml:space="preserve">, </w:t>
      </w:r>
      <w:hyperlink r:id="rId97" w:history="1">
        <w:r w:rsidRPr="00D838EA">
          <w:rPr>
            <w:rStyle w:val="Hyperlink"/>
          </w:rPr>
          <w:t>https://www.foxnews.com/media/professor-predicted-trump-win-prediction-biden-2020</w:t>
        </w:r>
      </w:hyperlink>
      <w:r>
        <w:t>)</w:t>
      </w:r>
    </w:p>
    <w:p w:rsidR="00C6353F" w:rsidRPr="0085109F" w:rsidRDefault="00C6353F" w:rsidP="00C6353F"/>
    <w:p w:rsidR="00C6353F" w:rsidRPr="0085109F" w:rsidRDefault="00C6353F" w:rsidP="00C6353F">
      <w:r w:rsidRPr="00EF66DC">
        <w:rPr>
          <w:rStyle w:val="StyleUnderline"/>
        </w:rPr>
        <w:t>A political science professor who predicted</w:t>
      </w:r>
      <w:r>
        <w:t xml:space="preserve"> President </w:t>
      </w:r>
      <w:r w:rsidRPr="00EF66DC">
        <w:rPr>
          <w:rStyle w:val="StyleUnderline"/>
        </w:rPr>
        <w:t>Trump's win in 2016 is forecasting another victory</w:t>
      </w:r>
      <w:r>
        <w:t xml:space="preserve">. In an interview on "The Ingraham Angle." </w:t>
      </w:r>
      <w:r w:rsidRPr="00EF66DC">
        <w:rPr>
          <w:rStyle w:val="StyleUnderline"/>
        </w:rPr>
        <w:t>Stony Brook University's</w:t>
      </w:r>
      <w:r>
        <w:t xml:space="preserve"> Helmut </w:t>
      </w:r>
      <w:proofErr w:type="spellStart"/>
      <w:r w:rsidRPr="00EF66DC">
        <w:rPr>
          <w:rStyle w:val="StyleUnderline"/>
        </w:rPr>
        <w:t>Norpoth</w:t>
      </w:r>
      <w:proofErr w:type="spellEnd"/>
      <w:r w:rsidRPr="00EF66DC">
        <w:rPr>
          <w:rStyle w:val="StyleUnderline"/>
        </w:rPr>
        <w:t xml:space="preserve"> stated Friday that he believes the key to another victory for the president lies in the examination of </w:t>
      </w:r>
      <w:r w:rsidRPr="00EF66DC">
        <w:rPr>
          <w:rStyle w:val="Emphasis"/>
        </w:rPr>
        <w:t>primary races</w:t>
      </w:r>
      <w:r>
        <w:t xml:space="preserve">. "OK, </w:t>
      </w:r>
      <w:r w:rsidRPr="00EF66DC">
        <w:rPr>
          <w:rStyle w:val="StyleUnderline"/>
        </w:rPr>
        <w:t xml:space="preserve">the key to the November election is the primaries. And, the </w:t>
      </w:r>
      <w:r w:rsidRPr="00EF66DC">
        <w:t>only</w:t>
      </w:r>
      <w:r w:rsidRPr="00EF66DC">
        <w:rPr>
          <w:rStyle w:val="StyleUnderline"/>
        </w:rPr>
        <w:t xml:space="preserve"> primaries [are] already giving us a lot of information</w:t>
      </w:r>
      <w:r>
        <w:t xml:space="preserve">," he explained. "And, </w:t>
      </w:r>
      <w:r w:rsidRPr="00EF66DC">
        <w:rPr>
          <w:rStyle w:val="StyleUnderline"/>
        </w:rPr>
        <w:t>based on that</w:t>
      </w:r>
      <w:r>
        <w:t xml:space="preserve">, Donald </w:t>
      </w:r>
      <w:r w:rsidRPr="00EF66DC">
        <w:rPr>
          <w:rStyle w:val="StyleUnderline"/>
        </w:rPr>
        <w:t>Trump won them very easily in his</w:t>
      </w:r>
      <w:r>
        <w:t xml:space="preserve"> party," </w:t>
      </w:r>
      <w:proofErr w:type="spellStart"/>
      <w:r>
        <w:t>Norpoth</w:t>
      </w:r>
      <w:proofErr w:type="spellEnd"/>
      <w:r>
        <w:t xml:space="preserve"> continued. "Joe </w:t>
      </w:r>
      <w:r w:rsidRPr="00EF66DC">
        <w:rPr>
          <w:rStyle w:val="StyleUnderline"/>
        </w:rPr>
        <w:t>Biden</w:t>
      </w:r>
      <w:r>
        <w:t xml:space="preserve"> -- the likely nominee for the Democrats -- </w:t>
      </w:r>
      <w:r w:rsidRPr="00EF66DC">
        <w:rPr>
          <w:rStyle w:val="StyleUnderline"/>
        </w:rPr>
        <w:t>had a great deal of trouble holding it together</w:t>
      </w:r>
      <w:r>
        <w:t xml:space="preserve">. But, </w:t>
      </w:r>
      <w:r w:rsidRPr="00EF66DC">
        <w:rPr>
          <w:rStyle w:val="StyleUnderline"/>
        </w:rPr>
        <w:t xml:space="preserve">on balance, it's that stronger performance of primaries that </w:t>
      </w:r>
      <w:r w:rsidRPr="00EF66DC">
        <w:rPr>
          <w:rStyle w:val="Emphasis"/>
        </w:rPr>
        <w:t>gives Donald Trump the edge</w:t>
      </w:r>
      <w:r w:rsidRPr="00EF66DC">
        <w:rPr>
          <w:rStyle w:val="StyleUnderline"/>
        </w:rPr>
        <w:t xml:space="preserve"> in November</w:t>
      </w:r>
      <w:r>
        <w:t xml:space="preserve">." </w:t>
      </w:r>
      <w:proofErr w:type="spellStart"/>
      <w:r w:rsidRPr="00EF66DC">
        <w:rPr>
          <w:rStyle w:val="StyleUnderline"/>
        </w:rPr>
        <w:t>Norpoth’s</w:t>
      </w:r>
      <w:proofErr w:type="spellEnd"/>
      <w:r w:rsidRPr="00EF66DC">
        <w:rPr>
          <w:rStyle w:val="StyleUnderline"/>
        </w:rPr>
        <w:t xml:space="preserve"> “Primary Model” shows that President Trump has a 91 percent chance of being reelected and also shows he would get 362 electoral votes</w:t>
      </w:r>
      <w:r>
        <w:t xml:space="preserve">. </w:t>
      </w:r>
      <w:r w:rsidRPr="00EF66DC">
        <w:rPr>
          <w:rStyle w:val="StyleUnderline"/>
        </w:rPr>
        <w:t>The model is based on a statistical and historical theory</w:t>
      </w:r>
      <w:r>
        <w:t xml:space="preserve"> that the professor outlines.</w:t>
      </w:r>
    </w:p>
    <w:p w:rsidR="00C6353F" w:rsidRDefault="00C6353F" w:rsidP="00C6353F">
      <w:pPr>
        <w:pStyle w:val="Heading3"/>
      </w:pPr>
      <w:r>
        <w:t>Trump’s XO</w:t>
      </w:r>
    </w:p>
    <w:p w:rsidR="00C6353F" w:rsidRDefault="00C6353F" w:rsidP="00C6353F">
      <w:pPr>
        <w:pStyle w:val="Heading4"/>
        <w:rPr>
          <w:u w:val="single"/>
        </w:rPr>
      </w:pPr>
      <w:r>
        <w:t xml:space="preserve">Trump’s XO thumps the link --- it’s </w:t>
      </w:r>
      <w:r w:rsidRPr="00A86C3F">
        <w:rPr>
          <w:u w:val="single"/>
        </w:rPr>
        <w:t>similar to the plan</w:t>
      </w:r>
      <w:r>
        <w:t xml:space="preserve"> and he used the signing as a </w:t>
      </w:r>
      <w:r w:rsidRPr="00A86C3F">
        <w:rPr>
          <w:u w:val="single"/>
        </w:rPr>
        <w:t>campaign event</w:t>
      </w:r>
    </w:p>
    <w:p w:rsidR="00C6353F" w:rsidRDefault="00C6353F" w:rsidP="00C6353F">
      <w:proofErr w:type="spellStart"/>
      <w:r w:rsidRPr="00A86C3F">
        <w:rPr>
          <w:rStyle w:val="Style13ptBold"/>
        </w:rPr>
        <w:t>Oprysko</w:t>
      </w:r>
      <w:proofErr w:type="spellEnd"/>
      <w:r w:rsidRPr="00A86C3F">
        <w:rPr>
          <w:rStyle w:val="Style13ptBold"/>
        </w:rPr>
        <w:t xml:space="preserve"> 6-16</w:t>
      </w:r>
      <w:r>
        <w:t xml:space="preserve">-2020 (Caitlin, “Trump signs executive order incentivizing police reforms,” </w:t>
      </w:r>
      <w:r w:rsidRPr="00A86C3F">
        <w:rPr>
          <w:i/>
        </w:rPr>
        <w:t>Politico</w:t>
      </w:r>
      <w:r>
        <w:t xml:space="preserve">, </w:t>
      </w:r>
      <w:hyperlink r:id="rId98" w:history="1">
        <w:r w:rsidRPr="00D838EA">
          <w:rPr>
            <w:rStyle w:val="Hyperlink"/>
          </w:rPr>
          <w:t>https://www.politico.com/states/new-york/city-hall/story/2020/06/16/trump-signs-executive-order-incentivizing-police-reforms-1293283</w:t>
        </w:r>
      </w:hyperlink>
      <w:r>
        <w:t>)</w:t>
      </w:r>
    </w:p>
    <w:p w:rsidR="00C6353F" w:rsidRPr="00A86C3F" w:rsidRDefault="00C6353F" w:rsidP="00C6353F"/>
    <w:p w:rsidR="00C6353F" w:rsidRDefault="00C6353F" w:rsidP="00C6353F">
      <w:r>
        <w:t xml:space="preserve">President Donald </w:t>
      </w:r>
      <w:r w:rsidRPr="00A86C3F">
        <w:rPr>
          <w:rStyle w:val="StyleUnderline"/>
        </w:rPr>
        <w:t>Trump</w:t>
      </w:r>
      <w:r>
        <w:t xml:space="preserve"> on Tuesday </w:t>
      </w:r>
      <w:r w:rsidRPr="00A86C3F">
        <w:rPr>
          <w:rStyle w:val="StyleUnderline"/>
        </w:rPr>
        <w:t>signed an executive order aimed at guiding police reforms after weeks of nationwide unrest over police killings of unarmed black Americans</w:t>
      </w:r>
      <w:r>
        <w:t xml:space="preserve"> — though the reforms he outlined fall far short of changes demanded by protesters. The president revealed in his Rose Garden remarks that he’d just met with the families of nine victims of police or racially motivated killings — though none were in the audience as he laid out three planks of reforms, according to a pool report. The order would create federal incentives through the Justice Department for local police departments that seek “independent credentialing” to certify that law enforcement is meeting higher standards for the use of force and de-escalation training. Trump specifically noted that those standards would include banning the use of chokeholds — an especially controversial tactic that has led to the high-profile deaths of multiple African-American men — “except if an officer’s life is at risk.” Trump's order would also incentivize local departments to bring on experts in mental health, addiction and homelessness as “co-responders” to “help officers manage these complex encounters.” And it would encourage better information sharing to track officers with “credible abuses” to prevent them from moving from one department to the next. The text of the order directs the Justice Department to create and maintain a database to track when officers have been terminated or decertified, have been criminally convicted for on-duty conduct or faced civil judgments for improper use of force. It notes that information-sharing related to use-of-force complaints would not apply in “instances where a law enforcement officer resigns or retires while under active investigation related to the use of force,” and emphasizes that the database would track only episodes in which an officer was “afforded fair process.“ But it does not address the issue of qualified immunity, a legal doctrine that reform advocates say shields police from liability and that the White House has called a nonstarter for any reform measures. The president’s action on Tuesday swiftly drew criticism from activists for systemic reform for not going far enough and for a lack of teeth. The vast majority of law enforcement decisions are made at the state and local levels, and Trump‘s order aims only to incentivize local departments by stipulating that only departments that adopt his reforms might be eligible for discretionary grants from the Justice Department. The ACLU seized on the optics of Tuesday‘s event, as well as Trump‘s failure to mention racism in his remarks or in the executive order. It noted that on the point of whether racism exists in policing, he even broke with some in his party. The group also called for communities to divest from police departments and shrink police presence in Americans' lives. “The word he was afraid to use is more memorable than anything he did say,” the ACLU’s executive director, Anthony D. Romero, said in a statement. “The president’s use of victims’ families as a backdrop as he offered empty words of sympathy, anemic reforms, and hollow rhetoric was sad — to borrow a word from the president’s vocabulary. What’s wrong with this picture: The president had a veritable beauty pageant of law enforcement officers behind him as he signed an executive order that was supposedly meant as a response to the public outcry of recent weeks.“ The Brennan Center, a think tank and advocacy group that has pushed for criminal justice reform, dismissed the executive order as making “only cosmetic changes when the nation is ready for law enforcement’s racism to be pulled out by its roots," noting that it “says nothing“ about racial disparities in policing. While the group called the order‘s reforms a slate of “welcome changes,” it said that legislation in the House was more comprehensive and would be more effective. The president himself appeared to acknowledge the restraints of unilateral action, announcing that “beyond the steps we're taking today, I am committed to working with Congress on additional measures” for police reform. The executive order comes as Senate Republicans led by Tim Scott of South Carolina, the lone black member of their conference, are planning to introduce their own police reform proposal on Wednesday. Democrats in the House and Senate have introduced their own sweeping police reform proposal, which would ban chokeholds, limit qualified immunity for police officers, create a National Police Misconduct Registry and stop the use of no-knock arrest warrants in drug cases. Sen. John </w:t>
      </w:r>
      <w:proofErr w:type="spellStart"/>
      <w:r>
        <w:t>Cornyn</w:t>
      </w:r>
      <w:proofErr w:type="spellEnd"/>
      <w:r>
        <w:t xml:space="preserve"> (R-Texas) said the executive order “was pretty good as far as it went,” but noted that “there are limitations</w:t>
      </w:r>
      <w:proofErr w:type="gramStart"/>
      <w:r>
        <w:t>.“</w:t>
      </w:r>
      <w:proofErr w:type="gramEnd"/>
      <w:r>
        <w:t xml:space="preserve"> “It’s not the law,” he said. “But I thought it was fine.” Sen. Mike Braun (R-Ind.) added that he supported the president‘s recommending a ban on chokeholds, and predicted that GOP legislation “is going to be consistent with that.” But Trump’s executive order was panned by Democrats, including Senate Minority Leader Chuck Schumer (D-N.Y.). “While the president has finally acknowledged the need for police reform, one modest, inadequate executive order will not make up for his decades of inflammatory rhetoric and his recent policies designed to roll back the progress that we’ve made in previous years,” Schumer told reporters. “Now is the moment for real, lasting, comprehensive change</w:t>
      </w:r>
      <w:proofErr w:type="gramStart"/>
      <w:r>
        <w:t>.“</w:t>
      </w:r>
      <w:proofErr w:type="gramEnd"/>
      <w:r>
        <w:t xml:space="preserve"> Sen. Kamala Harris (D-Calif.), meanwhile, said the president‘s latest move “completely misses the mark</w:t>
      </w:r>
      <w:proofErr w:type="gramStart"/>
      <w:r>
        <w:t>,“</w:t>
      </w:r>
      <w:proofErr w:type="gramEnd"/>
      <w:r>
        <w:t xml:space="preserve"> asserting that the American public wants to see “bold ideas that will lead to major change.“ House Speaker Pelosi, in an interview on MSNBC, also ripped Trump’s order as “weak“ and pointed to the president’s call on Congress to supplement Tuesday‘s executive order. "He alluded to that a number of times: Congress should do more. Yes, it would be easy to do more, because he fell so short</w:t>
      </w:r>
      <w:proofErr w:type="gramStart"/>
      <w:r>
        <w:t>,“</w:t>
      </w:r>
      <w:proofErr w:type="gramEnd"/>
      <w:r>
        <w:t xml:space="preserve"> she said, before blasting Senate Majority Leader Mitch McConnell for dismissing the House bill. The House is expected to approve its bill at the committee level later this week and bring the measure to the floor late next week. Senate Republicans, meanwhile, are now considering holding a vote on Scott’s police reform bill before the July Fourth recess — after previously ruling out the idea — with a decision on timing likely coming this week. At the outset of his remarks, the president took on a more somber tone as he addressed his private meeting with the families of </w:t>
      </w:r>
      <w:proofErr w:type="spellStart"/>
      <w:r>
        <w:t>Ahmaud</w:t>
      </w:r>
      <w:proofErr w:type="spellEnd"/>
      <w:r>
        <w:t xml:space="preserve"> </w:t>
      </w:r>
      <w:proofErr w:type="spellStart"/>
      <w:r>
        <w:t>Arbery</w:t>
      </w:r>
      <w:proofErr w:type="spellEnd"/>
      <w:r>
        <w:t xml:space="preserve">, Botham Jean, Antwon Rose, </w:t>
      </w:r>
      <w:proofErr w:type="spellStart"/>
      <w:r>
        <w:t>Atatiana</w:t>
      </w:r>
      <w:proofErr w:type="spellEnd"/>
      <w:r>
        <w:t xml:space="preserve"> Jefferson, </w:t>
      </w:r>
      <w:proofErr w:type="spellStart"/>
      <w:r>
        <w:t>Jemel</w:t>
      </w:r>
      <w:proofErr w:type="spellEnd"/>
      <w:r>
        <w:t xml:space="preserve"> Roberson, </w:t>
      </w:r>
      <w:bookmarkStart w:id="0" w:name="_GoBack"/>
      <w:r>
        <w:t>Mich</w:t>
      </w:r>
      <w:bookmarkEnd w:id="0"/>
      <w:r>
        <w:t xml:space="preserve">ael Dean, Darius Tarver, Cameron Lamb and Everett Palmer. “To all of the hurting families, I want you to know that all Americans mourn by your side. Your loved ones will not have died in vain. We're one nation, we grieve together and we heal together,” Trump said. “I can never imagine your pain or the depth of your anguish, but I can promise to fight for justice for all of our people.” Although the president later added that “what is needed now is not more stoking of fear and division,” his early calls for unity quickly fell by the wayside as the speech delved into an emphasis on, and condemnation of, the looting and destruction that were relative outliers at mass protests nationwide for police reform. “Law and order must be restored,” Trump demanded, though the country‘s protests have been largely peaceful for weeks. He asserted that “the looters have no cause that they're fighting for — just trouble." “Americans know the truth: Without police, there is chaos. Without law, there is anarchy. And without safety, there is catastrophe,” Trump argued, adding that “we need leaders at every level of government who have the moral clarity to state these obvious facts.” “Reducing crime and raising standards are not opposite goals. They're not mutually exclusive,” he continued. Although he was ostensibly in the Rose Garden to discuss police reform, Trump delivered an emphatic defense of law enforcement as a whole, rejecting complaints of systemic racism in policing and contending that only a “very tiny” percentage of police are so-called bad apples. The text of the executive order itself contains no mention of the words “racism” or “bias,” concepts that reform advocates assert are ingrained in law enforcement. For the signing ceremony itself, Trump surrounded himself onstage with sheriffs and other law enforcement representatives. Just one of the several law enforcement representatives onstage with the president was black. “Americans want law and order, and they demand law and order. They may not say it, they may not be talking about it, but that's what they want,” he told the audience. “Some of them don't know that that's what they want but that's what they want.” The president also lobbed political attacks, denouncing “radical and dangerous efforts” by some on the left to “dismantle and dissolve our police departments, especially now when we’ve achieved the lowest recorded crime rates in American history.” “We have to break old patterns of failure,” he said later, contending that “many of the same politicians now presenting themselves as the solution are the same ones that have failed for decades on schools, jobs, justice and crime.” “They're all often unfortunately the same politicians running the cities and states where help is most needed,” he argued. He then accused two such politicians by name. "President Obama and Vice President Biden never even tried to fix this during their eight-year period. The reason they didn't try is because they had no idea how to do it,” Trump claimed without noting that his administration had overturned several initiatives that were the result of an Obama administration task force on police reform. The end of </w:t>
      </w:r>
      <w:r w:rsidRPr="00A86C3F">
        <w:rPr>
          <w:rStyle w:val="StyleUnderline"/>
        </w:rPr>
        <w:t xml:space="preserve">Trump's speech morphed into a version of his </w:t>
      </w:r>
      <w:r w:rsidRPr="00A86C3F">
        <w:rPr>
          <w:rStyle w:val="Emphasis"/>
        </w:rPr>
        <w:t>campaign speech</w:t>
      </w:r>
      <w:r>
        <w:t xml:space="preserve">, </w:t>
      </w:r>
      <w:r w:rsidRPr="00A86C3F">
        <w:rPr>
          <w:rStyle w:val="StyleUnderline"/>
        </w:rPr>
        <w:t xml:space="preserve">touting his administration's </w:t>
      </w:r>
      <w:r w:rsidRPr="00A86C3F">
        <w:rPr>
          <w:rStyle w:val="Emphasis"/>
        </w:rPr>
        <w:t>accomplishments to pass criminal justice reform legislation</w:t>
      </w:r>
      <w:r w:rsidRPr="00A86C3F">
        <w:rPr>
          <w:rStyle w:val="StyleUnderline"/>
        </w:rPr>
        <w:t xml:space="preserve"> and secure funding for historically black colleges and universities</w:t>
      </w:r>
      <w:r>
        <w:t xml:space="preserve">. </w:t>
      </w:r>
      <w:r w:rsidRPr="00A86C3F">
        <w:rPr>
          <w:rStyle w:val="StyleUnderline"/>
        </w:rPr>
        <w:t>It also touched on the stock market and the coronavirus pandemic, with Trump promising a vaccine and therapeutics to address the global pandemic by year's end</w:t>
      </w:r>
      <w:r>
        <w:t>, and separately making the eyebrow-raising suggestion that school choice “is the civil rights statement of the year, of the decade, and probably beyond.”</w:t>
      </w:r>
    </w:p>
    <w:p w:rsidR="00C6353F" w:rsidRDefault="00C6353F" w:rsidP="00C6353F"/>
    <w:p w:rsidR="00C6353F" w:rsidRDefault="00C6353F" w:rsidP="00D92A9B"/>
    <w:p w:rsidR="002C4B94" w:rsidRPr="004336BC" w:rsidRDefault="00D255DD" w:rsidP="002C4B94">
      <w:pPr>
        <w:pStyle w:val="Heading3"/>
      </w:pPr>
      <w:r>
        <w:t>2ac – NU – win on CJR now</w:t>
      </w:r>
    </w:p>
    <w:p w:rsidR="002C4B94" w:rsidRDefault="00FB50C8" w:rsidP="002C4B94">
      <w:pPr>
        <w:pStyle w:val="Heading4"/>
      </w:pPr>
      <w:r>
        <w:t>Non-unique---Trump is winning on CJR now</w:t>
      </w:r>
    </w:p>
    <w:p w:rsidR="002C4B94" w:rsidRPr="004336BC" w:rsidRDefault="002C4B94" w:rsidP="002C4B94">
      <w:proofErr w:type="spellStart"/>
      <w:r w:rsidRPr="00FB50C8">
        <w:rPr>
          <w:rStyle w:val="Style13ptBold"/>
        </w:rPr>
        <w:t>Farivar</w:t>
      </w:r>
      <w:proofErr w:type="spellEnd"/>
      <w:r>
        <w:t xml:space="preserve"> 11-29-20</w:t>
      </w:r>
      <w:r w:rsidRPr="00FB50C8">
        <w:rPr>
          <w:rStyle w:val="Style13ptBold"/>
        </w:rPr>
        <w:t xml:space="preserve">19 </w:t>
      </w:r>
      <w:r>
        <w:t xml:space="preserve">(Masood, “How Trump Gained the Upper Hand on Criminal Justice Issues in 2020 Campaign,” </w:t>
      </w:r>
      <w:r w:rsidRPr="00FB50C8">
        <w:rPr>
          <w:i/>
        </w:rPr>
        <w:t>VOA News</w:t>
      </w:r>
      <w:r>
        <w:t>, https://www.voanews.com/usa/how-trump-gained-upper-hand-criminal-justice-issues-2020-campaign)</w:t>
      </w:r>
    </w:p>
    <w:p w:rsidR="002C4B94" w:rsidRDefault="002C4B94" w:rsidP="002C4B94"/>
    <w:p w:rsidR="002C4B94" w:rsidRDefault="002C4B94" w:rsidP="002C4B94">
      <w:r>
        <w:t xml:space="preserve">Former Vice President Joe </w:t>
      </w:r>
      <w:r w:rsidRPr="00FB50C8">
        <w:rPr>
          <w:rStyle w:val="StyleUnderline"/>
        </w:rPr>
        <w:t>Biden has been criticized for backing a 1994 crime bill that helped trigger a federal prison population explosion</w:t>
      </w:r>
      <w:r>
        <w:t xml:space="preserve">, while South Bend, Indiana, Mayor Pete </w:t>
      </w:r>
      <w:proofErr w:type="spellStart"/>
      <w:r>
        <w:t>Buttigieg</w:t>
      </w:r>
      <w:proofErr w:type="spellEnd"/>
      <w:r>
        <w:t xml:space="preserve"> has faced questions over policing tactics in his hometown.</w:t>
      </w:r>
      <w:r w:rsidR="00FB50C8">
        <w:t xml:space="preserve"> </w:t>
      </w:r>
      <w:r>
        <w:t>Others, including Senators Cory Booker and Kamala Harris, have had to justify their law enforcement policies as a former mayor of Newark, New Jersey, and a California prosecutor, respectively.</w:t>
      </w:r>
      <w:r w:rsidR="00FB50C8">
        <w:t xml:space="preserve"> </w:t>
      </w:r>
      <w:r>
        <w:t xml:space="preserve">That </w:t>
      </w:r>
      <w:r w:rsidRPr="00FB50C8">
        <w:rPr>
          <w:rStyle w:val="StyleUnderline"/>
        </w:rPr>
        <w:t>Democrats are under scrutiny over criminal justice issues</w:t>
      </w:r>
      <w:r>
        <w:t xml:space="preserve"> is unusual. Historically, Democratic presidential candidates ran on platforms of civil rights and criminal justice reform while Republicans campaigned as tough law-and-order candidates, according to criminal justice experts.</w:t>
      </w:r>
      <w:r w:rsidR="00FB50C8">
        <w:t xml:space="preserve"> </w:t>
      </w:r>
      <w:r>
        <w:t xml:space="preserve">But as the 2020 campaign enters the crucial primary phase, </w:t>
      </w:r>
      <w:r w:rsidRPr="00FB50C8">
        <w:rPr>
          <w:rStyle w:val="StyleUnderline"/>
        </w:rPr>
        <w:t>Democratic candidates are being forced to disavow criminal justice policies</w:t>
      </w:r>
      <w:r>
        <w:t xml:space="preserve"> they once championed, </w:t>
      </w:r>
      <w:r w:rsidRPr="00FB50C8">
        <w:rPr>
          <w:rStyle w:val="StyleUnderline"/>
        </w:rPr>
        <w:t>while</w:t>
      </w:r>
      <w:r>
        <w:t xml:space="preserve"> Republican President Donald </w:t>
      </w:r>
      <w:r w:rsidRPr="00FB50C8">
        <w:rPr>
          <w:rStyle w:val="StyleUnderline"/>
        </w:rPr>
        <w:t>Trump</w:t>
      </w:r>
      <w:r>
        <w:t xml:space="preserve"> -- </w:t>
      </w:r>
      <w:r w:rsidRPr="00FB50C8">
        <w:rPr>
          <w:rStyle w:val="StyleUnderline"/>
        </w:rPr>
        <w:t>who hardly discussed criminal justice in 2016</w:t>
      </w:r>
      <w:r>
        <w:t xml:space="preserve"> -- </w:t>
      </w:r>
      <w:r w:rsidRPr="00FB50C8">
        <w:rPr>
          <w:rStyle w:val="Emphasis"/>
        </w:rPr>
        <w:t>is touting himself as a leading reform candidate</w:t>
      </w:r>
      <w:r>
        <w:t>.</w:t>
      </w:r>
      <w:r w:rsidR="00FB50C8">
        <w:t xml:space="preserve"> </w:t>
      </w:r>
      <w:r w:rsidRPr="00FB50C8">
        <w:rPr>
          <w:rStyle w:val="StyleUnderline"/>
        </w:rPr>
        <w:t>Trump</w:t>
      </w:r>
      <w:r>
        <w:t xml:space="preserve"> says he can make </w:t>
      </w:r>
      <w:r w:rsidRPr="00FB50C8">
        <w:rPr>
          <w:rStyle w:val="StyleUnderline"/>
        </w:rPr>
        <w:t>that claim because he signed into law a sweeping piece of legislation known as the First Step Act last December. The legislation</w:t>
      </w:r>
      <w:r>
        <w:t xml:space="preserve">, which </w:t>
      </w:r>
      <w:r w:rsidRPr="00FB50C8">
        <w:rPr>
          <w:rStyle w:val="StyleUnderline"/>
        </w:rPr>
        <w:t xml:space="preserve">has released or reduced the prison sentences of </w:t>
      </w:r>
      <w:r w:rsidRPr="00FB50C8">
        <w:rPr>
          <w:rStyle w:val="Emphasis"/>
        </w:rPr>
        <w:t>thousands</w:t>
      </w:r>
      <w:r w:rsidRPr="00FB50C8">
        <w:rPr>
          <w:rStyle w:val="StyleUnderline"/>
        </w:rPr>
        <w:t xml:space="preserve"> of inmates convicted of drug offenses, has </w:t>
      </w:r>
      <w:r w:rsidRPr="00FB50C8">
        <w:rPr>
          <w:rStyle w:val="Emphasis"/>
        </w:rPr>
        <w:t>earned Trump praise</w:t>
      </w:r>
      <w:r w:rsidRPr="00FB50C8">
        <w:rPr>
          <w:rStyle w:val="StyleUnderline"/>
        </w:rPr>
        <w:t xml:space="preserve"> from many African Americans</w:t>
      </w:r>
      <w:r>
        <w:t>.</w:t>
      </w:r>
      <w:r w:rsidR="00FB50C8">
        <w:t xml:space="preserve"> </w:t>
      </w:r>
      <w:r>
        <w:t>"</w:t>
      </w:r>
      <w:r w:rsidRPr="00FB50C8">
        <w:rPr>
          <w:rStyle w:val="StyleUnderline"/>
        </w:rPr>
        <w:t>It's sort of a switch in what people thought was the standard left-right divide</w:t>
      </w:r>
      <w:r>
        <w:t xml:space="preserve">," said Noah </w:t>
      </w:r>
      <w:proofErr w:type="spellStart"/>
      <w:r>
        <w:t>Weinrich</w:t>
      </w:r>
      <w:proofErr w:type="spellEnd"/>
      <w:r>
        <w:t xml:space="preserve"> of Heritage Action for America, a conservative grassroots organization.</w:t>
      </w:r>
    </w:p>
    <w:p w:rsidR="007D2EF3" w:rsidRDefault="007D2EF3" w:rsidP="007D2EF3">
      <w:pPr>
        <w:pStyle w:val="Heading3"/>
      </w:pPr>
      <w:r>
        <w:t>2ac – NU – black electorate</w:t>
      </w:r>
    </w:p>
    <w:p w:rsidR="007D2EF3" w:rsidRDefault="00D91400" w:rsidP="007D2EF3">
      <w:pPr>
        <w:pStyle w:val="Heading4"/>
      </w:pPr>
      <w:r>
        <w:t>Trump’s support among black voters is increasing now</w:t>
      </w:r>
    </w:p>
    <w:p w:rsidR="007D2EF3" w:rsidRDefault="007D2EF3" w:rsidP="007D2EF3">
      <w:proofErr w:type="spellStart"/>
      <w:r w:rsidRPr="00AC463A">
        <w:rPr>
          <w:rStyle w:val="Style13ptBold"/>
        </w:rPr>
        <w:t>Krumholz</w:t>
      </w:r>
      <w:proofErr w:type="spellEnd"/>
      <w:r>
        <w:t xml:space="preserve"> 1-17-20</w:t>
      </w:r>
      <w:r w:rsidRPr="00AC463A">
        <w:rPr>
          <w:rStyle w:val="Style13ptBold"/>
        </w:rPr>
        <w:t>20</w:t>
      </w:r>
      <w:r>
        <w:t xml:space="preserve"> - fellow at Defense Priorities. He holds a JD and MBA degree from the University of St. Thomas, and works in the financial services industry (Willis, “How Trump Can Triple His Support </w:t>
      </w:r>
      <w:proofErr w:type="gramStart"/>
      <w:r>
        <w:t>Among</w:t>
      </w:r>
      <w:proofErr w:type="gramEnd"/>
      <w:r>
        <w:t xml:space="preserve"> Black Voters In 2020,” </w:t>
      </w:r>
      <w:r w:rsidRPr="00AC463A">
        <w:rPr>
          <w:i/>
        </w:rPr>
        <w:t>The Federalist</w:t>
      </w:r>
      <w:r>
        <w:t xml:space="preserve">, </w:t>
      </w:r>
      <w:hyperlink r:id="rId99" w:history="1">
        <w:r w:rsidR="00AC463A" w:rsidRPr="00297C56">
          <w:rPr>
            <w:rStyle w:val="Hyperlink"/>
          </w:rPr>
          <w:t>https://thefederalist.com/2020/01/17/how-trump-can-triple-his-support-among-black-voters-in-2020/</w:t>
        </w:r>
      </w:hyperlink>
      <w:r>
        <w:t>)</w:t>
      </w:r>
    </w:p>
    <w:p w:rsidR="00AC463A" w:rsidRPr="00ED14DE" w:rsidRDefault="00AC463A" w:rsidP="007D2EF3"/>
    <w:p w:rsidR="007D2EF3" w:rsidRDefault="007D2EF3" w:rsidP="007D2EF3">
      <w:r>
        <w:t xml:space="preserve">In 2016, Donald </w:t>
      </w:r>
      <w:r w:rsidRPr="00AC463A">
        <w:rPr>
          <w:rStyle w:val="StyleUnderline"/>
        </w:rPr>
        <w:t>Trump received a slightly higher share of the black vote than did Mitt Romney in 2012 or John McCain in 2008. But he still received just 8 percent</w:t>
      </w:r>
      <w:r>
        <w:t>.</w:t>
      </w:r>
      <w:r w:rsidR="00AC463A">
        <w:t xml:space="preserve"> </w:t>
      </w:r>
      <w:r w:rsidRPr="00AC463A">
        <w:rPr>
          <w:rStyle w:val="Emphasis"/>
        </w:rPr>
        <w:t>Now black support for Trump is in the mid-30s</w:t>
      </w:r>
      <w:r>
        <w:t xml:space="preserve">. While a 30 percent approval rating doesn’t necessarily translate into a 30 percent vote-share from black Americans in 2020, </w:t>
      </w:r>
      <w:r w:rsidRPr="00AC463A">
        <w:rPr>
          <w:rStyle w:val="StyleUnderline"/>
        </w:rPr>
        <w:t>30 percent approval is significant</w:t>
      </w:r>
      <w:r>
        <w:t xml:space="preserve">. </w:t>
      </w:r>
      <w:r w:rsidRPr="00AC463A">
        <w:rPr>
          <w:rStyle w:val="StyleUnderline"/>
        </w:rPr>
        <w:t>Even if black support for Trump were in the mid-teens on election day, that could swing states like Michigan, Florida, and even Minnesota solidly into Trump’s camp.</w:t>
      </w:r>
      <w:r w:rsidR="00AC463A">
        <w:t xml:space="preserve"> </w:t>
      </w:r>
      <w:r w:rsidRPr="00AC463A">
        <w:rPr>
          <w:rStyle w:val="StyleUnderline"/>
        </w:rPr>
        <w:t>Some of this increased black support is due to a historically low unemployment rate for black Americans, along with hefty income gains for many black Americans, as working-class and blue-collar wages finally begin to outpace managerial wages</w:t>
      </w:r>
      <w:r>
        <w:t xml:space="preserve">. </w:t>
      </w:r>
      <w:r w:rsidRPr="00AC463A">
        <w:rPr>
          <w:rStyle w:val="Emphasis"/>
        </w:rPr>
        <w:t>Another reason is surely</w:t>
      </w:r>
      <w:r>
        <w:t xml:space="preserve"> </w:t>
      </w:r>
      <w:r w:rsidRPr="00AC463A">
        <w:rPr>
          <w:rStyle w:val="Emphasis"/>
        </w:rPr>
        <w:t>Trump’s criminal justice reform efforts</w:t>
      </w:r>
      <w:r>
        <w:t>.</w:t>
      </w:r>
    </w:p>
    <w:p w:rsidR="00CB534D" w:rsidRDefault="00CB534D" w:rsidP="00617436">
      <w:pPr>
        <w:pStyle w:val="Heading3"/>
      </w:pPr>
      <w:r>
        <w:t>2ac – coronavirus</w:t>
      </w:r>
      <w:r w:rsidR="00F31041">
        <w:t xml:space="preserve"> alt </w:t>
      </w:r>
      <w:proofErr w:type="spellStart"/>
      <w:r w:rsidR="00F31041">
        <w:t>caus</w:t>
      </w:r>
      <w:proofErr w:type="spellEnd"/>
    </w:p>
    <w:p w:rsidR="00CB534D" w:rsidRDefault="00CB534D" w:rsidP="00CB534D">
      <w:pPr>
        <w:pStyle w:val="Heading4"/>
      </w:pPr>
      <w:r>
        <w:t xml:space="preserve">Coronavirus </w:t>
      </w:r>
      <w:r w:rsidR="00A011CF">
        <w:t>makes a Trump loss inevitable</w:t>
      </w:r>
    </w:p>
    <w:p w:rsidR="00CB534D" w:rsidRDefault="00CB534D" w:rsidP="00CB534D">
      <w:r w:rsidRPr="00CB534D">
        <w:rPr>
          <w:rStyle w:val="Style13ptBold"/>
        </w:rPr>
        <w:t>Matthe</w:t>
      </w:r>
      <w:r>
        <w:rPr>
          <w:rStyle w:val="Style13ptBold"/>
        </w:rPr>
        <w:t>w</w:t>
      </w:r>
      <w:r w:rsidRPr="00CB534D">
        <w:rPr>
          <w:rStyle w:val="Style13ptBold"/>
        </w:rPr>
        <w:t>s 3-17</w:t>
      </w:r>
      <w:r>
        <w:t>-2020</w:t>
      </w:r>
      <w:r w:rsidR="00A011CF">
        <w:t xml:space="preserve"> – columnist @ </w:t>
      </w:r>
      <w:proofErr w:type="spellStart"/>
      <w:r w:rsidR="00A011CF">
        <w:t>Vox</w:t>
      </w:r>
      <w:proofErr w:type="spellEnd"/>
      <w:r>
        <w:t xml:space="preserve"> (Dylan, “Coronavirus and the 2020 election: A collapsing economy is a disaster for the incumbent,” </w:t>
      </w:r>
      <w:proofErr w:type="spellStart"/>
      <w:r w:rsidRPr="00A011CF">
        <w:rPr>
          <w:i/>
        </w:rPr>
        <w:t>Vox</w:t>
      </w:r>
      <w:proofErr w:type="spellEnd"/>
      <w:r>
        <w:t xml:space="preserve">, </w:t>
      </w:r>
      <w:hyperlink r:id="rId100" w:history="1">
        <w:r w:rsidRPr="00297C56">
          <w:rPr>
            <w:rStyle w:val="Hyperlink"/>
          </w:rPr>
          <w:t>https://www.vox.com/policy-and-politics/2020/3/17/21175200/trump-economy-reelection-2020-presidential-election-coronavirus</w:t>
        </w:r>
      </w:hyperlink>
      <w:r>
        <w:t>)</w:t>
      </w:r>
    </w:p>
    <w:p w:rsidR="00CB534D" w:rsidRPr="00CB534D" w:rsidRDefault="00CB534D" w:rsidP="00CB534D"/>
    <w:p w:rsidR="00CB534D" w:rsidRPr="00CB534D" w:rsidRDefault="00CB534D" w:rsidP="00CB534D">
      <w:r w:rsidRPr="00CB534D">
        <w:rPr>
          <w:rStyle w:val="StyleUnderline"/>
        </w:rPr>
        <w:t xml:space="preserve">Is the cratering economy going to damage </w:t>
      </w:r>
      <w:r>
        <w:t xml:space="preserve">President Donald </w:t>
      </w:r>
      <w:r w:rsidRPr="00CB534D">
        <w:rPr>
          <w:rStyle w:val="StyleUnderline"/>
        </w:rPr>
        <w:t>Trump’s chances of reelection?</w:t>
      </w:r>
      <w:r>
        <w:t xml:space="preserve"> It’s a complicated question with no simple answer, but the signs point to </w:t>
      </w:r>
      <w:r w:rsidRPr="00CB534D">
        <w:rPr>
          <w:rStyle w:val="Emphasis"/>
        </w:rPr>
        <w:t>yes</w:t>
      </w:r>
      <w:r>
        <w:t xml:space="preserve">. </w:t>
      </w:r>
      <w:r w:rsidRPr="00CB534D">
        <w:t xml:space="preserve">We don’t yet know how badly </w:t>
      </w:r>
      <w:r w:rsidRPr="00CB534D">
        <w:rPr>
          <w:rStyle w:val="Emphasis"/>
        </w:rPr>
        <w:t>the Covid-19 coronavirus pandemic</w:t>
      </w:r>
      <w:r w:rsidRPr="00CB534D">
        <w:t xml:space="preserve"> will harm the US economy. It seems likely, though, that widespread “social distancing” that has led to school and event cancellations and work-from-home edicts will devastate demand for services like restaurants, taxis, flights, hotels, etc., and make some in-person services difficult to perform in the first place (who wants to go to a yoga class right now?).</w:t>
      </w:r>
      <w:r>
        <w:t xml:space="preserve"> That</w:t>
      </w:r>
      <w:r w:rsidRPr="00CB534D">
        <w:rPr>
          <w:rStyle w:val="StyleUnderline"/>
        </w:rPr>
        <w:t>’s</w:t>
      </w:r>
      <w:r>
        <w:t xml:space="preserve"> </w:t>
      </w:r>
      <w:r w:rsidRPr="00CB534D">
        <w:rPr>
          <w:rStyle w:val="StyleUnderline"/>
        </w:rPr>
        <w:t>a recipe for economic suffering (and the market knows it).</w:t>
      </w:r>
      <w:r>
        <w:t xml:space="preserve"> The Trump administration is already pushing a payroll tax cut as a stimulus measure to limit the impact, while many lawmakers have pushed for even more drastic measures like cash transfers to all Americans. The Fed, for its part, has already dramatically cut rates over coronavirus worries. But if these efforts don’t suffice and the economy stagnates or even falls into recession, </w:t>
      </w:r>
      <w:r w:rsidRPr="00CB534D">
        <w:rPr>
          <w:rStyle w:val="StyleUnderline"/>
        </w:rPr>
        <w:t>the political consequences will be severe</w:t>
      </w:r>
      <w:r>
        <w:t xml:space="preserve">. </w:t>
      </w:r>
      <w:r w:rsidRPr="00CB534D">
        <w:rPr>
          <w:rStyle w:val="StyleUnderline"/>
        </w:rPr>
        <w:t>Political scientists have known for decades that economic performance, especially in the short run, has a profound effect on election outcomes</w:t>
      </w:r>
      <w:r>
        <w:t xml:space="preserve">. </w:t>
      </w:r>
      <w:r w:rsidRPr="00CB534D">
        <w:rPr>
          <w:rStyle w:val="StyleUnderline"/>
        </w:rPr>
        <w:t>Some of the most influential forecasting models in political science literature</w:t>
      </w:r>
      <w:r>
        <w:t xml:space="preserve">, like Michael Lewis-Beck and Charles Tien’s “political economy” model or Christopher </w:t>
      </w:r>
      <w:proofErr w:type="spellStart"/>
      <w:r>
        <w:t>Wlezien</w:t>
      </w:r>
      <w:proofErr w:type="spellEnd"/>
      <w:r>
        <w:t xml:space="preserve"> and Robert Erikson’s “leading economic indicators” model (more on those below), </w:t>
      </w:r>
      <w:r w:rsidRPr="00CB534D">
        <w:rPr>
          <w:rStyle w:val="StyleUnderline"/>
        </w:rPr>
        <w:t>put heavy weight on economic factors in predicting which party will win the popular vote</w:t>
      </w:r>
      <w:r>
        <w:t xml:space="preserve">. In 2016, these models got the ultimate vote share of Clinton and Trump right with a typical error of a percentage point or less (the Electoral College, of course, meant that the popular vote winner ultimately lost the race). </w:t>
      </w:r>
      <w:r w:rsidRPr="00CB534D">
        <w:rPr>
          <w:rStyle w:val="Emphasis"/>
        </w:rPr>
        <w:t>So the economy matters</w:t>
      </w:r>
      <w:r>
        <w:t xml:space="preserve">. But what’s less obvious — and important when evaluating what a late-breaking economic crisis like the coronavirus panic will mean in an election year — is how the economy matters. Does long-run economic performance matter more, or just the economy’s health during the election year? Do most voters “lock in” their votes over the summer, such that a turn in the fall isn’t likely to swing elections? Or are perceptions of the economy what matters, rather than people’s actual material economic circumstances? We don’t have firm answers to all these questions. That’s especially true if we’re specifically interested in US presidential elections — we simply don’t have that many elections to study. There have been only 18 presidential elections since World War II, and that includes elections when the political landscape was dramatically different. We’re also limited because not every possible economic scenario has played out in the past; the only recession on record to start in the spring of a presidential election year was 60 years ago, and I can’t think of a precedent for a pandemic-provoked recession in a presidential year. In other words, if we’re in genuinely uncharted waters, we know a lot less. But we do know some things about how the economy matters. People tend to look about two years back in evaluating economic performance, which should give Donald Trump some hope that voters will take the solid economy of 2018 through early 2020 into account. That said, a massive increase in unemployment and GDP </w:t>
      </w:r>
      <w:proofErr w:type="spellStart"/>
      <w:r>
        <w:t>dropoff</w:t>
      </w:r>
      <w:proofErr w:type="spellEnd"/>
      <w:r>
        <w:t xml:space="preserve"> right now could be serious enough to overwhelm whatever credit people are willing to give Trump for the past few years. This situation really is unprecedented. </w:t>
      </w:r>
      <w:r w:rsidRPr="00CB534D">
        <w:rPr>
          <w:rStyle w:val="StyleUnderline"/>
        </w:rPr>
        <w:t>People do vote based on their individual pocketbooks, and when they do, they’re time-indifferent</w:t>
      </w:r>
      <w:r>
        <w:t xml:space="preserve">: Benefits a while ago still count for something. That’s good and bad news for Trump because he gave some people big tax breaks in 2018 and gave surprise tax bills to others. But it appears that overall economic impressions might outweigh individual economic performance. </w:t>
      </w:r>
      <w:r w:rsidRPr="00CB534D">
        <w:rPr>
          <w:rStyle w:val="StyleUnderline"/>
        </w:rPr>
        <w:t>Even people who are not themselves suffering might turn against the president if they perceive the economy to be in free fall</w:t>
      </w:r>
      <w:r>
        <w:t xml:space="preserve">. </w:t>
      </w:r>
      <w:r w:rsidRPr="00CB534D">
        <w:rPr>
          <w:rStyle w:val="Emphasis"/>
        </w:rPr>
        <w:t>With the economy poised to tumble, that’s really bad news for Donald Trump</w:t>
      </w:r>
      <w:r>
        <w:t xml:space="preserve">. </w:t>
      </w:r>
      <w:r w:rsidRPr="00CB534D">
        <w:rPr>
          <w:rStyle w:val="StyleUnderline"/>
        </w:rPr>
        <w:t xml:space="preserve">While voters won’t forget the good economic times, a recession or slowdown right now will </w:t>
      </w:r>
      <w:r w:rsidRPr="00CB534D">
        <w:rPr>
          <w:rStyle w:val="Emphasis"/>
        </w:rPr>
        <w:t>likely damage him badly</w:t>
      </w:r>
      <w:r>
        <w:t>.</w:t>
      </w:r>
    </w:p>
    <w:p w:rsidR="00617436" w:rsidRDefault="00617436" w:rsidP="00617436">
      <w:pPr>
        <w:pStyle w:val="Heading3"/>
      </w:pPr>
      <w:r>
        <w:t>AT generic link</w:t>
      </w:r>
    </w:p>
    <w:p w:rsidR="00617436" w:rsidRPr="00EF05A8" w:rsidRDefault="00617436" w:rsidP="00617436">
      <w:pPr>
        <w:pStyle w:val="Heading4"/>
      </w:pPr>
      <w:r>
        <w:t>Trump will inevitably revert back to ‘hard on crime’ messaging in the run-up to the election</w:t>
      </w:r>
    </w:p>
    <w:p w:rsidR="00617436" w:rsidRDefault="00617436" w:rsidP="00617436">
      <w:r w:rsidRPr="00617436">
        <w:rPr>
          <w:rStyle w:val="Style13ptBold"/>
        </w:rPr>
        <w:t>Curtis 19</w:t>
      </w:r>
      <w:r>
        <w:t xml:space="preserve"> (Mary, “Criminal justice reform had a bipartisan minute. Then 2020 reared its head,” </w:t>
      </w:r>
      <w:r w:rsidRPr="00CC64A8">
        <w:rPr>
          <w:i/>
        </w:rPr>
        <w:t>Roll Call</w:t>
      </w:r>
      <w:r>
        <w:t xml:space="preserve">, </w:t>
      </w:r>
      <w:hyperlink r:id="rId101" w:history="1">
        <w:r w:rsidR="00CC64A8" w:rsidRPr="00297C56">
          <w:rPr>
            <w:rStyle w:val="Hyperlink"/>
          </w:rPr>
          <w:t>https://www.rollcall.com/2019/08/22/criminal-justice-reform-had-a-bipartisan-minute-then-2020-reared-its-head/</w:t>
        </w:r>
      </w:hyperlink>
      <w:r w:rsidR="00CC64A8">
        <w:t>)</w:t>
      </w:r>
    </w:p>
    <w:p w:rsidR="00CC64A8" w:rsidRPr="00BC11A8" w:rsidRDefault="00CC64A8" w:rsidP="00617436"/>
    <w:p w:rsidR="00617436" w:rsidRPr="00BC11A8" w:rsidRDefault="00617436" w:rsidP="00617436">
      <w:r w:rsidRPr="00617436">
        <w:rPr>
          <w:rStyle w:val="StyleUnderline"/>
        </w:rPr>
        <w:t>For a while, it looked as though the distance between the parties had narrowed on the issue of criminal justice reform</w:t>
      </w:r>
      <w:r>
        <w:t xml:space="preserve">. Bipartisan cooperation passed the First Step Act, a small step indeed toward remedying America’s mass incarceration crisis that disproportionately, in a historically skewed system, burdens minorities and the poor in everything from arrests to sentencing. Increasingly, though, the rhetoric resembles a partisan return to form. But is the public changing? With a nudge from viral videos and reasons to doubt the “official” story, as well as attention paid to inequities built into the history of policing in America, more aware citizens may have evolved more than politicians. For past presidential candidates like Richard Nixon, “law and order” became mantra as well as code, a promise to protect a silent (white) majority from young people protesting war, African Americans demanding equality, anyone looking to shake up the status quo. It was a page from a very old playbook — and it worked for those afraid of change. You can hear the refrain, amplified, from the current president, when he bolsters law enforcement on the border and speaks of an invasion. Donald </w:t>
      </w:r>
      <w:r w:rsidRPr="00617436">
        <w:rPr>
          <w:rStyle w:val="StyleUnderline"/>
        </w:rPr>
        <w:t>Trump may take a cue from “consultants” such as Kanye West and Kim Kardashian when he intervenes in the individual case of a nonviolent drug offender</w:t>
      </w:r>
      <w:r>
        <w:t xml:space="preserve"> or feuds with Sweden over a jailed rapper. </w:t>
      </w:r>
      <w:r w:rsidRPr="00617436">
        <w:rPr>
          <w:rStyle w:val="Emphasis"/>
        </w:rPr>
        <w:t>But</w:t>
      </w:r>
      <w:r>
        <w:t xml:space="preserve"> </w:t>
      </w:r>
      <w:r w:rsidRPr="00617436">
        <w:rPr>
          <w:rStyle w:val="StyleUnderline"/>
        </w:rPr>
        <w:t xml:space="preserve">the president has </w:t>
      </w:r>
      <w:r w:rsidRPr="00617436">
        <w:rPr>
          <w:rStyle w:val="Emphasis"/>
        </w:rPr>
        <w:t>always seemed more comfortable</w:t>
      </w:r>
      <w:r w:rsidRPr="00617436">
        <w:rPr>
          <w:rStyle w:val="StyleUnderline"/>
        </w:rPr>
        <w:t xml:space="preserve"> when he has advised police officers not to be “too nice” to suspects or maligned cities as criminal cesspools</w:t>
      </w:r>
      <w:r>
        <w:t xml:space="preserve"> — even when the city was El Paso, Texas, relatively peaceful until a white domestic terrorist echoing the president’s words blasted its tranquility to bits. </w:t>
      </w:r>
      <w:r w:rsidRPr="00617436">
        <w:rPr>
          <w:rStyle w:val="Emphasis"/>
        </w:rPr>
        <w:t>With 2020 looming, other members of the administration and other Republicans are falling in line and reverting to the past</w:t>
      </w:r>
      <w:r>
        <w:t>.</w:t>
      </w:r>
    </w:p>
    <w:p w:rsidR="00617436" w:rsidRPr="002C4B94" w:rsidRDefault="00617436" w:rsidP="00617436"/>
    <w:p w:rsidR="00617436" w:rsidRPr="009C47A6" w:rsidRDefault="00617436" w:rsidP="00617436"/>
    <w:p w:rsidR="00617436" w:rsidRDefault="00617436" w:rsidP="00617436">
      <w:pPr>
        <w:pStyle w:val="Heading3"/>
      </w:pPr>
      <w:r>
        <w:t>AT black voters link</w:t>
      </w:r>
    </w:p>
    <w:p w:rsidR="00617436" w:rsidRDefault="00617436" w:rsidP="00617436">
      <w:pPr>
        <w:pStyle w:val="Heading4"/>
      </w:pPr>
      <w:r>
        <w:t xml:space="preserve">There is </w:t>
      </w:r>
      <w:r w:rsidRPr="006432D3">
        <w:rPr>
          <w:u w:val="single"/>
        </w:rPr>
        <w:t xml:space="preserve">zero chance </w:t>
      </w:r>
      <w:r>
        <w:t>of a meaningful shift towards Trump among the black electorate</w:t>
      </w:r>
    </w:p>
    <w:p w:rsidR="00617436" w:rsidRDefault="00617436" w:rsidP="00617436">
      <w:proofErr w:type="spellStart"/>
      <w:r w:rsidRPr="006432D3">
        <w:rPr>
          <w:rStyle w:val="Style13ptBold"/>
        </w:rPr>
        <w:t>Edsall</w:t>
      </w:r>
      <w:proofErr w:type="spellEnd"/>
      <w:r w:rsidRPr="006432D3">
        <w:rPr>
          <w:rStyle w:val="Style13ptBold"/>
        </w:rPr>
        <w:t xml:space="preserve"> 3-4</w:t>
      </w:r>
      <w:r>
        <w:t xml:space="preserve">-2020 - has been a contributor to The Times Opinion section since 2011. His column on strategic and demographic trends in American politics appears every Wednesday. He previously covered politics for The Washington Post. (Thomas, “Trump Has His Sights Set on Black Voters,” </w:t>
      </w:r>
      <w:r w:rsidRPr="006432D3">
        <w:rPr>
          <w:i/>
        </w:rPr>
        <w:t>New York Times</w:t>
      </w:r>
      <w:r>
        <w:t xml:space="preserve">, </w:t>
      </w:r>
      <w:hyperlink r:id="rId102" w:history="1">
        <w:r w:rsidRPr="00297C56">
          <w:rPr>
            <w:rStyle w:val="Hyperlink"/>
          </w:rPr>
          <w:t>https://www.nytimes.com/2020/03/04/opinion/trump-black-voters.html</w:t>
        </w:r>
      </w:hyperlink>
      <w:r>
        <w:t>)</w:t>
      </w:r>
    </w:p>
    <w:p w:rsidR="00617436" w:rsidRPr="00C2792D" w:rsidRDefault="00617436" w:rsidP="00617436"/>
    <w:p w:rsidR="00617436" w:rsidRDefault="00617436" w:rsidP="00617436">
      <w:r w:rsidRPr="006432D3">
        <w:rPr>
          <w:rStyle w:val="StyleUnderline"/>
        </w:rPr>
        <w:t>While there are “some things that the Trump administration can tout to potentially appeal to a critical slice of black voters, e.g., criminal justice reforms</w:t>
      </w:r>
      <w:r>
        <w:t xml:space="preserve">, low unemployment, etc.,” Hutchings argued </w:t>
      </w:r>
      <w:r w:rsidRPr="006432D3">
        <w:rPr>
          <w:rStyle w:val="Emphasis"/>
        </w:rPr>
        <w:t>these issues will not “make much of a dent.”</w:t>
      </w:r>
      <w:r>
        <w:t xml:space="preserve"> </w:t>
      </w:r>
      <w:r w:rsidRPr="006432D3">
        <w:rPr>
          <w:rStyle w:val="StyleUnderline"/>
        </w:rPr>
        <w:t>Group loyalties, both partisan and racial, “</w:t>
      </w:r>
      <w:r w:rsidRPr="006432D3">
        <w:rPr>
          <w:rStyle w:val="Emphasis"/>
        </w:rPr>
        <w:t>are far more important</w:t>
      </w:r>
      <w:r w:rsidRPr="006432D3">
        <w:rPr>
          <w:rStyle w:val="StyleUnderline"/>
        </w:rPr>
        <w:t>. And, these group loyalties — particularly in a general election campaign — are likely to encourage considerable, and enthusiastic, opposition to the Trump campaign.</w:t>
      </w:r>
      <w:r>
        <w:t xml:space="preserve">” Pearl K. </w:t>
      </w:r>
      <w:proofErr w:type="spellStart"/>
      <w:r>
        <w:t>Dowe</w:t>
      </w:r>
      <w:proofErr w:type="spellEnd"/>
      <w:r>
        <w:t xml:space="preserve">, professor of political science and African-American studies at Emory University, shares Hutchings’s doubts. “Trump’s outreach is not about picking up a significant number of African-American voters but to message to black voters that Trump may not be as bad as they believe,” </w:t>
      </w:r>
      <w:proofErr w:type="spellStart"/>
      <w:r>
        <w:t>Dowe</w:t>
      </w:r>
      <w:proofErr w:type="spellEnd"/>
      <w:r>
        <w:t xml:space="preserve"> wrote by email. The Trump campaign could succeed in influencing “a few black voters who might decide to stay home if they feel there isn’t a real option that could positively impact their lives.” But, </w:t>
      </w:r>
      <w:proofErr w:type="spellStart"/>
      <w:r>
        <w:t>Dowe</w:t>
      </w:r>
      <w:proofErr w:type="spellEnd"/>
      <w:r>
        <w:t xml:space="preserve"> argued, “</w:t>
      </w:r>
      <w:r w:rsidRPr="006432D3">
        <w:rPr>
          <w:rStyle w:val="StyleUnderline"/>
        </w:rPr>
        <w:t>the strong disdain black voters have for Trump” will produce a “higher turnout rate for African-American voters and an overwhelming support for the Democratic candidate regardless of who it is</w:t>
      </w:r>
      <w:r>
        <w:t xml:space="preserve">.” </w:t>
      </w:r>
      <w:proofErr w:type="spellStart"/>
      <w:r w:rsidRPr="006432D3">
        <w:rPr>
          <w:rStyle w:val="StyleUnderline"/>
        </w:rPr>
        <w:t>Sekou</w:t>
      </w:r>
      <w:proofErr w:type="spellEnd"/>
      <w:r w:rsidRPr="006432D3">
        <w:rPr>
          <w:rStyle w:val="StyleUnderline"/>
        </w:rPr>
        <w:t xml:space="preserve"> Franklin, a political scientist at Middle Tennessee State University, is optimistic about Democratic prospects with black voters,</w:t>
      </w:r>
      <w:r>
        <w:t xml:space="preserve"> but he added some significant caveats in his email: </w:t>
      </w:r>
      <w:r w:rsidRPr="006432D3">
        <w:rPr>
          <w:rStyle w:val="StyleUnderline"/>
        </w:rPr>
        <w:t>Blacks believe that this is a do or die election with high stakes, and many see Trump as threat to their long-term livelihood.</w:t>
      </w:r>
      <w:r>
        <w:t xml:space="preserve"> </w:t>
      </w:r>
      <w:r w:rsidRPr="006432D3">
        <w:rPr>
          <w:rStyle w:val="StyleUnderline"/>
        </w:rPr>
        <w:t xml:space="preserve">This message will be </w:t>
      </w:r>
      <w:r w:rsidRPr="006432D3">
        <w:rPr>
          <w:rStyle w:val="Emphasis"/>
        </w:rPr>
        <w:t>reinforced by black leaders, civil rights groups, and opinion makers</w:t>
      </w:r>
      <w:r w:rsidRPr="006432D3">
        <w:rPr>
          <w:rStyle w:val="StyleUnderline"/>
        </w:rPr>
        <w:t xml:space="preserve"> — and these social pressures matter in terms of consolidating the black vote</w:t>
      </w:r>
      <w:r>
        <w:t>.</w:t>
      </w:r>
    </w:p>
    <w:p w:rsidR="00120A72" w:rsidRDefault="00120A72" w:rsidP="00120A72">
      <w:pPr>
        <w:pStyle w:val="Heading3"/>
      </w:pPr>
      <w:r>
        <w:t>AT cannabis coattails</w:t>
      </w:r>
    </w:p>
    <w:p w:rsidR="00120A72" w:rsidRDefault="006432D3" w:rsidP="00120A72">
      <w:pPr>
        <w:pStyle w:val="Heading4"/>
      </w:pPr>
      <w:r>
        <w:t>Cannabis coattails is a myth</w:t>
      </w:r>
    </w:p>
    <w:p w:rsidR="00120A72" w:rsidRDefault="00120A72" w:rsidP="00120A72">
      <w:proofErr w:type="spellStart"/>
      <w:r w:rsidRPr="00CC64A8">
        <w:rPr>
          <w:rStyle w:val="Style13ptBold"/>
        </w:rPr>
        <w:t>Enten</w:t>
      </w:r>
      <w:proofErr w:type="spellEnd"/>
      <w:r w:rsidRPr="00CC64A8">
        <w:rPr>
          <w:rStyle w:val="Style13ptBold"/>
        </w:rPr>
        <w:t xml:space="preserve"> 14</w:t>
      </w:r>
      <w:r>
        <w:t xml:space="preserve"> </w:t>
      </w:r>
      <w:r w:rsidR="00CC64A8">
        <w:t xml:space="preserve">– political analyst @ 538 </w:t>
      </w:r>
      <w:r>
        <w:t xml:space="preserve">(Harry, “Sorry Democrats, Marijuana Doesn’t Bring Young Voters to the Polls,” </w:t>
      </w:r>
      <w:r w:rsidRPr="006432D3">
        <w:rPr>
          <w:i/>
        </w:rPr>
        <w:t>538</w:t>
      </w:r>
      <w:r>
        <w:t xml:space="preserve">, </w:t>
      </w:r>
      <w:hyperlink r:id="rId103" w:history="1">
        <w:r w:rsidR="00CB534D" w:rsidRPr="00297C56">
          <w:rPr>
            <w:rStyle w:val="Hyperlink"/>
          </w:rPr>
          <w:t>https://fivethirtyeight.com/features/sorry-democrats-marijuana-doesnt-bring-young-voters-to-the-polls/</w:t>
        </w:r>
      </w:hyperlink>
      <w:r>
        <w:t>)</w:t>
      </w:r>
    </w:p>
    <w:p w:rsidR="00CB534D" w:rsidRPr="0087546A" w:rsidRDefault="00CB534D" w:rsidP="00120A72"/>
    <w:p w:rsidR="00120A72" w:rsidRDefault="00120A72" w:rsidP="00120A72">
      <w:r w:rsidRPr="00CC64A8">
        <w:rPr>
          <w:rStyle w:val="StyleUnderline"/>
        </w:rPr>
        <w:t>Some Democrats think they’ve found a great smoky hope in state ballot measures seeking to legalize marijuana</w:t>
      </w:r>
      <w:r>
        <w:t xml:space="preserve">. Come November, Alaska will vote on whether to make recreational marijuana legal, and several other states are thinking about doing to the same. In Alaska, </w:t>
      </w:r>
      <w:r w:rsidRPr="00CC64A8">
        <w:rPr>
          <w:rStyle w:val="StyleUnderline"/>
        </w:rPr>
        <w:t>the referendum will appear on the ballot alongside a competitive</w:t>
      </w:r>
      <w:r>
        <w:t xml:space="preserve"> U.S. Senate </w:t>
      </w:r>
      <w:r w:rsidRPr="00CC64A8">
        <w:rPr>
          <w:rStyle w:val="StyleUnderline"/>
        </w:rPr>
        <w:t>race</w:t>
      </w:r>
      <w:r>
        <w:t xml:space="preserve"> between Democrat Mark </w:t>
      </w:r>
      <w:proofErr w:type="spellStart"/>
      <w:r>
        <w:t>Begich</w:t>
      </w:r>
      <w:proofErr w:type="spellEnd"/>
      <w:r>
        <w:t xml:space="preserve"> and an as yet undecided Republican. The </w:t>
      </w:r>
      <w:proofErr w:type="spellStart"/>
      <w:r>
        <w:t>Begich</w:t>
      </w:r>
      <w:proofErr w:type="spellEnd"/>
      <w:r>
        <w:t xml:space="preserve"> campaign declined to comment on whether it expected pot to help its chances</w:t>
      </w:r>
      <w:proofErr w:type="gramStart"/>
      <w:r>
        <w:t>,1</w:t>
      </w:r>
      <w:proofErr w:type="gramEnd"/>
      <w:r>
        <w:t xml:space="preserve"> yet the idea that pro-marijuana ballot measures can help Democrats makes sense. Young voters, who are very much in favor of marijuana legalization and who tend to lean Democratic, haven’t made up as high a percentage of voters in midterm elections as they do in general elections; if they come out to vote on pot, maybe Alaska Democrats can get their candidate into office.</w:t>
      </w:r>
      <w:r w:rsidR="00CC64A8">
        <w:t xml:space="preserve"> </w:t>
      </w:r>
      <w:r>
        <w:t xml:space="preserve">But a closer look at the evidence suggests </w:t>
      </w:r>
      <w:proofErr w:type="spellStart"/>
      <w:r>
        <w:t>Begich</w:t>
      </w:r>
      <w:proofErr w:type="spellEnd"/>
      <w:r>
        <w:t xml:space="preserve"> might not stand to benefit. </w:t>
      </w:r>
      <w:r w:rsidRPr="00CC64A8">
        <w:rPr>
          <w:rStyle w:val="StyleUnderline"/>
        </w:rPr>
        <w:t>Overall, past marijuana ballot measures haven’t meant that more young people come out to vote</w:t>
      </w:r>
      <w:r>
        <w:t xml:space="preserve">. </w:t>
      </w:r>
      <w:r w:rsidRPr="00CC64A8">
        <w:rPr>
          <w:rStyle w:val="StyleUnderline"/>
        </w:rPr>
        <w:t>This</w:t>
      </w:r>
      <w:r>
        <w:t xml:space="preserve"> year’s senate </w:t>
      </w:r>
      <w:r w:rsidRPr="00CC64A8">
        <w:rPr>
          <w:rStyle w:val="StyleUnderline"/>
        </w:rPr>
        <w:t>race</w:t>
      </w:r>
      <w:r>
        <w:t xml:space="preserve"> in Alaska </w:t>
      </w:r>
      <w:r w:rsidRPr="00CC64A8">
        <w:rPr>
          <w:rStyle w:val="StyleUnderline"/>
        </w:rPr>
        <w:t>would</w:t>
      </w:r>
      <w:r>
        <w:t xml:space="preserve"> likely </w:t>
      </w:r>
      <w:r w:rsidRPr="00CC64A8">
        <w:rPr>
          <w:rStyle w:val="StyleUnderline"/>
        </w:rPr>
        <w:t>have to be very close for the marijuana ballot measure to make a difference</w:t>
      </w:r>
      <w:r>
        <w:t>.</w:t>
      </w:r>
      <w:r w:rsidR="00CC64A8">
        <w:t xml:space="preserve"> </w:t>
      </w:r>
      <w:r w:rsidRPr="00CC64A8">
        <w:rPr>
          <w:rStyle w:val="StyleUnderline"/>
        </w:rPr>
        <w:t>The conventional wisdom that marijuana ballot measures help Democrats goes back to the 2012 exit polls conducted in Colorado, Oregon and Washington</w:t>
      </w:r>
      <w:r>
        <w:t>. Those surveys showed that young people were a larger percentage of the electorate in 2012 than in 2008. In Colorado, 18- to 29-year-olds made up 6 points more of the electorate (from 14 percent to 20 percent), 12 points more in Washington (10 percent to 22 percent), and 5 points more in Oregon (12 percent to 17 percent), where the ballot measure failed.2</w:t>
      </w:r>
      <w:r w:rsidR="00CC64A8">
        <w:t xml:space="preserve"> </w:t>
      </w:r>
      <w:r w:rsidRPr="00CC64A8">
        <w:rPr>
          <w:rStyle w:val="Emphasis"/>
        </w:rPr>
        <w:t>But there’s</w:t>
      </w:r>
      <w:r>
        <w:t xml:space="preserve"> some </w:t>
      </w:r>
      <w:r w:rsidRPr="00CC64A8">
        <w:rPr>
          <w:rStyle w:val="Emphasis"/>
        </w:rPr>
        <w:t>contradictory evidence</w:t>
      </w:r>
      <w:r>
        <w:t xml:space="preserve"> from another source: </w:t>
      </w:r>
      <w:r w:rsidRPr="00CC64A8">
        <w:rPr>
          <w:rStyle w:val="StyleUnderline"/>
        </w:rPr>
        <w:t>The government’s</w:t>
      </w:r>
      <w:r>
        <w:t xml:space="preserve"> Current Population </w:t>
      </w:r>
      <w:r w:rsidRPr="00CC64A8">
        <w:rPr>
          <w:rStyle w:val="StyleUnderline"/>
        </w:rPr>
        <w:t>Survey</w:t>
      </w:r>
      <w:r>
        <w:t xml:space="preserve"> (CPS) </w:t>
      </w:r>
      <w:r w:rsidRPr="00CC64A8">
        <w:rPr>
          <w:rStyle w:val="StyleUnderline"/>
        </w:rPr>
        <w:t>didn’t show anywhere near the increase in young voters that exit polls did</w:t>
      </w:r>
      <w:r>
        <w:t>. The Census Bureau found youth turnout rose by 0.2 points in Colorado, dropped by 0.9 points in Oregon, and dropped by 2.7 points in Washington from 2008 to 2012, an average 1.2-point drop across all three states. This drop is pretty much the same as the 1.5-point drop in young voters nationally, as measured by the CPS.</w:t>
      </w:r>
      <w:r w:rsidR="00CC64A8">
        <w:t xml:space="preserve"> </w:t>
      </w:r>
      <w:r w:rsidRPr="00CC64A8">
        <w:rPr>
          <w:rStyle w:val="StyleUnderline"/>
        </w:rPr>
        <w:t>There’s reason to think we should trust the CPS more than the exit polls. The latter aren’t designed to estimate the ages of voters</w:t>
      </w:r>
      <w:r>
        <w:t xml:space="preserve">, as the Center for Information and Research on Civic Learning and Engagement has pointed out. That’s not to say CPS estimates are immune to margin of error. But </w:t>
      </w:r>
      <w:r w:rsidRPr="00CC64A8">
        <w:rPr>
          <w:rStyle w:val="StyleUnderline"/>
        </w:rPr>
        <w:t>a third source of evidence backs up the CPS: pre-election polls. In Colorado</w:t>
      </w:r>
      <w:proofErr w:type="gramStart"/>
      <w:r w:rsidRPr="00CC64A8">
        <w:rPr>
          <w:rStyle w:val="StyleUnderline"/>
        </w:rPr>
        <w:t>,3</w:t>
      </w:r>
      <w:proofErr w:type="gramEnd"/>
      <w:r w:rsidRPr="00CC64A8">
        <w:rPr>
          <w:rStyle w:val="StyleUnderline"/>
        </w:rPr>
        <w:t xml:space="preserve"> Oregon4 and Washington5 a variety of pollsters had numbers more in line with the CPS than the exit polls</w:t>
      </w:r>
      <w:r>
        <w:t>.</w:t>
      </w:r>
      <w:r w:rsidR="00CC64A8">
        <w:t xml:space="preserve"> </w:t>
      </w:r>
      <w:r>
        <w:t>We can also look at prior years’ recreational marijuana ballot measures, including those that sought to legalize, decriminalize or lessen the penalty for recreational marijuana. For the 14 such ballot measures since 1998, the voting pool was made up of 0.2 percentage points fewer 18- to 29-year-olds, according to the CPS, compared to the prior similar election (i.e. the prior midterm for midterm years and the prior presidential election for presidential election years).</w:t>
      </w:r>
      <w:r w:rsidR="00CC64A8">
        <w:t xml:space="preserve"> </w:t>
      </w:r>
      <w:r>
        <w:t>Looking only at the midterms, the 18-to-29 demographic rose 0.1 percentage points on average. Once again, marijuana on the ballot doesn’t appear to have made a difference in whether young people voted.</w:t>
      </w:r>
      <w:r w:rsidR="00CC64A8">
        <w:t xml:space="preserve"> </w:t>
      </w:r>
      <w:r w:rsidRPr="00CC64A8">
        <w:rPr>
          <w:rStyle w:val="StyleUnderline"/>
        </w:rPr>
        <w:t>Past research by political science professors</w:t>
      </w:r>
      <w:r>
        <w:t xml:space="preserve"> Caroline Tolbert and John </w:t>
      </w:r>
      <w:proofErr w:type="spellStart"/>
      <w:r>
        <w:t>Grummel</w:t>
      </w:r>
      <w:proofErr w:type="spellEnd"/>
      <w:r>
        <w:t xml:space="preserve"> of Kent State University and Daniel Smith of the University of Denver </w:t>
      </w:r>
      <w:r w:rsidRPr="00CC64A8">
        <w:rPr>
          <w:rStyle w:val="StyleUnderline"/>
        </w:rPr>
        <w:t>showed that ballot measures drive up voter turnout overall</w:t>
      </w:r>
      <w:r>
        <w:t xml:space="preserve">. And </w:t>
      </w:r>
      <w:r w:rsidRPr="00CC64A8">
        <w:rPr>
          <w:rStyle w:val="StyleUnderline"/>
        </w:rPr>
        <w:t>in 2012, when pot was on the ballot, significantly more voters turned out in both Colorado and Washington, though not in Oregon, where the referendum didn’t pass</w:t>
      </w:r>
      <w:r>
        <w:t>.</w:t>
      </w:r>
      <w:r w:rsidR="00CC64A8">
        <w:t xml:space="preserve"> </w:t>
      </w:r>
      <w:r w:rsidRPr="00CC64A8">
        <w:rPr>
          <w:rStyle w:val="Emphasis"/>
        </w:rPr>
        <w:t>But those voters didn’t help Democrats</w:t>
      </w:r>
      <w:r>
        <w:t xml:space="preserve">. </w:t>
      </w:r>
      <w:r w:rsidRPr="00CC64A8">
        <w:rPr>
          <w:rStyle w:val="StyleUnderline"/>
        </w:rPr>
        <w:t>There was no relationship between a change in turnout in these three states and how well President Barack Obama, or marijuana, did in individual counties. On average, Obama lost the same amount of support in these states</w:t>
      </w:r>
      <w:r>
        <w:t xml:space="preserve"> — 3.4 points from 2008 — </w:t>
      </w:r>
      <w:r w:rsidRPr="00CC64A8">
        <w:rPr>
          <w:rStyle w:val="StyleUnderline"/>
        </w:rPr>
        <w:t>as he did nationally</w:t>
      </w:r>
      <w:r>
        <w:t xml:space="preserve">. </w:t>
      </w:r>
      <w:r w:rsidRPr="00CC64A8">
        <w:rPr>
          <w:rStyle w:val="StyleUnderline"/>
        </w:rPr>
        <w:t xml:space="preserve">None of this proves that marijuana wasn’t helpful for Democrats among a subset of voters, but it suggests that the overall effect was </w:t>
      </w:r>
      <w:r w:rsidRPr="00CC64A8">
        <w:rPr>
          <w:rStyle w:val="Emphasis"/>
        </w:rPr>
        <w:t>small and fairly neutral</w:t>
      </w:r>
      <w:r>
        <w:t>.</w:t>
      </w:r>
    </w:p>
    <w:p w:rsidR="00CA0135" w:rsidRPr="00D464DA" w:rsidRDefault="00CA0135" w:rsidP="00CA0135">
      <w:pPr>
        <w:pStyle w:val="Heading3"/>
      </w:pPr>
      <w:r>
        <w:t>AT New START – not enough time</w:t>
      </w:r>
    </w:p>
    <w:p w:rsidR="00CA0135" w:rsidRPr="00D464DA" w:rsidRDefault="00CA0135" w:rsidP="00CA0135">
      <w:pPr>
        <w:pStyle w:val="Heading4"/>
      </w:pPr>
      <w:r w:rsidRPr="00D464DA">
        <w:t>Next president doesn’t solve</w:t>
      </w:r>
    </w:p>
    <w:p w:rsidR="00CA0135" w:rsidRPr="00D464DA" w:rsidRDefault="00CA0135" w:rsidP="00CA0135">
      <w:proofErr w:type="spellStart"/>
      <w:r w:rsidRPr="00D464DA">
        <w:rPr>
          <w:rStyle w:val="Style13ptBold"/>
        </w:rPr>
        <w:t>Kheel</w:t>
      </w:r>
      <w:proofErr w:type="spellEnd"/>
      <w:r w:rsidRPr="00D464DA">
        <w:rPr>
          <w:rStyle w:val="Style13ptBold"/>
        </w:rPr>
        <w:t xml:space="preserve"> 2-9</w:t>
      </w:r>
      <w:r w:rsidRPr="00D464DA">
        <w:t xml:space="preserve">-2020 (Rebecca, “Trump under pressure to renew last nuke treaty with Russia,” </w:t>
      </w:r>
      <w:r w:rsidRPr="00D464DA">
        <w:rPr>
          <w:i/>
        </w:rPr>
        <w:t>The Hill</w:t>
      </w:r>
      <w:r w:rsidRPr="00D464DA">
        <w:t xml:space="preserve">, </w:t>
      </w:r>
      <w:hyperlink r:id="rId104" w:history="1">
        <w:r w:rsidRPr="00D464DA">
          <w:rPr>
            <w:rStyle w:val="Hyperlink"/>
          </w:rPr>
          <w:t>https://thehill.com/policy/defense/482119-trump-under-pressure-to-renew-last-nuke-treaty-with-russia</w:t>
        </w:r>
      </w:hyperlink>
      <w:r w:rsidRPr="00D464DA">
        <w:t>)</w:t>
      </w:r>
      <w:r>
        <w:t>//BB</w:t>
      </w:r>
    </w:p>
    <w:p w:rsidR="00CA0135" w:rsidRPr="00D464DA" w:rsidRDefault="00CA0135" w:rsidP="00CA0135"/>
    <w:p w:rsidR="00CA0135" w:rsidRDefault="00CA0135" w:rsidP="00CA0135">
      <w:r w:rsidRPr="00D464DA">
        <w:rPr>
          <w:rStyle w:val="StyleUnderline"/>
        </w:rPr>
        <w:t>The New START’s expiration date comes a couple weeks after the next presidential inauguration date</w:t>
      </w:r>
      <w:r w:rsidRPr="00D464DA">
        <w:t xml:space="preserve">, </w:t>
      </w:r>
      <w:r w:rsidRPr="00CE3FEA">
        <w:rPr>
          <w:rStyle w:val="StyleUnderline"/>
        </w:rPr>
        <w:t>meaning the decision to renew it could be left to Trump’s successor</w:t>
      </w:r>
      <w:r w:rsidRPr="00D464DA">
        <w:t xml:space="preserve"> if he’s defeated in November. Major Democratic candidates — including former Vice President Joe Biden; former South Bend, Ind., Mayor Pete </w:t>
      </w:r>
      <w:proofErr w:type="spellStart"/>
      <w:r w:rsidRPr="00D464DA">
        <w:t>Buttigieg</w:t>
      </w:r>
      <w:proofErr w:type="spellEnd"/>
      <w:r w:rsidRPr="00D464DA">
        <w:t xml:space="preserve">; Sen. Bernie Sanders (I-Vt.); and Sen. Elizabeth Warren (D-Mass.) — have backed renewing the treaty. </w:t>
      </w:r>
      <w:r w:rsidRPr="00D464DA">
        <w:rPr>
          <w:rStyle w:val="Emphasis"/>
        </w:rPr>
        <w:t>But</w:t>
      </w:r>
      <w:r w:rsidRPr="00D464DA">
        <w:t xml:space="preserve"> </w:t>
      </w:r>
      <w:r w:rsidRPr="00D464DA">
        <w:rPr>
          <w:rStyle w:val="StyleUnderline"/>
        </w:rPr>
        <w:t xml:space="preserve">it’s </w:t>
      </w:r>
      <w:r w:rsidRPr="003830DF">
        <w:rPr>
          <w:rStyle w:val="Emphasis"/>
        </w:rPr>
        <w:t>unclear</w:t>
      </w:r>
      <w:r w:rsidRPr="00D464DA">
        <w:rPr>
          <w:rStyle w:val="StyleUnderline"/>
        </w:rPr>
        <w:t xml:space="preserve"> whether a new president </w:t>
      </w:r>
      <w:r w:rsidRPr="00CE3FEA">
        <w:rPr>
          <w:rStyle w:val="Emphasis"/>
        </w:rPr>
        <w:t>would have enough time</w:t>
      </w:r>
      <w:r w:rsidRPr="00D464DA">
        <w:rPr>
          <w:rStyle w:val="StyleUnderline"/>
        </w:rPr>
        <w:t xml:space="preserve"> to act. Russia has suggested it </w:t>
      </w:r>
      <w:r w:rsidRPr="00CE3FEA">
        <w:rPr>
          <w:rStyle w:val="Emphasis"/>
        </w:rPr>
        <w:t>won’t wait until the last minute</w:t>
      </w:r>
      <w:r w:rsidRPr="00D464DA">
        <w:rPr>
          <w:rStyle w:val="StyleUnderline"/>
        </w:rPr>
        <w:t xml:space="preserve"> to renew the treaty</w:t>
      </w:r>
      <w:r w:rsidRPr="00D464DA">
        <w:t>.</w:t>
      </w:r>
    </w:p>
    <w:p w:rsidR="00CA0135" w:rsidRPr="004B73EA" w:rsidRDefault="00CA0135" w:rsidP="00CA0135"/>
    <w:p w:rsidR="00CA0135" w:rsidRDefault="00CA0135" w:rsidP="00CA0135">
      <w:pPr>
        <w:pStyle w:val="Heading3"/>
      </w:pPr>
      <w:r>
        <w:t>AT New START – renewal bad</w:t>
      </w:r>
    </w:p>
    <w:p w:rsidR="00CA0135" w:rsidRDefault="00CA0135" w:rsidP="00CA0135">
      <w:pPr>
        <w:pStyle w:val="Heading4"/>
      </w:pPr>
      <w:r>
        <w:t xml:space="preserve">New START expiration is key to </w:t>
      </w:r>
      <w:r w:rsidRPr="00661D9D">
        <w:rPr>
          <w:u w:val="single"/>
        </w:rPr>
        <w:t>US nuclear deterrence</w:t>
      </w:r>
      <w:r>
        <w:t xml:space="preserve">---solves first strike incentives and motivates </w:t>
      </w:r>
      <w:r w:rsidRPr="00661D9D">
        <w:rPr>
          <w:u w:val="single"/>
        </w:rPr>
        <w:t>genuine</w:t>
      </w:r>
      <w:r>
        <w:t xml:space="preserve"> arms control in the future</w:t>
      </w:r>
    </w:p>
    <w:p w:rsidR="00CA0135" w:rsidRDefault="00CA0135" w:rsidP="00CA0135">
      <w:r w:rsidRPr="00811A78">
        <w:rPr>
          <w:rStyle w:val="Style13ptBold"/>
        </w:rPr>
        <w:t>Geller 20</w:t>
      </w:r>
      <w:r>
        <w:t xml:space="preserve"> - Policy Analyst for Nuclear Deterrence and Missile Defense in the Center for National Defense, of the Kathryn and Shelby </w:t>
      </w:r>
      <w:proofErr w:type="spellStart"/>
      <w:r>
        <w:t>Cullom</w:t>
      </w:r>
      <w:proofErr w:type="spellEnd"/>
      <w:r>
        <w:t xml:space="preserve"> Davis Institute for Foreign Policy and National Security, at </w:t>
      </w:r>
      <w:proofErr w:type="gramStart"/>
      <w:r>
        <w:t>The</w:t>
      </w:r>
      <w:proofErr w:type="gramEnd"/>
      <w:r>
        <w:t xml:space="preserve"> Heritage Foundation. (Patty-Jane, “New START: The U.S. Should Not Extend the Dangerously Flawed Treaty for Five More Years,” </w:t>
      </w:r>
      <w:r w:rsidRPr="00811A78">
        <w:rPr>
          <w:i/>
        </w:rPr>
        <w:t>Heritage Foundation</w:t>
      </w:r>
      <w:r>
        <w:t xml:space="preserve">, </w:t>
      </w:r>
      <w:hyperlink r:id="rId105" w:history="1">
        <w:r w:rsidRPr="00F84275">
          <w:rPr>
            <w:rStyle w:val="Hyperlink"/>
          </w:rPr>
          <w:t>https://www.heritage.org/defense/report/new-start-the-us-should-not-extend-the-dangerously-flawed-treaty-five-more-years</w:t>
        </w:r>
      </w:hyperlink>
      <w:r>
        <w:t>)//BB</w:t>
      </w:r>
    </w:p>
    <w:p w:rsidR="00CA0135" w:rsidRPr="00811A78" w:rsidRDefault="00CA0135" w:rsidP="00CA0135"/>
    <w:p w:rsidR="00CA0135" w:rsidRDefault="00CA0135" w:rsidP="00CA0135">
      <w:r>
        <w:t>The New Strategic Arms Reduction Treaty (</w:t>
      </w:r>
      <w:r w:rsidRPr="00661D9D">
        <w:rPr>
          <w:rStyle w:val="StyleUnderline"/>
        </w:rPr>
        <w:t>New START</w:t>
      </w:r>
      <w:r>
        <w:t xml:space="preserve">) between the United States and Russia </w:t>
      </w:r>
      <w:r w:rsidRPr="00661D9D">
        <w:rPr>
          <w:rStyle w:val="StyleUnderline"/>
        </w:rPr>
        <w:t>is set to expire on February 5, 2021</w:t>
      </w:r>
      <w:r>
        <w:t xml:space="preserve">. </w:t>
      </w:r>
      <w:r w:rsidRPr="00661D9D">
        <w:rPr>
          <w:rStyle w:val="StyleUnderline"/>
        </w:rPr>
        <w:t>The treaty officially restricts</w:t>
      </w:r>
      <w:r>
        <w:t xml:space="preserve"> the number of </w:t>
      </w:r>
      <w:r w:rsidRPr="00661D9D">
        <w:rPr>
          <w:rStyle w:val="StyleUnderline"/>
        </w:rPr>
        <w:t>delivery systems and warheads</w:t>
      </w:r>
      <w:r>
        <w:t xml:space="preserve"> that each country can deploy, and technically provides a monitoring and verification regime—but </w:t>
      </w:r>
      <w:r w:rsidRPr="00661D9D">
        <w:rPr>
          <w:rStyle w:val="StyleUnderline"/>
        </w:rPr>
        <w:t>the treaty’s many flaws have allowed Russia to build up its forces without even violating the treaty</w:t>
      </w:r>
      <w:r>
        <w:t xml:space="preserve">. </w:t>
      </w:r>
      <w:r w:rsidRPr="00661D9D">
        <w:rPr>
          <w:rStyle w:val="StyleUnderline"/>
        </w:rPr>
        <w:t>Arms control advocates have encouraged the President to extend New START</w:t>
      </w:r>
      <w:r>
        <w:t xml:space="preserve"> for another five years, but </w:t>
      </w:r>
      <w:r w:rsidRPr="00661D9D">
        <w:rPr>
          <w:rStyle w:val="StyleUnderline"/>
        </w:rPr>
        <w:t>extending a flawed treaty would only create a false sense of security</w:t>
      </w:r>
      <w:r>
        <w:t xml:space="preserve">. While the current Administration should continue its worthwhile effort to engage the Russians in nuclear discussions, </w:t>
      </w:r>
      <w:r w:rsidRPr="00661D9D">
        <w:rPr>
          <w:rStyle w:val="StyleUnderline"/>
        </w:rPr>
        <w:t xml:space="preserve">absent concrete progress on fixing the treaty, the Administration should </w:t>
      </w:r>
      <w:r w:rsidRPr="00661D9D">
        <w:rPr>
          <w:rStyle w:val="Emphasis"/>
        </w:rPr>
        <w:t>let New START expire</w:t>
      </w:r>
      <w:r w:rsidRPr="00661D9D">
        <w:rPr>
          <w:rStyle w:val="StyleUnderline"/>
        </w:rPr>
        <w:t xml:space="preserve"> and continue to focus on modernizing U.S. nuclear programs</w:t>
      </w:r>
      <w:r>
        <w:t xml:space="preserve">. </w:t>
      </w:r>
      <w:r w:rsidRPr="00661D9D">
        <w:rPr>
          <w:rStyle w:val="StyleUnderline"/>
        </w:rPr>
        <w:t>Russia will</w:t>
      </w:r>
      <w:r>
        <w:t xml:space="preserve"> ultimately </w:t>
      </w:r>
      <w:r w:rsidRPr="00661D9D">
        <w:rPr>
          <w:rStyle w:val="StyleUnderline"/>
        </w:rPr>
        <w:t xml:space="preserve">have an incentive to negotiate an improved arms control agreement </w:t>
      </w:r>
      <w:r w:rsidRPr="00661D9D">
        <w:rPr>
          <w:rStyle w:val="Emphasis"/>
        </w:rPr>
        <w:t>once the United States begins to field new systems</w:t>
      </w:r>
      <w:r>
        <w:t>.</w:t>
      </w:r>
    </w:p>
    <w:p w:rsidR="00CA0135" w:rsidRDefault="00CA0135" w:rsidP="00CA0135">
      <w:r>
        <w:t>New START: Flawed and Outdated</w:t>
      </w:r>
    </w:p>
    <w:p w:rsidR="00CA0135" w:rsidRDefault="00CA0135" w:rsidP="00CA0135">
      <w:r w:rsidRPr="00661D9D">
        <w:rPr>
          <w:rStyle w:val="StyleUnderline"/>
        </w:rPr>
        <w:t>New START was a flawed agreement from the very beginning. It did not require Russia to reduce its deployed warheads or delivery vehicles; instead it allowed Russia to build up its forces to reach treaty limitations</w:t>
      </w:r>
      <w:r>
        <w:t>.1</w:t>
      </w:r>
    </w:p>
    <w:p w:rsidR="00CA0135" w:rsidRDefault="00CA0135" w:rsidP="00CA0135">
      <w:r>
        <w:t>Mark B. Schneider, “New START: The Anatomy of a Failed Negotiation,” National Institute for Public Policy, July 2012, p. 45, https://www.nipp.org/wp-content/uploads/2014/12/New-start.pdf (accessed March 2, 2020).</w:t>
      </w:r>
    </w:p>
    <w:p w:rsidR="00CA0135" w:rsidRDefault="00CA0135" w:rsidP="00CA0135">
      <w:r>
        <w:t xml:space="preserve"> </w:t>
      </w:r>
      <w:r w:rsidRPr="00661D9D">
        <w:rPr>
          <w:rStyle w:val="StyleUnderline"/>
        </w:rPr>
        <w:t>As Russia built up its forces in accordance with the treaty, it took advantage of the capabilities not covered by New START</w:t>
      </w:r>
      <w:r>
        <w:t>. The treaty does not contain limits on the throw-weight of intercontinental ballistic missiles (ICBMs), which measures the weight of the payload the ICBM can carry, or on the number of warheads that can be deployed as multiple independently targeted re-entry vehicles (MIRVs).2</w:t>
      </w:r>
    </w:p>
    <w:p w:rsidR="00CA0135" w:rsidRDefault="00CA0135" w:rsidP="00CA0135">
      <w:r>
        <w:t>Michaela Dodge, “New START and the Future of U.S. National Security,” Heritage Foundation Backgrounder No. 3407, May 21, 2019, p. 5, https://www.heritage.org/sites/default/files/2019-05/BG3407_0.pdf (accessed February 20, 2020).</w:t>
      </w:r>
    </w:p>
    <w:p w:rsidR="00CA0135" w:rsidRDefault="00CA0135" w:rsidP="00CA0135">
      <w:r>
        <w:t xml:space="preserve"> </w:t>
      </w:r>
      <w:r w:rsidRPr="00661D9D">
        <w:rPr>
          <w:rStyle w:val="StyleUnderline"/>
        </w:rPr>
        <w:t>Russia took advantage of this lack of constraint by deploying ICBMs and submarine-launched ballistic missiles</w:t>
      </w:r>
      <w:r>
        <w:t xml:space="preserve"> (SLBMs) </w:t>
      </w:r>
      <w:r w:rsidRPr="00661D9D">
        <w:rPr>
          <w:rStyle w:val="StyleUnderline"/>
        </w:rPr>
        <w:t xml:space="preserve">with MIRVs, a destabilizing force posture that </w:t>
      </w:r>
      <w:r w:rsidRPr="00661D9D">
        <w:rPr>
          <w:rStyle w:val="Emphasis"/>
        </w:rPr>
        <w:t>places a premium on having a Russian first-strike capability</w:t>
      </w:r>
      <w:r>
        <w:t>.3</w:t>
      </w:r>
    </w:p>
    <w:p w:rsidR="00CA0135" w:rsidRDefault="00CA0135" w:rsidP="00CA0135">
      <w:r>
        <w:t>Dodge, “New START and the Future of U.S. National Security,” p. 4.</w:t>
      </w:r>
    </w:p>
    <w:p w:rsidR="00CA0135" w:rsidRDefault="00CA0135" w:rsidP="00CA0135">
      <w:r>
        <w:t xml:space="preserve"> </w:t>
      </w:r>
      <w:r w:rsidRPr="00661D9D">
        <w:rPr>
          <w:rStyle w:val="StyleUnderline"/>
        </w:rPr>
        <w:t xml:space="preserve">If Russia can use a smaller number of missiles with MIRVs to take out the U.S. strategic deterrent, it will </w:t>
      </w:r>
      <w:r w:rsidRPr="00661D9D">
        <w:rPr>
          <w:rStyle w:val="Emphasis"/>
        </w:rPr>
        <w:t>have an incentive to do so and strike first</w:t>
      </w:r>
      <w:r>
        <w:t>.</w:t>
      </w:r>
    </w:p>
    <w:p w:rsidR="00CA0135" w:rsidRDefault="00CA0135" w:rsidP="00CA0135">
      <w:pPr>
        <w:pStyle w:val="Heading4"/>
      </w:pPr>
      <w:r>
        <w:t>Russia cheats</w:t>
      </w:r>
    </w:p>
    <w:p w:rsidR="00CA0135" w:rsidRPr="00811A78" w:rsidRDefault="00CA0135" w:rsidP="00CA0135">
      <w:r w:rsidRPr="00811A78">
        <w:rPr>
          <w:rStyle w:val="Style13ptBold"/>
        </w:rPr>
        <w:t>Geller 20</w:t>
      </w:r>
      <w:r>
        <w:t xml:space="preserve"> - Policy Analyst for Nuclear Deterrence and Missile Defense in the Center for National Defense, of the Kathryn and Shelby </w:t>
      </w:r>
      <w:proofErr w:type="spellStart"/>
      <w:r>
        <w:t>Cullom</w:t>
      </w:r>
      <w:proofErr w:type="spellEnd"/>
      <w:r>
        <w:t xml:space="preserve"> Davis Institute for Foreign Policy and National Security, at </w:t>
      </w:r>
      <w:proofErr w:type="gramStart"/>
      <w:r>
        <w:t>The</w:t>
      </w:r>
      <w:proofErr w:type="gramEnd"/>
      <w:r>
        <w:t xml:space="preserve"> Heritage Foundation. (Patty-Jane, “New START: The U.S. Should Not Extend the Dangerously Flawed Treaty for Five More Years,” </w:t>
      </w:r>
      <w:r w:rsidRPr="00811A78">
        <w:rPr>
          <w:i/>
        </w:rPr>
        <w:t>Heritage Foundation</w:t>
      </w:r>
      <w:r>
        <w:t>, https://www.heritage.org/defense/report/new-start-the-us-should-not-extend-the-dangerously-flawed-treaty-five-more-years)//BB</w:t>
      </w:r>
    </w:p>
    <w:p w:rsidR="00CA0135" w:rsidRPr="00811A78" w:rsidRDefault="00CA0135" w:rsidP="00CA0135"/>
    <w:p w:rsidR="00CA0135" w:rsidRDefault="00CA0135" w:rsidP="00CA0135">
      <w:r w:rsidRPr="00EA6985">
        <w:rPr>
          <w:rStyle w:val="StyleUnderline"/>
        </w:rPr>
        <w:t>Moreover, Russia’s current ICBM force</w:t>
      </w:r>
      <w:r>
        <w:t xml:space="preserve"> comprises 318 missiles that carry about 860 deployed warheads, but </w:t>
      </w:r>
      <w:r w:rsidRPr="00EA6985">
        <w:rPr>
          <w:rStyle w:val="StyleUnderline"/>
        </w:rPr>
        <w:t>have the capacity to carry up to 1,165 warheads</w:t>
      </w:r>
      <w:r>
        <w:t xml:space="preserve">.4 Amy F. Woolf, “Russia’s Nuclear Weapons: Doctrine, Forces, and Modernization,” Congressional Research Service Report for Congress, January 2, 2020, p. 14, https://fas.org/sgp/crs/nuke/R45861.pdf (accessed February 20, 2020). </w:t>
      </w:r>
      <w:r w:rsidRPr="00EA6985">
        <w:rPr>
          <w:rStyle w:val="StyleUnderline"/>
        </w:rPr>
        <w:t xml:space="preserve">This “upload” capability allows Russia to </w:t>
      </w:r>
      <w:r w:rsidRPr="00EA6985">
        <w:rPr>
          <w:rStyle w:val="Emphasis"/>
        </w:rPr>
        <w:t>quickly and easily</w:t>
      </w:r>
      <w:r w:rsidRPr="00EA6985">
        <w:rPr>
          <w:rStyle w:val="StyleUnderline"/>
        </w:rPr>
        <w:t xml:space="preserve"> surpass New START limits</w:t>
      </w:r>
      <w:r>
        <w:t xml:space="preserve">. </w:t>
      </w:r>
      <w:r w:rsidRPr="00EA6985">
        <w:rPr>
          <w:rStyle w:val="StyleUnderline"/>
        </w:rPr>
        <w:t xml:space="preserve">This capability will significantly increase when Russia deploys its new </w:t>
      </w:r>
      <w:proofErr w:type="spellStart"/>
      <w:r w:rsidRPr="00EA6985">
        <w:rPr>
          <w:rStyle w:val="StyleUnderline"/>
        </w:rPr>
        <w:t>Sarmat</w:t>
      </w:r>
      <w:proofErr w:type="spellEnd"/>
      <w:r w:rsidRPr="00EA6985">
        <w:rPr>
          <w:rStyle w:val="StyleUnderline"/>
        </w:rPr>
        <w:t xml:space="preserve"> heavy ICBM, which can reportedly carry up to 24 warheads</w:t>
      </w:r>
      <w:r>
        <w:t xml:space="preserve">. It would replace the SS-18 ICBM, which can only carry 10 warheads.5 Jill Hruby, “Russia’s New Nuclear Weapon Delivery Systems: An Open-Source Technical Review,” Nuclear Threat Initiative, November 2019, p. 22, https://media.nti.org/documents/NTI-Hruby_FINAL.PDF (accessed February 20, 2020), and Woolf, “Russia’s Nuclear Weapons,” p. 14. In addition, </w:t>
      </w:r>
      <w:r w:rsidRPr="00EA6985">
        <w:rPr>
          <w:rStyle w:val="StyleUnderline"/>
        </w:rPr>
        <w:t>New START counts one bomber as one warhead regardless of how many warheads a bomber can actually carry</w:t>
      </w:r>
      <w:r>
        <w:t xml:space="preserve">, </w:t>
      </w:r>
      <w:r w:rsidRPr="00EA6985">
        <w:rPr>
          <w:rStyle w:val="StyleUnderline"/>
        </w:rPr>
        <w:t>so Russia could deploy more than 1,550 warheads while technically abiding by New START</w:t>
      </w:r>
      <w:r>
        <w:t xml:space="preserve">. Russia sought to increase the allowed number of deployed warheads in New START negotiations above the declared limits, and New START clearly allowed Russia to achieve that goal.6 Schneider, “New START,” p. 45. </w:t>
      </w:r>
      <w:r w:rsidRPr="00EA6985">
        <w:rPr>
          <w:rStyle w:val="StyleUnderline"/>
        </w:rPr>
        <w:t>Russia has also pursued capabilities outside the New START framework</w:t>
      </w:r>
      <w:r>
        <w:t xml:space="preserve">. Despite the United States’ strong concern over Russia’s tactical warhead stockpile, </w:t>
      </w:r>
      <w:r w:rsidRPr="00EA6985">
        <w:rPr>
          <w:rStyle w:val="StyleUnderline"/>
        </w:rPr>
        <w:t>New START did not limit tactical warheads</w:t>
      </w:r>
      <w:r>
        <w:t xml:space="preserve">, </w:t>
      </w:r>
      <w:r w:rsidRPr="00EA6985">
        <w:rPr>
          <w:rStyle w:val="StyleUnderline"/>
        </w:rPr>
        <w:t>and Russia maintains a tactical arsenal of an estimated 2,000 warheads</w:t>
      </w:r>
      <w:r>
        <w:t xml:space="preserve">.7 Lt. General Robert P. Ashley Jr., “Russian and Chinese Nuclear Modernization Trends,” remarks at the Hudson Institute, May 29, 2019, https://www.dia.mil/News/Speeches-and-Testimonies/Article-View/Article/1859890/russian-and-chinese-nuclear-modernization-trends/ (accessed February 20, 2020). </w:t>
      </w:r>
      <w:r w:rsidRPr="00EA6985">
        <w:rPr>
          <w:rStyle w:val="StyleUnderline"/>
        </w:rPr>
        <w:t>The United States has about 500</w:t>
      </w:r>
      <w:r>
        <w:t xml:space="preserve"> in its arsenal.8 Amy F. Woolf, “Nonstrategic Nuclear Weapons,” Congressional Research Service Report for Congress, September 6, 2019, https://fas.org/sgp/crs/nuke/RL32572.pdf (accessed February 28, 2020). Despite President Barack Obama’s promise to Congress that he would address Russia’s tactical nuclear warhead stockpile after signing New START,9 Alan Greenblatt, “In Win for Obama, New START Clears Senate,” NPR, December 22, 2010, https://www.npr.org/2010/12/22/132235420/after-new-start-arms-control-gets-more-difficult (accessed February 20, 2020. no progress has been achieved. </w:t>
      </w:r>
      <w:r w:rsidRPr="00EA6985">
        <w:rPr>
          <w:rStyle w:val="StyleUnderline"/>
        </w:rPr>
        <w:t>Russia has also been developing destabilizing new delivery systems outside of New START, including a</w:t>
      </w:r>
      <w:r>
        <w:t xml:space="preserve">n unmanned, </w:t>
      </w:r>
      <w:r w:rsidRPr="00EA6985">
        <w:rPr>
          <w:rStyle w:val="StyleUnderline"/>
        </w:rPr>
        <w:t>underwater nuclear drone, a nuclear-powered cruise missile, and an air-launched ballistic missile, all nuclear-armed</w:t>
      </w:r>
      <w:r>
        <w:t xml:space="preserve">. </w:t>
      </w:r>
      <w:r w:rsidRPr="00EA6985">
        <w:rPr>
          <w:rStyle w:val="StyleUnderline"/>
        </w:rPr>
        <w:t>While Russia built up its desired forces—both compliant with and not covered by New START—the United States not only reduced its deployed warhead and delivery vehicle count, but decided to limit its own capabilities that are not restricted by the treaty</w:t>
      </w:r>
      <w:r>
        <w:t>. The United States has unilaterally de-</w:t>
      </w:r>
      <w:proofErr w:type="spellStart"/>
      <w:r>
        <w:t>MIRVed</w:t>
      </w:r>
      <w:proofErr w:type="spellEnd"/>
      <w:r>
        <w:t xml:space="preserve"> </w:t>
      </w:r>
      <w:proofErr w:type="gramStart"/>
      <w:r>
        <w:t>its</w:t>
      </w:r>
      <w:proofErr w:type="gramEnd"/>
      <w:r>
        <w:t xml:space="preserve"> ICBMs, and therefore has no upload capability comparable to Russia’s. Re-</w:t>
      </w:r>
      <w:proofErr w:type="spellStart"/>
      <w:r>
        <w:t>MIRVing</w:t>
      </w:r>
      <w:proofErr w:type="spellEnd"/>
      <w:r>
        <w:t xml:space="preserve"> the Minutemen III missiles would require a substantial undertaking. Instead of modernizing its forces or developing new systems, </w:t>
      </w:r>
      <w:r w:rsidRPr="00EA6985">
        <w:rPr>
          <w:rStyle w:val="StyleUnderline"/>
        </w:rPr>
        <w:t>the United States has let its nuclear enterprise age, opting to rely on repeated life extensions of Cold War technologies</w:t>
      </w:r>
      <w:r>
        <w:t xml:space="preserve">. </w:t>
      </w:r>
      <w:r w:rsidRPr="00EA6985">
        <w:rPr>
          <w:rStyle w:val="StyleUnderline"/>
        </w:rPr>
        <w:t>Further, New START’s verification regime does not sufficiently enable the United States to prove that Russia is not cheating or preparing to break out of the treaty</w:t>
      </w:r>
      <w:r>
        <w:t xml:space="preserve">. As just one example, </w:t>
      </w:r>
      <w:r w:rsidRPr="00EA6985">
        <w:rPr>
          <w:rStyle w:val="StyleUnderline"/>
        </w:rPr>
        <w:t>during onsite inspections, the United States is authorized to select a Russian ICBM for inspection and compare its number of re-entry vehicles (RVs) with the number of RVs that Russia reported in the New START databas</w:t>
      </w:r>
      <w:r>
        <w:t xml:space="preserve">e.10 Amy F. Woolf, “The New START Treaty: Central Limits and Key Provisions,” Congressional Research Service Report to Congress, November 27, 2019, p. 16, https://fas.org/sgp/crs/nuke/R41219.pdf (accessed March 2, 2020). </w:t>
      </w:r>
      <w:r w:rsidRPr="00EA6985">
        <w:rPr>
          <w:rStyle w:val="StyleUnderline"/>
        </w:rPr>
        <w:t xml:space="preserve">But the time and place of these inspections are announced </w:t>
      </w:r>
      <w:r w:rsidRPr="00EA6985">
        <w:rPr>
          <w:rStyle w:val="Emphasis"/>
        </w:rPr>
        <w:t>24 hours in advance</w:t>
      </w:r>
      <w:r>
        <w:t xml:space="preserve">, </w:t>
      </w:r>
      <w:r w:rsidRPr="00EA6985">
        <w:rPr>
          <w:rStyle w:val="StyleUnderline"/>
        </w:rPr>
        <w:t>allowing Russia to remove any unreported RVs in the meantim</w:t>
      </w:r>
      <w:r>
        <w:t xml:space="preserve">e.11 The New START Working Group, “New START: Potemkin Village Verification,” Heritage Foundation Backgrounder No.2428, June 24, 2010, p. 4, https://www.heritage.org/arms-control/report/new-start-potemkin-village-verification (accessed March 3, 2020). </w:t>
      </w:r>
      <w:r w:rsidRPr="00EA6985">
        <w:rPr>
          <w:rStyle w:val="StyleUnderline"/>
        </w:rPr>
        <w:t>Even confirming the number of RVs on one missile does not give the United States information on the types and numbers of warheads Russia has on the rest of its missiles</w:t>
      </w:r>
      <w:r>
        <w:t xml:space="preserve">. </w:t>
      </w:r>
      <w:r w:rsidRPr="00EA6985">
        <w:rPr>
          <w:rStyle w:val="StyleUnderline"/>
        </w:rPr>
        <w:t>Since any missile could legally carry any number of warheads, the mere 10 allowed inspections per year make it difficult if not impossible for the United States to tell whether Russia complies with the total warhead limit of 1,550</w:t>
      </w:r>
      <w:r>
        <w:t xml:space="preserve">. Under the previous Strategic Arms Reduction Treaty, known as START I, the United States could use access to telemetry13 Telemetry is the measurement of key variables of a device, in this case a missile during flight, converted into electrical signals that can provide useful information about the missile. </w:t>
      </w:r>
      <w:proofErr w:type="gramStart"/>
      <w:r>
        <w:t>from</w:t>
      </w:r>
      <w:proofErr w:type="gramEnd"/>
      <w:r>
        <w:t xml:space="preserve"> Russian flight tests to figure out how many warheads a missile can carry, but New START eliminated this check by allowing Russia to deny the United States access to telemetry.14 Dodge, “New START and the Future of U.S. National Security,” p. 5. </w:t>
      </w:r>
      <w:r w:rsidRPr="00EA6985">
        <w:rPr>
          <w:rStyle w:val="StyleUnderline"/>
        </w:rPr>
        <w:t>If Russia is cheating or preparing to break out of New START, the United States will likely not detect it</w:t>
      </w:r>
      <w:r>
        <w:t>.</w:t>
      </w:r>
    </w:p>
    <w:p w:rsidR="00CA0135" w:rsidRDefault="00CA0135" w:rsidP="00CA0135">
      <w:pPr>
        <w:pStyle w:val="Heading4"/>
      </w:pPr>
      <w:r>
        <w:t xml:space="preserve">Arms control triggers Russian power and expansionism --- it doesn’t solve, BUT Russia will use the New START extension to expand </w:t>
      </w:r>
      <w:r w:rsidRPr="00D90829">
        <w:rPr>
          <w:u w:val="single"/>
        </w:rPr>
        <w:t>authoritarian legitimacy</w:t>
      </w:r>
    </w:p>
    <w:p w:rsidR="00CA0135" w:rsidRPr="00D46CE3" w:rsidRDefault="00CA0135" w:rsidP="00CA013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CA0135" w:rsidRPr="00D46CE3" w:rsidRDefault="00CA0135" w:rsidP="00CA0135"/>
    <w:p w:rsidR="00CA0135" w:rsidRDefault="00CA0135" w:rsidP="00CA0135">
      <w:r w:rsidRPr="0099369B">
        <w:rPr>
          <w:rStyle w:val="StyleUnderline"/>
        </w:rPr>
        <w:t>Russian arms control behavior, including the desire to limit U.S. military capabilities through legally</w:t>
      </w:r>
      <w:r>
        <w:rPr>
          <w:rStyle w:val="StyleUnderline"/>
        </w:rPr>
        <w:t xml:space="preserve"> </w:t>
      </w:r>
      <w:r w:rsidRPr="0099369B">
        <w:rPr>
          <w:rStyle w:val="StyleUnderline"/>
        </w:rPr>
        <w:t>binding agreements while violating those agreements</w:t>
      </w:r>
      <w:r>
        <w:t xml:space="preserve"> when convenient, </w:t>
      </w:r>
      <w:r w:rsidRPr="0099369B">
        <w:rPr>
          <w:rStyle w:val="StyleUnderline"/>
        </w:rPr>
        <w:t xml:space="preserve">is an element of Russia’s </w:t>
      </w:r>
      <w:r w:rsidRPr="00A87578">
        <w:rPr>
          <w:rStyle w:val="Emphasis"/>
        </w:rPr>
        <w:t>overall strategy for accomplishing Moscow’s expansionist goals</w:t>
      </w:r>
      <w:r>
        <w:t xml:space="preserve"> outlined in Chapter One. </w:t>
      </w:r>
      <w:r w:rsidRPr="0099369B">
        <w:rPr>
          <w:rStyle w:val="StyleUnderline"/>
        </w:rPr>
        <w:t xml:space="preserve">Russia sees arms control, including noncompliance with its treaty obligations, as a tool to be employed as necessary to </w:t>
      </w:r>
      <w:r w:rsidRPr="00A87578">
        <w:rPr>
          <w:rStyle w:val="Emphasis"/>
        </w:rPr>
        <w:t>obtain military advantage, convey strength, compel respect as a superpower</w:t>
      </w:r>
      <w:r w:rsidRPr="0099369B">
        <w:rPr>
          <w:rStyle w:val="StyleUnderline"/>
        </w:rPr>
        <w:t>, deter Western challenges, enhance</w:t>
      </w:r>
      <w:r>
        <w:rPr>
          <w:rStyle w:val="StyleUnderline"/>
        </w:rPr>
        <w:t xml:space="preserve"> </w:t>
      </w:r>
      <w:r w:rsidRPr="0099369B">
        <w:rPr>
          <w:rStyle w:val="StyleUnderline"/>
        </w:rPr>
        <w:t xml:space="preserve">its freedom of action and leverage over others, and </w:t>
      </w:r>
      <w:r w:rsidRPr="00A87578">
        <w:rPr>
          <w:rStyle w:val="Emphasis"/>
        </w:rPr>
        <w:t>bolster the regime’s respect and domestic legitimacy</w:t>
      </w:r>
      <w:r>
        <w:rPr>
          <w:rStyle w:val="StyleUnderline"/>
        </w:rPr>
        <w:t xml:space="preserve"> </w:t>
      </w:r>
      <w:r w:rsidRPr="0099369B">
        <w:rPr>
          <w:rStyle w:val="StyleUnderline"/>
        </w:rPr>
        <w:t>by demonstrating toughness and a willingness to confront the West</w:t>
      </w:r>
      <w:r>
        <w:t xml:space="preserve">. </w:t>
      </w:r>
      <w:r w:rsidRPr="0099369B">
        <w:rPr>
          <w:rStyle w:val="StyleUnderline"/>
        </w:rPr>
        <w:t>Moscow views arms control not as</w:t>
      </w:r>
      <w:r>
        <w:rPr>
          <w:rStyle w:val="StyleUnderline"/>
        </w:rPr>
        <w:t xml:space="preserve"> </w:t>
      </w:r>
      <w:r w:rsidRPr="0099369B">
        <w:rPr>
          <w:rStyle w:val="StyleUnderline"/>
        </w:rPr>
        <w:t>a cooperative activity</w:t>
      </w:r>
      <w:r>
        <w:t xml:space="preserve"> to create a more benign world. It is another arena in which to reinforce President Putin’s statement that, “It’s best not to mess with us.”1 </w:t>
      </w:r>
      <w:r w:rsidRPr="0099369B">
        <w:rPr>
          <w:rStyle w:val="StyleUnderline"/>
        </w:rPr>
        <w:t>Too often there is a tendency in the West to dismiss individual Russian arms control violations as mere</w:t>
      </w:r>
      <w:r>
        <w:rPr>
          <w:rStyle w:val="StyleUnderline"/>
        </w:rPr>
        <w:t xml:space="preserve"> </w:t>
      </w:r>
      <w:r w:rsidRPr="0099369B">
        <w:rPr>
          <w:rStyle w:val="StyleUnderline"/>
        </w:rPr>
        <w:t>“technical” violations that are not “militarily significant.” This approach ignores the broader role that</w:t>
      </w:r>
      <w:r>
        <w:rPr>
          <w:rStyle w:val="StyleUnderline"/>
        </w:rPr>
        <w:t xml:space="preserve"> </w:t>
      </w:r>
      <w:r w:rsidRPr="0099369B">
        <w:rPr>
          <w:rStyle w:val="StyleUnderline"/>
        </w:rPr>
        <w:t xml:space="preserve">arms control and a policy of arms control noncompliance play in helping Russia to achieve its </w:t>
      </w:r>
      <w:r w:rsidRPr="0099369B">
        <w:rPr>
          <w:rStyle w:val="Emphasis"/>
        </w:rPr>
        <w:t>strategic</w:t>
      </w:r>
      <w:r>
        <w:rPr>
          <w:rStyle w:val="Emphasis"/>
        </w:rPr>
        <w:t xml:space="preserve"> </w:t>
      </w:r>
      <w:r w:rsidRPr="0099369B">
        <w:rPr>
          <w:rStyle w:val="Emphasis"/>
        </w:rPr>
        <w:t>objectives</w:t>
      </w:r>
      <w:r w:rsidRPr="0099369B">
        <w:rPr>
          <w:rStyle w:val="StyleUnderline"/>
        </w:rPr>
        <w:t xml:space="preserve"> and the military capabilities possible as a result of noncompliance</w:t>
      </w:r>
      <w:r>
        <w:t>. Soviet/</w:t>
      </w:r>
      <w:r w:rsidRPr="0099369B">
        <w:rPr>
          <w:rStyle w:val="StyleUnderline"/>
        </w:rPr>
        <w:t>Russian arms control violations generally are not accidents, one-time incidents, misunderstandings or legitimate disputes concerning the technical meaning of treaty obligations</w:t>
      </w:r>
      <w:r>
        <w:t xml:space="preserve">. More often, </w:t>
      </w:r>
      <w:r w:rsidRPr="0099369B">
        <w:rPr>
          <w:rStyle w:val="StyleUnderline"/>
        </w:rPr>
        <w:t>they</w:t>
      </w:r>
      <w:r>
        <w:rPr>
          <w:rStyle w:val="StyleUnderline"/>
        </w:rPr>
        <w:t xml:space="preserve"> </w:t>
      </w:r>
      <w:r w:rsidRPr="0099369B">
        <w:rPr>
          <w:rStyle w:val="StyleUnderline"/>
        </w:rPr>
        <w:t>are directly related to Russian military objectives, which in turn are related to achieving foreign policy</w:t>
      </w:r>
      <w:r>
        <w:rPr>
          <w:rStyle w:val="StyleUnderline"/>
        </w:rPr>
        <w:t xml:space="preserve"> </w:t>
      </w:r>
      <w:r w:rsidRPr="0099369B">
        <w:rPr>
          <w:rStyle w:val="StyleUnderline"/>
        </w:rPr>
        <w:t>goals such as: 1) recovering Russia’s great power status</w:t>
      </w:r>
      <w:r>
        <w:t xml:space="preserve"> through enhanced nuclear capability; </w:t>
      </w:r>
      <w:r w:rsidRPr="0099369B">
        <w:rPr>
          <w:rStyle w:val="StyleUnderline"/>
        </w:rPr>
        <w:t>2) extending its sphere of influence over</w:t>
      </w:r>
      <w:r>
        <w:t xml:space="preserve"> (i.e., </w:t>
      </w:r>
      <w:r w:rsidRPr="0099369B">
        <w:rPr>
          <w:rStyle w:val="StyleUnderline"/>
        </w:rPr>
        <w:t>dominating</w:t>
      </w:r>
      <w:r>
        <w:t xml:space="preserve">) </w:t>
      </w:r>
      <w:r w:rsidRPr="0099369B">
        <w:rPr>
          <w:rStyle w:val="StyleUnderline"/>
        </w:rPr>
        <w:t>former Soviet space by enhancing Russia’s political and</w:t>
      </w:r>
      <w:r>
        <w:rPr>
          <w:rStyle w:val="StyleUnderline"/>
        </w:rPr>
        <w:t xml:space="preserve"> </w:t>
      </w:r>
      <w:r w:rsidRPr="0099369B">
        <w:rPr>
          <w:rStyle w:val="StyleUnderline"/>
        </w:rPr>
        <w:t>military power in Europe; 3) constraining U.S. military capabilities; and, 4) undermining NATO’s will</w:t>
      </w:r>
      <w:r>
        <w:rPr>
          <w:rStyle w:val="StyleUnderline"/>
        </w:rPr>
        <w:t xml:space="preserve"> </w:t>
      </w:r>
      <w:r w:rsidRPr="0099369B">
        <w:rPr>
          <w:rStyle w:val="StyleUnderline"/>
        </w:rPr>
        <w:t>and capability to resist. If an arms control commitment</w:t>
      </w:r>
      <w:r>
        <w:t>—either legal or political—</w:t>
      </w:r>
      <w:r w:rsidRPr="0099369B">
        <w:rPr>
          <w:rStyle w:val="StyleUnderline"/>
        </w:rPr>
        <w:t>comes to interfere</w:t>
      </w:r>
      <w:r>
        <w:rPr>
          <w:rStyle w:val="StyleUnderline"/>
        </w:rPr>
        <w:t xml:space="preserve"> </w:t>
      </w:r>
      <w:r w:rsidRPr="0099369B">
        <w:rPr>
          <w:rStyle w:val="StyleUnderline"/>
        </w:rPr>
        <w:t>with an important Russian objective, it is simply ignored</w:t>
      </w:r>
      <w:r>
        <w:t xml:space="preserve">. </w:t>
      </w:r>
      <w:r w:rsidRPr="0099369B">
        <w:rPr>
          <w:rStyle w:val="StyleUnderline"/>
        </w:rPr>
        <w:t>Significantly, Russia has violated arms control</w:t>
      </w:r>
      <w:r>
        <w:rPr>
          <w:rStyle w:val="StyleUnderline"/>
        </w:rPr>
        <w:t xml:space="preserve"> </w:t>
      </w:r>
      <w:r w:rsidRPr="0099369B">
        <w:rPr>
          <w:rStyle w:val="StyleUnderline"/>
        </w:rPr>
        <w:t>agreements even when it was clear the violations would be detected</w:t>
      </w:r>
      <w:r>
        <w:t>.</w:t>
      </w:r>
    </w:p>
    <w:p w:rsidR="00CA0135" w:rsidRDefault="00CA0135" w:rsidP="00CA0135">
      <w:pPr>
        <w:pStyle w:val="Heading4"/>
      </w:pPr>
      <w:r>
        <w:t>Russia uses arms control to expand authoritarian power</w:t>
      </w:r>
    </w:p>
    <w:p w:rsidR="00CA0135" w:rsidRPr="00D46CE3" w:rsidRDefault="00CA0135" w:rsidP="00CA013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CA0135" w:rsidRPr="00D46CE3" w:rsidRDefault="00CA0135" w:rsidP="00CA0135"/>
    <w:p w:rsidR="00CA0135" w:rsidRPr="00A87578" w:rsidRDefault="00CA0135" w:rsidP="00CA0135">
      <w:r w:rsidRPr="0099369B">
        <w:rPr>
          <w:rStyle w:val="StyleUnderline"/>
        </w:rPr>
        <w:t>Russian arms control violations are a normal and now predictable part of Russian practice. This arms</w:t>
      </w:r>
      <w:r>
        <w:rPr>
          <w:rStyle w:val="StyleUnderline"/>
        </w:rPr>
        <w:t xml:space="preserve"> </w:t>
      </w:r>
      <w:r w:rsidRPr="0099369B">
        <w:rPr>
          <w:rStyle w:val="StyleUnderline"/>
        </w:rPr>
        <w:t>control behavior is not ad hoc</w:t>
      </w:r>
      <w:r>
        <w:t xml:space="preserve">, accidental, </w:t>
      </w:r>
      <w:r w:rsidRPr="0099369B">
        <w:rPr>
          <w:rStyle w:val="StyleUnderline"/>
        </w:rPr>
        <w:t>or exist in a vacuum. It is linked to Russian military doctrine</w:t>
      </w:r>
      <w:r>
        <w:rPr>
          <w:rStyle w:val="StyleUnderline"/>
        </w:rPr>
        <w:t xml:space="preserve"> </w:t>
      </w:r>
      <w:r>
        <w:t xml:space="preserve">and force posture goals, </w:t>
      </w:r>
      <w:r w:rsidRPr="0099369B">
        <w:rPr>
          <w:rStyle w:val="StyleUnderline"/>
        </w:rPr>
        <w:t xml:space="preserve">which in turn are </w:t>
      </w:r>
      <w:r w:rsidRPr="00D90829">
        <w:rPr>
          <w:rStyle w:val="Emphasis"/>
        </w:rPr>
        <w:t>linked to Russian foreign policy goals</w:t>
      </w:r>
      <w:r>
        <w:t xml:space="preserve">. </w:t>
      </w:r>
      <w:r w:rsidRPr="0099369B">
        <w:rPr>
          <w:rStyle w:val="StyleUnderline"/>
        </w:rPr>
        <w:t>Russian noncompliance</w:t>
      </w:r>
      <w:r>
        <w:rPr>
          <w:rStyle w:val="StyleUnderline"/>
        </w:rPr>
        <w:t xml:space="preserve"> </w:t>
      </w:r>
      <w:r w:rsidRPr="0099369B">
        <w:rPr>
          <w:rStyle w:val="StyleUnderline"/>
        </w:rPr>
        <w:t>is directed,</w:t>
      </w:r>
      <w:r>
        <w:t xml:space="preserve"> at least in part, </w:t>
      </w:r>
      <w:r w:rsidRPr="0099369B">
        <w:rPr>
          <w:rStyle w:val="StyleUnderline"/>
        </w:rPr>
        <w:t>toward achieving military advantages that could help to intimidate NATO</w:t>
      </w:r>
      <w:r>
        <w:rPr>
          <w:rStyle w:val="StyleUnderline"/>
        </w:rPr>
        <w:t xml:space="preserve"> </w:t>
      </w:r>
      <w:r w:rsidRPr="0099369B">
        <w:rPr>
          <w:rStyle w:val="StyleUnderline"/>
        </w:rPr>
        <w:t>states in peacetime and potentially defeat them in wartime</w:t>
      </w:r>
      <w:r>
        <w:t xml:space="preserve">. Specifically, the capabilities acquired by </w:t>
      </w:r>
      <w:r w:rsidRPr="0099369B">
        <w:rPr>
          <w:rStyle w:val="StyleUnderline"/>
        </w:rPr>
        <w:t>Russia</w:t>
      </w:r>
      <w:r>
        <w:t xml:space="preserve"> as part of its </w:t>
      </w:r>
      <w:r w:rsidRPr="0099369B">
        <w:rPr>
          <w:rStyle w:val="StyleUnderline"/>
        </w:rPr>
        <w:t>noncompliance</w:t>
      </w:r>
      <w:r>
        <w:t xml:space="preserve"> activities help </w:t>
      </w:r>
      <w:r w:rsidRPr="0099369B">
        <w:rPr>
          <w:rStyle w:val="StyleUnderline"/>
        </w:rPr>
        <w:t>facilitate</w:t>
      </w:r>
      <w:r>
        <w:t xml:space="preserve"> and enable multiple goals, including: 1) </w:t>
      </w:r>
      <w:r w:rsidRPr="00D90829">
        <w:rPr>
          <w:rStyle w:val="Emphasis"/>
        </w:rPr>
        <w:t>recovering Russia’s great power status</w:t>
      </w:r>
      <w:r>
        <w:t xml:space="preserve"> (enabled by the fear of its nuclear capabilities); 2) </w:t>
      </w:r>
      <w:r w:rsidRPr="0099369B">
        <w:rPr>
          <w:rStyle w:val="StyleUnderline"/>
        </w:rPr>
        <w:t xml:space="preserve">extending Moscow’s </w:t>
      </w:r>
      <w:r w:rsidRPr="00D90829">
        <w:rPr>
          <w:rStyle w:val="Emphasis"/>
        </w:rPr>
        <w:t>sphere of influence</w:t>
      </w:r>
      <w:r w:rsidRPr="0099369B">
        <w:rPr>
          <w:rStyle w:val="StyleUnderline"/>
        </w:rPr>
        <w:t xml:space="preserve"> and </w:t>
      </w:r>
      <w:r w:rsidRPr="00D90829">
        <w:rPr>
          <w:rStyle w:val="Emphasis"/>
        </w:rPr>
        <w:t>domination</w:t>
      </w:r>
      <w:r w:rsidRPr="0099369B">
        <w:rPr>
          <w:rStyle w:val="StyleUnderline"/>
        </w:rPr>
        <w:t xml:space="preserve"> over former satellite</w:t>
      </w:r>
      <w:r>
        <w:t xml:space="preserve"> </w:t>
      </w:r>
      <w:r w:rsidRPr="0099369B">
        <w:rPr>
          <w:rStyle w:val="StyleUnderline"/>
        </w:rPr>
        <w:t>states</w:t>
      </w:r>
      <w:r>
        <w:t xml:space="preserve"> (resulting from the enhancement of Russia’s military power); 3) </w:t>
      </w:r>
      <w:r w:rsidRPr="0099369B">
        <w:rPr>
          <w:rStyle w:val="StyleUnderline"/>
        </w:rPr>
        <w:t>constraining U.S. military capabilities</w:t>
      </w:r>
      <w:r>
        <w:t xml:space="preserve"> (exacerbated by creating monopolies in areas where arms control has reduced or eliminated Western deterrent capabilities); </w:t>
      </w:r>
      <w:r w:rsidRPr="0099369B">
        <w:rPr>
          <w:rStyle w:val="StyleUnderline"/>
        </w:rPr>
        <w:t>and</w:t>
      </w:r>
      <w:r>
        <w:t xml:space="preserve"> 4) </w:t>
      </w:r>
      <w:r w:rsidRPr="0099369B">
        <w:rPr>
          <w:rStyle w:val="StyleUnderline"/>
        </w:rPr>
        <w:t>constraining NATO’s will and ability</w:t>
      </w:r>
      <w:r>
        <w:t xml:space="preserve"> to counter or defend against Russian expansion by the threat of nuclear escalation. A</w:t>
      </w:r>
      <w:r w:rsidRPr="00D90829">
        <w:t>pparent covert Russian nuclear testing is a prime example of this. Russian nuclear weapons are a key element of Moscow’s defense policy and are seen as the basis of Russia’s great power status. Russian nuclear doctrine holds</w:t>
      </w:r>
      <w:r>
        <w:t xml:space="preserve"> that controlled and discriminate first use of nuclear weapons will “de-escalate” a conventional war. Covert Russian nuclear testing may help Russia realize such nuclear capabilities. Also largely overlooked in today’s debate is the significance of Russian noncompliance with chemical and biological weapons treaties. Critically, Russian noncompliance may have given Moscow a monopoly on biological and chemical weapons in Europe that it could use or threaten to use in the event of a major war. </w:t>
      </w:r>
      <w:r w:rsidRPr="0099369B">
        <w:rPr>
          <w:rStyle w:val="StyleUnderline"/>
        </w:rPr>
        <w:t>Noncompliance with arms control agreements is certainly not the sole reason for the quantitative</w:t>
      </w:r>
      <w:r>
        <w:rPr>
          <w:rStyle w:val="StyleUnderline"/>
        </w:rPr>
        <w:t xml:space="preserve"> </w:t>
      </w:r>
      <w:r w:rsidRPr="0099369B">
        <w:rPr>
          <w:rStyle w:val="StyleUnderline"/>
        </w:rPr>
        <w:t>and qualitative growth of Soviet/Russian strategic forces. It has, however, contributed substantially to</w:t>
      </w:r>
      <w:r>
        <w:rPr>
          <w:rStyle w:val="StyleUnderline"/>
        </w:rPr>
        <w:t xml:space="preserve"> </w:t>
      </w:r>
      <w:r w:rsidRPr="0099369B">
        <w:rPr>
          <w:rStyle w:val="StyleUnderline"/>
        </w:rPr>
        <w:t>that growth</w:t>
      </w:r>
      <w:r>
        <w:t xml:space="preserve">. </w:t>
      </w:r>
      <w:r w:rsidRPr="0099369B">
        <w:rPr>
          <w:rStyle w:val="StyleUnderline"/>
        </w:rPr>
        <w:t xml:space="preserve">The military and political significance of Russian arms control violations has </w:t>
      </w:r>
      <w:r w:rsidRPr="0099369B">
        <w:rPr>
          <w:rStyle w:val="Emphasis"/>
        </w:rPr>
        <w:t>largely been</w:t>
      </w:r>
      <w:r>
        <w:rPr>
          <w:rStyle w:val="StyleUnderline"/>
        </w:rPr>
        <w:t xml:space="preserve"> </w:t>
      </w:r>
      <w:r w:rsidRPr="0099369B">
        <w:rPr>
          <w:rStyle w:val="Emphasis"/>
        </w:rPr>
        <w:t>ignored</w:t>
      </w:r>
      <w:r w:rsidRPr="0099369B">
        <w:rPr>
          <w:rStyle w:val="StyleUnderline"/>
        </w:rPr>
        <w:t xml:space="preserve"> in the West</w:t>
      </w:r>
      <w:r>
        <w:t xml:space="preserve">. The military advantages are quite considerable, especially when viewed in the context of continuing reductions in Western nuclear and military capabilities. </w:t>
      </w:r>
      <w:r w:rsidRPr="0099369B">
        <w:rPr>
          <w:rStyle w:val="StyleUnderline"/>
        </w:rPr>
        <w:t>Moscow’s extensive treaty</w:t>
      </w:r>
      <w:r>
        <w:rPr>
          <w:rStyle w:val="StyleUnderline"/>
        </w:rPr>
        <w:t xml:space="preserve"> </w:t>
      </w:r>
      <w:r w:rsidRPr="0099369B">
        <w:rPr>
          <w:rStyle w:val="StyleUnderline"/>
        </w:rPr>
        <w:t>violations</w:t>
      </w:r>
      <w:r>
        <w:t xml:space="preserve"> may </w:t>
      </w:r>
      <w:r w:rsidRPr="0099369B">
        <w:rPr>
          <w:rStyle w:val="StyleUnderline"/>
        </w:rPr>
        <w:t>increase both the prospect of conflict and its consequences</w:t>
      </w:r>
      <w:r>
        <w:t>. Further, its violations have provided Russia with key military capabilities that are highly relevant to the current European security crisis, particularly in Russian eyes. “Global norms” against nuclear, chemical or biological weapons use may not impact Russian behavior in crises or conflict any more than “global norms” against violating treaty obligations or invading other countries and annexing their territory have prevented Russia from doing so. In 1982, President Ronald Reagan rightly stated: “</w:t>
      </w:r>
      <w:r w:rsidRPr="0099369B">
        <w:rPr>
          <w:rStyle w:val="StyleUnderline"/>
        </w:rPr>
        <w:t>Simply collecting agreements will not bring peace.</w:t>
      </w:r>
      <w:r>
        <w:rPr>
          <w:rStyle w:val="StyleUnderline"/>
        </w:rPr>
        <w:t xml:space="preserve"> </w:t>
      </w:r>
      <w:r w:rsidRPr="0099369B">
        <w:rPr>
          <w:rStyle w:val="StyleUnderline"/>
        </w:rPr>
        <w:t>Agreements genuinely reinforce peace only when they are kept. Otherwise, we are building a paper castle</w:t>
      </w:r>
      <w:r>
        <w:rPr>
          <w:rStyle w:val="StyleUnderline"/>
        </w:rPr>
        <w:t xml:space="preserve"> </w:t>
      </w:r>
      <w:r w:rsidRPr="0099369B">
        <w:rPr>
          <w:rStyle w:val="StyleUnderline"/>
        </w:rPr>
        <w:t>that will be blown away by the winds of war</w:t>
      </w:r>
      <w:r>
        <w:t>.”107</w:t>
      </w:r>
    </w:p>
    <w:p w:rsidR="00CA0135" w:rsidRDefault="00CA0135" w:rsidP="00CA0135">
      <w:pPr>
        <w:pStyle w:val="Heading4"/>
      </w:pPr>
      <w:r>
        <w:t>Zero chance Russia gives up anything meaningful</w:t>
      </w:r>
    </w:p>
    <w:p w:rsidR="00CA0135" w:rsidRDefault="00CA0135" w:rsidP="00CA0135">
      <w:proofErr w:type="spellStart"/>
      <w:r w:rsidRPr="006F4192">
        <w:rPr>
          <w:rStyle w:val="Style13ptBold"/>
        </w:rPr>
        <w:t>Gressel</w:t>
      </w:r>
      <w:proofErr w:type="spellEnd"/>
      <w:r w:rsidRPr="006F4192">
        <w:rPr>
          <w:rStyle w:val="Style13ptBold"/>
        </w:rPr>
        <w:t xml:space="preserve"> 18</w:t>
      </w:r>
      <w:r>
        <w:t xml:space="preserve"> – PhD in Strategic Studies, Senior Policy Fellow on the Wider Europe </w:t>
      </w:r>
      <w:proofErr w:type="spellStart"/>
      <w:r>
        <w:t>Programme</w:t>
      </w:r>
      <w:proofErr w:type="spellEnd"/>
      <w:r>
        <w:t xml:space="preserve"> at the European Council on Foreign Relations (ECFR). Before joining the ECFR he worked as a desk officer for international security policy and strategy in the Bureau for Security Policy in the Austrian Ministry of </w:t>
      </w:r>
      <w:proofErr w:type="spellStart"/>
      <w:r>
        <w:t>Defence</w:t>
      </w:r>
      <w:proofErr w:type="spellEnd"/>
      <w:r>
        <w:t xml:space="preserve"> (</w:t>
      </w:r>
      <w:proofErr w:type="spellStart"/>
      <w:r>
        <w:t>MoD</w:t>
      </w:r>
      <w:proofErr w:type="spellEnd"/>
      <w:r>
        <w:t xml:space="preserve">) from 2006 to 2014 and as a research fellow of the Commissioner for Strategic Studies in the Austrian </w:t>
      </w:r>
      <w:proofErr w:type="spellStart"/>
      <w:r>
        <w:t>MoD</w:t>
      </w:r>
      <w:proofErr w:type="spellEnd"/>
      <w:r>
        <w:t xml:space="preserve"> from 2003 to 2006. (Gustav, “Under the gun: Rearmament for arms control in Europe,” </w:t>
      </w:r>
      <w:r w:rsidRPr="00D8758B">
        <w:rPr>
          <w:i/>
        </w:rPr>
        <w:t>European Council on Foreign Relations</w:t>
      </w:r>
      <w:r>
        <w:t xml:space="preserve">, </w:t>
      </w:r>
      <w:hyperlink r:id="rId106" w:history="1">
        <w:r w:rsidRPr="009F0B6A">
          <w:rPr>
            <w:rStyle w:val="Hyperlink"/>
          </w:rPr>
          <w:t>https://www.ecfr.eu/publications/summary/under_the_gun_rearmament_for_arms_control_in_europe)</w:t>
        </w:r>
      </w:hyperlink>
      <w:r>
        <w:t xml:space="preserve"> //BB</w:t>
      </w:r>
    </w:p>
    <w:p w:rsidR="00CA0135" w:rsidRPr="00D8758B" w:rsidRDefault="00CA0135" w:rsidP="00CA0135"/>
    <w:p w:rsidR="00CA0135" w:rsidRDefault="00CA0135" w:rsidP="00CA0135">
      <w:r w:rsidRPr="009A37FF">
        <w:rPr>
          <w:rStyle w:val="StyleUnderline"/>
        </w:rPr>
        <w:t>The decrepitude of arms control treaties</w:t>
      </w:r>
      <w:r>
        <w:t xml:space="preserve"> in Europe </w:t>
      </w:r>
      <w:r w:rsidRPr="009A37FF">
        <w:rPr>
          <w:rStyle w:val="StyleUnderline"/>
        </w:rPr>
        <w:t xml:space="preserve">is becoming increasingly apparent at the same time as Russia continues to act as a revisionist power. Russia’s unpredictability and lack of transparency is part of its competitive advantage. It will </w:t>
      </w:r>
      <w:r w:rsidRPr="009A37FF">
        <w:rPr>
          <w:rStyle w:val="Emphasis"/>
        </w:rPr>
        <w:t>therefore not give this up</w:t>
      </w:r>
      <w:r w:rsidRPr="009A37FF">
        <w:rPr>
          <w:rStyle w:val="StyleUnderline"/>
        </w:rPr>
        <w:t xml:space="preserve"> by returning to arms-control agreements of the late cold war </w:t>
      </w:r>
      <w:r w:rsidRPr="00A87578">
        <w:rPr>
          <w:rStyle w:val="Emphasis"/>
        </w:rPr>
        <w:t>or negotiating new ones</w:t>
      </w:r>
      <w:r>
        <w:t xml:space="preserve">. </w:t>
      </w:r>
      <w:r w:rsidRPr="009A37FF">
        <w:rPr>
          <w:rStyle w:val="StyleUnderline"/>
        </w:rPr>
        <w:t>Arms control is an integrated part of Russia’s military strategy: to advance its own military position while weakening that of its enemies</w:t>
      </w:r>
      <w:r>
        <w:t xml:space="preserve">. As a result, </w:t>
      </w:r>
      <w:r w:rsidRPr="00A87578">
        <w:rPr>
          <w:rStyle w:val="StyleUnderline"/>
        </w:rPr>
        <w:t>it is open to arms-control agreements that would entrench its military superiority</w:t>
      </w:r>
      <w:r>
        <w:t xml:space="preserve"> in </w:t>
      </w:r>
      <w:proofErr w:type="gramStart"/>
      <w:r>
        <w:t>eastern</w:t>
      </w:r>
      <w:proofErr w:type="gramEnd"/>
      <w:r>
        <w:t xml:space="preserve"> Europe and prevent the technological gap between Russia and the West from growing. This logic creates an opportunity for the West. If Europe engages in rearmament, enhances its militaries’ combat-readiness and capacity to quickly conduct large-scale, sustainable deployments to </w:t>
      </w:r>
      <w:proofErr w:type="gramStart"/>
      <w:r>
        <w:t>eastern</w:t>
      </w:r>
      <w:proofErr w:type="gramEnd"/>
      <w:r>
        <w:t xml:space="preserve"> Europe, it will deprive Russia of its relative military superiority. Moscow will then be willing to talk on arms control. Europeans still need to agree a common approach on what they want to achieve vis-à-vis Russia, however. Otherwise, they will be divided and public support for rearmament will falter.</w:t>
      </w:r>
    </w:p>
    <w:p w:rsidR="00CA0135" w:rsidRDefault="00CA0135" w:rsidP="00CA0135"/>
    <w:p w:rsidR="00CA0135" w:rsidRDefault="00CA0135" w:rsidP="00CA0135">
      <w:pPr>
        <w:pStyle w:val="Heading3"/>
      </w:pPr>
      <w:r>
        <w:t>AT New START – impact d</w:t>
      </w:r>
    </w:p>
    <w:p w:rsidR="00CA0135" w:rsidRDefault="00CA0135" w:rsidP="00CA0135">
      <w:pPr>
        <w:pStyle w:val="Heading4"/>
      </w:pPr>
      <w:r>
        <w:t>Extension doesn’t improve nuclear stability</w:t>
      </w:r>
    </w:p>
    <w:p w:rsidR="00CA0135" w:rsidRPr="00811A78" w:rsidRDefault="00CA0135" w:rsidP="00CA0135">
      <w:r w:rsidRPr="00811A78">
        <w:rPr>
          <w:rStyle w:val="Style13ptBold"/>
        </w:rPr>
        <w:t>Geller 20</w:t>
      </w:r>
      <w:r>
        <w:t xml:space="preserve"> - Policy Analyst for Nuclear Deterrence and Missile Defense in the Center for National Defense, of the Kathryn and Shelby </w:t>
      </w:r>
      <w:proofErr w:type="spellStart"/>
      <w:r>
        <w:t>Cullom</w:t>
      </w:r>
      <w:proofErr w:type="spellEnd"/>
      <w:r>
        <w:t xml:space="preserve"> Davis Institute for Foreign Policy and National Security, at </w:t>
      </w:r>
      <w:proofErr w:type="gramStart"/>
      <w:r>
        <w:t>The</w:t>
      </w:r>
      <w:proofErr w:type="gramEnd"/>
      <w:r>
        <w:t xml:space="preserve"> Heritage Foundation. (Patty-Jane, “New START: The U.S. Should Not Extend the Dangerously Flawed Treaty for Five More Years,” </w:t>
      </w:r>
      <w:r w:rsidRPr="00811A78">
        <w:rPr>
          <w:i/>
        </w:rPr>
        <w:t>Heritage Foundation</w:t>
      </w:r>
      <w:r>
        <w:t>, https://www.heritage.org/defense/report/new-start-the-us-should-not-extend-the-dangerously-flawed-treaty-five-more-years)//BB</w:t>
      </w:r>
    </w:p>
    <w:p w:rsidR="00CA0135" w:rsidRPr="00811A78" w:rsidRDefault="00CA0135" w:rsidP="00CA0135"/>
    <w:p w:rsidR="00CA0135" w:rsidRDefault="00CA0135" w:rsidP="00CA0135">
      <w:r w:rsidRPr="00C03A0D">
        <w:rPr>
          <w:rStyle w:val="StyleUnderline"/>
        </w:rPr>
        <w:t>The ideal solution to the problem of a bad treaty is to negotiate a better one</w:t>
      </w:r>
      <w:r>
        <w:t xml:space="preserve">. </w:t>
      </w:r>
      <w:r w:rsidRPr="00C03A0D">
        <w:rPr>
          <w:rStyle w:val="StyleUnderline"/>
        </w:rPr>
        <w:t xml:space="preserve">Absent progress on negotiations, </w:t>
      </w:r>
      <w:r w:rsidRPr="00C03A0D">
        <w:rPr>
          <w:rStyle w:val="Emphasis"/>
        </w:rPr>
        <w:t>the Administration should let it expire</w:t>
      </w:r>
      <w:r>
        <w:t xml:space="preserve">, </w:t>
      </w:r>
      <w:r w:rsidRPr="00C03A0D">
        <w:rPr>
          <w:rStyle w:val="StyleUnderline"/>
        </w:rPr>
        <w:t>and pressure Russia to enter an improved arms control agreement that provides a higher degree of confidence that Russia is abiding by the treaty, as well as including new capabilities</w:t>
      </w:r>
      <w:r>
        <w:t>. As opposed to the Obama Administration’s flawed strategy of negotiating New START to further the goal of “nuclear zero”—a goal that Russia did not, and does not, share15</w:t>
      </w:r>
    </w:p>
    <w:p w:rsidR="00CA0135" w:rsidRDefault="00CA0135" w:rsidP="00CA0135">
      <w:r>
        <w:t>Schneider, “New START,” p. 50.</w:t>
      </w:r>
    </w:p>
    <w:p w:rsidR="00CA0135" w:rsidRDefault="00CA0135" w:rsidP="00CA0135">
      <w:r>
        <w:t>—producing a successful arms control agreement requires negotiating from a position of strength. President Ronald Reagan succeeded in negotiating the Intermediate-Range Nuclear Forces (INF) Treaty because he used the deployment of the Pershing missiles in Europe to bring Russia to the negotiating table.16</w:t>
      </w:r>
    </w:p>
    <w:p w:rsidR="00CA0135" w:rsidRDefault="00CA0135" w:rsidP="00CA0135">
      <w:r>
        <w:t xml:space="preserve">Richard </w:t>
      </w:r>
      <w:proofErr w:type="spellStart"/>
      <w:r>
        <w:t>Perle</w:t>
      </w:r>
      <w:proofErr w:type="spellEnd"/>
      <w:r>
        <w:t xml:space="preserve"> and Kim R. Holmes, “On Arms Control, Learn from Reagan,” National Review Online, December 20, 2010, https://www.nationalreview.com/2010/12/arms-control-learn-reagan-richard-perle-and-kim-r-holmes/ (accessed February 20, 2020).</w:t>
      </w:r>
    </w:p>
    <w:p w:rsidR="00CA0135" w:rsidRDefault="00CA0135" w:rsidP="00CA0135">
      <w:r>
        <w:t xml:space="preserve"> The deployed missiles gave the United States an advantage that it could leverage to secure Russian concessions to meet U.S. interests. </w:t>
      </w:r>
      <w:r w:rsidRPr="00C03A0D">
        <w:rPr>
          <w:rStyle w:val="StyleUnderline"/>
        </w:rPr>
        <w:t>The United States needs</w:t>
      </w:r>
      <w:r>
        <w:t xml:space="preserve"> similar </w:t>
      </w:r>
      <w:r w:rsidRPr="00C03A0D">
        <w:rPr>
          <w:rStyle w:val="StyleUnderline"/>
        </w:rPr>
        <w:t xml:space="preserve">leverage </w:t>
      </w:r>
      <w:r w:rsidRPr="00C03A0D">
        <w:t>today</w:t>
      </w:r>
      <w:r w:rsidRPr="00C03A0D">
        <w:rPr>
          <w:rStyle w:val="StyleUnderline"/>
        </w:rPr>
        <w:t xml:space="preserve"> in order to be able to compel Russia to limit its destabilizing weapon systems and tactical stockpile</w:t>
      </w:r>
      <w:r>
        <w:t>.</w:t>
      </w:r>
    </w:p>
    <w:p w:rsidR="00CA0135" w:rsidRDefault="00CA0135" w:rsidP="00CA0135">
      <w:r w:rsidRPr="00C03A0D">
        <w:rPr>
          <w:rStyle w:val="StyleUnderline"/>
        </w:rPr>
        <w:t>Yet this time around, Russia has the negotiating leverage</w:t>
      </w:r>
      <w:r>
        <w:t xml:space="preserve">. According to Defense Intelligence Agency (DIA) Director Lieutenant General Robert Ashley, </w:t>
      </w:r>
      <w:r w:rsidRPr="00C03A0D">
        <w:rPr>
          <w:rStyle w:val="StyleUnderline"/>
        </w:rPr>
        <w:t>Russia maintains active nuclear warhead production facilities</w:t>
      </w:r>
      <w:r>
        <w:t xml:space="preserve">. In addition to increasing its non-strategic nuclear weapon stockpile, </w:t>
      </w:r>
      <w:r w:rsidRPr="00C03A0D">
        <w:rPr>
          <w:rStyle w:val="StyleUnderline"/>
        </w:rPr>
        <w:t>Russia is developing new high-yield and earth-penetrating warheads to attack hardened U.S. military targets</w:t>
      </w:r>
      <w:r>
        <w:t>.17</w:t>
      </w:r>
    </w:p>
    <w:p w:rsidR="00CA0135" w:rsidRDefault="00CA0135" w:rsidP="00CA0135">
      <w:r>
        <w:t>Ashley, “Russian and Chinese Nuclear Modernization Trends.”</w:t>
      </w:r>
    </w:p>
    <w:p w:rsidR="00CA0135" w:rsidRDefault="00CA0135" w:rsidP="00CA0135">
      <w:r>
        <w:t xml:space="preserve"> The DIA believes that Russia has been conducting yield-producing nuclear tests that would improve Russia’s nuclear weapons capabilities.18</w:t>
      </w:r>
    </w:p>
    <w:p w:rsidR="00CA0135" w:rsidRDefault="00CA0135" w:rsidP="00CA0135">
      <w:r>
        <w:t>Ibid.</w:t>
      </w:r>
    </w:p>
    <w:p w:rsidR="00CA0135" w:rsidRDefault="00CA0135" w:rsidP="00CA0135">
      <w:r>
        <w:t xml:space="preserve"> </w:t>
      </w:r>
      <w:r w:rsidRPr="00C03A0D">
        <w:rPr>
          <w:rStyle w:val="StyleUnderline"/>
        </w:rPr>
        <w:t>Russia is modernizing all three legs of its nuclear triad</w:t>
      </w:r>
      <w:r>
        <w:t xml:space="preserve"> to include advanced capabilities, such as its </w:t>
      </w:r>
      <w:proofErr w:type="spellStart"/>
      <w:r>
        <w:t>Sarmat</w:t>
      </w:r>
      <w:proofErr w:type="spellEnd"/>
      <w:r>
        <w:t xml:space="preserve"> heavy ICBM, which can carry up to 24 warheads, as well as the </w:t>
      </w:r>
      <w:proofErr w:type="spellStart"/>
      <w:r>
        <w:t>Avangard</w:t>
      </w:r>
      <w:proofErr w:type="spellEnd"/>
      <w:r>
        <w:t xml:space="preserve"> hypersonic glide vehicle.19</w:t>
      </w:r>
    </w:p>
    <w:p w:rsidR="00CA0135" w:rsidRDefault="00CA0135" w:rsidP="00CA0135">
      <w:r>
        <w:t xml:space="preserve">The </w:t>
      </w:r>
      <w:proofErr w:type="spellStart"/>
      <w:r>
        <w:t>Sarmat</w:t>
      </w:r>
      <w:proofErr w:type="spellEnd"/>
      <w:r>
        <w:t xml:space="preserve"> can reportedly carry up to 24 re-entry vehicles, whereas its predecessor, the SS-18, could carry 10. Hruby, “Russia’s New Nuclear Weapon Delivery Systems,” p. 22, and Woolf, “Russia’s Nuclear Weapons,” p. 14.</w:t>
      </w:r>
    </w:p>
    <w:p w:rsidR="00CA0135" w:rsidRDefault="00CA0135" w:rsidP="00CA0135">
      <w:r>
        <w:t xml:space="preserve"> </w:t>
      </w:r>
      <w:r w:rsidRPr="00C03A0D">
        <w:rPr>
          <w:rStyle w:val="StyleUnderline"/>
        </w:rPr>
        <w:t>Russia’s ability to produce both higher numbers of, and more advanced, nuclear warheads combined with its MIRV capacity indicates an advanced capability to quickly increase its deployed warhead count.</w:t>
      </w:r>
      <w:r>
        <w:t xml:space="preserve"> </w:t>
      </w:r>
      <w:r w:rsidRPr="00C03A0D">
        <w:rPr>
          <w:rStyle w:val="StyleUnderline"/>
        </w:rPr>
        <w:t>Russia’s new exotic delivery systems</w:t>
      </w:r>
      <w:r>
        <w:t xml:space="preserve">, including its nuclear-armed, unmanned, underwater nuclear drone, a nuclear-powered cruise missile, and an air-launched ballistic missile, </w:t>
      </w:r>
      <w:r w:rsidRPr="00C03A0D">
        <w:rPr>
          <w:rStyle w:val="StyleUnderline"/>
        </w:rPr>
        <w:t>also function as leverage against the United States</w:t>
      </w:r>
      <w:r>
        <w:t>.</w:t>
      </w:r>
    </w:p>
    <w:p w:rsidR="00CA0135" w:rsidRDefault="00CA0135" w:rsidP="00CA0135">
      <w:r>
        <w:t>While Russia has, or is developing, capabilities that the United States would like to limit, the United States is just now beginning early modernization efforts for its nuclear forces while simultaneously sustaining an aging and expensive existing nuclear force. U.S. Minuteman III missiles have already been extended 30 years past their intended lifetime</w:t>
      </w:r>
      <w:proofErr w:type="gramStart"/>
      <w:r>
        <w:t>,20</w:t>
      </w:r>
      <w:proofErr w:type="gramEnd"/>
    </w:p>
    <w:p w:rsidR="00CA0135" w:rsidRDefault="00CA0135" w:rsidP="00CA0135">
      <w:r>
        <w:t xml:space="preserve">U.S. Department of Defense, Office of the Secretary of Defense, Nuclear Posture Review, February 2018, p. 46, </w:t>
      </w:r>
      <w:proofErr w:type="gramStart"/>
      <w:r>
        <w:t>https</w:t>
      </w:r>
      <w:proofErr w:type="gramEnd"/>
      <w:r>
        <w:t>://media.defense.gov/2018/Feb/02/2001872886/-1/-1/1/2018-NUCLEAR-POSTURE-REVIEW-FINAL-REPORT.PDF (accessed February 20, 2020).</w:t>
      </w:r>
    </w:p>
    <w:p w:rsidR="00CA0135" w:rsidRDefault="00CA0135" w:rsidP="00CA0135">
      <w:r>
        <w:t xml:space="preserve"> the B-52H bomber no longer carries gravity bombs due to its obsolescence against Russian air defense systems,21</w:t>
      </w:r>
    </w:p>
    <w:p w:rsidR="00CA0135" w:rsidRDefault="00CA0135" w:rsidP="00CA0135">
      <w:r>
        <w:t xml:space="preserve">Oriana </w:t>
      </w:r>
      <w:proofErr w:type="spellStart"/>
      <w:r>
        <w:t>Pawlyk</w:t>
      </w:r>
      <w:proofErr w:type="spellEnd"/>
      <w:r>
        <w:t xml:space="preserve">, “The B-52 Will No Longer Carry Certain Nuclear Weapons. Here’s </w:t>
      </w:r>
      <w:proofErr w:type="gramStart"/>
      <w:r>
        <w:t>Why</w:t>
      </w:r>
      <w:proofErr w:type="gramEnd"/>
      <w:r>
        <w:t>,” Military.com, January 18, 2020, https://www.military.com/daily-news/2020/01/18/b-52-will-no-longer-carry-certain-nuclear-weapons-heres-why.html (accessed February 20, 2020).</w:t>
      </w:r>
    </w:p>
    <w:p w:rsidR="00CA0135" w:rsidRDefault="00CA0135" w:rsidP="00CA0135">
      <w:r>
        <w:t xml:space="preserve"> </w:t>
      </w:r>
      <w:proofErr w:type="gramStart"/>
      <w:r>
        <w:t>and</w:t>
      </w:r>
      <w:proofErr w:type="gramEnd"/>
      <w:r>
        <w:t xml:space="preserve"> due to obsolescence, the Ohio-class ballistic missile submarine (SSBN) fleet must be retired by 2039 whether the Columbia-class SSBNs are ready or not.22</w:t>
      </w:r>
    </w:p>
    <w:p w:rsidR="00CA0135" w:rsidRDefault="00CA0135" w:rsidP="00CA0135">
      <w:r>
        <w:t>Dakota L. Wood, ed., 2020 Index of U.S. Military Strength (Washington, DC: The Heritage Foundation, 2020), p. 389, https://www.heritage.org/military-strength.</w:t>
      </w:r>
    </w:p>
    <w:p w:rsidR="00CA0135" w:rsidRDefault="00CA0135" w:rsidP="00CA0135">
      <w:r>
        <w:t xml:space="preserve"> The United States maintains a warhead stockpile built based on Cold War requirements, forgoes a test readiness capability, and is the only nuclear weapons state lacking the capability to produce plutonium pits—which is essential for modernizing the nuclear arsenal. Yet despite these weaknesses, critics argue that the United States spends too much on nuclear weapons and should instead adopt policies like “No First Use,” or eliminate its ICBM force, which would make America less safe.</w:t>
      </w:r>
    </w:p>
    <w:p w:rsidR="00CA0135" w:rsidRDefault="00CA0135" w:rsidP="00CA0135">
      <w:r>
        <w:t xml:space="preserve">This asymmetry between the current state of Russian and U.S. nuclear enterprises matters for negotiating a new arms control agreement. It is unclear what the United States would have to offer to Russia in return for limiting or forgoing its non-strategic warhead stockpile and exotic weapons systems. </w:t>
      </w:r>
      <w:r w:rsidRPr="00C03A0D">
        <w:rPr>
          <w:rStyle w:val="StyleUnderline"/>
        </w:rPr>
        <w:t>Russia sees negotiations as a chance to restrict U.S. homeland missile defense</w:t>
      </w:r>
      <w:r>
        <w:t xml:space="preserve">, </w:t>
      </w:r>
      <w:r w:rsidRPr="00C03A0D">
        <w:rPr>
          <w:rStyle w:val="StyleUnderline"/>
        </w:rPr>
        <w:t xml:space="preserve">but the United States should not negotiate away any of its homeland defense systems and end up unable to defend the homeland </w:t>
      </w:r>
      <w:r>
        <w:t xml:space="preserve">from a North Korean or Iranian missile attack. </w:t>
      </w:r>
      <w:r w:rsidRPr="00C03A0D">
        <w:rPr>
          <w:rStyle w:val="StyleUnderline"/>
        </w:rPr>
        <w:t>Fortunately, the United States is on a path to gaining some of its negotiating power back—as long as it continues to modernize its nuclear enterprise and deploy enhanced missile defenses</w:t>
      </w:r>
      <w:r>
        <w:t>. Deploying the W76-2 low-yield warhead on SLBMs marked a significant first step; developing the nuclear-armed sea-launched cruise missile (SLCM-N), as the Administration has proposed, will be another. Modernization will be crucial for future negotiations with Russia.</w:t>
      </w:r>
    </w:p>
    <w:p w:rsidR="00CA0135" w:rsidRDefault="00CA0135" w:rsidP="00CA0135">
      <w:r>
        <w:t>Next Steps</w:t>
      </w:r>
    </w:p>
    <w:p w:rsidR="00CA0135" w:rsidRDefault="00CA0135" w:rsidP="00CA0135">
      <w:r>
        <w:t xml:space="preserve">The Administration does not have time on its side; as U.S. modernization programs are nearly a decade from actual deployments, New START expires in 11 months. But, </w:t>
      </w:r>
      <w:r w:rsidRPr="00C03A0D">
        <w:rPr>
          <w:rStyle w:val="StyleUnderline"/>
        </w:rPr>
        <w:t xml:space="preserve">extending New START absent any improvements to the treaty would create a </w:t>
      </w:r>
      <w:r w:rsidRPr="00C03A0D">
        <w:rPr>
          <w:rStyle w:val="Emphasis"/>
        </w:rPr>
        <w:t>false sense of security</w:t>
      </w:r>
      <w:r w:rsidRPr="00C03A0D">
        <w:rPr>
          <w:rStyle w:val="StyleUnderline"/>
        </w:rPr>
        <w:t xml:space="preserve"> for the United States by assuming a level of stability from a binding arms control agreement that </w:t>
      </w:r>
      <w:r w:rsidRPr="00C03A0D">
        <w:rPr>
          <w:rStyle w:val="Emphasis"/>
        </w:rPr>
        <w:t>does not actually exist</w:t>
      </w:r>
      <w:r>
        <w:t xml:space="preserve">. </w:t>
      </w:r>
      <w:r w:rsidRPr="00C03A0D">
        <w:rPr>
          <w:rStyle w:val="StyleUnderline"/>
        </w:rPr>
        <w:t xml:space="preserve">Due to New START’s weak verification and transparency system, flawed counting rules, and lack of accountability for Russia’s new systems, the United States </w:t>
      </w:r>
      <w:r w:rsidRPr="00C03A0D">
        <w:rPr>
          <w:rStyle w:val="Emphasis"/>
        </w:rPr>
        <w:t>would not be more secure</w:t>
      </w:r>
      <w:r>
        <w:t>.</w:t>
      </w:r>
    </w:p>
    <w:p w:rsidR="00CA0135" w:rsidRDefault="00CA0135" w:rsidP="00CA0135">
      <w:pPr>
        <w:pStyle w:val="Heading4"/>
      </w:pPr>
      <w:r>
        <w:t xml:space="preserve">Arms control triggers Russian power and expansionism --- it doesn’t solve, BUT Russia will use the New START extension to expand </w:t>
      </w:r>
      <w:r w:rsidRPr="00D90829">
        <w:rPr>
          <w:u w:val="single"/>
        </w:rPr>
        <w:t>authoritarian legitimacy</w:t>
      </w:r>
    </w:p>
    <w:p w:rsidR="00CA0135" w:rsidRPr="00D46CE3" w:rsidRDefault="00CA0135" w:rsidP="00CA013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CA0135" w:rsidRPr="00D46CE3" w:rsidRDefault="00CA0135" w:rsidP="00CA0135"/>
    <w:p w:rsidR="00CA0135" w:rsidRDefault="00CA0135" w:rsidP="00CA0135">
      <w:r w:rsidRPr="0099369B">
        <w:rPr>
          <w:rStyle w:val="StyleUnderline"/>
        </w:rPr>
        <w:t>Russian arms control behavior, including the desire to limit U.S. military capabilities through legally</w:t>
      </w:r>
      <w:r>
        <w:rPr>
          <w:rStyle w:val="StyleUnderline"/>
        </w:rPr>
        <w:t xml:space="preserve"> </w:t>
      </w:r>
      <w:r w:rsidRPr="0099369B">
        <w:rPr>
          <w:rStyle w:val="StyleUnderline"/>
        </w:rPr>
        <w:t>binding agreements while violating those agreements</w:t>
      </w:r>
      <w:r>
        <w:t xml:space="preserve"> when convenient, </w:t>
      </w:r>
      <w:r w:rsidRPr="0099369B">
        <w:rPr>
          <w:rStyle w:val="StyleUnderline"/>
        </w:rPr>
        <w:t xml:space="preserve">is an element of Russia’s </w:t>
      </w:r>
      <w:r w:rsidRPr="00A87578">
        <w:rPr>
          <w:rStyle w:val="Emphasis"/>
        </w:rPr>
        <w:t>overall strategy for accomplishing Moscow’s expansionist goals</w:t>
      </w:r>
      <w:r>
        <w:t xml:space="preserve"> outlined in Chapter One. </w:t>
      </w:r>
      <w:r w:rsidRPr="0099369B">
        <w:rPr>
          <w:rStyle w:val="StyleUnderline"/>
        </w:rPr>
        <w:t xml:space="preserve">Russia sees arms control, including noncompliance with its treaty obligations, as a tool to be employed as necessary to </w:t>
      </w:r>
      <w:r w:rsidRPr="00A87578">
        <w:rPr>
          <w:rStyle w:val="Emphasis"/>
        </w:rPr>
        <w:t>obtain military advantage, convey strength, compel respect as a superpower</w:t>
      </w:r>
      <w:r w:rsidRPr="0099369B">
        <w:rPr>
          <w:rStyle w:val="StyleUnderline"/>
        </w:rPr>
        <w:t>, deter Western challenges, enhance</w:t>
      </w:r>
      <w:r>
        <w:rPr>
          <w:rStyle w:val="StyleUnderline"/>
        </w:rPr>
        <w:t xml:space="preserve"> </w:t>
      </w:r>
      <w:r w:rsidRPr="0099369B">
        <w:rPr>
          <w:rStyle w:val="StyleUnderline"/>
        </w:rPr>
        <w:t xml:space="preserve">its freedom of action and leverage over others, and </w:t>
      </w:r>
      <w:r w:rsidRPr="00A87578">
        <w:rPr>
          <w:rStyle w:val="Emphasis"/>
        </w:rPr>
        <w:t>bolster the regime’s respect and domestic legitimacy</w:t>
      </w:r>
      <w:r>
        <w:rPr>
          <w:rStyle w:val="StyleUnderline"/>
        </w:rPr>
        <w:t xml:space="preserve"> </w:t>
      </w:r>
      <w:r w:rsidRPr="0099369B">
        <w:rPr>
          <w:rStyle w:val="StyleUnderline"/>
        </w:rPr>
        <w:t>by demonstrating toughness and a willingness to confront the West</w:t>
      </w:r>
      <w:r>
        <w:t xml:space="preserve">. </w:t>
      </w:r>
      <w:r w:rsidRPr="0099369B">
        <w:rPr>
          <w:rStyle w:val="StyleUnderline"/>
        </w:rPr>
        <w:t>Moscow views arms control not as</w:t>
      </w:r>
      <w:r>
        <w:rPr>
          <w:rStyle w:val="StyleUnderline"/>
        </w:rPr>
        <w:t xml:space="preserve"> </w:t>
      </w:r>
      <w:r w:rsidRPr="0099369B">
        <w:rPr>
          <w:rStyle w:val="StyleUnderline"/>
        </w:rPr>
        <w:t>a cooperative activity</w:t>
      </w:r>
      <w:r>
        <w:t xml:space="preserve"> to create a more benign world. It is another arena in which to reinforce President Putin’s statement that, “It’s best not to mess with us.”1 </w:t>
      </w:r>
      <w:r w:rsidRPr="0099369B">
        <w:rPr>
          <w:rStyle w:val="StyleUnderline"/>
        </w:rPr>
        <w:t>Too often there is a tendency in the West to dismiss individual Russian arms control violations as mere</w:t>
      </w:r>
      <w:r>
        <w:rPr>
          <w:rStyle w:val="StyleUnderline"/>
        </w:rPr>
        <w:t xml:space="preserve"> </w:t>
      </w:r>
      <w:r w:rsidRPr="0099369B">
        <w:rPr>
          <w:rStyle w:val="StyleUnderline"/>
        </w:rPr>
        <w:t>“technical” violations that are not “militarily significant.” This approach ignores the broader role that</w:t>
      </w:r>
      <w:r>
        <w:rPr>
          <w:rStyle w:val="StyleUnderline"/>
        </w:rPr>
        <w:t xml:space="preserve"> </w:t>
      </w:r>
      <w:r w:rsidRPr="0099369B">
        <w:rPr>
          <w:rStyle w:val="StyleUnderline"/>
        </w:rPr>
        <w:t xml:space="preserve">arms control and a policy of arms control noncompliance play in helping Russia to achieve its </w:t>
      </w:r>
      <w:r w:rsidRPr="0099369B">
        <w:rPr>
          <w:rStyle w:val="Emphasis"/>
        </w:rPr>
        <w:t>strategic</w:t>
      </w:r>
      <w:r>
        <w:rPr>
          <w:rStyle w:val="Emphasis"/>
        </w:rPr>
        <w:t xml:space="preserve"> </w:t>
      </w:r>
      <w:r w:rsidRPr="0099369B">
        <w:rPr>
          <w:rStyle w:val="Emphasis"/>
        </w:rPr>
        <w:t>objectives</w:t>
      </w:r>
      <w:r w:rsidRPr="0099369B">
        <w:rPr>
          <w:rStyle w:val="StyleUnderline"/>
        </w:rPr>
        <w:t xml:space="preserve"> and the military capabilities possible as a result of noncompliance</w:t>
      </w:r>
      <w:r>
        <w:t>. Soviet/</w:t>
      </w:r>
      <w:r w:rsidRPr="0099369B">
        <w:rPr>
          <w:rStyle w:val="StyleUnderline"/>
        </w:rPr>
        <w:t>Russian arms control violations generally are not accidents, one-time incidents, misunderstandings or legitimate disputes concerning the technical meaning of treaty obligations</w:t>
      </w:r>
      <w:r>
        <w:t xml:space="preserve">. More often, </w:t>
      </w:r>
      <w:r w:rsidRPr="0099369B">
        <w:rPr>
          <w:rStyle w:val="StyleUnderline"/>
        </w:rPr>
        <w:t>they</w:t>
      </w:r>
      <w:r>
        <w:rPr>
          <w:rStyle w:val="StyleUnderline"/>
        </w:rPr>
        <w:t xml:space="preserve"> </w:t>
      </w:r>
      <w:r w:rsidRPr="0099369B">
        <w:rPr>
          <w:rStyle w:val="StyleUnderline"/>
        </w:rPr>
        <w:t>are directly related to Russian military objectives, which in turn are related to achieving foreign policy</w:t>
      </w:r>
      <w:r>
        <w:rPr>
          <w:rStyle w:val="StyleUnderline"/>
        </w:rPr>
        <w:t xml:space="preserve"> </w:t>
      </w:r>
      <w:r w:rsidRPr="0099369B">
        <w:rPr>
          <w:rStyle w:val="StyleUnderline"/>
        </w:rPr>
        <w:t>goals such as: 1) recovering Russia’s great power status</w:t>
      </w:r>
      <w:r>
        <w:t xml:space="preserve"> through enhanced nuclear capability; </w:t>
      </w:r>
      <w:r w:rsidRPr="0099369B">
        <w:rPr>
          <w:rStyle w:val="StyleUnderline"/>
        </w:rPr>
        <w:t>2) extending its sphere of influence over</w:t>
      </w:r>
      <w:r>
        <w:t xml:space="preserve"> (i.e., </w:t>
      </w:r>
      <w:r w:rsidRPr="0099369B">
        <w:rPr>
          <w:rStyle w:val="StyleUnderline"/>
        </w:rPr>
        <w:t>dominating</w:t>
      </w:r>
      <w:r>
        <w:t xml:space="preserve">) </w:t>
      </w:r>
      <w:r w:rsidRPr="0099369B">
        <w:rPr>
          <w:rStyle w:val="StyleUnderline"/>
        </w:rPr>
        <w:t>former Soviet space by enhancing Russia’s political and</w:t>
      </w:r>
      <w:r>
        <w:rPr>
          <w:rStyle w:val="StyleUnderline"/>
        </w:rPr>
        <w:t xml:space="preserve"> </w:t>
      </w:r>
      <w:r w:rsidRPr="0099369B">
        <w:rPr>
          <w:rStyle w:val="StyleUnderline"/>
        </w:rPr>
        <w:t>military power in Europe; 3) constraining U.S. military capabilities; and, 4) undermining NATO’s will</w:t>
      </w:r>
      <w:r>
        <w:rPr>
          <w:rStyle w:val="StyleUnderline"/>
        </w:rPr>
        <w:t xml:space="preserve"> </w:t>
      </w:r>
      <w:r w:rsidRPr="0099369B">
        <w:rPr>
          <w:rStyle w:val="StyleUnderline"/>
        </w:rPr>
        <w:t>and capability to resist. If an arms control commitment</w:t>
      </w:r>
      <w:r>
        <w:t>—either legal or political—</w:t>
      </w:r>
      <w:r w:rsidRPr="0099369B">
        <w:rPr>
          <w:rStyle w:val="StyleUnderline"/>
        </w:rPr>
        <w:t>comes to interfere</w:t>
      </w:r>
      <w:r>
        <w:rPr>
          <w:rStyle w:val="StyleUnderline"/>
        </w:rPr>
        <w:t xml:space="preserve"> </w:t>
      </w:r>
      <w:r w:rsidRPr="0099369B">
        <w:rPr>
          <w:rStyle w:val="StyleUnderline"/>
        </w:rPr>
        <w:t>with an important Russian objective, it is simply ignored</w:t>
      </w:r>
      <w:r>
        <w:t xml:space="preserve">. </w:t>
      </w:r>
      <w:r w:rsidRPr="0099369B">
        <w:rPr>
          <w:rStyle w:val="StyleUnderline"/>
        </w:rPr>
        <w:t>Significantly, Russia has violated arms control</w:t>
      </w:r>
      <w:r>
        <w:rPr>
          <w:rStyle w:val="StyleUnderline"/>
        </w:rPr>
        <w:t xml:space="preserve"> </w:t>
      </w:r>
      <w:r w:rsidRPr="0099369B">
        <w:rPr>
          <w:rStyle w:val="StyleUnderline"/>
        </w:rPr>
        <w:t>agreements even when it was clear the violations would be detected</w:t>
      </w:r>
      <w:r>
        <w:t>.</w:t>
      </w:r>
    </w:p>
    <w:p w:rsidR="00CA0135" w:rsidRDefault="00CA0135" w:rsidP="00CA0135">
      <w:pPr>
        <w:pStyle w:val="Heading4"/>
      </w:pPr>
      <w:r>
        <w:t>Russia uses arms control to expand authoritarian power</w:t>
      </w:r>
    </w:p>
    <w:p w:rsidR="00CA0135" w:rsidRPr="00D46CE3" w:rsidRDefault="00CA0135" w:rsidP="00CA013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CA0135" w:rsidRPr="00D46CE3" w:rsidRDefault="00CA0135" w:rsidP="00CA0135"/>
    <w:p w:rsidR="00CA0135" w:rsidRPr="00A87578" w:rsidRDefault="00CA0135" w:rsidP="00CA0135">
      <w:r w:rsidRPr="0099369B">
        <w:rPr>
          <w:rStyle w:val="StyleUnderline"/>
        </w:rPr>
        <w:t>Russian arms control violations are a normal and now predictable part of Russian practice. This arms</w:t>
      </w:r>
      <w:r>
        <w:rPr>
          <w:rStyle w:val="StyleUnderline"/>
        </w:rPr>
        <w:t xml:space="preserve"> </w:t>
      </w:r>
      <w:r w:rsidRPr="0099369B">
        <w:rPr>
          <w:rStyle w:val="StyleUnderline"/>
        </w:rPr>
        <w:t>control behavior is not ad hoc</w:t>
      </w:r>
      <w:r>
        <w:t xml:space="preserve">, accidental, </w:t>
      </w:r>
      <w:r w:rsidRPr="0099369B">
        <w:rPr>
          <w:rStyle w:val="StyleUnderline"/>
        </w:rPr>
        <w:t>or exist in a vacuum. It is linked to Russian military doctrine</w:t>
      </w:r>
      <w:r>
        <w:rPr>
          <w:rStyle w:val="StyleUnderline"/>
        </w:rPr>
        <w:t xml:space="preserve"> </w:t>
      </w:r>
      <w:r>
        <w:t xml:space="preserve">and force posture goals, </w:t>
      </w:r>
      <w:r w:rsidRPr="0099369B">
        <w:rPr>
          <w:rStyle w:val="StyleUnderline"/>
        </w:rPr>
        <w:t xml:space="preserve">which in turn are </w:t>
      </w:r>
      <w:r w:rsidRPr="00D90829">
        <w:rPr>
          <w:rStyle w:val="Emphasis"/>
        </w:rPr>
        <w:t>linked to Russian foreign policy goals</w:t>
      </w:r>
      <w:r>
        <w:t xml:space="preserve">. </w:t>
      </w:r>
      <w:r w:rsidRPr="0099369B">
        <w:rPr>
          <w:rStyle w:val="StyleUnderline"/>
        </w:rPr>
        <w:t>Russian noncompliance</w:t>
      </w:r>
      <w:r>
        <w:rPr>
          <w:rStyle w:val="StyleUnderline"/>
        </w:rPr>
        <w:t xml:space="preserve"> </w:t>
      </w:r>
      <w:r w:rsidRPr="0099369B">
        <w:rPr>
          <w:rStyle w:val="StyleUnderline"/>
        </w:rPr>
        <w:t>is directed,</w:t>
      </w:r>
      <w:r>
        <w:t xml:space="preserve"> at least in part, </w:t>
      </w:r>
      <w:r w:rsidRPr="0099369B">
        <w:rPr>
          <w:rStyle w:val="StyleUnderline"/>
        </w:rPr>
        <w:t>toward achieving military advantages that could help to intimidate NATO</w:t>
      </w:r>
      <w:r>
        <w:rPr>
          <w:rStyle w:val="StyleUnderline"/>
        </w:rPr>
        <w:t xml:space="preserve"> </w:t>
      </w:r>
      <w:r w:rsidRPr="0099369B">
        <w:rPr>
          <w:rStyle w:val="StyleUnderline"/>
        </w:rPr>
        <w:t>states in peacetime and potentially defeat them in wartime</w:t>
      </w:r>
      <w:r>
        <w:t xml:space="preserve">. Specifically, the capabilities acquired by </w:t>
      </w:r>
      <w:r w:rsidRPr="0099369B">
        <w:rPr>
          <w:rStyle w:val="StyleUnderline"/>
        </w:rPr>
        <w:t>Russia</w:t>
      </w:r>
      <w:r>
        <w:t xml:space="preserve"> as part of its </w:t>
      </w:r>
      <w:r w:rsidRPr="0099369B">
        <w:rPr>
          <w:rStyle w:val="StyleUnderline"/>
        </w:rPr>
        <w:t>noncompliance</w:t>
      </w:r>
      <w:r>
        <w:t xml:space="preserve"> activities help </w:t>
      </w:r>
      <w:r w:rsidRPr="0099369B">
        <w:rPr>
          <w:rStyle w:val="StyleUnderline"/>
        </w:rPr>
        <w:t>facilitate</w:t>
      </w:r>
      <w:r>
        <w:t xml:space="preserve"> and enable multiple goals, including: 1) </w:t>
      </w:r>
      <w:r w:rsidRPr="00D90829">
        <w:rPr>
          <w:rStyle w:val="Emphasis"/>
        </w:rPr>
        <w:t>recovering Russia’s great power status</w:t>
      </w:r>
      <w:r>
        <w:t xml:space="preserve"> (enabled by the fear of its nuclear capabilities); 2) </w:t>
      </w:r>
      <w:r w:rsidRPr="0099369B">
        <w:rPr>
          <w:rStyle w:val="StyleUnderline"/>
        </w:rPr>
        <w:t xml:space="preserve">extending Moscow’s </w:t>
      </w:r>
      <w:r w:rsidRPr="00D90829">
        <w:rPr>
          <w:rStyle w:val="Emphasis"/>
        </w:rPr>
        <w:t>sphere of influence</w:t>
      </w:r>
      <w:r w:rsidRPr="0099369B">
        <w:rPr>
          <w:rStyle w:val="StyleUnderline"/>
        </w:rPr>
        <w:t xml:space="preserve"> and </w:t>
      </w:r>
      <w:r w:rsidRPr="00D90829">
        <w:rPr>
          <w:rStyle w:val="Emphasis"/>
        </w:rPr>
        <w:t>domination</w:t>
      </w:r>
      <w:r w:rsidRPr="0099369B">
        <w:rPr>
          <w:rStyle w:val="StyleUnderline"/>
        </w:rPr>
        <w:t xml:space="preserve"> over former satellite</w:t>
      </w:r>
      <w:r>
        <w:t xml:space="preserve"> </w:t>
      </w:r>
      <w:r w:rsidRPr="0099369B">
        <w:rPr>
          <w:rStyle w:val="StyleUnderline"/>
        </w:rPr>
        <w:t>states</w:t>
      </w:r>
      <w:r>
        <w:t xml:space="preserve"> (resulting from the enhancement of Russia’s military power); 3) </w:t>
      </w:r>
      <w:r w:rsidRPr="0099369B">
        <w:rPr>
          <w:rStyle w:val="StyleUnderline"/>
        </w:rPr>
        <w:t>constraining U.S. military capabilities</w:t>
      </w:r>
      <w:r>
        <w:t xml:space="preserve"> (exacerbated by creating monopolies in areas where arms control has reduced or eliminated Western deterrent capabilities); </w:t>
      </w:r>
      <w:r w:rsidRPr="0099369B">
        <w:rPr>
          <w:rStyle w:val="StyleUnderline"/>
        </w:rPr>
        <w:t>and</w:t>
      </w:r>
      <w:r>
        <w:t xml:space="preserve"> 4) </w:t>
      </w:r>
      <w:r w:rsidRPr="0099369B">
        <w:rPr>
          <w:rStyle w:val="StyleUnderline"/>
        </w:rPr>
        <w:t>constraining NATO’s will and ability</w:t>
      </w:r>
      <w:r>
        <w:t xml:space="preserve"> to counter or defend against Russian expansion by the threat of nuclear escalation. A</w:t>
      </w:r>
      <w:r w:rsidRPr="00D90829">
        <w:t>pparent covert Russian nuclear testing is a prime example of this. Russian nuclear weapons are a key element of Moscow’s defense policy and are seen as the basis of Russia’s great power status. Russian nuclear doctrine holds</w:t>
      </w:r>
      <w:r>
        <w:t xml:space="preserve"> that controlled and discriminate first use of nuclear weapons will “de-escalate” a conventional war. Covert Russian nuclear testing may help Russia realize such nuclear capabilities. Also largely overlooked in today’s debate is the significance of Russian noncompliance with chemical and biological weapons treaties. Critically, Russian noncompliance may have given Moscow a monopoly on biological and chemical weapons in Europe that it could use or threaten to use in the event of a major war. </w:t>
      </w:r>
      <w:r w:rsidRPr="0099369B">
        <w:rPr>
          <w:rStyle w:val="StyleUnderline"/>
        </w:rPr>
        <w:t>Noncompliance with arms control agreements is certainly not the sole reason for the quantitative</w:t>
      </w:r>
      <w:r>
        <w:rPr>
          <w:rStyle w:val="StyleUnderline"/>
        </w:rPr>
        <w:t xml:space="preserve"> </w:t>
      </w:r>
      <w:r w:rsidRPr="0099369B">
        <w:rPr>
          <w:rStyle w:val="StyleUnderline"/>
        </w:rPr>
        <w:t>and qualitative growth of Soviet/Russian strategic forces. It has, however, contributed substantially to</w:t>
      </w:r>
      <w:r>
        <w:rPr>
          <w:rStyle w:val="StyleUnderline"/>
        </w:rPr>
        <w:t xml:space="preserve"> </w:t>
      </w:r>
      <w:r w:rsidRPr="0099369B">
        <w:rPr>
          <w:rStyle w:val="StyleUnderline"/>
        </w:rPr>
        <w:t>that growth</w:t>
      </w:r>
      <w:r>
        <w:t xml:space="preserve">. </w:t>
      </w:r>
      <w:r w:rsidRPr="0099369B">
        <w:rPr>
          <w:rStyle w:val="StyleUnderline"/>
        </w:rPr>
        <w:t xml:space="preserve">The military and political significance of Russian arms control violations has </w:t>
      </w:r>
      <w:r w:rsidRPr="0099369B">
        <w:rPr>
          <w:rStyle w:val="Emphasis"/>
        </w:rPr>
        <w:t>largely been</w:t>
      </w:r>
      <w:r>
        <w:rPr>
          <w:rStyle w:val="StyleUnderline"/>
        </w:rPr>
        <w:t xml:space="preserve"> </w:t>
      </w:r>
      <w:r w:rsidRPr="0099369B">
        <w:rPr>
          <w:rStyle w:val="Emphasis"/>
        </w:rPr>
        <w:t>ignored</w:t>
      </w:r>
      <w:r w:rsidRPr="0099369B">
        <w:rPr>
          <w:rStyle w:val="StyleUnderline"/>
        </w:rPr>
        <w:t xml:space="preserve"> in the West</w:t>
      </w:r>
      <w:r>
        <w:t xml:space="preserve">. The military advantages are quite considerable, especially when viewed in the context of continuing reductions in Western nuclear and military capabilities. </w:t>
      </w:r>
      <w:r w:rsidRPr="0099369B">
        <w:rPr>
          <w:rStyle w:val="StyleUnderline"/>
        </w:rPr>
        <w:t>Moscow’s extensive treaty</w:t>
      </w:r>
      <w:r>
        <w:rPr>
          <w:rStyle w:val="StyleUnderline"/>
        </w:rPr>
        <w:t xml:space="preserve"> </w:t>
      </w:r>
      <w:r w:rsidRPr="0099369B">
        <w:rPr>
          <w:rStyle w:val="StyleUnderline"/>
        </w:rPr>
        <w:t>violations</w:t>
      </w:r>
      <w:r>
        <w:t xml:space="preserve"> may </w:t>
      </w:r>
      <w:r w:rsidRPr="0099369B">
        <w:rPr>
          <w:rStyle w:val="StyleUnderline"/>
        </w:rPr>
        <w:t>increase both the prospect of conflict and its consequences</w:t>
      </w:r>
      <w:r>
        <w:t>. Further, its violations have provided Russia with key military capabilities that are highly relevant to the current European security crisis, particularly in Russian eyes. “Global norms” against nuclear, chemical or biological weapons use may not impact Russian behavior in crises or conflict any more than “global norms” against violating treaty obligations or invading other countries and annexing their territory have prevented Russia from doing so. In 1982, President Ronald Reagan rightly stated: “</w:t>
      </w:r>
      <w:r w:rsidRPr="0099369B">
        <w:rPr>
          <w:rStyle w:val="StyleUnderline"/>
        </w:rPr>
        <w:t>Simply collecting agreements will not bring peace.</w:t>
      </w:r>
      <w:r>
        <w:rPr>
          <w:rStyle w:val="StyleUnderline"/>
        </w:rPr>
        <w:t xml:space="preserve"> </w:t>
      </w:r>
      <w:r w:rsidRPr="0099369B">
        <w:rPr>
          <w:rStyle w:val="StyleUnderline"/>
        </w:rPr>
        <w:t>Agreements genuinely reinforce peace only when they are kept. Otherwise, we are building a paper castle</w:t>
      </w:r>
      <w:r>
        <w:rPr>
          <w:rStyle w:val="StyleUnderline"/>
        </w:rPr>
        <w:t xml:space="preserve"> </w:t>
      </w:r>
      <w:r w:rsidRPr="0099369B">
        <w:rPr>
          <w:rStyle w:val="StyleUnderline"/>
        </w:rPr>
        <w:t>that will be blown away by the winds of war</w:t>
      </w:r>
      <w:r>
        <w:t>.”107</w:t>
      </w:r>
    </w:p>
    <w:p w:rsidR="00CA0135" w:rsidRDefault="00CA0135" w:rsidP="00CA0135">
      <w:pPr>
        <w:pStyle w:val="Heading4"/>
      </w:pPr>
      <w:r>
        <w:t>Zero chance Russia gives up anything meaningful</w:t>
      </w:r>
    </w:p>
    <w:p w:rsidR="00CA0135" w:rsidRDefault="00CA0135" w:rsidP="00CA0135">
      <w:proofErr w:type="spellStart"/>
      <w:r w:rsidRPr="006F4192">
        <w:rPr>
          <w:rStyle w:val="Style13ptBold"/>
        </w:rPr>
        <w:t>Gressel</w:t>
      </w:r>
      <w:proofErr w:type="spellEnd"/>
      <w:r w:rsidRPr="006F4192">
        <w:rPr>
          <w:rStyle w:val="Style13ptBold"/>
        </w:rPr>
        <w:t xml:space="preserve"> 18</w:t>
      </w:r>
      <w:r>
        <w:t xml:space="preserve"> – PhD in Strategic Studies, Senior Policy Fellow on the Wider Europe </w:t>
      </w:r>
      <w:proofErr w:type="spellStart"/>
      <w:r>
        <w:t>Programme</w:t>
      </w:r>
      <w:proofErr w:type="spellEnd"/>
      <w:r>
        <w:t xml:space="preserve"> at the European Council on Foreign Relations (ECFR). Before joining the ECFR he worked as a desk officer for international security policy and strategy in the Bureau for Security Policy in the Austrian Ministry of </w:t>
      </w:r>
      <w:proofErr w:type="spellStart"/>
      <w:r>
        <w:t>Defence</w:t>
      </w:r>
      <w:proofErr w:type="spellEnd"/>
      <w:r>
        <w:t xml:space="preserve"> (</w:t>
      </w:r>
      <w:proofErr w:type="spellStart"/>
      <w:r>
        <w:t>MoD</w:t>
      </w:r>
      <w:proofErr w:type="spellEnd"/>
      <w:r>
        <w:t xml:space="preserve">) from 2006 to 2014 and as a research fellow of the Commissioner for Strategic Studies in the Austrian </w:t>
      </w:r>
      <w:proofErr w:type="spellStart"/>
      <w:r>
        <w:t>MoD</w:t>
      </w:r>
      <w:proofErr w:type="spellEnd"/>
      <w:r>
        <w:t xml:space="preserve"> from 2003 to 2006. (Gustav, “Under the gun: Rearmament for arms control in Europe,” </w:t>
      </w:r>
      <w:r w:rsidRPr="00D8758B">
        <w:rPr>
          <w:i/>
        </w:rPr>
        <w:t>European Council on Foreign Relations</w:t>
      </w:r>
      <w:r>
        <w:t xml:space="preserve">, </w:t>
      </w:r>
      <w:hyperlink r:id="rId107" w:history="1">
        <w:r w:rsidRPr="009F0B6A">
          <w:rPr>
            <w:rStyle w:val="Hyperlink"/>
          </w:rPr>
          <w:t>https://www.ecfr.eu/publications/summary/under_the_gun_rearmament_for_arms_control_in_europe)</w:t>
        </w:r>
      </w:hyperlink>
      <w:r>
        <w:t xml:space="preserve"> //BB</w:t>
      </w:r>
    </w:p>
    <w:p w:rsidR="00CA0135" w:rsidRPr="00D8758B" w:rsidRDefault="00CA0135" w:rsidP="00CA0135"/>
    <w:p w:rsidR="00CA0135" w:rsidRDefault="00CA0135" w:rsidP="00CA0135">
      <w:r w:rsidRPr="009A37FF">
        <w:rPr>
          <w:rStyle w:val="StyleUnderline"/>
        </w:rPr>
        <w:t>The decrepitude of arms control treaties</w:t>
      </w:r>
      <w:r>
        <w:t xml:space="preserve"> in Europe </w:t>
      </w:r>
      <w:r w:rsidRPr="009A37FF">
        <w:rPr>
          <w:rStyle w:val="StyleUnderline"/>
        </w:rPr>
        <w:t xml:space="preserve">is becoming increasingly apparent at the same time as Russia continues to act as a revisionist power. Russia’s unpredictability and lack of transparency is part of its competitive advantage. It will </w:t>
      </w:r>
      <w:r w:rsidRPr="009A37FF">
        <w:rPr>
          <w:rStyle w:val="Emphasis"/>
        </w:rPr>
        <w:t>therefore not give this up</w:t>
      </w:r>
      <w:r w:rsidRPr="009A37FF">
        <w:rPr>
          <w:rStyle w:val="StyleUnderline"/>
        </w:rPr>
        <w:t xml:space="preserve"> by returning to arms-control agreements of the late cold war </w:t>
      </w:r>
      <w:r w:rsidRPr="00A87578">
        <w:rPr>
          <w:rStyle w:val="Emphasis"/>
        </w:rPr>
        <w:t>or negotiating new ones</w:t>
      </w:r>
      <w:r>
        <w:t xml:space="preserve">. </w:t>
      </w:r>
      <w:r w:rsidRPr="009A37FF">
        <w:rPr>
          <w:rStyle w:val="StyleUnderline"/>
        </w:rPr>
        <w:t>Arms control is an integrated part of Russia’s military strategy: to advance its own military position while weakening that of its enemies</w:t>
      </w:r>
      <w:r>
        <w:t xml:space="preserve">. As a result, </w:t>
      </w:r>
      <w:r w:rsidRPr="00A87578">
        <w:rPr>
          <w:rStyle w:val="StyleUnderline"/>
        </w:rPr>
        <w:t>it is open to arms-control agreements that would entrench its military superiority</w:t>
      </w:r>
      <w:r>
        <w:t xml:space="preserve"> in </w:t>
      </w:r>
      <w:proofErr w:type="gramStart"/>
      <w:r>
        <w:t>eastern</w:t>
      </w:r>
      <w:proofErr w:type="gramEnd"/>
      <w:r>
        <w:t xml:space="preserve"> Europe and prevent the technological gap between Russia and the West from growing. This logic creates an opportunity for the West. If Europe engages in rearmament, enhances its militaries’ combat-readiness and capacity to quickly conduct large-scale, sustainable deployments to </w:t>
      </w:r>
      <w:proofErr w:type="gramStart"/>
      <w:r>
        <w:t>eastern</w:t>
      </w:r>
      <w:proofErr w:type="gramEnd"/>
      <w:r>
        <w:t xml:space="preserve"> Europe, it will deprive Russia of its relative military superiority. Moscow will then be willing to talk on arms control. Europeans still need to agree a common approach on what they want to achieve vis-à-vis Russia, however. Otherwise, they will be divided and public support for rearmament will falter.</w:t>
      </w:r>
    </w:p>
    <w:p w:rsidR="00CA0135" w:rsidRPr="00CA0135" w:rsidRDefault="00CA0135" w:rsidP="00CA0135"/>
    <w:p w:rsidR="00C0483B" w:rsidRDefault="00C0483B" w:rsidP="00C0483B">
      <w:pPr>
        <w:pStyle w:val="Heading3"/>
      </w:pPr>
      <w:r>
        <w:t>AT reproductive rights</w:t>
      </w:r>
    </w:p>
    <w:p w:rsidR="00C0483B" w:rsidRDefault="00C0483B" w:rsidP="00C0483B">
      <w:pPr>
        <w:pStyle w:val="Heading4"/>
      </w:pPr>
      <w:r>
        <w:t>Biden won’t fight for reproductive rights</w:t>
      </w:r>
    </w:p>
    <w:p w:rsidR="00C0483B" w:rsidRDefault="00C0483B" w:rsidP="00C0483B">
      <w:r w:rsidRPr="00CB3637">
        <w:rPr>
          <w:rStyle w:val="Style13ptBold"/>
        </w:rPr>
        <w:t>Lennard</w:t>
      </w:r>
      <w:r>
        <w:t xml:space="preserve"> 3-7-20</w:t>
      </w:r>
      <w:r w:rsidRPr="00CB3637">
        <w:rPr>
          <w:rStyle w:val="Style13ptBold"/>
        </w:rPr>
        <w:t>20</w:t>
      </w:r>
      <w:r>
        <w:t xml:space="preserve"> - contributing writer at The Intercept. Her work covers politics and power and has appeared in Esquire, The Nation, and the New York Times opinion section. Her book "Violence," with Brad Evans, will be released this year. (Natasha, “Trump Is a Disaster for Abortion Rights — but Joe Biden Can’t Be Trusted to Fight for Choice,” </w:t>
      </w:r>
      <w:r w:rsidRPr="00CB3637">
        <w:rPr>
          <w:i/>
        </w:rPr>
        <w:t>The Intercept</w:t>
      </w:r>
      <w:r>
        <w:t xml:space="preserve">, </w:t>
      </w:r>
      <w:hyperlink r:id="rId108" w:history="1">
        <w:r w:rsidRPr="00F26E79">
          <w:rPr>
            <w:rStyle w:val="Hyperlink"/>
          </w:rPr>
          <w:t>https://theintercept.com/2020/03/07/joe-biden-abortion-rights/</w:t>
        </w:r>
      </w:hyperlink>
      <w:r>
        <w:t>)</w:t>
      </w:r>
    </w:p>
    <w:p w:rsidR="00C0483B" w:rsidRPr="00B22007" w:rsidRDefault="00C0483B" w:rsidP="00C0483B"/>
    <w:p w:rsidR="00C0483B" w:rsidRDefault="00C0483B" w:rsidP="00C0483B">
      <w:r>
        <w:t xml:space="preserve">The Supreme Court is currently deliberating a case that threatens to further retrench already imperiled abortion rights in the U.S. Louisiana is fighting to uphold a law requiring doctors at abortion clinics to also have admitting privileges at a nearby hospital. Under the bogus guise of patient safety concerns — abortion is one of the safest common medical procedures — the law would make ever scarcer access to legal abortions in the state and, if sanctioned by the Supreme Court, the country. Despite the fact that the court struck down a nearly identical Texas law in 2016, the presence of misogynist Justices Brett </w:t>
      </w:r>
      <w:proofErr w:type="spellStart"/>
      <w:r>
        <w:t>Kavanaugh</w:t>
      </w:r>
      <w:proofErr w:type="spellEnd"/>
      <w:r>
        <w:t xml:space="preserve"> and Neil Gorsuch — both President Donald Trump appointments — on today’s conservative bench could see the established legal precedent rejected in favor of anti-abortion ideology. </w:t>
      </w:r>
      <w:r w:rsidRPr="009D3273">
        <w:rPr>
          <w:rStyle w:val="StyleUnderline"/>
        </w:rPr>
        <w:t>In restrictive states like Mississippi, medical abortions are already de facto inaccessible</w:t>
      </w:r>
      <w:r>
        <w:t xml:space="preserve">; now </w:t>
      </w:r>
      <w:r w:rsidRPr="009D3273">
        <w:rPr>
          <w:rStyle w:val="StyleUnderline"/>
        </w:rPr>
        <w:t>the reactionary dream of legally entrenching that inaccessibility — overturning Roe v. Wade — is closer to becoming a reality</w:t>
      </w:r>
      <w:r>
        <w:t xml:space="preserve">. Abortion rights will likely not survive another term under Trump. </w:t>
      </w:r>
      <w:r w:rsidRPr="009D3273">
        <w:rPr>
          <w:rStyle w:val="StyleUnderline"/>
        </w:rPr>
        <w:t>Even under a Democratic president, the current makeup of the Supreme Court will continue to pose a grave threat</w:t>
      </w:r>
      <w:r>
        <w:t xml:space="preserve">. </w:t>
      </w:r>
      <w:r w:rsidRPr="009D3273">
        <w:rPr>
          <w:rStyle w:val="StyleUnderline"/>
        </w:rPr>
        <w:t>That is the bleak terrain in which voters who care about reproductive rights need to consider the Democratic presidential nominees</w:t>
      </w:r>
      <w:r>
        <w:t xml:space="preserve">. </w:t>
      </w:r>
      <w:r w:rsidRPr="009D3273">
        <w:rPr>
          <w:rStyle w:val="StyleUnderline"/>
        </w:rPr>
        <w:t>They must look for someone who offers an unwavering commitment to</w:t>
      </w:r>
      <w:r>
        <w:t xml:space="preserve"> not only </w:t>
      </w:r>
      <w:r w:rsidRPr="009D3273">
        <w:rPr>
          <w:rStyle w:val="StyleUnderline"/>
        </w:rPr>
        <w:t>protect the right to abortion</w:t>
      </w:r>
      <w:r>
        <w:t xml:space="preserve">, but to make the choice to terminate a pregnancy a readily available option for all. And </w:t>
      </w:r>
      <w:r w:rsidRPr="009D3273">
        <w:rPr>
          <w:rStyle w:val="Emphasis"/>
        </w:rPr>
        <w:t>that is what’s so concerning about</w:t>
      </w:r>
      <w:r w:rsidRPr="00E1281E">
        <w:t xml:space="preserve"> the</w:t>
      </w:r>
      <w:r>
        <w:t xml:space="preserve"> frontrunner, former Vice President Joe </w:t>
      </w:r>
      <w:r w:rsidRPr="009D3273">
        <w:rPr>
          <w:rStyle w:val="Emphasis"/>
        </w:rPr>
        <w:t>Biden</w:t>
      </w:r>
      <w:r>
        <w:t xml:space="preserve">, </w:t>
      </w:r>
      <w:r w:rsidRPr="009D3273">
        <w:rPr>
          <w:rStyle w:val="StyleUnderline"/>
        </w:rPr>
        <w:t>and his record on abortion rights</w:t>
      </w:r>
      <w:r>
        <w:t xml:space="preserve">. </w:t>
      </w:r>
      <w:r w:rsidRPr="009D3273">
        <w:rPr>
          <w:rStyle w:val="StyleUnderline"/>
        </w:rPr>
        <w:t>He is worse than inconsistent — and his rise should concern anyone who believes that reproductive rights and choice are essential to social justice</w:t>
      </w:r>
      <w:r>
        <w:t xml:space="preserve">. </w:t>
      </w:r>
      <w:r w:rsidRPr="009D3273">
        <w:rPr>
          <w:rStyle w:val="StyleUnderline"/>
        </w:rPr>
        <w:t>DURING A FEBRUARY Democratic primary debate, Biden aligned himself with the other candidates on stage by calling for the protection of abortion rights</w:t>
      </w:r>
      <w:r>
        <w:t xml:space="preserve">. Alongside Sen. Elizabeth Warren, D-Mass., the former vice president said that if the Supreme Court were to overturn Roe, he would put forward legislation to uphold the law’s protections. “If they ruled it to be unconstitutional, I will send to the United States Congress, and it will pass I believe, a bill that legislates Roe v. Wade adjusted by Casey,” </w:t>
      </w:r>
      <w:r w:rsidRPr="009D3273">
        <w:rPr>
          <w:rStyle w:val="StyleUnderline"/>
        </w:rPr>
        <w:t>Biden said</w:t>
      </w:r>
      <w:r>
        <w:t>, referring to a later Supreme Court case that prohibited undue burdens on abortion rights. “</w:t>
      </w:r>
      <w:r w:rsidRPr="009D3273">
        <w:rPr>
          <w:rStyle w:val="StyleUnderline"/>
        </w:rPr>
        <w:t>It’s a woman’s right to do that. Period</w:t>
      </w:r>
      <w:r>
        <w:t xml:space="preserve">.” </w:t>
      </w:r>
      <w:r w:rsidRPr="009D3273">
        <w:rPr>
          <w:rStyle w:val="StyleUnderline"/>
        </w:rPr>
        <w:t>That “period,” however, has for much of Biden’s career been a comma</w:t>
      </w:r>
      <w:r>
        <w:t xml:space="preserve"> — </w:t>
      </w:r>
      <w:r w:rsidRPr="009D3273">
        <w:rPr>
          <w:rStyle w:val="StyleUnderline"/>
        </w:rPr>
        <w:t>a qualified and compromised support of abortion’s legality at best, and a commitment to limit funding for abortions at worse</w:t>
      </w:r>
      <w:r>
        <w:t xml:space="preserve">. Up until last summer, Biden supported the Hyde Amendment, which prohibits federal funding for abortion under programs like Medicaid, enforcing a hideous denial of affordable care to poor people. </w:t>
      </w:r>
      <w:r w:rsidRPr="009D3273">
        <w:rPr>
          <w:rStyle w:val="StyleUnderline"/>
        </w:rPr>
        <w:t>One might generously frame Biden’s changing stance on abortion as a righteous journey</w:t>
      </w:r>
      <w:r>
        <w:t xml:space="preserve">, navigating his Catholic faith with a willingness to learn and change in the interest of women’s rights. </w:t>
      </w:r>
      <w:r w:rsidRPr="009D3273">
        <w:rPr>
          <w:rStyle w:val="StyleUnderline"/>
        </w:rPr>
        <w:t>As vice president, Biden actively worked to undermine reproductive rights by trying to cut mandated coverage for contraception from the Affordable Care Act</w:t>
      </w:r>
      <w:r>
        <w:t xml:space="preserve">. </w:t>
      </w:r>
      <w:r w:rsidRPr="009D3273">
        <w:rPr>
          <w:rStyle w:val="StyleUnderline"/>
        </w:rPr>
        <w:t>His reversal on the Hyde Amendment last year, meanwhile, smacked of electoral expediency</w:t>
      </w:r>
      <w:r>
        <w:t xml:space="preserve">: On June 5, Biden’s campaign said that he continued to support the law. He received immediate censure from activists, other lawmakers, and his opponents for the Democratic nomination. The very next night, at a Democratic National Committee gala in Atlanta, Biden said he no longer supported the ban on federal funding for abortions. </w:t>
      </w:r>
      <w:r w:rsidRPr="009D3273">
        <w:rPr>
          <w:rStyle w:val="StyleUnderline"/>
        </w:rPr>
        <w:t>Biden claimed that recent Republican anti-abortion efforts around the country prompted his change of position. But widespread abortion restriction laws have hacked away at abortion access for years</w:t>
      </w:r>
      <w:r>
        <w:t xml:space="preserve"> — including throughout President Barack Obama’s tenure — </w:t>
      </w:r>
      <w:r w:rsidRPr="009D3273">
        <w:rPr>
          <w:rStyle w:val="StyleUnderline"/>
        </w:rPr>
        <w:t>and Biden’s support of the Hyde Amendment did not shift</w:t>
      </w:r>
      <w:r>
        <w:t xml:space="preserve">. “I can no longer support an amendment that makes that right dependent on someone’s ZIP code,” Biden later said, explaining his about-face. He had, however, managed to support such legislation for nearly a decade after the Center for Constitutional Rights reported in 2010 that, since the Hyde Amendment passed in 1976, more than a million women have been unable to afford abortions and had to carry unwanted pregnancies to term. Of his many years supporting the dangerous and discriminatory law, Biden said he made “no apologies for the last position.” </w:t>
      </w:r>
      <w:r w:rsidRPr="009D3273">
        <w:rPr>
          <w:rStyle w:val="StyleUnderline"/>
        </w:rPr>
        <w:t>ABORTION IS, OF course, only one among a number of crucial issues on which Biden has a poor record, riddled with discriminatory positions; he worked with segregationists and helped bolster racist mass incarceration</w:t>
      </w:r>
      <w:r>
        <w:t xml:space="preserve">. Contrary to claims in his current campaign ads, he has argued for cuts to Social Security throughout much of his career. And, as I wrote last year, Biden’s pathetic excuse for an apology to Anita Hill was decades too late, insufficient, and transparently timed around the launch of his presidential campaign; it was further evidence that </w:t>
      </w:r>
      <w:r w:rsidRPr="009D3273">
        <w:rPr>
          <w:rStyle w:val="StyleUnderline"/>
        </w:rPr>
        <w:t>he will not address the power structures that enable patriarchal sexual abuse to prevail</w:t>
      </w:r>
      <w:r>
        <w:t xml:space="preserve">. Biden’s supporters, meanwhile, highlight his record against sexual violence to parry allegations of misogynist behavior. He championed the 1994 Violence </w:t>
      </w:r>
      <w:proofErr w:type="gramStart"/>
      <w:r>
        <w:t>Against</w:t>
      </w:r>
      <w:proofErr w:type="gramEnd"/>
      <w:r>
        <w:t xml:space="preserve"> Women Act, which introduced crucial provisions for domestic violence victims, like rape crisis centers, the National Domestic Violence Hotline, and battered women’s shelters. Biden should be commended for this. It should not be forgotten, however, that the Violence </w:t>
      </w:r>
      <w:proofErr w:type="gramStart"/>
      <w:r>
        <w:t>Against</w:t>
      </w:r>
      <w:proofErr w:type="gramEnd"/>
      <w:r>
        <w:t xml:space="preserve"> Women Act was tucked inside the pernicious 1994 crime bill, which he helped draft; support for the provisions on violence against women went a long way toward gaining liberal backing for the broader bill. In other words, even Biden’s proudest legacy when it comes to addressing sexual violence must be considered in the context of his efforts to bolster the violent, racist criminal justice system. </w:t>
      </w:r>
      <w:r w:rsidRPr="000D02CC">
        <w:rPr>
          <w:rStyle w:val="StyleUnderline"/>
        </w:rPr>
        <w:t>The former vice president’s very recent shift to support abortion access should be measured against his long history of compromise, and indeed complicity, with Republican agendas</w:t>
      </w:r>
      <w:r>
        <w:t xml:space="preserve">. </w:t>
      </w:r>
      <w:r w:rsidRPr="000D02CC">
        <w:rPr>
          <w:rStyle w:val="StyleUnderline"/>
        </w:rPr>
        <w:t>A politician who treats such compromise as moral value in and of itself should not be trusted to fight hard for an issue on which he’s shown unacceptably wavering commitments. The risk to too many people’s lives, health, and well-being</w:t>
      </w:r>
      <w:r>
        <w:t xml:space="preserve"> — </w:t>
      </w:r>
      <w:r w:rsidRPr="000D02CC">
        <w:rPr>
          <w:rStyle w:val="StyleUnderline"/>
        </w:rPr>
        <w:t>particularly the risk to poor women of color</w:t>
      </w:r>
      <w:r>
        <w:t xml:space="preserve"> — </w:t>
      </w:r>
      <w:r w:rsidRPr="000D02CC">
        <w:rPr>
          <w:rStyle w:val="StyleUnderline"/>
        </w:rPr>
        <w:t xml:space="preserve">is too high to allow the decimation of abortion access to proceed. He would make an </w:t>
      </w:r>
      <w:r w:rsidRPr="000D02CC">
        <w:rPr>
          <w:rStyle w:val="Emphasis"/>
        </w:rPr>
        <w:t>insufficient bulwark against the conservative anti-abortion tides</w:t>
      </w:r>
      <w:r>
        <w:t xml:space="preserve">. What delineates robust from weak support for abortion rights is an understanding that the issue of abortion intersects with structural questions of economic and racial equality, health care access, and how society treats gestational labor. </w:t>
      </w:r>
      <w:r w:rsidRPr="000D02CC">
        <w:rPr>
          <w:rStyle w:val="StyleUnderline"/>
        </w:rPr>
        <w:t>A promise to protect Roe is insufficient to defend abortion rights, which require abortion access to be meaningful</w:t>
      </w:r>
      <w:r>
        <w:t xml:space="preserve">. </w:t>
      </w:r>
      <w:r w:rsidRPr="000D02CC">
        <w:rPr>
          <w:rStyle w:val="StyleUnderline"/>
        </w:rPr>
        <w:t>That sort of commitment seems unlikely to come from the man who, in 1973, said that the Supreme Court had gone “too far” in its Roe v. Wade ruling</w:t>
      </w:r>
      <w:r>
        <w:t>.</w:t>
      </w:r>
    </w:p>
    <w:p w:rsidR="00C0483B" w:rsidRDefault="00C0483B" w:rsidP="00C0483B">
      <w:pPr>
        <w:pStyle w:val="Heading4"/>
      </w:pPr>
      <w:r>
        <w:t>Biden won’t support reproductive rights</w:t>
      </w:r>
    </w:p>
    <w:p w:rsidR="00C0483B" w:rsidRDefault="00C0483B" w:rsidP="00C0483B">
      <w:proofErr w:type="spellStart"/>
      <w:r w:rsidRPr="00EE2E7E">
        <w:rPr>
          <w:rStyle w:val="Style13ptBold"/>
        </w:rPr>
        <w:t>Marcotte</w:t>
      </w:r>
      <w:proofErr w:type="spellEnd"/>
      <w:r w:rsidRPr="00EE2E7E">
        <w:rPr>
          <w:rStyle w:val="Style13ptBold"/>
        </w:rPr>
        <w:t xml:space="preserve"> 19</w:t>
      </w:r>
      <w:r>
        <w:t xml:space="preserve"> (Amanda, “It's not just one gaffe: Joe Biden can't be counted on to fight for reproductive rights. Biden's reluctance on reproductive rights isn't good enough: Women deserve a president who fights for them,” </w:t>
      </w:r>
      <w:hyperlink r:id="rId109" w:history="1">
        <w:r w:rsidRPr="002476B0">
          <w:rPr>
            <w:rStyle w:val="Hyperlink"/>
          </w:rPr>
          <w:t>https://www.salon.com/2019/06/14/its-not-just-one-gaffe-joe-biden-cant-be-counted-on-to-fight-for-reproductive-rights/</w:t>
        </w:r>
      </w:hyperlink>
      <w:r>
        <w:t>)</w:t>
      </w:r>
    </w:p>
    <w:p w:rsidR="00C0483B" w:rsidRPr="00EE6879" w:rsidRDefault="00C0483B" w:rsidP="00C0483B"/>
    <w:p w:rsidR="00C0483B" w:rsidRDefault="00C0483B" w:rsidP="00C0483B">
      <w:r>
        <w:t xml:space="preserve">Right on the heels of Democratic frontrunner Joe Biden publicly supporting a law banning abortion coverage for service members and Medicaid recipients — and then promptly reversing his stance — the former vice president is getting another round of scrutiny for his reactionary impulses on women's rights. </w:t>
      </w:r>
      <w:r w:rsidRPr="00EE2E7E">
        <w:rPr>
          <w:rStyle w:val="StyleUnderline"/>
        </w:rPr>
        <w:t>CNN resurfaced a 2006 video in which Biden defended himself for being one of the few Democrats to vote for a ban on a specific abortion procedure used in rare late-term abortions</w:t>
      </w:r>
      <w:r>
        <w:t xml:space="preserve">. "I do not view abortion as a choice and a right," Biden said, noting that while he supported Roe v. Wade, he also felt the focus should be on "how to limit the number of abortions." </w:t>
      </w:r>
      <w:r w:rsidRPr="00EE2E7E">
        <w:rPr>
          <w:rStyle w:val="StyleUnderline"/>
        </w:rPr>
        <w:t xml:space="preserve">That video, and Biden's 2003 vote to ban an abortion procedure, is further evidence that his support for women's rights is </w:t>
      </w:r>
      <w:r w:rsidRPr="00EE2E7E">
        <w:rPr>
          <w:rStyle w:val="Emphasis"/>
        </w:rPr>
        <w:t>tepid and reluctant, at best</w:t>
      </w:r>
      <w:r w:rsidRPr="00EE2E7E">
        <w:rPr>
          <w:rStyle w:val="StyleUnderline"/>
        </w:rPr>
        <w:t>.</w:t>
      </w:r>
      <w:r>
        <w:t xml:space="preserve"> His reversal on the </w:t>
      </w:r>
      <w:proofErr w:type="spellStart"/>
      <w:r>
        <w:t>the</w:t>
      </w:r>
      <w:proofErr w:type="spellEnd"/>
      <w:r>
        <w:t xml:space="preserve"> question of federal abortion coverage shows that </w:t>
      </w:r>
      <w:r w:rsidRPr="00EE2E7E">
        <w:rPr>
          <w:rStyle w:val="StyleUnderline"/>
        </w:rPr>
        <w:t>Biden can be convinced to toe the line on reproductive rights issues</w:t>
      </w:r>
      <w:r>
        <w:t xml:space="preserve">, if only </w:t>
      </w:r>
      <w:r w:rsidRPr="00EE2E7E">
        <w:rPr>
          <w:rStyle w:val="StyleUnderline"/>
        </w:rPr>
        <w:t>belatedly</w:t>
      </w:r>
      <w:r>
        <w:t xml:space="preserve">. </w:t>
      </w:r>
      <w:r w:rsidRPr="00EE2E7E">
        <w:rPr>
          <w:rStyle w:val="Emphasis"/>
        </w:rPr>
        <w:t>But</w:t>
      </w:r>
      <w:r>
        <w:t xml:space="preserve"> </w:t>
      </w:r>
      <w:r w:rsidRPr="00EE2E7E">
        <w:rPr>
          <w:rStyle w:val="StyleUnderline"/>
        </w:rPr>
        <w:t>his obvious recalcitrance should be deeply concerning to those who believe in women's equality</w:t>
      </w:r>
      <w:r>
        <w:t xml:space="preserve">. </w:t>
      </w:r>
      <w:r w:rsidRPr="00EE2E7E">
        <w:rPr>
          <w:rStyle w:val="StyleUnderline"/>
        </w:rPr>
        <w:t xml:space="preserve">What women need to reverse the losses of the Donald Trump era and to move us into the future is a leader who wants to fight for women's equality and will take proactive measures to improve women's lives. Biden, at best, clearly has </w:t>
      </w:r>
      <w:r w:rsidRPr="00EE2E7E">
        <w:rPr>
          <w:rStyle w:val="Emphasis"/>
        </w:rPr>
        <w:t>no desire</w:t>
      </w:r>
      <w:r w:rsidRPr="00EE2E7E">
        <w:rPr>
          <w:rStyle w:val="StyleUnderline"/>
        </w:rPr>
        <w:t xml:space="preserve"> to do much more than backing the status quo</w:t>
      </w:r>
      <w:r>
        <w:t xml:space="preserve">. Worse yet, his </w:t>
      </w:r>
      <w:r w:rsidRPr="00EE2E7E">
        <w:rPr>
          <w:rStyle w:val="Emphasis"/>
        </w:rPr>
        <w:t>instinctive hostility to reproductive rights</w:t>
      </w:r>
      <w:r w:rsidRPr="00EE2E7E">
        <w:rPr>
          <w:rStyle w:val="StyleUnderline"/>
        </w:rPr>
        <w:t xml:space="preserve"> will incline him to see women's health care as something that can </w:t>
      </w:r>
      <w:r w:rsidRPr="00EE2E7E">
        <w:rPr>
          <w:rStyle w:val="Emphasis"/>
        </w:rPr>
        <w:t>bargained away</w:t>
      </w:r>
      <w:r w:rsidRPr="00EE2E7E">
        <w:rPr>
          <w:rStyle w:val="StyleUnderline"/>
        </w:rPr>
        <w:t xml:space="preserve"> to achieve his much-ballyhooed and naive goal of "working with" Republicans</w:t>
      </w:r>
      <w:r>
        <w:t>. Biden's 2003 vote is especially troubling. Unlike other now-disfavored legislation he backed, like the 2005 bankruptcy bill or the 1994 crime bill, there's no "seemed like a good idea at the time" excuse available here. Bill Clinton had vetoed a similar bill in 1996. 00:00 01:48 The sole function of the ban on the D&amp;X procedure, which was falsely labeled "partial birth abortion" by anti-choice activists, was to make abortions more painful for women, both physically and emotionally, and also more dangerous. It did nothing to prevent such late-term abortions, which are typically only performed for medically urgent reasons. It merely forced doctors to use more torturous methods. A few years after the 2003 bill passed, an anti-choice protester, whipped up by the overblown and frankly misogynistic rhetoric that had also swayed Biden's vote, murdered Dr. George Tiller, a physician in Wichita, Kansas, who ran a clinic that specialized in helping women who needed late-term abortions. It's telling that Biden's language in the 2006 video is about putting a "limit" on abortion. Even the most ardent pro-</w:t>
      </w:r>
      <w:proofErr w:type="spellStart"/>
      <w:r>
        <w:t>choicers</w:t>
      </w:r>
      <w:proofErr w:type="spellEnd"/>
      <w:r>
        <w:t xml:space="preserve"> — and I count myself in their ranks — would like to see the abortion rate fall. Not because there's anything wrong with abortion in itself, but because it's a painful and expensive procedure that is best avoided. But the reproductive health community views prevention as the best strategy for reducing the abortion rate, not laws that place artificial and unnecessary limits on access. Scientific evidence has repeatedly shown that the most effective form of prevention is improved contraception access and sex education. Joe Biden, at least at times, has also resisted these efforts to prevent unintended pregnancy. </w:t>
      </w:r>
      <w:r w:rsidRPr="00EE2E7E">
        <w:rPr>
          <w:rStyle w:val="StyleUnderline"/>
        </w:rPr>
        <w:t>During Barack Obama's administration, for instance, Biden fought bitterly with feminist activists inside the White House over regulations that require contraception to be classified as preventive care and covered without a co-pay by insurance plans</w:t>
      </w:r>
      <w:r>
        <w:t xml:space="preserve">. The Institute of Medicine had recommended this regulatory change, based on extensive evidence showing that low-cost contraception reduces the unintended pregnancy rate, and therefore the abortion rate. </w:t>
      </w:r>
      <w:r w:rsidRPr="00EE2E7E">
        <w:rPr>
          <w:rStyle w:val="StyleUnderline"/>
        </w:rPr>
        <w:t>Biden appeared to be less worried about protecting women's health and reducing the need for abortion than about offending the religious right. He lost that particular battle</w:t>
      </w:r>
      <w:r>
        <w:t xml:space="preserve">. </w:t>
      </w:r>
      <w:r w:rsidRPr="00EE2E7E">
        <w:rPr>
          <w:rStyle w:val="StyleUnderline"/>
        </w:rPr>
        <w:t>But the fact that Biden's impulse was to favor a misogynist-inclined constituency that doesn't vote for Democrats anyway</w:t>
      </w:r>
      <w:r>
        <w:t xml:space="preserve"> — evangelicals and right-wing Catholics — </w:t>
      </w:r>
      <w:r w:rsidRPr="00EE2E7E">
        <w:rPr>
          <w:rStyle w:val="StyleUnderline"/>
        </w:rPr>
        <w:t xml:space="preserve">over the rights of women, who constitute the majority of Democratic voters, is </w:t>
      </w:r>
      <w:r w:rsidRPr="00EE2E7E">
        <w:rPr>
          <w:rStyle w:val="Emphasis"/>
        </w:rPr>
        <w:t>valid evidence</w:t>
      </w:r>
      <w:r w:rsidRPr="00EE2E7E">
        <w:rPr>
          <w:rStyle w:val="StyleUnderline"/>
        </w:rPr>
        <w:t xml:space="preserve"> of how he might approach these issues as president</w:t>
      </w:r>
      <w:r>
        <w:t xml:space="preserve">. The president has a great deal of power over how federal bureaucracies operate. Through agencies like Health and Human Services and the Department of Education, a president can make choices that can either dramatically improve access to reproductive health care and sex education — as the Obama administration did — or drastically cut off access, as the Trump administration is vigorously trying to do. The president also has a lot of discretion over foreign aid, which can impact reproductive health care around the world. </w:t>
      </w:r>
      <w:r w:rsidRPr="00EE2E7E">
        <w:rPr>
          <w:rStyle w:val="StyleUnderline"/>
        </w:rPr>
        <w:t xml:space="preserve">Biden obviously wouldn't be as hostile to sex education and reproductive health care as Trump is. That should go without saying, </w:t>
      </w:r>
      <w:r w:rsidRPr="00EE2E7E">
        <w:rPr>
          <w:rStyle w:val="Emphasis"/>
        </w:rPr>
        <w:t>but it's also a really low bar</w:t>
      </w:r>
      <w:r w:rsidRPr="00EE2E7E">
        <w:rPr>
          <w:rStyle w:val="StyleUnderline"/>
        </w:rPr>
        <w:t>.</w:t>
      </w:r>
      <w:r>
        <w:t xml:space="preserve"> As his history with contraception regulation shows, </w:t>
      </w:r>
      <w:r w:rsidRPr="00EE2E7E">
        <w:rPr>
          <w:rStyle w:val="Emphasis"/>
        </w:rPr>
        <w:t>Biden's instincts on these issues aren't great</w:t>
      </w:r>
      <w:r>
        <w:t xml:space="preserve">. </w:t>
      </w:r>
      <w:r w:rsidRPr="00EE2E7E">
        <w:rPr>
          <w:rStyle w:val="StyleUnderline"/>
        </w:rPr>
        <w:t>Throughout his career, he has pushed in the direction of placing limits on women's access to abortion and contraception.</w:t>
      </w:r>
      <w:r>
        <w:t xml:space="preserve"> </w:t>
      </w:r>
      <w:r w:rsidRPr="00EE2E7E">
        <w:rPr>
          <w:rStyle w:val="Emphasis"/>
        </w:rPr>
        <w:t>Rarely, if ever, has he focused on improving women's health care</w:t>
      </w:r>
      <w:r>
        <w:t xml:space="preserve">. He has frequently appeared more worried about placating the "family values" of bigots and sexists than about helping the women who actually vote for Democrats. It's equally troubling that Biden has often sided with Republicans and against Democrats on issues like insurance coverage of contraception and late-term abortions. </w:t>
      </w:r>
      <w:r w:rsidRPr="00EE2E7E">
        <w:rPr>
          <w:rStyle w:val="StyleUnderline"/>
        </w:rPr>
        <w:t>There's a not-small chance that thanks to continued gerrymandering, Republicans could regain control of the House</w:t>
      </w:r>
      <w:r>
        <w:t xml:space="preserve"> (as well as the Senate) during the next presidential term. </w:t>
      </w:r>
      <w:r w:rsidRPr="00EE2E7E">
        <w:rPr>
          <w:rStyle w:val="StyleUnderline"/>
        </w:rPr>
        <w:t>If that happens, it's entirely possible that Republican majority would pass bills limiting abortion rights and contraception access, tailored to Biden's desire to be "moderate" and "bipartisan</w:t>
      </w:r>
      <w:r>
        <w:t xml:space="preserve">." </w:t>
      </w:r>
      <w:r w:rsidRPr="00EE2E7E">
        <w:rPr>
          <w:rStyle w:val="StyleUnderline"/>
        </w:rPr>
        <w:t>Many Republican leaders have known Biden a long time. They know full well that he is open to throwing women under the bus in the name of old-school, male-dominated bipartisan comity</w:t>
      </w:r>
      <w:r>
        <w:t xml:space="preserve">. To be clear, I believe Biden when he says that he now supports Roe v. Wade, and there's little doubt that he would focus on appointing pro-choice judges to the bench. But </w:t>
      </w:r>
      <w:r w:rsidRPr="00EE2E7E">
        <w:rPr>
          <w:rStyle w:val="StyleUnderline"/>
        </w:rPr>
        <w:t>reproductive health care access is about much more than the legal right to abortion. Conservatives are constantly looking at ways to chip away at that access by defunding contraception programs or eliminating sex education</w:t>
      </w:r>
      <w:r>
        <w:t xml:space="preserve">. </w:t>
      </w:r>
      <w:r w:rsidRPr="00EE2E7E">
        <w:rPr>
          <w:rStyle w:val="StyleUnderline"/>
        </w:rPr>
        <w:t>Women need more than a president who can be arm-twisted or cajoled into doing the bare minimum to protect their legal rights. They need a president who is aggressive about fighting for women's rights</w:t>
      </w:r>
      <w:r>
        <w:t xml:space="preserve">, and who looks for ways to expand reproductive health care access instead of compromising it away bit by bit. Does Biden represent an improvement on the incumbent when it comes to women's rights? Of course. But </w:t>
      </w:r>
      <w:r w:rsidRPr="00EE2E7E">
        <w:rPr>
          <w:rStyle w:val="Emphasis"/>
        </w:rPr>
        <w:t>Democrats can do a lot better</w:t>
      </w:r>
      <w:r>
        <w:t xml:space="preserve"> than that.</w:t>
      </w:r>
    </w:p>
    <w:p w:rsidR="00C0483B" w:rsidRDefault="00C0483B" w:rsidP="00C0483B">
      <w:pPr>
        <w:pStyle w:val="Heading4"/>
      </w:pPr>
      <w:r>
        <w:t>He's ambivalent at best</w:t>
      </w:r>
    </w:p>
    <w:p w:rsidR="00C0483B" w:rsidRDefault="00C0483B" w:rsidP="00C0483B">
      <w:proofErr w:type="spellStart"/>
      <w:r w:rsidRPr="00C046D9">
        <w:rPr>
          <w:rStyle w:val="Style13ptBold"/>
        </w:rPr>
        <w:t>Marcetic</w:t>
      </w:r>
      <w:proofErr w:type="spellEnd"/>
      <w:r w:rsidRPr="00C046D9">
        <w:rPr>
          <w:rStyle w:val="Style13ptBold"/>
        </w:rPr>
        <w:t xml:space="preserve"> 18</w:t>
      </w:r>
      <w:r>
        <w:t xml:space="preserve"> (</w:t>
      </w:r>
      <w:proofErr w:type="spellStart"/>
      <w:r>
        <w:t>Branko</w:t>
      </w:r>
      <w:proofErr w:type="spellEnd"/>
      <w:r>
        <w:t xml:space="preserve">, “Joe Biden, the Unreliable Pro-Choice Advocate,” </w:t>
      </w:r>
      <w:r w:rsidRPr="00C046D9">
        <w:rPr>
          <w:i/>
        </w:rPr>
        <w:t>Jacobin</w:t>
      </w:r>
      <w:r>
        <w:t xml:space="preserve">, </w:t>
      </w:r>
      <w:hyperlink r:id="rId110" w:history="1">
        <w:r w:rsidRPr="002476B0">
          <w:rPr>
            <w:rStyle w:val="Hyperlink"/>
          </w:rPr>
          <w:t>https://www.jacobinmag.com/2018/08/joe-biden-abortion-president</w:t>
        </w:r>
      </w:hyperlink>
      <w:r>
        <w:t>)</w:t>
      </w:r>
    </w:p>
    <w:p w:rsidR="00C0483B" w:rsidRPr="00255DAC" w:rsidRDefault="00C0483B" w:rsidP="00C0483B"/>
    <w:p w:rsidR="00C0483B" w:rsidRPr="00255DAC" w:rsidRDefault="00C0483B" w:rsidP="00C0483B">
      <w:r>
        <w:t xml:space="preserve">For the first few decades of his career, </w:t>
      </w:r>
      <w:r w:rsidRPr="00EE2E7E">
        <w:rPr>
          <w:rStyle w:val="StyleUnderline"/>
        </w:rPr>
        <w:t>Biden</w:t>
      </w:r>
      <w:r>
        <w:t xml:space="preserve"> waffled between restricting abortion rights and defending them, though generally leaning toward the former. He </w:t>
      </w:r>
      <w:r w:rsidRPr="00EE2E7E">
        <w:rPr>
          <w:rStyle w:val="StyleUnderline"/>
        </w:rPr>
        <w:t>started his Senate career as a self-described social conservative who disliked Roe</w:t>
      </w:r>
      <w:r>
        <w:t xml:space="preserve"> v. Wade, </w:t>
      </w:r>
      <w:r w:rsidRPr="00EE2E7E">
        <w:rPr>
          <w:rStyle w:val="StyleUnderline"/>
        </w:rPr>
        <w:t>griping that it “went too far” and that he didn’t think “that a woman has the sole right to say what should happen to her body</w:t>
      </w:r>
      <w:r>
        <w:t xml:space="preserve">.” For the next eight years, his actions in Congress toed this line. </w:t>
      </w:r>
      <w:r w:rsidRPr="00EE2E7E">
        <w:rPr>
          <w:rStyle w:val="StyleUnderline"/>
        </w:rPr>
        <w:t>Biden defeated a 1977 amendment that would have removed all restrictions on federal funding of abortions</w:t>
      </w:r>
      <w:r>
        <w:t xml:space="preserve">, for instance, voting instead for a rider that actually removed the already existing exception that allowed federal funding of abortions in cases of incest and rape. The Philadelphia Inquirer called it “the toughest ever anti-abortion measure.” </w:t>
      </w:r>
      <w:r w:rsidRPr="00EE2E7E">
        <w:rPr>
          <w:rStyle w:val="StyleUnderline"/>
        </w:rPr>
        <w:t>In 1981, Biden successfully proposed what became known as the “Biden amendment” to the Foreign Assistance Act, barring US aid from being used for biomedical research related to abortions</w:t>
      </w:r>
      <w:r>
        <w:t xml:space="preserve">. Biden has had a lasting legacy in this respect: to this day, the amendment has remained a part of the laws covering foreign assistance. The following year, Jesse Helms attached an amendment to a must-pass bill to raise the debt limit that permanently barred federal funding for both abortions and abortion research and training. Biden voted in favor of it multiple times. Even more extreme was that year’s so-called Hatch Amendment, which in practice would have overturned Roe v. Wade by letting either states or Congress decide the question of abortion — whichever was “more restrictive.” Though it was unsuccessful, Biden voted on the Senate Judiciary Committee to move the bill forward on a close 10-7 vote, one of only two Democrats to do so. A year later, however, he changed his mind and voted against it. Biden’s 1983 about-face on the Hatch Amendment, one of the most radical attempts to curb abortion rights then and since, didn’t mean he suddenly became a pro-choice champion. According to a handy report produced by the National Right to Life Committee (NRCL), in 1983, Biden voted five times to bar the Federal Employees Health Benefits program from funding abortions for federal employees, a measure that ultimately became law. </w:t>
      </w:r>
      <w:r w:rsidRPr="00EE2E7E">
        <w:rPr>
          <w:rStyle w:val="StyleUnderline"/>
        </w:rPr>
        <w:t>He also voted for the Hyde Amendment</w:t>
      </w:r>
      <w:r>
        <w:t xml:space="preserve"> — a landmark victory for abortion rights opponents that finally barred federal funding of abortions — as well as for extending the Hyde Amendment to apply to the federal Bureau of Prisons. </w:t>
      </w:r>
      <w:r w:rsidRPr="00EE2E7E">
        <w:rPr>
          <w:rStyle w:val="StyleUnderline"/>
        </w:rPr>
        <w:t>He supported an amendment that praised Reagan’s “Mexico City policy,”</w:t>
      </w:r>
      <w:r>
        <w:t xml:space="preserve"> which withheld federal funds from foreign NGOs performing abortions, including the International Planned Parenthood Foundation. Under that policy, also known as the “Global Gag Rule,” even counseling women on abortions would get an organization blacklisted. </w:t>
      </w:r>
      <w:r w:rsidRPr="00EE2E7E">
        <w:rPr>
          <w:rStyle w:val="StyleUnderline"/>
        </w:rPr>
        <w:t>It’s no wonder, then, that a Planned Parenthood official complained to the Wall Street Journal in 1986 that Biden “usually votes against us</w:t>
      </w:r>
      <w:r>
        <w:t xml:space="preserve">,” adding that it was “difficult to know whether this issue is purely personal, purely political, or a combination of both with him.” Biden, for his part, complained that Democrats had let Republicans become the party of family issues and grumbled that a Carter administration conference on diverse family types should have been denounced as “malarkey.” “The Democratic Party used to be made up of people like my grandfather Finnegan,” he said; “but lately, there’s been an intellectual snobbism in the party.” Biden did somewhat temper his opposition to abortion after this, voting in favor of abortion rights several times over the rest of the 1980s. </w:t>
      </w:r>
      <w:r w:rsidRPr="00EE2E7E">
        <w:rPr>
          <w:rStyle w:val="StyleUnderline"/>
        </w:rPr>
        <w:t>In 1988</w:t>
      </w:r>
      <w:r>
        <w:t xml:space="preserve">, however, </w:t>
      </w:r>
      <w:r w:rsidRPr="00EE2E7E">
        <w:rPr>
          <w:rStyle w:val="StyleUnderline"/>
        </w:rPr>
        <w:t>he still voted against adding a rape and incest exception to the Hyde Amendment</w:t>
      </w:r>
      <w:r>
        <w:t xml:space="preserve">. The Uncertain Ally It was also around this time that the nominations of Robert Bork and Clarence Thomas to the Supreme Court became flash points in the battle over abortion rights — and placed Biden, then the chairman of the Senate’s Judiciary Committee, center stage. Biden had earlier voted to put both Bork and Antonin Scalia on the federal bench, calling them “first-rate minds with first-rate capabilities,” who had “the earmarks of excellence.” In fact, in 1986 the Philadelphia Inquirer asked Biden point-blank what he would do if a liberal justice were to vacate the Supreme Court and Reagan put forward a nominee with “extremely conservative views.” Biden answered: “Say the administration sends up Bork, and after our investigation he looks a lot like another Scalia,” replied Biden. “I’d have to vote for him, and if the [liberal] groups tear me apart, that’s the medicine I’ll have to take.” “I’m not Teddy Kennedy,” he added. Indeed, as legal analyst Jeffrey Rosen — one of Biden’s interns at the time — would write decades later, Biden had “built a national reputation by attacking the excesses of liberal interest groups.” But by the time Reagan did nominate Bork a year later, Biden was angling for a presidential run; he reversed himself under pressure from those same groups. As for Biden’s role in the Clarence Thomas confirmation, history has not been kind to him on the matter — nor were many observers at the time. Biden received heavy criticism from women’s groups, then and since, for not doing enough to investigate Anita Hill’s accusations of sexual harassment against Thomas. Biden’s excuse was that Hill wanted confidentiality, which caused delays and hamstrung what the committee could do. But even after Hill gave permission for her charges be presented to committee members and was assured they would be, it didn’t happen. Biden then decided not to delay the vote on Thomas despite the fact that the FBI was investigating Hill’s charges, citing the fact that no one on the all-male committee was seeking more information. When several female lawmakers raised their concerns with Biden that the process was being rushed, he explained that he had already, within the sacred space of the Senate gym, given his word to Thomas’s main Republican advocate that it would be a quick hearing. More damning, Biden never followed up on evidence that would have corroborated Hill’s charges. Several women who could have backed up the accusations, including one who wrote a letter to the committee and another who wrote Biden a personal note about the matter, were never called to testify in the public hearings. Another was interviewed by Biden’s special counsel, but the transcript was simply entered into the record after the hearing was over, a day before Thomas was confirmed. As Jeffrey Rosen wrote, “by insisting that no further witnesses be called, Mr. Biden ensured [Thomas’] confirmation.” Yet by 2007, Biden was claiming that he had “led the fight against” Bork and Thomas, citing this as proof that he “strongly support[s] Roe v. Wade.” In fact, in 1992 Biden gave a speech outlining how to approach Supreme Court nominees, urging “Democrats and moderate Republicans” not to use Roe v. Wade as a “divining rod in reverse, making a nominee’s views or refusal to state his views on this question the overriding concern in the confirmation process.” When then-governor Bill Clinton affirmed in July 1992 that he would only nominate a Supreme Court justice who supported Roe v. Wade, Biden’s words were used to make Clinton seem like a radical resorting to a “litmus test.” “Not even Joe Biden agrees with Governor Clinton,” wrote the Baltimore Sun. It was a reflection of Biden’s ambivalence toward the issue throughout that decade. Late-Term Evolution Biden continued to get middling scores from abortion rights advocacy groups like NARAL and Planned Parenthood throughout the 1990s. In 2012, the National Right to Life Committee (NRLC) put together a list of some of his key votes, using it to argue that Obama, by contrast, was “far outside the mainstream of public opinion in America” on abortion. According to the NRLC, Biden spent the 1990s resisting giving his support to the Freedom of Choice Act, which would have banned most state restrictions of abortion, on the basis that it would go too far in curtailing state “regulation” of abortion. Even as late as the late 2000s, Biden pointedly declined to co-sponsor the revived bill when it was championed by Obama. Through the late 1990s, Biden would combine good votes on the issue — voting against the ban on abortions at medical military facilities, and against criminalizing the transport of a minor across state lines for an abortion — with some bad stances, such as ensuring aid for children’s health insurance didn’t cover abortions and keeping abortion coverage out of federal employees’ health insurance plans. But by </w:t>
      </w:r>
      <w:proofErr w:type="spellStart"/>
      <w:r>
        <w:t>by</w:t>
      </w:r>
      <w:proofErr w:type="spellEnd"/>
      <w:r>
        <w:t xml:space="preserve"> the 2000s, Biden’s evolution was more or less complete and he began regularly getting good scores from reproductive rights groups. There was one notable stain on his more recent record, however. </w:t>
      </w:r>
      <w:r w:rsidRPr="00EE2E7E">
        <w:rPr>
          <w:rStyle w:val="StyleUnderline"/>
        </w:rPr>
        <w:t>At the close of 1995, Biden voted multiple times in favor of a ban on so-called “partial-birth” abortions,</w:t>
      </w:r>
      <w:r>
        <w:t xml:space="preserve"> an extremely rare type of pregnancy termination whose label doesn’t accurately describe the procedure. </w:t>
      </w:r>
      <w:r w:rsidRPr="00EE2E7E">
        <w:rPr>
          <w:rStyle w:val="StyleUnderline"/>
        </w:rPr>
        <w:t>Biden even voted to override Clinton’s veto of the bill, one of eight senate Democrats to do so</w:t>
      </w:r>
      <w:r>
        <w:t xml:space="preserve">. The only reason it failed was opposition from eight moderate Republicans. </w:t>
      </w:r>
      <w:r w:rsidRPr="00EE2E7E">
        <w:rPr>
          <w:rStyle w:val="StyleUnderline"/>
        </w:rPr>
        <w:t>Biden would continue voting for the “partial-birth” abortion ban over the years, finally succeeding in getting it passed and signed by George W. Bush in 2003. Abortion opponents saw the law as a “</w:t>
      </w:r>
      <w:r w:rsidRPr="00EE2E7E">
        <w:rPr>
          <w:rStyle w:val="Emphasis"/>
        </w:rPr>
        <w:t>crack in the dike</w:t>
      </w:r>
      <w:r w:rsidRPr="00EE2E7E">
        <w:rPr>
          <w:rStyle w:val="StyleUnderline"/>
        </w:rPr>
        <w:t xml:space="preserve">” that would </w:t>
      </w:r>
      <w:r w:rsidRPr="00EE2E7E">
        <w:rPr>
          <w:rStyle w:val="Emphasis"/>
        </w:rPr>
        <w:t>eventually overturn Roe v. Wade</w:t>
      </w:r>
      <w:r>
        <w:t>.</w:t>
      </w:r>
    </w:p>
    <w:p w:rsidR="00C0483B" w:rsidRPr="00CA0135" w:rsidRDefault="00C0483B" w:rsidP="00C0483B"/>
    <w:p w:rsidR="00C0483B" w:rsidRDefault="00C0483B">
      <w:pPr>
        <w:rPr>
          <w:rFonts w:asciiTheme="minorHAnsi" w:hAnsiTheme="minorHAnsi" w:cstheme="minorBidi"/>
        </w:rPr>
      </w:pPr>
    </w:p>
    <w:sectPr w:rsidR="00C04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21E94"/>
    <w:multiLevelType w:val="hybridMultilevel"/>
    <w:tmpl w:val="84CC0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0B5BC8"/>
    <w:multiLevelType w:val="hybridMultilevel"/>
    <w:tmpl w:val="F83A6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204B10"/>
    <w:multiLevelType w:val="hybridMultilevel"/>
    <w:tmpl w:val="2B8AB86E"/>
    <w:lvl w:ilvl="0" w:tplc="8D1E3A3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754333"/>
    <w:multiLevelType w:val="hybridMultilevel"/>
    <w:tmpl w:val="74520FB4"/>
    <w:lvl w:ilvl="0" w:tplc="65248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08467A"/>
    <w:multiLevelType w:val="hybridMultilevel"/>
    <w:tmpl w:val="78CEE9E0"/>
    <w:lvl w:ilvl="0" w:tplc="81A630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71578A"/>
    <w:multiLevelType w:val="hybridMultilevel"/>
    <w:tmpl w:val="A600F96A"/>
    <w:lvl w:ilvl="0" w:tplc="6DC49B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A564E"/>
    <w:multiLevelType w:val="hybridMultilevel"/>
    <w:tmpl w:val="5F1418B6"/>
    <w:lvl w:ilvl="0" w:tplc="4CCA3E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E0499"/>
    <w:multiLevelType w:val="hybridMultilevel"/>
    <w:tmpl w:val="03702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E33CDA"/>
    <w:multiLevelType w:val="hybridMultilevel"/>
    <w:tmpl w:val="B8726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B26BC6"/>
    <w:multiLevelType w:val="hybridMultilevel"/>
    <w:tmpl w:val="0DDCF6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916A2A"/>
    <w:multiLevelType w:val="hybridMultilevel"/>
    <w:tmpl w:val="42AC56B8"/>
    <w:lvl w:ilvl="0" w:tplc="6DC49B34">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DB487A"/>
    <w:multiLevelType w:val="hybridMultilevel"/>
    <w:tmpl w:val="7234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B3474"/>
    <w:multiLevelType w:val="hybridMultilevel"/>
    <w:tmpl w:val="319227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CA01E6"/>
    <w:multiLevelType w:val="hybridMultilevel"/>
    <w:tmpl w:val="8DAEC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F70539"/>
    <w:multiLevelType w:val="hybridMultilevel"/>
    <w:tmpl w:val="7FEA9F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92985"/>
    <w:multiLevelType w:val="hybridMultilevel"/>
    <w:tmpl w:val="D1E8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2"/>
  </w:num>
  <w:num w:numId="13">
    <w:abstractNumId w:val="16"/>
  </w:num>
  <w:num w:numId="14">
    <w:abstractNumId w:val="25"/>
  </w:num>
  <w:num w:numId="15">
    <w:abstractNumId w:val="23"/>
  </w:num>
  <w:num w:numId="16">
    <w:abstractNumId w:val="13"/>
  </w:num>
  <w:num w:numId="17">
    <w:abstractNumId w:val="18"/>
  </w:num>
  <w:num w:numId="18">
    <w:abstractNumId w:val="17"/>
  </w:num>
  <w:num w:numId="19">
    <w:abstractNumId w:val="11"/>
  </w:num>
  <w:num w:numId="20">
    <w:abstractNumId w:val="22"/>
  </w:num>
  <w:num w:numId="21">
    <w:abstractNumId w:val="14"/>
  </w:num>
  <w:num w:numId="22">
    <w:abstractNumId w:val="19"/>
  </w:num>
  <w:num w:numId="23">
    <w:abstractNumId w:val="10"/>
  </w:num>
  <w:num w:numId="24">
    <w:abstractNumId w:val="15"/>
  </w:num>
  <w:num w:numId="25">
    <w:abstractNumId w:val="20"/>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73063216432"/>
    <w:docVar w:name="VerbatimVersion" w:val="5.1"/>
  </w:docVars>
  <w:rsids>
    <w:rsidRoot w:val="00DF2827"/>
    <w:rsid w:val="000113C6"/>
    <w:rsid w:val="000139A3"/>
    <w:rsid w:val="00022300"/>
    <w:rsid w:val="000227B8"/>
    <w:rsid w:val="000350EF"/>
    <w:rsid w:val="00035571"/>
    <w:rsid w:val="00037195"/>
    <w:rsid w:val="000426A9"/>
    <w:rsid w:val="000476AD"/>
    <w:rsid w:val="0005176E"/>
    <w:rsid w:val="00054201"/>
    <w:rsid w:val="00074C58"/>
    <w:rsid w:val="00082BD8"/>
    <w:rsid w:val="00082CDF"/>
    <w:rsid w:val="000837CF"/>
    <w:rsid w:val="00090263"/>
    <w:rsid w:val="000A0A3F"/>
    <w:rsid w:val="000A0BFB"/>
    <w:rsid w:val="000A6DCD"/>
    <w:rsid w:val="000A7F51"/>
    <w:rsid w:val="000B11F3"/>
    <w:rsid w:val="000C70E7"/>
    <w:rsid w:val="000E2E35"/>
    <w:rsid w:val="000F264D"/>
    <w:rsid w:val="000F35D5"/>
    <w:rsid w:val="000F4A5C"/>
    <w:rsid w:val="00100833"/>
    <w:rsid w:val="00104529"/>
    <w:rsid w:val="00105942"/>
    <w:rsid w:val="00107396"/>
    <w:rsid w:val="00120A72"/>
    <w:rsid w:val="00125F3D"/>
    <w:rsid w:val="00135220"/>
    <w:rsid w:val="001377A2"/>
    <w:rsid w:val="00141DB9"/>
    <w:rsid w:val="0014309A"/>
    <w:rsid w:val="00144A4C"/>
    <w:rsid w:val="0015129D"/>
    <w:rsid w:val="00167EA0"/>
    <w:rsid w:val="00170BCB"/>
    <w:rsid w:val="00176AB0"/>
    <w:rsid w:val="00177B7D"/>
    <w:rsid w:val="00181D8D"/>
    <w:rsid w:val="0018322D"/>
    <w:rsid w:val="00193FD9"/>
    <w:rsid w:val="00195442"/>
    <w:rsid w:val="00196737"/>
    <w:rsid w:val="001A1F5B"/>
    <w:rsid w:val="001A3A59"/>
    <w:rsid w:val="001A50B9"/>
    <w:rsid w:val="001B5776"/>
    <w:rsid w:val="001B762D"/>
    <w:rsid w:val="001C7BE8"/>
    <w:rsid w:val="001D6EA3"/>
    <w:rsid w:val="001D740C"/>
    <w:rsid w:val="001E527A"/>
    <w:rsid w:val="001F205C"/>
    <w:rsid w:val="001F78CE"/>
    <w:rsid w:val="00207846"/>
    <w:rsid w:val="00220B9B"/>
    <w:rsid w:val="0022254F"/>
    <w:rsid w:val="00251FC7"/>
    <w:rsid w:val="00257DED"/>
    <w:rsid w:val="00282FC2"/>
    <w:rsid w:val="002855A7"/>
    <w:rsid w:val="00286456"/>
    <w:rsid w:val="002B146A"/>
    <w:rsid w:val="002B171C"/>
    <w:rsid w:val="002B5E17"/>
    <w:rsid w:val="002B68C6"/>
    <w:rsid w:val="002C4B94"/>
    <w:rsid w:val="002D393F"/>
    <w:rsid w:val="002E2B5E"/>
    <w:rsid w:val="00300107"/>
    <w:rsid w:val="00315690"/>
    <w:rsid w:val="00316B75"/>
    <w:rsid w:val="003238E5"/>
    <w:rsid w:val="00325646"/>
    <w:rsid w:val="00327395"/>
    <w:rsid w:val="00330E3C"/>
    <w:rsid w:val="0033608D"/>
    <w:rsid w:val="00337AA6"/>
    <w:rsid w:val="003460F2"/>
    <w:rsid w:val="0035421E"/>
    <w:rsid w:val="0038158C"/>
    <w:rsid w:val="003836E5"/>
    <w:rsid w:val="003902BA"/>
    <w:rsid w:val="00393DDC"/>
    <w:rsid w:val="00394234"/>
    <w:rsid w:val="003A09E2"/>
    <w:rsid w:val="003A2440"/>
    <w:rsid w:val="003B4AAC"/>
    <w:rsid w:val="003C3128"/>
    <w:rsid w:val="003F5F19"/>
    <w:rsid w:val="00407037"/>
    <w:rsid w:val="004115EE"/>
    <w:rsid w:val="004246C1"/>
    <w:rsid w:val="00424F85"/>
    <w:rsid w:val="0043054E"/>
    <w:rsid w:val="004336BC"/>
    <w:rsid w:val="00444E01"/>
    <w:rsid w:val="00454C8F"/>
    <w:rsid w:val="004605D6"/>
    <w:rsid w:val="0047268E"/>
    <w:rsid w:val="004734DD"/>
    <w:rsid w:val="00486A19"/>
    <w:rsid w:val="004941B2"/>
    <w:rsid w:val="004A1805"/>
    <w:rsid w:val="004C0818"/>
    <w:rsid w:val="004C293F"/>
    <w:rsid w:val="004C60E8"/>
    <w:rsid w:val="004E3579"/>
    <w:rsid w:val="004E728B"/>
    <w:rsid w:val="004F39E0"/>
    <w:rsid w:val="00501A7A"/>
    <w:rsid w:val="00503025"/>
    <w:rsid w:val="005053CD"/>
    <w:rsid w:val="00505715"/>
    <w:rsid w:val="005138E9"/>
    <w:rsid w:val="0052035F"/>
    <w:rsid w:val="00527884"/>
    <w:rsid w:val="00535964"/>
    <w:rsid w:val="00537BD5"/>
    <w:rsid w:val="00544F9A"/>
    <w:rsid w:val="00547468"/>
    <w:rsid w:val="0057268A"/>
    <w:rsid w:val="005756D7"/>
    <w:rsid w:val="00595ADB"/>
    <w:rsid w:val="005A518B"/>
    <w:rsid w:val="005B1E30"/>
    <w:rsid w:val="005B360C"/>
    <w:rsid w:val="005B3FCF"/>
    <w:rsid w:val="005C30BF"/>
    <w:rsid w:val="005C414F"/>
    <w:rsid w:val="005D0267"/>
    <w:rsid w:val="005D2912"/>
    <w:rsid w:val="005D2FAC"/>
    <w:rsid w:val="005D4FEC"/>
    <w:rsid w:val="005E3A46"/>
    <w:rsid w:val="006004EC"/>
    <w:rsid w:val="006065BD"/>
    <w:rsid w:val="00617436"/>
    <w:rsid w:val="00630235"/>
    <w:rsid w:val="006432D3"/>
    <w:rsid w:val="00645FA9"/>
    <w:rsid w:val="00647866"/>
    <w:rsid w:val="0065720F"/>
    <w:rsid w:val="00665003"/>
    <w:rsid w:val="006725A1"/>
    <w:rsid w:val="00676DBD"/>
    <w:rsid w:val="00683AA4"/>
    <w:rsid w:val="00686EC4"/>
    <w:rsid w:val="00695959"/>
    <w:rsid w:val="006A2AD0"/>
    <w:rsid w:val="006B3BD6"/>
    <w:rsid w:val="006B3E0D"/>
    <w:rsid w:val="006C2375"/>
    <w:rsid w:val="006D4ECC"/>
    <w:rsid w:val="006E6155"/>
    <w:rsid w:val="006F579E"/>
    <w:rsid w:val="00701B3C"/>
    <w:rsid w:val="00713E76"/>
    <w:rsid w:val="00716077"/>
    <w:rsid w:val="00722258"/>
    <w:rsid w:val="007243E5"/>
    <w:rsid w:val="00740CB3"/>
    <w:rsid w:val="00753574"/>
    <w:rsid w:val="007637F2"/>
    <w:rsid w:val="00766EA0"/>
    <w:rsid w:val="007737AA"/>
    <w:rsid w:val="00776774"/>
    <w:rsid w:val="00783C79"/>
    <w:rsid w:val="007931A1"/>
    <w:rsid w:val="00794875"/>
    <w:rsid w:val="00795A24"/>
    <w:rsid w:val="007A2226"/>
    <w:rsid w:val="007B23A3"/>
    <w:rsid w:val="007B6162"/>
    <w:rsid w:val="007C4313"/>
    <w:rsid w:val="007D2EF3"/>
    <w:rsid w:val="007D6D56"/>
    <w:rsid w:val="007E1C15"/>
    <w:rsid w:val="007E4936"/>
    <w:rsid w:val="007F5B66"/>
    <w:rsid w:val="007F7DCB"/>
    <w:rsid w:val="0080251E"/>
    <w:rsid w:val="00803204"/>
    <w:rsid w:val="00804C5E"/>
    <w:rsid w:val="00823A1C"/>
    <w:rsid w:val="00845B9D"/>
    <w:rsid w:val="00854265"/>
    <w:rsid w:val="00856EAE"/>
    <w:rsid w:val="00857D28"/>
    <w:rsid w:val="00860984"/>
    <w:rsid w:val="00870D43"/>
    <w:rsid w:val="0087476C"/>
    <w:rsid w:val="0087546A"/>
    <w:rsid w:val="00894CEF"/>
    <w:rsid w:val="008A0BDE"/>
    <w:rsid w:val="008A576C"/>
    <w:rsid w:val="008B1865"/>
    <w:rsid w:val="008B3ECB"/>
    <w:rsid w:val="008B4E85"/>
    <w:rsid w:val="008C1B2E"/>
    <w:rsid w:val="008C5289"/>
    <w:rsid w:val="008E1972"/>
    <w:rsid w:val="008E1E52"/>
    <w:rsid w:val="008F22AE"/>
    <w:rsid w:val="00907D2B"/>
    <w:rsid w:val="0091627E"/>
    <w:rsid w:val="00926973"/>
    <w:rsid w:val="0097032B"/>
    <w:rsid w:val="00992DBA"/>
    <w:rsid w:val="009A47A4"/>
    <w:rsid w:val="009B7A19"/>
    <w:rsid w:val="009C47A6"/>
    <w:rsid w:val="009C565A"/>
    <w:rsid w:val="009D2EAD"/>
    <w:rsid w:val="009D54B2"/>
    <w:rsid w:val="009E1922"/>
    <w:rsid w:val="009F6283"/>
    <w:rsid w:val="009F7ED2"/>
    <w:rsid w:val="00A00943"/>
    <w:rsid w:val="00A011CF"/>
    <w:rsid w:val="00A11924"/>
    <w:rsid w:val="00A12C27"/>
    <w:rsid w:val="00A13435"/>
    <w:rsid w:val="00A32870"/>
    <w:rsid w:val="00A5777D"/>
    <w:rsid w:val="00A7549B"/>
    <w:rsid w:val="00A86446"/>
    <w:rsid w:val="00A92BE0"/>
    <w:rsid w:val="00A93661"/>
    <w:rsid w:val="00A95652"/>
    <w:rsid w:val="00AA1C4C"/>
    <w:rsid w:val="00AB5279"/>
    <w:rsid w:val="00AC0814"/>
    <w:rsid w:val="00AC0AB8"/>
    <w:rsid w:val="00AC43C9"/>
    <w:rsid w:val="00AC463A"/>
    <w:rsid w:val="00AC5EB7"/>
    <w:rsid w:val="00AD1B08"/>
    <w:rsid w:val="00AF4C91"/>
    <w:rsid w:val="00AF63C8"/>
    <w:rsid w:val="00B03C4A"/>
    <w:rsid w:val="00B04484"/>
    <w:rsid w:val="00B062FE"/>
    <w:rsid w:val="00B13FA5"/>
    <w:rsid w:val="00B220DB"/>
    <w:rsid w:val="00B27C46"/>
    <w:rsid w:val="00B31B61"/>
    <w:rsid w:val="00B33C6D"/>
    <w:rsid w:val="00B4508F"/>
    <w:rsid w:val="00B4592B"/>
    <w:rsid w:val="00B46302"/>
    <w:rsid w:val="00B47DE4"/>
    <w:rsid w:val="00B55AD5"/>
    <w:rsid w:val="00B75DE3"/>
    <w:rsid w:val="00B8057C"/>
    <w:rsid w:val="00B851E0"/>
    <w:rsid w:val="00B93503"/>
    <w:rsid w:val="00BA67C0"/>
    <w:rsid w:val="00BC11A8"/>
    <w:rsid w:val="00BD6238"/>
    <w:rsid w:val="00BF593B"/>
    <w:rsid w:val="00BF773A"/>
    <w:rsid w:val="00BF7E81"/>
    <w:rsid w:val="00C027F3"/>
    <w:rsid w:val="00C0483B"/>
    <w:rsid w:val="00C13773"/>
    <w:rsid w:val="00C16A9F"/>
    <w:rsid w:val="00C17CC8"/>
    <w:rsid w:val="00C2792D"/>
    <w:rsid w:val="00C32CCB"/>
    <w:rsid w:val="00C33989"/>
    <w:rsid w:val="00C3566A"/>
    <w:rsid w:val="00C375DD"/>
    <w:rsid w:val="00C43CA7"/>
    <w:rsid w:val="00C452A8"/>
    <w:rsid w:val="00C5010D"/>
    <w:rsid w:val="00C6353F"/>
    <w:rsid w:val="00C83417"/>
    <w:rsid w:val="00C9604F"/>
    <w:rsid w:val="00CA0135"/>
    <w:rsid w:val="00CA19AA"/>
    <w:rsid w:val="00CB263B"/>
    <w:rsid w:val="00CB3A2E"/>
    <w:rsid w:val="00CB4A0A"/>
    <w:rsid w:val="00CB534D"/>
    <w:rsid w:val="00CB729A"/>
    <w:rsid w:val="00CC5298"/>
    <w:rsid w:val="00CC5AFB"/>
    <w:rsid w:val="00CC5BAC"/>
    <w:rsid w:val="00CC5D6C"/>
    <w:rsid w:val="00CC64A8"/>
    <w:rsid w:val="00CC7B60"/>
    <w:rsid w:val="00CD53F7"/>
    <w:rsid w:val="00CD736E"/>
    <w:rsid w:val="00CD798D"/>
    <w:rsid w:val="00CE0E12"/>
    <w:rsid w:val="00CE161E"/>
    <w:rsid w:val="00CF0004"/>
    <w:rsid w:val="00CF2102"/>
    <w:rsid w:val="00CF59A8"/>
    <w:rsid w:val="00CF69CC"/>
    <w:rsid w:val="00CF738A"/>
    <w:rsid w:val="00D01A70"/>
    <w:rsid w:val="00D13AD8"/>
    <w:rsid w:val="00D255DD"/>
    <w:rsid w:val="00D26EC1"/>
    <w:rsid w:val="00D325A9"/>
    <w:rsid w:val="00D33E5D"/>
    <w:rsid w:val="00D36A8A"/>
    <w:rsid w:val="00D46A3E"/>
    <w:rsid w:val="00D57414"/>
    <w:rsid w:val="00D61409"/>
    <w:rsid w:val="00D651E4"/>
    <w:rsid w:val="00D6691E"/>
    <w:rsid w:val="00D71170"/>
    <w:rsid w:val="00D81CA5"/>
    <w:rsid w:val="00D81E44"/>
    <w:rsid w:val="00D86558"/>
    <w:rsid w:val="00D91400"/>
    <w:rsid w:val="00D92A9B"/>
    <w:rsid w:val="00DA1C92"/>
    <w:rsid w:val="00DA25D4"/>
    <w:rsid w:val="00DA6538"/>
    <w:rsid w:val="00DE186D"/>
    <w:rsid w:val="00DE2358"/>
    <w:rsid w:val="00DF2827"/>
    <w:rsid w:val="00DF52C1"/>
    <w:rsid w:val="00E00A95"/>
    <w:rsid w:val="00E05C3C"/>
    <w:rsid w:val="00E15E75"/>
    <w:rsid w:val="00E23B4A"/>
    <w:rsid w:val="00E34C9F"/>
    <w:rsid w:val="00E5262C"/>
    <w:rsid w:val="00E53622"/>
    <w:rsid w:val="00E53C0A"/>
    <w:rsid w:val="00E61F3F"/>
    <w:rsid w:val="00E66CD0"/>
    <w:rsid w:val="00E70262"/>
    <w:rsid w:val="00E75F24"/>
    <w:rsid w:val="00E82E54"/>
    <w:rsid w:val="00E862E2"/>
    <w:rsid w:val="00EA1834"/>
    <w:rsid w:val="00EA5F94"/>
    <w:rsid w:val="00EB23DC"/>
    <w:rsid w:val="00EC7DC4"/>
    <w:rsid w:val="00ED14DE"/>
    <w:rsid w:val="00ED17B9"/>
    <w:rsid w:val="00ED2F9D"/>
    <w:rsid w:val="00ED30CF"/>
    <w:rsid w:val="00EE4AD3"/>
    <w:rsid w:val="00EE6A9E"/>
    <w:rsid w:val="00EF05A8"/>
    <w:rsid w:val="00F05EF5"/>
    <w:rsid w:val="00F140BF"/>
    <w:rsid w:val="00F176EF"/>
    <w:rsid w:val="00F31041"/>
    <w:rsid w:val="00F3330F"/>
    <w:rsid w:val="00F36B41"/>
    <w:rsid w:val="00F455EA"/>
    <w:rsid w:val="00F45E10"/>
    <w:rsid w:val="00F57C93"/>
    <w:rsid w:val="00F6364A"/>
    <w:rsid w:val="00F63B3F"/>
    <w:rsid w:val="00F80100"/>
    <w:rsid w:val="00F80275"/>
    <w:rsid w:val="00F9113A"/>
    <w:rsid w:val="00F93AAA"/>
    <w:rsid w:val="00F95E73"/>
    <w:rsid w:val="00FB50C8"/>
    <w:rsid w:val="00FC3011"/>
    <w:rsid w:val="00FC725A"/>
    <w:rsid w:val="00FD0E38"/>
    <w:rsid w:val="00FD1209"/>
    <w:rsid w:val="00FD4866"/>
    <w:rsid w:val="00FE2546"/>
    <w:rsid w:val="00FF318D"/>
    <w:rsid w:val="00FF529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0CFF"/>
  <w15:chartTrackingRefBased/>
  <w15:docId w15:val="{2C323BFE-FA39-49E2-BDD8-A9E47F98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6353F"/>
    <w:rPr>
      <w:rFonts w:ascii="Calibri" w:hAnsi="Calibri" w:cs="Calibri"/>
    </w:rPr>
  </w:style>
  <w:style w:type="paragraph" w:styleId="Heading1">
    <w:name w:val="heading 1"/>
    <w:aliases w:val="Pocket"/>
    <w:basedOn w:val="Normal"/>
    <w:next w:val="Normal"/>
    <w:link w:val="Heading1Char"/>
    <w:qFormat/>
    <w:rsid w:val="00C635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35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C635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C6353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635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353F"/>
  </w:style>
  <w:style w:type="character" w:customStyle="1" w:styleId="Heading1Char">
    <w:name w:val="Heading 1 Char"/>
    <w:aliases w:val="Pocket Char"/>
    <w:basedOn w:val="DefaultParagraphFont"/>
    <w:link w:val="Heading1"/>
    <w:rsid w:val="00C635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353F"/>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C6353F"/>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C6353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C6353F"/>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220B9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353F"/>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C6353F"/>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link w:val="Card"/>
    <w:uiPriority w:val="99"/>
    <w:unhideWhenUsed/>
    <w:rsid w:val="00C6353F"/>
    <w:rPr>
      <w:color w:val="auto"/>
      <w:u w: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8E1E5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C6353F"/>
    <w:rPr>
      <w:color w:val="auto"/>
      <w:u w:val="none"/>
    </w:rPr>
  </w:style>
  <w:style w:type="paragraph" w:customStyle="1" w:styleId="UnderlinePara">
    <w:name w:val="Underline Para"/>
    <w:basedOn w:val="Normal"/>
    <w:uiPriority w:val="6"/>
    <w:qFormat/>
    <w:rsid w:val="008E1E5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8E1E5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iteSpacing">
    <w:name w:val="Cite Spacing"/>
    <w:basedOn w:val="Normal"/>
    <w:uiPriority w:val="4"/>
    <w:qFormat/>
    <w:rsid w:val="008E1E52"/>
    <w:pPr>
      <w:spacing w:before="60" w:after="60"/>
    </w:pPr>
  </w:style>
  <w:style w:type="character" w:customStyle="1" w:styleId="TitleChar">
    <w:name w:val="Title Char"/>
    <w:aliases w:val="Bold Underlined Char,UNDERLINE Char,Cites and Cards Char,title Char,Block Heading Char,Read This Char1"/>
    <w:basedOn w:val="DefaultParagraphFont"/>
    <w:link w:val="Title"/>
    <w:uiPriority w:val="6"/>
    <w:qFormat/>
    <w:rsid w:val="008E1E52"/>
    <w:rPr>
      <w:b/>
      <w:bCs/>
      <w:u w:val="single"/>
    </w:rPr>
  </w:style>
  <w:style w:type="paragraph" w:styleId="Title">
    <w:name w:val="Title"/>
    <w:aliases w:val="Bold Underlined,UNDERLINE,Cites and Cards,title,Block Heading,Read This"/>
    <w:basedOn w:val="Normal"/>
    <w:link w:val="TitleChar"/>
    <w:uiPriority w:val="6"/>
    <w:qFormat/>
    <w:rsid w:val="008E1E52"/>
    <w:pPr>
      <w:widowControl w:val="0"/>
      <w:autoSpaceDE w:val="0"/>
      <w:autoSpaceDN w:val="0"/>
      <w:adjustRightInd w:val="0"/>
      <w:spacing w:before="240" w:after="60"/>
      <w:jc w:val="center"/>
      <w:outlineLvl w:val="0"/>
    </w:pPr>
    <w:rPr>
      <w:rFonts w:asciiTheme="minorHAnsi" w:hAnsiTheme="minorHAnsi" w:cstheme="minorBidi"/>
      <w:b/>
      <w:bCs/>
      <w:u w:val="single"/>
    </w:rPr>
  </w:style>
  <w:style w:type="paragraph" w:styleId="Header">
    <w:name w:val="header"/>
    <w:basedOn w:val="Normal"/>
    <w:link w:val="HeaderChar"/>
    <w:uiPriority w:val="99"/>
    <w:semiHidden/>
    <w:rsid w:val="008E1E52"/>
    <w:pPr>
      <w:tabs>
        <w:tab w:val="center" w:pos="4680"/>
        <w:tab w:val="right" w:pos="9360"/>
      </w:tabs>
    </w:pPr>
  </w:style>
  <w:style w:type="character" w:customStyle="1" w:styleId="HeaderChar">
    <w:name w:val="Header Char"/>
    <w:basedOn w:val="DefaultParagraphFont"/>
    <w:link w:val="Header"/>
    <w:uiPriority w:val="99"/>
    <w:semiHidden/>
    <w:rsid w:val="008E1E52"/>
    <w:rPr>
      <w:rFonts w:ascii="Times New Roman" w:hAnsi="Times New Roman" w:cs="Times New Roman"/>
      <w:sz w:val="16"/>
    </w:rPr>
  </w:style>
  <w:style w:type="paragraph" w:styleId="Footer">
    <w:name w:val="footer"/>
    <w:basedOn w:val="Normal"/>
    <w:link w:val="FooterChar"/>
    <w:uiPriority w:val="99"/>
    <w:semiHidden/>
    <w:rsid w:val="008E1E52"/>
    <w:pPr>
      <w:tabs>
        <w:tab w:val="center" w:pos="4680"/>
        <w:tab w:val="right" w:pos="9360"/>
      </w:tabs>
    </w:pPr>
  </w:style>
  <w:style w:type="character" w:customStyle="1" w:styleId="FooterChar">
    <w:name w:val="Footer Char"/>
    <w:basedOn w:val="DefaultParagraphFont"/>
    <w:link w:val="Footer"/>
    <w:uiPriority w:val="99"/>
    <w:semiHidden/>
    <w:rsid w:val="008E1E52"/>
    <w:rPr>
      <w:rFonts w:ascii="Times New Roman" w:hAnsi="Times New Roman" w:cs="Times New Roman"/>
      <w:sz w:val="16"/>
    </w:rPr>
  </w:style>
  <w:style w:type="character" w:customStyle="1" w:styleId="cardtextChar">
    <w:name w:val="card text Char"/>
    <w:link w:val="cardtext"/>
    <w:locked/>
    <w:rsid w:val="008E1E52"/>
    <w:rPr>
      <w:rFonts w:ascii="Georgia" w:eastAsia="Calibri" w:hAnsi="Georgia" w:cs="Calibri"/>
    </w:rPr>
  </w:style>
  <w:style w:type="paragraph" w:customStyle="1" w:styleId="cardtext">
    <w:name w:val="card text"/>
    <w:basedOn w:val="Normal"/>
    <w:link w:val="cardtextChar"/>
    <w:qFormat/>
    <w:rsid w:val="008E1E52"/>
    <w:pPr>
      <w:ind w:left="288" w:right="288"/>
    </w:pPr>
    <w:rPr>
      <w:rFonts w:ascii="Georgia" w:eastAsia="Calibri" w:hAnsi="Georgia"/>
    </w:rPr>
  </w:style>
  <w:style w:type="paragraph" w:styleId="ListParagraph">
    <w:name w:val="List Paragraph"/>
    <w:basedOn w:val="Normal"/>
    <w:uiPriority w:val="99"/>
    <w:qFormat/>
    <w:rsid w:val="008E1E52"/>
    <w:pPr>
      <w:ind w:left="720"/>
      <w:contextualSpacing/>
    </w:pPr>
  </w:style>
  <w:style w:type="character" w:customStyle="1" w:styleId="TitleChar1">
    <w:name w:val="Title Char1"/>
    <w:basedOn w:val="DefaultParagraphFont"/>
    <w:uiPriority w:val="99"/>
    <w:rsid w:val="008E1E52"/>
    <w:rPr>
      <w:rFonts w:asciiTheme="majorHAnsi" w:eastAsiaTheme="majorEastAsia" w:hAnsiTheme="majorHAnsi" w:cstheme="majorBidi"/>
      <w:spacing w:val="-10"/>
      <w:kern w:val="28"/>
      <w:sz w:val="56"/>
      <w:szCs w:val="56"/>
    </w:rPr>
  </w:style>
  <w:style w:type="character" w:customStyle="1" w:styleId="cardChar">
    <w:name w:val="card Char"/>
    <w:rsid w:val="008E1E52"/>
    <w:rPr>
      <w:rFonts w:ascii="Calibri" w:eastAsia="Times New Roman"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E1E52"/>
    <w:pPr>
      <w:spacing w:after="0" w:line="240" w:lineRule="auto"/>
    </w:pPr>
    <w:rPr>
      <w:b/>
      <w:bCs/>
      <w:u w:val="single"/>
    </w:rPr>
  </w:style>
  <w:style w:type="character" w:customStyle="1" w:styleId="underline">
    <w:name w:val="underline"/>
    <w:basedOn w:val="DefaultParagraphFont"/>
    <w:qFormat/>
    <w:rsid w:val="008E1E52"/>
    <w:rPr>
      <w:rFonts w:ascii="Times New Roman" w:hAnsi="Times New Roman"/>
      <w:sz w:val="22"/>
      <w:u w:val="single"/>
    </w:rPr>
  </w:style>
  <w:style w:type="paragraph" w:customStyle="1" w:styleId="Tag12">
    <w:name w:val="Tag12"/>
    <w:basedOn w:val="Normal"/>
    <w:qFormat/>
    <w:rsid w:val="008E1E52"/>
    <w:pPr>
      <w:contextualSpacing/>
    </w:pPr>
    <w:rPr>
      <w:rFonts w:eastAsia="Cambria"/>
      <w:b/>
      <w:sz w:val="24"/>
    </w:rPr>
  </w:style>
  <w:style w:type="paragraph" w:styleId="DocumentMap">
    <w:name w:val="Document Map"/>
    <w:basedOn w:val="Normal"/>
    <w:link w:val="DocumentMapChar"/>
    <w:uiPriority w:val="99"/>
    <w:semiHidden/>
    <w:unhideWhenUsed/>
    <w:rsid w:val="008E1E5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E1E52"/>
    <w:rPr>
      <w:rFonts w:ascii="Lucida Grande" w:hAnsi="Lucida Grande" w:cs="Lucida Grande"/>
      <w:sz w:val="24"/>
      <w:szCs w:val="24"/>
    </w:rPr>
  </w:style>
  <w:style w:type="character" w:styleId="IntenseEmphasis">
    <w:name w:val="Intense Emphasis"/>
    <w:aliases w:val="Underline Char,Read This Char"/>
    <w:basedOn w:val="DefaultParagraphFont"/>
    <w:uiPriority w:val="6"/>
    <w:qFormat/>
    <w:rsid w:val="008E1E52"/>
    <w:rPr>
      <w:rFonts w:ascii="Times New Roman" w:hAnsi="Times New Roman" w:cs="Times New Roman"/>
      <w:sz w:val="22"/>
      <w:u w:val="single"/>
    </w:rPr>
  </w:style>
  <w:style w:type="character" w:customStyle="1" w:styleId="CardsChar">
    <w:name w:val="Cards Char"/>
    <w:link w:val="Cards"/>
    <w:locked/>
    <w:rsid w:val="008E1E52"/>
    <w:rPr>
      <w:rFonts w:ascii="Times New Roman" w:eastAsia="Times New Roman" w:hAnsi="Times New Roman" w:cs="Times New Roman"/>
      <w:sz w:val="20"/>
      <w:szCs w:val="24"/>
    </w:rPr>
  </w:style>
  <w:style w:type="paragraph" w:customStyle="1" w:styleId="Cards">
    <w:name w:val="Cards"/>
    <w:next w:val="Normal"/>
    <w:link w:val="CardsChar"/>
    <w:qFormat/>
    <w:rsid w:val="008E1E52"/>
    <w:pPr>
      <w:widowControl w:val="0"/>
      <w:spacing w:after="0" w:line="240" w:lineRule="auto"/>
      <w:ind w:left="432" w:right="432"/>
    </w:pPr>
    <w:rPr>
      <w:rFonts w:ascii="Times New Roman" w:eastAsia="Times New Roman" w:hAnsi="Times New Roman" w:cs="Times New Roman"/>
      <w:sz w:val="20"/>
      <w:szCs w:val="24"/>
    </w:rPr>
  </w:style>
  <w:style w:type="paragraph" w:customStyle="1" w:styleId="Emphasize">
    <w:name w:val="Emphasize"/>
    <w:basedOn w:val="Normal"/>
    <w:uiPriority w:val="7"/>
    <w:qFormat/>
    <w:rsid w:val="008E1E5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Emph">
    <w:name w:val="Emph"/>
    <w:basedOn w:val="DefaultParagraphFont"/>
    <w:uiPriority w:val="1"/>
    <w:qFormat/>
    <w:rsid w:val="008E1E52"/>
    <w:rPr>
      <w:rFonts w:ascii="Arial" w:hAnsi="Arial" w:cs="Arial" w:hint="default"/>
      <w:b/>
      <w:bCs w:val="0"/>
      <w:sz w:val="20"/>
      <w:u w:val="single"/>
      <w:bdr w:val="single" w:sz="8" w:space="0" w:color="auto" w:frame="1"/>
    </w:rPr>
  </w:style>
  <w:style w:type="character" w:customStyle="1" w:styleId="m4575830247971856040gmail-styleunderline">
    <w:name w:val="m_4575830247971856040gmail-styleunderline"/>
    <w:basedOn w:val="DefaultParagraphFont"/>
    <w:rsid w:val="008E1E52"/>
  </w:style>
  <w:style w:type="character" w:customStyle="1" w:styleId="m4575830247971856040gmail-boldunderlinechar">
    <w:name w:val="m_4575830247971856040gmail-boldunderlinechar"/>
    <w:basedOn w:val="DefaultParagraphFont"/>
    <w:rsid w:val="008E1E52"/>
  </w:style>
  <w:style w:type="character" w:customStyle="1" w:styleId="aqj">
    <w:name w:val="aqj"/>
    <w:basedOn w:val="DefaultParagraphFont"/>
    <w:rsid w:val="008E1E52"/>
  </w:style>
  <w:style w:type="character" w:customStyle="1" w:styleId="UnderlineBold">
    <w:name w:val="Underline + Bold"/>
    <w:uiPriority w:val="1"/>
    <w:qFormat/>
    <w:rsid w:val="008E1E52"/>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son.com/2020/02/04/trump-is-making-criminal-justice-reform-a-theme-of-his-campaign/" TargetMode="External"/><Relationship Id="rId21" Type="http://schemas.openxmlformats.org/officeDocument/2006/relationships/hyperlink" Target="https://www.bbc.com/news/world-us-canada-530131890" TargetMode="External"/><Relationship Id="rId42" Type="http://schemas.openxmlformats.org/officeDocument/2006/relationships/hyperlink" Target="https://www.theguardian.com/commentisfree/2020/mar/10/trump-democrats-black-voters-2020" TargetMode="External"/><Relationship Id="rId47" Type="http://schemas.openxmlformats.org/officeDocument/2006/relationships/hyperlink" Target="https://ww.marketrealist.com/2019/09/marijuana-legalization-will-trump-have-edge-biden/" TargetMode="External"/><Relationship Id="rId63" Type="http://schemas.openxmlformats.org/officeDocument/2006/relationships/hyperlink" Target="https://theintercept.com/2018/11/13/nancy-pelosi-speaker-trump/" TargetMode="External"/><Relationship Id="rId68" Type="http://schemas.openxmlformats.org/officeDocument/2006/relationships/hyperlink" Target="http://thehill.com/blogs/pundits-blog/energy-environment/336066-the-world-needs-the-us-in-fight-against-climate-change" TargetMode="External"/><Relationship Id="rId84" Type="http://schemas.openxmlformats.org/officeDocument/2006/relationships/hyperlink" Target="https://www.cfr.org/in-brief/new-start-future-us-russia-nuclear-arms-control" TargetMode="External"/><Relationship Id="rId89" Type="http://schemas.openxmlformats.org/officeDocument/2006/relationships/hyperlink" Target="https://www.thenation.com/article/archive/abortion-trump-kavanaugh-hyde/" TargetMode="External"/><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nn.com/2020/06/04/politics/electoral-map-2020-election-donald-trump-joe-biden/index.html" TargetMode="External"/><Relationship Id="rId29" Type="http://schemas.openxmlformats.org/officeDocument/2006/relationships/hyperlink" Target="https://nymag.com/intelligencer/2020/03/joe-bidens-criminal-justice-record-helps-trump.html" TargetMode="External"/><Relationship Id="rId107" Type="http://schemas.openxmlformats.org/officeDocument/2006/relationships/hyperlink" Target="https://www.ecfr.eu/publications/summary/under_the_gun_rearmament_for_arms_control_in_europe)" TargetMode="External"/><Relationship Id="rId11" Type="http://schemas.openxmlformats.org/officeDocument/2006/relationships/hyperlink" Target="https://www.washingtonpost.com/opinions/2020/02/11/trump-needs-start-expanding-his-base-win-heres-how-do-it/" TargetMode="External"/><Relationship Id="rId24" Type="http://schemas.openxmlformats.org/officeDocument/2006/relationships/hyperlink" Target="https://thehill.com/opinion/campaign/503067-mellman-is-biden-really-ahead-of-trump" TargetMode="External"/><Relationship Id="rId32" Type="http://schemas.openxmlformats.org/officeDocument/2006/relationships/hyperlink" Target="https://www.nytimes.com/2019/11/05/upshot/swing-voters-2020-election.html" TargetMode="External"/><Relationship Id="rId37" Type="http://schemas.openxmlformats.org/officeDocument/2006/relationships/hyperlink" Target="https://www.nytimes.com/2020/02/08/us/politics/trump-reelection-campaign.html" TargetMode="External"/><Relationship Id="rId40" Type="http://schemas.openxmlformats.org/officeDocument/2006/relationships/hyperlink" Target="https://www.bloomberg.com/news/articles/2020-02-06/trump-s-plea-to-black-voters-showcases-find-just-a-few-strategy" TargetMode="External"/><Relationship Id="rId45" Type="http://schemas.openxmlformats.org/officeDocument/2006/relationships/hyperlink" Target="https://www.thegrowthop.com/cannabis-news/president-trump-could-make-marijuana-legalization-key-issue-in-2020-election" TargetMode="External"/><Relationship Id="rId53" Type="http://schemas.openxmlformats.org/officeDocument/2006/relationships/hyperlink" Target="https://www.forbes.com/sites/tomangell/2019/12/26/marijuana-on-the-2020-ballot-these-states-could-vote/" TargetMode="External"/><Relationship Id="rId58" Type="http://schemas.openxmlformats.org/officeDocument/2006/relationships/hyperlink" Target="https://nymag.com/intelligencer/2019/11/biden-marijuana-legalization-electability.html" TargetMode="External"/><Relationship Id="rId66" Type="http://schemas.openxmlformats.org/officeDocument/2006/relationships/hyperlink" Target="https://qz.com/996376/trump-has-decided-to-pull-the-us-from-the-paris-climate-agreement/" TargetMode="External"/><Relationship Id="rId74" Type="http://schemas.openxmlformats.org/officeDocument/2006/relationships/hyperlink" Target="http://georgetownsecuritystudiesreview.org/2017/03/12/nato-still-matters/" TargetMode="External"/><Relationship Id="rId79" Type="http://schemas.openxmlformats.org/officeDocument/2006/relationships/hyperlink" Target="https://www.theatlantic.com/magazine/archive/2019/05/trump-2020-second-term/585994/" TargetMode="External"/><Relationship Id="rId87" Type="http://schemas.openxmlformats.org/officeDocument/2006/relationships/hyperlink" Target="https://www.chatelaine.com/news/america-abortion-rights-2020/" TargetMode="External"/><Relationship Id="rId102" Type="http://schemas.openxmlformats.org/officeDocument/2006/relationships/hyperlink" Target="https://www.nytimes.com/2020/03/04/opinion/trump-black-voters.html" TargetMode="External"/><Relationship Id="rId110" Type="http://schemas.openxmlformats.org/officeDocument/2006/relationships/hyperlink" Target="https://www.jacobinmag.com/2018/08/joe-biden-abortion-president" TargetMode="External"/><Relationship Id="rId5" Type="http://schemas.openxmlformats.org/officeDocument/2006/relationships/webSettings" Target="webSettings.xml"/><Relationship Id="rId61" Type="http://schemas.openxmlformats.org/officeDocument/2006/relationships/hyperlink" Target="https://www.usatoday.com/story/news/politics/elections/2019/11/04/election-2020-young-voters-key-democrats-path-beating-trump/2458445001/" TargetMode="External"/><Relationship Id="rId82" Type="http://schemas.openxmlformats.org/officeDocument/2006/relationships/hyperlink" Target="https://www.washingtonpost.com/politics/2020/01/06/is-year-worry-about-nuclear-weapons/" TargetMode="External"/><Relationship Id="rId90" Type="http://schemas.openxmlformats.org/officeDocument/2006/relationships/hyperlink" Target="https://www.theatlantic.com/magazine/archive/2019/05/trump-2020-second-term/585994/" TargetMode="External"/><Relationship Id="rId95" Type="http://schemas.openxmlformats.org/officeDocument/2006/relationships/hyperlink" Target="https://www.vox.com/2019/6/5/18653660/joe-biden-hyde-amendment-bernie-sanders-2020" TargetMode="External"/><Relationship Id="rId19" Type="http://schemas.openxmlformats.org/officeDocument/2006/relationships/hyperlink" Target="https://www.nationalreview.com/2019/10/trump-reelection-campaign-president-must-reassure-swing-voters-and-lure-converts/" TargetMode="External"/><Relationship Id="rId14" Type="http://schemas.openxmlformats.org/officeDocument/2006/relationships/hyperlink" Target="https://www.aljazeera.com/news/2020/06/analysis-trump-terrible-horrible-good-poll-numbers-200611214910523.html" TargetMode="External"/><Relationship Id="rId22" Type="http://schemas.openxmlformats.org/officeDocument/2006/relationships/hyperlink" Target="https://kutv.com/news/local/local-activists-say-trumps-executive-orders-not-enough-for-police-reform" TargetMode="External"/><Relationship Id="rId27" Type="http://schemas.openxmlformats.org/officeDocument/2006/relationships/hyperlink" Target="https://www.nbcnews.com/news/nbcblk/many-black-voters-trump-s-outreach-more-showmanship-substance-n1131601" TargetMode="External"/><Relationship Id="rId30" Type="http://schemas.openxmlformats.org/officeDocument/2006/relationships/hyperlink" Target="https://thecrimereport.org/2020/02/19/polarized-politics-got-you-down-chill-out-with-justice-reform/" TargetMode="External"/><Relationship Id="rId35" Type="http://schemas.openxmlformats.org/officeDocument/2006/relationships/hyperlink" Target="https://yallpolitics.com/2020/02/10/trumps-play-for-black-voters-has-major-implications-in-mississippi/" TargetMode="External"/><Relationship Id="rId43" Type="http://schemas.openxmlformats.org/officeDocument/2006/relationships/hyperlink" Target="https://www.rollcall.com/2019/06/27/this-election-black-voters-will-not-lie-low-and-take-one-for-the-team/" TargetMode="External"/><Relationship Id="rId48" Type="http://schemas.openxmlformats.org/officeDocument/2006/relationships/hyperlink" Target="https://www.leafly.com/news/politics/could-trump-pull-a-cannabis-surprise-in-2020-its-not-impossible" TargetMode="External"/><Relationship Id="rId56" Type="http://schemas.openxmlformats.org/officeDocument/2006/relationships/hyperlink" Target="https://www.wyattresearch.com/article/marijuana-policy-how-trump-loses-2020-election/)---fixed" TargetMode="External"/><Relationship Id="rId64" Type="http://schemas.openxmlformats.org/officeDocument/2006/relationships/hyperlink" Target="https://www.theatlantic.com/magazine/archive/2019/05/trump-2020-second-term/585994/" TargetMode="External"/><Relationship Id="rId69" Type="http://schemas.openxmlformats.org/officeDocument/2006/relationships/hyperlink" Target="http://proceedings.informingscience.org/InSITE2016/InSITE16p131-145Schultz2307.pdf" TargetMode="External"/><Relationship Id="rId77" Type="http://schemas.openxmlformats.org/officeDocument/2006/relationships/hyperlink" Target="https://www.fhi.ox.ac.uk/wp-content/uploads/Existential-Risks-2017-01-23.pdf" TargetMode="External"/><Relationship Id="rId100" Type="http://schemas.openxmlformats.org/officeDocument/2006/relationships/hyperlink" Target="https://www.vox.com/policy-and-politics/2020/3/17/21175200/trump-economy-reelection-2020-presidential-election-coronavirus" TargetMode="External"/><Relationship Id="rId105" Type="http://schemas.openxmlformats.org/officeDocument/2006/relationships/hyperlink" Target="https://www.heritage.org/defense/report/new-start-the-us-should-not-extend-the-dangerously-flawed-treaty-five-more-years" TargetMode="External"/><Relationship Id="rId8" Type="http://schemas.openxmlformats.org/officeDocument/2006/relationships/hyperlink" Target="https://www.usatoday.com/story/opinion/2019/06/07/2020-candidates-should-make-criminal-justice-central-campaigns/1289640001/" TargetMode="External"/><Relationship Id="rId51" Type="http://schemas.openxmlformats.org/officeDocument/2006/relationships/hyperlink" Target="https://internationalcbc.com/ohio-state-professor-trump-may-use-cannabis-in-2020-election/" TargetMode="External"/><Relationship Id="rId72" Type="http://schemas.openxmlformats.org/officeDocument/2006/relationships/hyperlink" Target="http://guymcpherson.com/climate-chaos/climate-change-summary-and-update/" TargetMode="External"/><Relationship Id="rId80" Type="http://schemas.openxmlformats.org/officeDocument/2006/relationships/hyperlink" Target="https://www.nytimes.com/2020/02/10/opinion/albright-ivanov-nuclear-treaty.html" TargetMode="External"/><Relationship Id="rId85" Type="http://schemas.openxmlformats.org/officeDocument/2006/relationships/hyperlink" Target="https://www.nytimes.com/2019/11/08/opinion/dont-let-the-new-start-treaty-lapse.html" TargetMode="External"/><Relationship Id="rId93" Type="http://schemas.openxmlformats.org/officeDocument/2006/relationships/hyperlink" Target="https://www.ippf.org/news/no-gender-equality-without-sexual-and-reproductive-health-and-rights-says-ippf-report" TargetMode="External"/><Relationship Id="rId98" Type="http://schemas.openxmlformats.org/officeDocument/2006/relationships/hyperlink" Target="https://www.politico.com/states/new-york/city-hall/story/2020/06/16/trump-signs-executive-order-incentivizing-police-reforms-1293283" TargetMode="External"/><Relationship Id="rId3" Type="http://schemas.openxmlformats.org/officeDocument/2006/relationships/styles" Target="styles.xml"/><Relationship Id="rId12" Type="http://schemas.openxmlformats.org/officeDocument/2006/relationships/hyperlink" Target="https://www.latimes.com/opinion/story/2020-03-17/joe-biden-michigan-primary-election" TargetMode="External"/><Relationship Id="rId17" Type="http://schemas.openxmlformats.org/officeDocument/2006/relationships/hyperlink" Target="https://foreignpolicy.com/2020/03/10/with-biden-dominant-and-coronavirus-rampant-democratic-2020-hopes-soar/" TargetMode="External"/><Relationship Id="rId25" Type="http://schemas.openxmlformats.org/officeDocument/2006/relationships/hyperlink" Target="https://www.politico.com/news/2020/03/18/coronavirus-campaign-primary-135107" TargetMode="External"/><Relationship Id="rId33" Type="http://schemas.openxmlformats.org/officeDocument/2006/relationships/hyperlink" Target="https://theconversation.com/black-turnout-in-primaries-might-make-democrats-think-twice-about-swing-voter-strategy-132729" TargetMode="External"/><Relationship Id="rId38" Type="http://schemas.openxmlformats.org/officeDocument/2006/relationships/hyperlink" Target="https://www.vox.com/2020/3/9/21151095/black-women-trump-gop-conservatism-gap-2020" TargetMode="External"/><Relationship Id="rId46" Type="http://schemas.openxmlformats.org/officeDocument/2006/relationships/hyperlink" Target="https://thehill.com/opinion/campaign/437825-how-trump-could-take-pot-legalization-away-from-dems-in-2020" TargetMode="External"/><Relationship Id="rId59" Type="http://schemas.openxmlformats.org/officeDocument/2006/relationships/hyperlink" Target="https://observer.com/2019/03/donald-trump-marijuana-legalization-support-2020-election/" TargetMode="External"/><Relationship Id="rId67" Type="http://schemas.openxmlformats.org/officeDocument/2006/relationships/hyperlink" Target="https://www.theguardian.com/environment/climate-consensus-97-per-cent/2017/nov/13/on-climate-and-global-leadership-its-america-last-until-2020)//BB" TargetMode="External"/><Relationship Id="rId103" Type="http://schemas.openxmlformats.org/officeDocument/2006/relationships/hyperlink" Target="https://fivethirtyeight.com/features/sorry-democrats-marijuana-doesnt-bring-young-voters-to-the-polls/" TargetMode="External"/><Relationship Id="rId108" Type="http://schemas.openxmlformats.org/officeDocument/2006/relationships/hyperlink" Target="https://theintercept.com/2020/03/07/joe-biden-abortion-rights/" TargetMode="External"/><Relationship Id="rId20" Type="http://schemas.openxmlformats.org/officeDocument/2006/relationships/hyperlink" Target="https://www.mcclatchydc.com/news/politics-government/election/article243441001.html" TargetMode="External"/><Relationship Id="rId41" Type="http://schemas.openxmlformats.org/officeDocument/2006/relationships/hyperlink" Target="https://nationalinterest.org/blog/buzz/here-strategy-needed-crush-donald-trump-come-november-131412" TargetMode="External"/><Relationship Id="rId54" Type="http://schemas.openxmlformats.org/officeDocument/2006/relationships/hyperlink" Target="https://brobible.com/culture/article/2020-presidential-election-weed-going-legal/" TargetMode="External"/><Relationship Id="rId62" Type="http://schemas.openxmlformats.org/officeDocument/2006/relationships/hyperlink" Target="https://www.newsweek.com/2019/09/27/young-donald-trump-republican-voters-2020-1459272.html" TargetMode="External"/><Relationship Id="rId70" Type="http://schemas.openxmlformats.org/officeDocument/2006/relationships/hyperlink" Target="https://www.vox.com/platform/amp/energy-and-environment/2018/1/19/16908402/global-warming-2-degrees-climate-change?__twitter_impression=true" TargetMode="External"/><Relationship Id="rId75" Type="http://schemas.openxmlformats.org/officeDocument/2006/relationships/hyperlink" Target="https://www.brookings.edu/wp-content/uploads/2017/02/fp_201702_ofc_report_web.pdf" TargetMode="External"/><Relationship Id="rId83" Type="http://schemas.openxmlformats.org/officeDocument/2006/relationships/hyperlink" Target="https://www.truthdig.com/articles/trumps-nuclear-brinkmanship-is-an-emergency/" TargetMode="External"/><Relationship Id="rId88" Type="http://schemas.openxmlformats.org/officeDocument/2006/relationships/hyperlink" Target="https://thehill.com/blogs/congress-blog/foreign-policy/470869-us-must-lead-the-charge-on-global-reproductive-rights-not" TargetMode="External"/><Relationship Id="rId91" Type="http://schemas.openxmlformats.org/officeDocument/2006/relationships/hyperlink" Target="https://www.weforum.org/agenda/2019/03/its-time-to-fulfil-the-promises-made-to-women-25-years-ago/" TargetMode="External"/><Relationship Id="rId96" Type="http://schemas.openxmlformats.org/officeDocument/2006/relationships/hyperlink" Target="https://www.washingtontimes.com/news/2020/jun/14/inside-the-beltway-trumps-gonna-win-in-2020-zogby-/"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atimes.com/opinion/story/2020-03-17/joe-biden-michigan-primary-election" TargetMode="External"/><Relationship Id="rId15" Type="http://schemas.openxmlformats.org/officeDocument/2006/relationships/hyperlink" Target="https://www.thestreet.com/mishtalk/politics/trumps-chances-of-winning-are-slip-slidin-away" TargetMode="External"/><Relationship Id="rId23" Type="http://schemas.openxmlformats.org/officeDocument/2006/relationships/hyperlink" Target="https://www.politico.com/states/new-york/city-hall/story/2020/06/16/trump-signs-executive-order-incentivizing-police-reforms-1293283" TargetMode="External"/><Relationship Id="rId28" Type="http://schemas.openxmlformats.org/officeDocument/2006/relationships/hyperlink" Target="https://morningconsult.com/2019/04/19/2020-will-test-the-limits-of-trumps-base-first-approach-branding-prowess/" TargetMode="External"/><Relationship Id="rId36" Type="http://schemas.openxmlformats.org/officeDocument/2006/relationships/hyperlink" Target="https://nypost.com/2020/02/08/inside-donald-trumps-aggressive-outreach-to-black-voters/" TargetMode="External"/><Relationship Id="rId49" Type="http://schemas.openxmlformats.org/officeDocument/2006/relationships/hyperlink" Target="https://thehill.com/opinion/finance/448221-cannabis-can-be-trumps-secret-weapon-in-trade-war-and-for-2020" TargetMode="External"/><Relationship Id="rId57" Type="http://schemas.openxmlformats.org/officeDocument/2006/relationships/hyperlink" Target="https://www.vox.com/policy-and-politics/2020/1/23/21076978/marijuana-legalization-2020-ballot-initiatives" TargetMode="External"/><Relationship Id="rId106" Type="http://schemas.openxmlformats.org/officeDocument/2006/relationships/hyperlink" Target="https://www.ecfr.eu/publications/summary/under_the_gun_rearmament_for_arms_control_in_europe)" TargetMode="External"/><Relationship Id="rId10" Type="http://schemas.openxmlformats.org/officeDocument/2006/relationships/hyperlink" Target="https://thefederalist.com/2019/12/09/why-trumps-gains-with-black-voters-could-swing-the-2020-election/" TargetMode="External"/><Relationship Id="rId31" Type="http://schemas.openxmlformats.org/officeDocument/2006/relationships/hyperlink" Target="https://www.vox.com/2020/3/10/21173431/swing-voters-trump-2020" TargetMode="External"/><Relationship Id="rId44" Type="http://schemas.openxmlformats.org/officeDocument/2006/relationships/hyperlink" Target="https://www.civilized.life/articles/cannabis-consumers-could-be-a-silent-swing-vote-in-2020-and-thats-bad-news-for-trump/" TargetMode="External"/><Relationship Id="rId52" Type="http://schemas.openxmlformats.org/officeDocument/2006/relationships/hyperlink" Target="https://thefreshtoast.com/cannabis/marijuana-legalization-on-ballot-would-drive-2020-voter-turnout-says-michael-moore/)//BB" TargetMode="External"/><Relationship Id="rId60" Type="http://schemas.openxmlformats.org/officeDocument/2006/relationships/hyperlink" Target="https://www.cnn.com/2020/01/02/opinions/young-voters-midterm-elections-solomont-glickman/index.html" TargetMode="External"/><Relationship Id="rId65" Type="http://schemas.openxmlformats.org/officeDocument/2006/relationships/hyperlink" Target="https://newrepublic.com/article/154539/trumps-reelection-doom-planet" TargetMode="External"/><Relationship Id="rId73" Type="http://schemas.openxmlformats.org/officeDocument/2006/relationships/hyperlink" Target="https://warontherocks.com/2018/08/crisis-and-conviction-u-s-grand-strategy-in-trumps-second-term/" TargetMode="External"/><Relationship Id="rId78" Type="http://schemas.openxmlformats.org/officeDocument/2006/relationships/hyperlink" Target="https://www.politico.com/news/2020/02/12/trump-nuclear-envoy-russia-114655)//BB---ability" TargetMode="External"/><Relationship Id="rId81" Type="http://schemas.openxmlformats.org/officeDocument/2006/relationships/hyperlink" Target="https://nationalinterest.org/blog/buzz/how-donald-trump-can-stop-nuclear-arms-race-119756" TargetMode="External"/><Relationship Id="rId86" Type="http://schemas.openxmlformats.org/officeDocument/2006/relationships/hyperlink" Target="https://www.defenseone.com/ideas/2019/07/if-new-start-dies-these-questions-will-need-answers/158744/" TargetMode="External"/><Relationship Id="rId94" Type="http://schemas.openxmlformats.org/officeDocument/2006/relationships/hyperlink" Target="https://europeangreens.eu/content/sexual-and-reproductive-rights-cornerstone-feminist-europe" TargetMode="External"/><Relationship Id="rId99" Type="http://schemas.openxmlformats.org/officeDocument/2006/relationships/hyperlink" Target="https://thefederalist.com/2020/01/17/how-trump-can-triple-his-support-among-black-voters-in-2020/" TargetMode="External"/><Relationship Id="rId101" Type="http://schemas.openxmlformats.org/officeDocument/2006/relationships/hyperlink" Target="https://www.rollcall.com/2019/08/22/criminal-justice-reform-had-a-bipartisan-minute-then-2020-reared-its-head/" TargetMode="External"/><Relationship Id="rId4" Type="http://schemas.openxmlformats.org/officeDocument/2006/relationships/settings" Target="settings.xml"/><Relationship Id="rId9" Type="http://schemas.openxmlformats.org/officeDocument/2006/relationships/hyperlink" Target="https://www.latimes.com/opinion/story/2020-03-17/joe-biden-michigan-primary-election" TargetMode="External"/><Relationship Id="rId13" Type="http://schemas.openxmlformats.org/officeDocument/2006/relationships/hyperlink" Target="https://www.equities.com/why-removing-the-federal-ban-on-cannabis-would-secure-trump-in-2020" TargetMode="External"/><Relationship Id="rId18" Type="http://schemas.openxmlformats.org/officeDocument/2006/relationships/hyperlink" Target="https://www.nytimes.com/2020/03/12/us/politics/trump-vs-biden.html" TargetMode="External"/><Relationship Id="rId39" Type="http://schemas.openxmlformats.org/officeDocument/2006/relationships/hyperlink" Target="https://www.washingtonpost.com/politics/trump-courts-minority-men-with-mix-of-policy-and-personal-appeals/2020/02/26/85484bc8-5433-11ea-929a-64efa7482a77_story.html" TargetMode="External"/><Relationship Id="rId109" Type="http://schemas.openxmlformats.org/officeDocument/2006/relationships/hyperlink" Target="https://www.salon.com/2019/06/14/its-not-just-one-gaffe-joe-biden-cant-be-counted-on-to-fight-for-reproductive-rights/" TargetMode="External"/><Relationship Id="rId34" Type="http://schemas.openxmlformats.org/officeDocument/2006/relationships/hyperlink" Target="https://www.politico.eu/article/why-donald-trump-path-to-reelection-is-totally-plausible-2020/" TargetMode="External"/><Relationship Id="rId50" Type="http://schemas.openxmlformats.org/officeDocument/2006/relationships/hyperlink" Target="https://www.politico.com/states/florida/story/2019/10/08/trump-doesnt-inhale-but-cannabis-is-betting-his-supporters-do-1221139" TargetMode="External"/><Relationship Id="rId55" Type="http://schemas.openxmlformats.org/officeDocument/2006/relationships/hyperlink" Target="https://finance.yahoo.com/news/analyst-trump-could-push-cannabis-185549484.html" TargetMode="External"/><Relationship Id="rId76" Type="http://schemas.openxmlformats.org/officeDocument/2006/relationships/hyperlink" Target="https://www.brookings.edu/blog/order-from-chaos/2020/02/06/dont-let-new-start-die/" TargetMode="External"/><Relationship Id="rId97" Type="http://schemas.openxmlformats.org/officeDocument/2006/relationships/hyperlink" Target="https://www.foxnews.com/media/professor-predicted-trump-win-prediction-biden-2020" TargetMode="External"/><Relationship Id="rId104" Type="http://schemas.openxmlformats.org/officeDocument/2006/relationships/hyperlink" Target="https://thehill.com/policy/defense/482119-trump-under-pressure-to-renew-last-nuke-treaty-with-russia" TargetMode="External"/><Relationship Id="rId7" Type="http://schemas.openxmlformats.org/officeDocument/2006/relationships/hyperlink" Target="https://reason.com/2020/03/09/trump-attacks-biden-on-drug-policy-from-the-left/" TargetMode="External"/><Relationship Id="rId71" Type="http://schemas.openxmlformats.org/officeDocument/2006/relationships/hyperlink" Target="https://www.theguardian.com/commentisfree/2019/sep/11/adaptaion-climate-disaster-cutting-emissions" TargetMode="External"/><Relationship Id="rId92" Type="http://schemas.openxmlformats.org/officeDocument/2006/relationships/hyperlink" Target="https://thehill.com/opinion/international/481881-we-must-repeal-the-global-gag-rule-to-protect-girls-and-womens-liv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ACB9A-8F79-42C5-8545-89FD79CA0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95148</Words>
  <Characters>542347</Characters>
  <Application>Microsoft Office Word</Application>
  <DocSecurity>0</DocSecurity>
  <Lines>4519</Lines>
  <Paragraphs>1272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Harris, Scott L.</cp:lastModifiedBy>
  <cp:revision>2</cp:revision>
  <dcterms:created xsi:type="dcterms:W3CDTF">2020-06-21T14:49:00Z</dcterms:created>
  <dcterms:modified xsi:type="dcterms:W3CDTF">2020-06-21T14:49:00Z</dcterms:modified>
</cp:coreProperties>
</file>