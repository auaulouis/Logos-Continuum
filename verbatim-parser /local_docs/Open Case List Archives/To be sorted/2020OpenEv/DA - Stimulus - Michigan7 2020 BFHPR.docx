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99369C" w14:textId="331258D0" w:rsidR="00D526FD" w:rsidRDefault="00D526FD" w:rsidP="00D526FD">
      <w:pPr>
        <w:pStyle w:val="Heading1"/>
      </w:pPr>
      <w:r>
        <w:t>NEG</w:t>
      </w:r>
    </w:p>
    <w:p w14:paraId="61E5FD1A" w14:textId="4CDB9B0F" w:rsidR="0043474D" w:rsidRPr="0043474D" w:rsidRDefault="0043474D" w:rsidP="0043474D">
      <w:pPr>
        <w:pStyle w:val="Heading2"/>
      </w:pPr>
      <w:r>
        <w:t xml:space="preserve">Top Shelf </w:t>
      </w:r>
    </w:p>
    <w:p w14:paraId="3FE56E87" w14:textId="77777777" w:rsidR="0043474D" w:rsidRDefault="0043474D" w:rsidP="0043474D">
      <w:pPr>
        <w:pStyle w:val="Heading3"/>
      </w:pPr>
      <w:r>
        <w:t xml:space="preserve">1NC – Stimulus DA </w:t>
      </w:r>
    </w:p>
    <w:p w14:paraId="5FCDF7EC" w14:textId="77777777" w:rsidR="0043474D" w:rsidRDefault="0043474D" w:rsidP="0043474D">
      <w:pPr>
        <w:pStyle w:val="Heading4"/>
      </w:pPr>
      <w:r>
        <w:t xml:space="preserve">Stimulus package passes now – Trump </w:t>
      </w:r>
    </w:p>
    <w:p w14:paraId="7BAD127D" w14:textId="77777777" w:rsidR="0043474D" w:rsidRPr="009000D1" w:rsidRDefault="0043474D" w:rsidP="0043474D">
      <w:r w:rsidRPr="009000D1">
        <w:rPr>
          <w:rStyle w:val="Style13ptBold"/>
        </w:rPr>
        <w:t>Pentchoukov 07/26</w:t>
      </w:r>
      <w:r w:rsidRPr="009000D1">
        <w:t xml:space="preserve"> – senior political reporter at NTD. (Ivan, 07/26/20, “New $1,200 Stimulus Checks Coming in August, Mnuchin Says,” </w:t>
      </w:r>
      <w:hyperlink r:id="rId9" w:history="1">
        <w:r w:rsidRPr="009000D1">
          <w:rPr>
            <w:rStyle w:val="Hyperlink"/>
          </w:rPr>
          <w:t>https://www.ntd.com/new-1200-stimulus-checks-coming-in-august-mnuchin-says_489317.html</w:t>
        </w:r>
      </w:hyperlink>
      <w:r w:rsidRPr="009000D1">
        <w:t xml:space="preserve">) np </w:t>
      </w:r>
    </w:p>
    <w:p w14:paraId="39AB4BFB" w14:textId="77777777" w:rsidR="0043474D" w:rsidRPr="009000D1" w:rsidRDefault="0043474D" w:rsidP="0043474D">
      <w:pPr>
        <w:rPr>
          <w:rStyle w:val="StyleUnderline"/>
        </w:rPr>
      </w:pPr>
      <w:r w:rsidRPr="009000D1">
        <w:rPr>
          <w:sz w:val="16"/>
        </w:rPr>
        <w:t xml:space="preserve">Americans will see fresh a new round of $1,200 stimulus checks in August, Treasury Secretary Steven Mnuchin told reporters on Saturday. The new payments will be based on the same formula as an earlier bill, with people who make $75,000 or less set to receive the full amount. Americans earning over $100,000 do not qualify for a payment. “We’ll get the majority of them out in August and those will help people,” Mnuchin said on July 25. </w:t>
      </w:r>
      <w:r w:rsidRPr="009000D1">
        <w:rPr>
          <w:rStyle w:val="StyleUnderline"/>
        </w:rPr>
        <w:t>Republicans were ready to roll out the next $1 trillion pandemic stimulus bill</w:t>
      </w:r>
      <w:r w:rsidRPr="009000D1">
        <w:rPr>
          <w:sz w:val="16"/>
        </w:rPr>
        <w:t xml:space="preserve"> on Monday </w:t>
      </w:r>
      <w:r w:rsidRPr="009000D1">
        <w:rPr>
          <w:rStyle w:val="StyleUnderline"/>
        </w:rPr>
        <w:t>with the backing of the White House. Mnuchin said President</w:t>
      </w:r>
      <w:r w:rsidRPr="009000D1">
        <w:rPr>
          <w:sz w:val="16"/>
        </w:rPr>
        <w:t xml:space="preserve"> Donald </w:t>
      </w:r>
      <w:r w:rsidRPr="009000D1">
        <w:rPr>
          <w:rStyle w:val="StyleUnderline"/>
        </w:rPr>
        <w:t>Trump’s</w:t>
      </w:r>
      <w:r w:rsidRPr="009000D1">
        <w:rPr>
          <w:sz w:val="16"/>
        </w:rPr>
        <w:t xml:space="preserve"> top </w:t>
      </w:r>
      <w:r w:rsidRPr="009000D1">
        <w:rPr>
          <w:rStyle w:val="StyleUnderline"/>
        </w:rPr>
        <w:t>priority was to extend an expiring unemployment benefit but reduce the amount substantially</w:t>
      </w:r>
      <w:r w:rsidRPr="009000D1">
        <w:rPr>
          <w:sz w:val="16"/>
        </w:rPr>
        <w:t xml:space="preserve"> so it doesn’t act as a disincentive for people to return to work. </w:t>
      </w:r>
      <w:r w:rsidRPr="009000D1">
        <w:rPr>
          <w:rStyle w:val="StyleUnderline"/>
        </w:rPr>
        <w:t>Mnuchin</w:t>
      </w:r>
      <w:r w:rsidRPr="009000D1">
        <w:rPr>
          <w:sz w:val="16"/>
        </w:rPr>
        <w:t xml:space="preserve"> said he </w:t>
      </w:r>
      <w:r w:rsidRPr="009000D1">
        <w:rPr>
          <w:rStyle w:val="StyleUnderline"/>
        </w:rPr>
        <w:t>and</w:t>
      </w:r>
      <w:r w:rsidRPr="009000D1">
        <w:rPr>
          <w:sz w:val="16"/>
        </w:rPr>
        <w:t xml:space="preserve"> Mark </w:t>
      </w:r>
      <w:r w:rsidRPr="009000D1">
        <w:rPr>
          <w:rStyle w:val="StyleUnderline"/>
        </w:rPr>
        <w:t>Meadows</w:t>
      </w:r>
      <w:r w:rsidRPr="009000D1">
        <w:rPr>
          <w:sz w:val="16"/>
        </w:rPr>
        <w:t xml:space="preserve">, the president’s chief of staff, </w:t>
      </w:r>
      <w:r w:rsidRPr="009000D1">
        <w:rPr>
          <w:rStyle w:val="StyleUnderline"/>
        </w:rPr>
        <w:t>spent</w:t>
      </w:r>
      <w:r w:rsidRPr="009000D1">
        <w:rPr>
          <w:sz w:val="16"/>
        </w:rPr>
        <w:t xml:space="preserve"> several </w:t>
      </w:r>
      <w:r w:rsidRPr="009000D1">
        <w:rPr>
          <w:rStyle w:val="StyleUnderline"/>
        </w:rPr>
        <w:t>hours at the Capitol with Republican staff.</w:t>
      </w:r>
      <w:r>
        <w:rPr>
          <w:rStyle w:val="StyleUnderline"/>
        </w:rPr>
        <w:t xml:space="preserve"> </w:t>
      </w:r>
      <w:r w:rsidRPr="009000D1">
        <w:rPr>
          <w:rStyle w:val="StyleUnderline"/>
        </w:rPr>
        <w:t>“We’re prepared to move quickly,” Mnuchin said, noting that the president would “absolutely” support the emerging Republican package.</w:t>
      </w:r>
      <w:r>
        <w:rPr>
          <w:rStyle w:val="StyleUnderline"/>
        </w:rPr>
        <w:t xml:space="preserve"> </w:t>
      </w:r>
      <w:r w:rsidRPr="009000D1">
        <w:rPr>
          <w:sz w:val="16"/>
        </w:rPr>
        <w:t xml:space="preserve">The Democrats have yet to weigh in publicly on the proposal. </w:t>
      </w:r>
      <w:r w:rsidRPr="009000D1">
        <w:rPr>
          <w:rStyle w:val="StyleUnderline"/>
        </w:rPr>
        <w:t xml:space="preserve">Mnuchin </w:t>
      </w:r>
      <w:r w:rsidRPr="009000D1">
        <w:rPr>
          <w:sz w:val="16"/>
        </w:rPr>
        <w:t>has</w:t>
      </w:r>
      <w:r w:rsidRPr="009000D1">
        <w:rPr>
          <w:rStyle w:val="StyleUnderline"/>
        </w:rPr>
        <w:t xml:space="preserve"> </w:t>
      </w:r>
      <w:r w:rsidRPr="009000D1">
        <w:rPr>
          <w:sz w:val="16"/>
        </w:rPr>
        <w:t>recently</w:t>
      </w:r>
      <w:r w:rsidRPr="009000D1">
        <w:rPr>
          <w:rStyle w:val="StyleUnderline"/>
        </w:rPr>
        <w:t xml:space="preserve"> said </w:t>
      </w:r>
      <w:r w:rsidRPr="009000D1">
        <w:rPr>
          <w:sz w:val="16"/>
        </w:rPr>
        <w:t>that</w:t>
      </w:r>
      <w:r w:rsidRPr="009000D1">
        <w:rPr>
          <w:rStyle w:val="StyleUnderline"/>
        </w:rPr>
        <w:t xml:space="preserve"> he called the Democratic leaders in the House and Senate before negotiations kick off on the broader aid deal.</w:t>
      </w:r>
      <w:r>
        <w:rPr>
          <w:rStyle w:val="StyleUnderline"/>
        </w:rPr>
        <w:t xml:space="preserve"> </w:t>
      </w:r>
      <w:r w:rsidRPr="009000D1">
        <w:rPr>
          <w:sz w:val="16"/>
        </w:rPr>
        <w:t xml:space="preserve">Republicans were on track to introduce their proposal earlier, but some GOP lawmakers disagreed on the size, scope, and details of the $1 trillion package. The bill was expected to include $105 billion for reopening schools and continued funding for testing for the Chinese Communist Party (CCP) virus, commonly known as the coronavirus. The measure was also expected to include benefits for businesses, including loans, tax breaks, and protections against virus-related lawsuits. The White House summed up the president’s priorities for the bills as “jobs and kids.” </w:t>
      </w:r>
      <w:r w:rsidRPr="009000D1">
        <w:rPr>
          <w:rStyle w:val="StyleUnderline"/>
        </w:rPr>
        <w:t>“The president has been very clear. He wants to make sure that the American people have what they need during this unprecedented time,” Meadows said, “to make sure not only the money is there but the programs.”</w:t>
      </w:r>
      <w:r>
        <w:rPr>
          <w:rStyle w:val="StyleUnderline"/>
        </w:rPr>
        <w:t xml:space="preserve"> </w:t>
      </w:r>
      <w:r w:rsidRPr="009000D1">
        <w:rPr>
          <w:rStyle w:val="StyleUnderline"/>
        </w:rPr>
        <w:t>The $600 weekly unemployment benefit expired on Saturday, adding urgency to the negotiations</w:t>
      </w:r>
      <w:r w:rsidRPr="009000D1">
        <w:rPr>
          <w:sz w:val="16"/>
        </w:rPr>
        <w:t xml:space="preserve">. The White House proposed cutting the unemployment aid to $100 per week. Republicans favored cutting it to $200 which would be phased out to no more than 70 percent of an employee’s previous pay. In addition to the expiration of jobless benefits, the federal moratorium on evictions also expires on July 31. </w:t>
      </w:r>
      <w:r w:rsidRPr="009000D1">
        <w:rPr>
          <w:rStyle w:val="StyleUnderline"/>
        </w:rPr>
        <w:t>The Democrats are likely to exercise leverage to add their priorities to the bill before a final deal is sealed</w:t>
      </w:r>
      <w:r w:rsidRPr="009000D1">
        <w:rPr>
          <w:sz w:val="16"/>
        </w:rPr>
        <w:t xml:space="preserve">. </w:t>
      </w:r>
      <w:r w:rsidRPr="009000D1">
        <w:rPr>
          <w:rStyle w:val="StyleUnderline"/>
        </w:rPr>
        <w:t>Both sides are eager to agree on a package to prevent a fallout triggered by the expiration of major aid programs.</w:t>
      </w:r>
      <w:r>
        <w:rPr>
          <w:rStyle w:val="StyleUnderline"/>
        </w:rPr>
        <w:t xml:space="preserve"> </w:t>
      </w:r>
      <w:r w:rsidRPr="009000D1">
        <w:rPr>
          <w:rStyle w:val="StyleUnderline"/>
        </w:rPr>
        <w:t>Senate Majority Leader</w:t>
      </w:r>
      <w:r w:rsidRPr="009000D1">
        <w:rPr>
          <w:sz w:val="16"/>
        </w:rPr>
        <w:t xml:space="preserve"> Mitch </w:t>
      </w:r>
      <w:r w:rsidRPr="009000D1">
        <w:rPr>
          <w:rStyle w:val="StyleUnderline"/>
        </w:rPr>
        <w:t>McConnell</w:t>
      </w:r>
      <w:r w:rsidRPr="009000D1">
        <w:rPr>
          <w:sz w:val="16"/>
        </w:rPr>
        <w:t xml:space="preserve"> </w:t>
      </w:r>
      <w:r w:rsidRPr="009000D1">
        <w:rPr>
          <w:rStyle w:val="StyleUnderline"/>
        </w:rPr>
        <w:t>said</w:t>
      </w:r>
      <w:r w:rsidRPr="009000D1">
        <w:rPr>
          <w:sz w:val="16"/>
        </w:rPr>
        <w:t xml:space="preserve"> Friday </w:t>
      </w:r>
      <w:r w:rsidRPr="009000D1">
        <w:rPr>
          <w:rStyle w:val="StyleUnderline"/>
        </w:rPr>
        <w:t>he hoped a package could be agreed on “in the next few weeks.”</w:t>
      </w:r>
    </w:p>
    <w:p w14:paraId="7B8EBEB6" w14:textId="77777777" w:rsidR="0043474D" w:rsidRDefault="0043474D" w:rsidP="0043474D"/>
    <w:p w14:paraId="2E3746DA" w14:textId="77777777" w:rsidR="0043474D" w:rsidRDefault="0043474D" w:rsidP="0043474D"/>
    <w:p w14:paraId="32BAB603" w14:textId="5F6FF8C3" w:rsidR="0043474D" w:rsidRDefault="0043474D" w:rsidP="0043474D">
      <w:r>
        <w:t>--Insert Link--</w:t>
      </w:r>
    </w:p>
    <w:p w14:paraId="18B1836A" w14:textId="77777777" w:rsidR="0043474D" w:rsidRDefault="0043474D" w:rsidP="0043474D"/>
    <w:p w14:paraId="2544912D" w14:textId="21641C6E" w:rsidR="0043474D" w:rsidRDefault="0043474D" w:rsidP="0043474D"/>
    <w:p w14:paraId="31CF56B8" w14:textId="77777777" w:rsidR="0043474D" w:rsidRDefault="0043474D" w:rsidP="0043474D">
      <w:pPr>
        <w:pStyle w:val="Heading4"/>
      </w:pPr>
      <w:r>
        <w:t xml:space="preserve">A stimulus bill now is key to preparedness for the second wave of coronavirus- </w:t>
      </w:r>
      <w:r w:rsidRPr="325E8950">
        <w:rPr>
          <w:i/>
          <w:u w:val="single"/>
        </w:rPr>
        <w:t>rapid passage</w:t>
      </w:r>
      <w:r>
        <w:t xml:space="preserve"> is key to ensure economic impcats won’t be </w:t>
      </w:r>
      <w:r w:rsidRPr="00531DE2">
        <w:rPr>
          <w:i/>
          <w:u w:val="single"/>
        </w:rPr>
        <w:t>severe</w:t>
      </w:r>
      <w:r>
        <w:t xml:space="preserve"> and </w:t>
      </w:r>
      <w:r w:rsidRPr="00531DE2">
        <w:rPr>
          <w:i/>
          <w:u w:val="single"/>
        </w:rPr>
        <w:t>protracted</w:t>
      </w:r>
      <w:r>
        <w:t xml:space="preserve"> </w:t>
      </w:r>
    </w:p>
    <w:p w14:paraId="7A3EACDA" w14:textId="77777777" w:rsidR="0043474D" w:rsidRPr="00B72FDE" w:rsidRDefault="0043474D" w:rsidP="0043474D">
      <w:pPr>
        <w:rPr>
          <w:sz w:val="20"/>
          <w:szCs w:val="20"/>
        </w:rPr>
      </w:pPr>
      <w:r>
        <w:rPr>
          <w:rStyle w:val="Style13ptBold"/>
        </w:rPr>
        <w:t xml:space="preserve">Tankersley 7-2 </w:t>
      </w:r>
      <w:r>
        <w:rPr>
          <w:rStyle w:val="Style13ptBold"/>
          <w:b w:val="0"/>
          <w:sz w:val="20"/>
          <w:szCs w:val="20"/>
        </w:rPr>
        <w:t xml:space="preserve">- </w:t>
      </w:r>
      <w:r w:rsidRPr="00D86BA2">
        <w:rPr>
          <w:rStyle w:val="Style13ptBold"/>
          <w:b w:val="0"/>
          <w:sz w:val="20"/>
          <w:szCs w:val="20"/>
        </w:rPr>
        <w:t>covers economic and tax policy. Over more than a decade covering politics and economics in Washington, he has written extensively about the stagnation of the American middle class and the decline of economic opportunity.</w:t>
      </w:r>
      <w:r>
        <w:rPr>
          <w:rStyle w:val="Style13ptBold"/>
          <w:b w:val="0"/>
          <w:sz w:val="20"/>
          <w:szCs w:val="20"/>
        </w:rPr>
        <w:t xml:space="preserve"> (Jim, “</w:t>
      </w:r>
      <w:r w:rsidRPr="00B72FDE">
        <w:rPr>
          <w:rStyle w:val="Style13ptBold"/>
          <w:b w:val="0"/>
          <w:sz w:val="20"/>
          <w:szCs w:val="20"/>
        </w:rPr>
        <w:t>Congress Eyes More Spending as Virus Cases Surge and Economy Struggles</w:t>
      </w:r>
      <w:r>
        <w:rPr>
          <w:rStyle w:val="Style13ptBold"/>
          <w:b w:val="0"/>
          <w:sz w:val="20"/>
          <w:szCs w:val="20"/>
        </w:rPr>
        <w:t xml:space="preserve">.” The New York Times. July 2, 2020. DOA: July 14, 2020. </w:t>
      </w:r>
      <w:hyperlink r:id="rId10" w:history="1">
        <w:r w:rsidRPr="00040A30">
          <w:rPr>
            <w:rStyle w:val="Hyperlink"/>
            <w:sz w:val="20"/>
            <w:szCs w:val="20"/>
          </w:rPr>
          <w:t>https://www.nytimes.com/2020/07/02/business/economy/congress-economy-coronavirus.html)//MGalian</w:t>
        </w:r>
      </w:hyperlink>
      <w:r>
        <w:rPr>
          <w:rStyle w:val="Style13ptBold"/>
          <w:b w:val="0"/>
          <w:sz w:val="20"/>
          <w:szCs w:val="20"/>
        </w:rPr>
        <w:t xml:space="preserve"> </w:t>
      </w:r>
      <w:hyperlink r:id="rId11" w:history="1">
        <w:r w:rsidRPr="00981134">
          <w:rPr>
            <w:rStyle w:val="Hyperlink"/>
          </w:rPr>
          <w:t>https://www.nytimes.com/2020/03/25/business/2-trillion-stimulus-coronavirus-bill.html)//MGalian</w:t>
        </w:r>
      </w:hyperlink>
      <w:r>
        <w:rPr>
          <w:rStyle w:val="Style13ptBold"/>
          <w:b w:val="0"/>
          <w:sz w:val="20"/>
          <w:szCs w:val="20"/>
        </w:rPr>
        <w:t xml:space="preserve"> </w:t>
      </w:r>
    </w:p>
    <w:p w14:paraId="517A297F" w14:textId="77777777" w:rsidR="0043474D" w:rsidRPr="00981134" w:rsidRDefault="0043474D" w:rsidP="0043474D">
      <w:pPr>
        <w:rPr>
          <w:sz w:val="12"/>
          <w:szCs w:val="12"/>
        </w:rPr>
      </w:pPr>
      <w:r w:rsidRPr="325E8950">
        <w:rPr>
          <w:sz w:val="12"/>
          <w:szCs w:val="12"/>
        </w:rPr>
        <w:t xml:space="preserve">WASHINGTON — </w:t>
      </w:r>
      <w:r w:rsidRPr="325E8950">
        <w:rPr>
          <w:u w:val="single"/>
        </w:rPr>
        <w:t xml:space="preserve">There is a </w:t>
      </w:r>
      <w:r w:rsidRPr="325E8950">
        <w:rPr>
          <w:rStyle w:val="Emphasis"/>
        </w:rPr>
        <w:t>growing recognition</w:t>
      </w:r>
      <w:r w:rsidRPr="325E8950">
        <w:rPr>
          <w:u w:val="single"/>
        </w:rPr>
        <w:t xml:space="preserve"> across party lines that Congress will need to </w:t>
      </w:r>
      <w:r w:rsidRPr="325E8950">
        <w:rPr>
          <w:rStyle w:val="Emphasis"/>
        </w:rPr>
        <w:t>spend more money, and soon</w:t>
      </w:r>
      <w:r w:rsidRPr="325E8950">
        <w:rPr>
          <w:sz w:val="12"/>
          <w:szCs w:val="12"/>
        </w:rPr>
        <w:t xml:space="preserve">, </w:t>
      </w:r>
      <w:r w:rsidRPr="325E8950">
        <w:rPr>
          <w:u w:val="single"/>
        </w:rPr>
        <w:t xml:space="preserve">to continue to prop up the </w:t>
      </w:r>
      <w:r w:rsidRPr="325E8950">
        <w:rPr>
          <w:sz w:val="12"/>
          <w:szCs w:val="12"/>
        </w:rPr>
        <w:t xml:space="preserve">American </w:t>
      </w:r>
      <w:r w:rsidRPr="325E8950">
        <w:rPr>
          <w:u w:val="single"/>
        </w:rPr>
        <w:t>economy during the coronavirus recession.</w:t>
      </w:r>
      <w:r w:rsidRPr="325E8950">
        <w:rPr>
          <w:sz w:val="12"/>
          <w:szCs w:val="12"/>
        </w:rPr>
        <w:t xml:space="preserve"> But there is little consensus on what that next aid package will look like and </w:t>
      </w:r>
      <w:r w:rsidRPr="325E8950">
        <w:rPr>
          <w:rStyle w:val="Emphasis"/>
          <w:b w:val="0"/>
          <w:sz w:val="12"/>
          <w:szCs w:val="12"/>
          <w:u w:val="none"/>
        </w:rPr>
        <w:t>how quickly it will arrive</w:t>
      </w:r>
      <w:r w:rsidRPr="325E8950">
        <w:rPr>
          <w:sz w:val="12"/>
          <w:szCs w:val="12"/>
        </w:rPr>
        <w:t xml:space="preserve"> before the end of summer, and there is a sense among Republicans and Democrats that the next bill will spend far less to help people and businesses than the nearly $3 trillion that Congress approved in March in a series of rapid-fire bills. Some </w:t>
      </w:r>
      <w:r w:rsidRPr="325E8950">
        <w:rPr>
          <w:rStyle w:val="Emphasis"/>
        </w:rPr>
        <w:t>economists say lawmakers are risking further damage to an already fragile recovery by not moving more quickly</w:t>
      </w:r>
      <w:r w:rsidRPr="325E8950">
        <w:rPr>
          <w:sz w:val="12"/>
          <w:szCs w:val="12"/>
        </w:rPr>
        <w:t xml:space="preserve">. The </w:t>
      </w:r>
      <w:r w:rsidRPr="325E8950">
        <w:rPr>
          <w:u w:val="single"/>
        </w:rPr>
        <w:t>unemployment rate</w:t>
      </w:r>
      <w:r w:rsidRPr="325E8950">
        <w:rPr>
          <w:sz w:val="12"/>
          <w:szCs w:val="12"/>
        </w:rPr>
        <w:t xml:space="preserve"> has dropped from its April peak but </w:t>
      </w:r>
      <w:r w:rsidRPr="325E8950">
        <w:rPr>
          <w:u w:val="single"/>
        </w:rPr>
        <w:t>was still at 11.1 percent in June</w:t>
      </w:r>
      <w:r w:rsidRPr="325E8950">
        <w:rPr>
          <w:sz w:val="12"/>
          <w:szCs w:val="12"/>
        </w:rPr>
        <w:t xml:space="preserve">. </w:t>
      </w:r>
      <w:r w:rsidRPr="325E8950">
        <w:rPr>
          <w:u w:val="single"/>
        </w:rPr>
        <w:t>Forecasters</w:t>
      </w:r>
      <w:r w:rsidRPr="325E8950">
        <w:rPr>
          <w:sz w:val="12"/>
          <w:szCs w:val="12"/>
        </w:rPr>
        <w:t xml:space="preserve"> at the Congressional Budget Office </w:t>
      </w:r>
      <w:r w:rsidRPr="325E8950">
        <w:rPr>
          <w:u w:val="single"/>
        </w:rPr>
        <w:t>said</w:t>
      </w:r>
      <w:r w:rsidRPr="325E8950">
        <w:rPr>
          <w:sz w:val="12"/>
          <w:szCs w:val="12"/>
        </w:rPr>
        <w:t xml:space="preserve"> on Thursday </w:t>
      </w:r>
      <w:r w:rsidRPr="325E8950">
        <w:rPr>
          <w:u w:val="single"/>
        </w:rPr>
        <w:t xml:space="preserve">that they expected the economy to </w:t>
      </w:r>
      <w:r w:rsidRPr="325E8950">
        <w:rPr>
          <w:rStyle w:val="Emphasis"/>
        </w:rPr>
        <w:t>shrink by 5.9 percent this year</w:t>
      </w:r>
      <w:r w:rsidRPr="325E8950">
        <w:rPr>
          <w:sz w:val="12"/>
          <w:szCs w:val="12"/>
        </w:rPr>
        <w:t xml:space="preserve">, a contraction that would be more than </w:t>
      </w:r>
      <w:r w:rsidRPr="325E8950">
        <w:rPr>
          <w:rStyle w:val="Emphasis"/>
        </w:rPr>
        <w:t>twice as large</w:t>
      </w:r>
      <w:r w:rsidRPr="325E8950">
        <w:rPr>
          <w:sz w:val="12"/>
          <w:szCs w:val="12"/>
        </w:rPr>
        <w:t xml:space="preserve"> </w:t>
      </w:r>
      <w:r w:rsidRPr="325E8950">
        <w:rPr>
          <w:u w:val="single"/>
        </w:rPr>
        <w:t>as the one the U</w:t>
      </w:r>
      <w:r w:rsidRPr="325E8950">
        <w:rPr>
          <w:sz w:val="12"/>
          <w:szCs w:val="12"/>
        </w:rPr>
        <w:t xml:space="preserve">nited </w:t>
      </w:r>
      <w:r w:rsidRPr="325E8950">
        <w:rPr>
          <w:u w:val="single"/>
        </w:rPr>
        <w:t>S</w:t>
      </w:r>
      <w:r w:rsidRPr="325E8950">
        <w:rPr>
          <w:sz w:val="12"/>
          <w:szCs w:val="12"/>
        </w:rPr>
        <w:t xml:space="preserve">tates </w:t>
      </w:r>
      <w:r w:rsidRPr="325E8950">
        <w:rPr>
          <w:u w:val="single"/>
        </w:rPr>
        <w:t>experienced during the Great Recession</w:t>
      </w:r>
      <w:r w:rsidRPr="325E8950">
        <w:rPr>
          <w:sz w:val="12"/>
          <w:szCs w:val="12"/>
        </w:rPr>
        <w:t xml:space="preserve"> in 2009. Federal Reserve </w:t>
      </w:r>
      <w:r w:rsidRPr="325E8950">
        <w:rPr>
          <w:u w:val="single"/>
        </w:rPr>
        <w:t xml:space="preserve">officials are worried that a </w:t>
      </w:r>
      <w:r w:rsidRPr="325E8950">
        <w:rPr>
          <w:sz w:val="12"/>
          <w:szCs w:val="12"/>
        </w:rPr>
        <w:t>possible</w:t>
      </w:r>
      <w:r w:rsidRPr="325E8950">
        <w:rPr>
          <w:u w:val="single"/>
        </w:rPr>
        <w:t xml:space="preserve"> “</w:t>
      </w:r>
      <w:r w:rsidRPr="325E8950">
        <w:rPr>
          <w:rStyle w:val="Emphasis"/>
        </w:rPr>
        <w:t>second wave”</w:t>
      </w:r>
      <w:r w:rsidRPr="325E8950">
        <w:rPr>
          <w:sz w:val="12"/>
          <w:szCs w:val="12"/>
        </w:rPr>
        <w:t xml:space="preserve"> of the pandemic </w:t>
      </w:r>
      <w:r w:rsidRPr="325E8950">
        <w:rPr>
          <w:rStyle w:val="Emphasis"/>
        </w:rPr>
        <w:t xml:space="preserve">would further depress economic </w:t>
      </w:r>
      <w:r w:rsidRPr="00531DE2">
        <w:rPr>
          <w:rStyle w:val="Emphasis"/>
        </w:rPr>
        <w:t>growth</w:t>
      </w:r>
      <w:r w:rsidRPr="00531DE2">
        <w:rPr>
          <w:u w:val="single"/>
        </w:rPr>
        <w:t xml:space="preserve"> in a way that would be “</w:t>
      </w:r>
      <w:r w:rsidRPr="00531DE2">
        <w:rPr>
          <w:rStyle w:val="Emphasis"/>
        </w:rPr>
        <w:t>more severe and protracted</w:t>
      </w:r>
      <w:r w:rsidRPr="00531DE2">
        <w:rPr>
          <w:u w:val="single"/>
        </w:rPr>
        <w:t>”</w:t>
      </w:r>
      <w:r w:rsidRPr="00531DE2">
        <w:rPr>
          <w:sz w:val="12"/>
          <w:szCs w:val="12"/>
        </w:rPr>
        <w:t xml:space="preserve"> than the current forecast, according to minutes</w:t>
      </w:r>
      <w:r w:rsidRPr="325E8950">
        <w:rPr>
          <w:sz w:val="12"/>
          <w:szCs w:val="12"/>
        </w:rPr>
        <w:t xml:space="preserve"> from their most recent meeting published on Wednesday. </w:t>
      </w:r>
      <w:r w:rsidRPr="325E8950">
        <w:rPr>
          <w:u w:val="single"/>
        </w:rPr>
        <w:t>Virus cases have begun to surge across much of the country</w:t>
      </w:r>
      <w:r w:rsidRPr="325E8950">
        <w:rPr>
          <w:sz w:val="12"/>
          <w:szCs w:val="12"/>
        </w:rPr>
        <w:t xml:space="preserve">. Real-time indicators of shopping patterns and business openings suggest that </w:t>
      </w:r>
      <w:r w:rsidRPr="325E8950">
        <w:rPr>
          <w:u w:val="single"/>
        </w:rPr>
        <w:t>a once-brisk economic rebound stalled in June as the virus began spreading more rapidly in Texas, Florida and other states</w:t>
      </w:r>
      <w:r w:rsidRPr="325E8950">
        <w:rPr>
          <w:sz w:val="12"/>
          <w:szCs w:val="12"/>
        </w:rPr>
        <w:t xml:space="preserve">. </w:t>
      </w:r>
      <w:r w:rsidRPr="325E8950">
        <w:rPr>
          <w:u w:val="single"/>
        </w:rPr>
        <w:t>Even the most encouraging signs of recovery</w:t>
      </w:r>
      <w:r w:rsidRPr="325E8950">
        <w:rPr>
          <w:sz w:val="12"/>
          <w:szCs w:val="12"/>
        </w:rPr>
        <w:t xml:space="preserve"> — such as the report on Thursday that the economy added 4.8 million jobs in June — </w:t>
      </w:r>
      <w:r w:rsidRPr="325E8950">
        <w:rPr>
          <w:u w:val="single"/>
        </w:rPr>
        <w:t>underscore how far the recovery still has to get back to what was normal before the virus:</w:t>
      </w:r>
      <w:r w:rsidRPr="325E8950">
        <w:rPr>
          <w:sz w:val="12"/>
          <w:szCs w:val="12"/>
        </w:rPr>
        <w:t xml:space="preserve"> </w:t>
      </w:r>
      <w:r w:rsidRPr="325E8950">
        <w:rPr>
          <w:rStyle w:val="Emphasis"/>
        </w:rPr>
        <w:t xml:space="preserve">Nearly 18 million Americans remain unemployed. </w:t>
      </w:r>
      <w:r w:rsidRPr="325E8950">
        <w:rPr>
          <w:sz w:val="12"/>
          <w:szCs w:val="12"/>
        </w:rPr>
        <w:t xml:space="preserve">Lobbyists and lawmakers say the Trump administration, which has lost several economic advisers in recent weeks, is not deeply engaged in devising another rescue package. </w:t>
      </w:r>
      <w:r w:rsidRPr="325E8950">
        <w:rPr>
          <w:u w:val="single"/>
        </w:rPr>
        <w:t xml:space="preserve">Officials have hinted for weeks that they would formally propose tax cuts, infrastructure spending and other initiatives, </w:t>
      </w:r>
      <w:r w:rsidRPr="325E8950">
        <w:rPr>
          <w:rStyle w:val="Emphasis"/>
        </w:rPr>
        <w:t xml:space="preserve">but they have not followed through. </w:t>
      </w:r>
      <w:r w:rsidRPr="325E8950">
        <w:rPr>
          <w:sz w:val="12"/>
          <w:szCs w:val="12"/>
        </w:rPr>
        <w:t xml:space="preserve">President Trump has asserted that the economy is rebounding but has expressed support for additional tax cuts and government spending. “Today’s announcement proves our economy is coming roaring back,” he said on Thursday after the jobs report. “It’s coming back extremely strong.” Treasury Secretary Steven Mnuchin, appearing with Mr. Trump, said: “Our work is not done. Our work won’t be done until every single American that lost their job due to Covid is back to work.” </w:t>
      </w:r>
      <w:r w:rsidRPr="325E8950">
        <w:rPr>
          <w:u w:val="single"/>
        </w:rPr>
        <w:t xml:space="preserve">Senators are expected to leave Washington on Thursday after making </w:t>
      </w:r>
      <w:r w:rsidRPr="325E8950">
        <w:rPr>
          <w:rStyle w:val="Emphasis"/>
        </w:rPr>
        <w:t>only incremental progress</w:t>
      </w:r>
      <w:r w:rsidRPr="325E8950">
        <w:rPr>
          <w:sz w:val="12"/>
          <w:szCs w:val="12"/>
        </w:rPr>
        <w:t xml:space="preserve"> </w:t>
      </w:r>
      <w:r w:rsidRPr="325E8950">
        <w:rPr>
          <w:u w:val="single"/>
        </w:rPr>
        <w:t>toward an agreement to extend further relief to businesses and laid-off workers</w:t>
      </w:r>
      <w:r w:rsidRPr="325E8950">
        <w:rPr>
          <w:sz w:val="12"/>
          <w:szCs w:val="12"/>
        </w:rPr>
        <w:t xml:space="preserve"> who are about to lose or have already exhausted federal assistance. </w:t>
      </w:r>
      <w:r w:rsidRPr="325E8950">
        <w:rPr>
          <w:u w:val="single"/>
        </w:rPr>
        <w:t>Congress this week unanimously agreed to extend an aid program for small businesses</w:t>
      </w:r>
      <w:r w:rsidRPr="325E8950">
        <w:rPr>
          <w:sz w:val="12"/>
          <w:szCs w:val="12"/>
        </w:rPr>
        <w:t xml:space="preserve"> through August, </w:t>
      </w:r>
      <w:r w:rsidRPr="325E8950">
        <w:rPr>
          <w:u w:val="single"/>
        </w:rPr>
        <w:t xml:space="preserve">a move that small-business groups called </w:t>
      </w:r>
      <w:r w:rsidRPr="325E8950">
        <w:rPr>
          <w:rStyle w:val="Emphasis"/>
        </w:rPr>
        <w:t>a good but insufficient step</w:t>
      </w:r>
      <w:r w:rsidRPr="325E8950">
        <w:rPr>
          <w:sz w:val="12"/>
          <w:szCs w:val="12"/>
        </w:rPr>
        <w:t xml:space="preserve"> to help prevent bankruptcies. But the Senate’s Republican majority rejected a Democratic attempt to extend supplemental benefits for the unemployed until the economy has more fully recovered. “I don’t understand how a senator can go home and not have delivered supercharged unemployment along the lines we’re talking about,” said Senator Ron Wyden, Democrat of Oregon, who introduced legislation on Wednesday that would allow expanded unemployment benefits to continue as long as the economy was weak. But as is their tendency just before funding and programs are set to expire, </w:t>
      </w:r>
      <w:r w:rsidRPr="325E8950">
        <w:rPr>
          <w:u w:val="single"/>
        </w:rPr>
        <w:t xml:space="preserve">several lawmakers expressed optimism that Senate Republicans could </w:t>
      </w:r>
      <w:r w:rsidRPr="325E8950">
        <w:rPr>
          <w:rStyle w:val="Emphasis"/>
        </w:rPr>
        <w:t>rapidly reconcile their divisions</w:t>
      </w:r>
      <w:r w:rsidRPr="325E8950">
        <w:rPr>
          <w:u w:val="single"/>
        </w:rPr>
        <w:t xml:space="preserve"> </w:t>
      </w:r>
      <w:r w:rsidRPr="325E8950">
        <w:rPr>
          <w:sz w:val="12"/>
          <w:szCs w:val="12"/>
        </w:rPr>
        <w:t xml:space="preserve">and deficit fears </w:t>
      </w:r>
      <w:r w:rsidRPr="325E8950">
        <w:rPr>
          <w:u w:val="single"/>
        </w:rPr>
        <w:t xml:space="preserve">with the $3 trillion measure that House Democrats approved </w:t>
      </w:r>
      <w:r w:rsidRPr="325E8950">
        <w:rPr>
          <w:sz w:val="12"/>
          <w:szCs w:val="12"/>
        </w:rPr>
        <w:t xml:space="preserve">in May. Senator Mitch </w:t>
      </w:r>
      <w:r w:rsidRPr="325E8950">
        <w:rPr>
          <w:u w:val="single"/>
        </w:rPr>
        <w:t>McConnell</w:t>
      </w:r>
      <w:r w:rsidRPr="325E8950">
        <w:rPr>
          <w:sz w:val="12"/>
          <w:szCs w:val="12"/>
        </w:rPr>
        <w:t xml:space="preserve"> of Kentucky, the majority leader, </w:t>
      </w:r>
      <w:r w:rsidRPr="325E8950">
        <w:rPr>
          <w:u w:val="single"/>
        </w:rPr>
        <w:t>told reporters</w:t>
      </w:r>
      <w:r w:rsidRPr="325E8950">
        <w:rPr>
          <w:sz w:val="12"/>
          <w:szCs w:val="12"/>
        </w:rPr>
        <w:t xml:space="preserve"> on Tuesday </w:t>
      </w:r>
      <w:r w:rsidRPr="325E8950">
        <w:rPr>
          <w:u w:val="single"/>
        </w:rPr>
        <w:t>that the focus of any legislation taken up in the Senate would be “kids, jobs and health care,”</w:t>
      </w:r>
      <w:r w:rsidRPr="325E8950">
        <w:rPr>
          <w:sz w:val="12"/>
          <w:szCs w:val="12"/>
        </w:rPr>
        <w:t xml:space="preserve"> as well as liability protections for hospitals, doctors, nurses, businesses, colleges and universities. Senator Roy Blunt, Republican of Missouri, said he had asked lawmakers and staff on the committee responsible for overseeing health, education and labor spending to begin compiling a package, while Representative Kevin </w:t>
      </w:r>
      <w:r w:rsidRPr="325E8950">
        <w:rPr>
          <w:u w:val="single"/>
        </w:rPr>
        <w:t>McCarthy</w:t>
      </w:r>
      <w:r w:rsidRPr="325E8950">
        <w:rPr>
          <w:sz w:val="12"/>
          <w:szCs w:val="12"/>
        </w:rPr>
        <w:t xml:space="preserve"> of California, the minority leader</w:t>
      </w:r>
      <w:r w:rsidRPr="325E8950">
        <w:rPr>
          <w:u w:val="single"/>
        </w:rPr>
        <w:t xml:space="preserve">, said he had been meeting with Mr. McConnell to </w:t>
      </w:r>
      <w:r w:rsidRPr="325E8950">
        <w:rPr>
          <w:rStyle w:val="Emphasis"/>
        </w:rPr>
        <w:t>prepare a legislative measure by the end of the month</w:t>
      </w:r>
      <w:r w:rsidRPr="325E8950">
        <w:rPr>
          <w:u w:val="single"/>
        </w:rPr>
        <w:t xml:space="preserve">. </w:t>
      </w:r>
      <w:r w:rsidRPr="325E8950">
        <w:rPr>
          <w:sz w:val="12"/>
          <w:szCs w:val="12"/>
        </w:rPr>
        <w:t xml:space="preserve">“It’s just a matter of figuring out kind of what those levers and dials are on the various programs where we need to do more,” Senator John Thune of South Dakota, the No. 2 Republican in the Senate, told reporters. “We, Senate Republicans, are doing this assessment, determining where we think the greatest needs are going to be, watching what’s happening in the economy as it opens up.” </w:t>
      </w:r>
      <w:r w:rsidRPr="325E8950">
        <w:rPr>
          <w:u w:val="single"/>
        </w:rPr>
        <w:t xml:space="preserve">A bipartisan group of lawmakers is also homing in on a deal to </w:t>
      </w:r>
      <w:r w:rsidRPr="325E8950">
        <w:rPr>
          <w:rStyle w:val="Emphasis"/>
        </w:rPr>
        <w:t>revamp the government’s efforts to help small businesses</w:t>
      </w:r>
      <w:r w:rsidRPr="325E8950">
        <w:rPr>
          <w:sz w:val="12"/>
          <w:szCs w:val="12"/>
        </w:rPr>
        <w:t xml:space="preserve">, likely including at least a partial shift from offering what were essentially grants to companies that kept workers on their payrolls to offering low- or no-interest, long-term loans. </w:t>
      </w:r>
      <w:r w:rsidRPr="325E8950">
        <w:rPr>
          <w:u w:val="single"/>
        </w:rPr>
        <w:t>A coalition of industry associations</w:t>
      </w:r>
      <w:r w:rsidRPr="325E8950">
        <w:rPr>
          <w:sz w:val="12"/>
          <w:szCs w:val="12"/>
        </w:rPr>
        <w:t xml:space="preserve">, led by the Economic Innovation Group, an entrepreneurship-focused think tank, </w:t>
      </w:r>
      <w:r w:rsidRPr="325E8950">
        <w:rPr>
          <w:u w:val="single"/>
        </w:rPr>
        <w:t>called on lawmakers this week to give small businesses sufficient aid “to survive a prolonged period of lower consumer demand</w:t>
      </w:r>
      <w:r w:rsidRPr="325E8950">
        <w:rPr>
          <w:sz w:val="12"/>
          <w:szCs w:val="12"/>
        </w:rPr>
        <w:t xml:space="preserve">, ongoing operational disruption, </w:t>
      </w:r>
      <w:r w:rsidRPr="325E8950">
        <w:rPr>
          <w:u w:val="single"/>
        </w:rPr>
        <w:t>and continued uncertainty</w:t>
      </w:r>
      <w:r w:rsidRPr="325E8950">
        <w:rPr>
          <w:sz w:val="12"/>
          <w:szCs w:val="12"/>
        </w:rPr>
        <w:t xml:space="preserve"> until the availability of a vaccine and effective therapeutic treatment eliminate Covid-19 as a severe public health concern” — including simple, zero-interest loans. “As the shutdowns have grown longer, </w:t>
      </w:r>
      <w:r w:rsidRPr="325E8950">
        <w:rPr>
          <w:rStyle w:val="Emphasis"/>
        </w:rPr>
        <w:t>it has become clear that millions of small employers need additional help if they are to keep their heads above water and survive,</w:t>
      </w:r>
      <w:r w:rsidRPr="325E8950">
        <w:rPr>
          <w:sz w:val="12"/>
          <w:szCs w:val="12"/>
        </w:rPr>
        <w:t xml:space="preserve">” said Senator Susan Collins, Republican of Maine and one of the architects of the emerging plan to help businesses. “I believe that </w:t>
      </w:r>
      <w:r w:rsidRPr="325E8950">
        <w:rPr>
          <w:rStyle w:val="Emphasis"/>
        </w:rPr>
        <w:t>we are very close to reaching bipartisan agreement</w:t>
      </w:r>
      <w:r w:rsidRPr="325E8950">
        <w:rPr>
          <w:sz w:val="12"/>
          <w:szCs w:val="12"/>
        </w:rPr>
        <w:t xml:space="preserve">, and I know that for small businesses that are struggling, </w:t>
      </w:r>
      <w:r w:rsidRPr="325E8950">
        <w:rPr>
          <w:rStyle w:val="Emphasis"/>
        </w:rPr>
        <w:t xml:space="preserve">such an agreement cannot come soon enough.” </w:t>
      </w:r>
      <w:r w:rsidRPr="325E8950">
        <w:rPr>
          <w:sz w:val="12"/>
          <w:szCs w:val="12"/>
        </w:rPr>
        <w:t>Other issues are much further from resolution, including whether to extend, possibly with modifications, the $600-a-week supplemental unemployment benefit that was passed in March and expires at the end of July. Top Republicans are also pushing to grant some form of immunity from lawsuits to companies, schools and businesses that reopen or have remained open while the virus continues to spread. And lawmakers will need to decide how much, if any, money to send to struggling state and local governments that have already begun laying off employees as tax revenue plummets. Industries that have been particularly hard hit, like entertainment venues, continue to push for more generous and targeted aid to keep them afloat, like tax credits for a portion of refunded tickets. “</w:t>
      </w:r>
      <w:r w:rsidRPr="325E8950">
        <w:rPr>
          <w:u w:val="single"/>
        </w:rPr>
        <w:t>I</w:t>
      </w:r>
      <w:r w:rsidRPr="325E8950">
        <w:rPr>
          <w:sz w:val="12"/>
          <w:szCs w:val="12"/>
        </w:rPr>
        <w:t xml:space="preserve"> </w:t>
      </w:r>
      <w:r w:rsidRPr="325E8950">
        <w:rPr>
          <w:u w:val="single"/>
        </w:rPr>
        <w:t>think we need more now, more than ever to keep the momentum</w:t>
      </w:r>
      <w:r w:rsidRPr="325E8950">
        <w:rPr>
          <w:sz w:val="12"/>
          <w:szCs w:val="12"/>
        </w:rPr>
        <w:t xml:space="preserve"> — I want to pour on the gas, right?” said Senator Lindsey Graham, Republican of South Carolina, who added that he still objected to maintaining the $600 unemployment benefit. “</w:t>
      </w:r>
      <w:r w:rsidRPr="325E8950">
        <w:rPr>
          <w:rStyle w:val="Emphasis"/>
        </w:rPr>
        <w:t xml:space="preserve">I want a package that will keep the economy moving forward, more people being employed.” </w:t>
      </w:r>
      <w:r w:rsidRPr="325E8950">
        <w:rPr>
          <w:sz w:val="12"/>
          <w:szCs w:val="12"/>
        </w:rPr>
        <w:t xml:space="preserve">Some conservatives continue to push congressional leaders and Mr. Trump to resist any additional government spending. Many </w:t>
      </w:r>
      <w:r w:rsidRPr="325E8950">
        <w:rPr>
          <w:u w:val="single"/>
        </w:rPr>
        <w:t>economists</w:t>
      </w:r>
      <w:r w:rsidRPr="325E8950">
        <w:rPr>
          <w:sz w:val="12"/>
          <w:szCs w:val="12"/>
        </w:rPr>
        <w:t xml:space="preserve"> disagree, </w:t>
      </w:r>
      <w:r w:rsidRPr="325E8950">
        <w:rPr>
          <w:u w:val="single"/>
        </w:rPr>
        <w:t>say</w:t>
      </w:r>
      <w:r w:rsidRPr="325E8950">
        <w:rPr>
          <w:sz w:val="12"/>
          <w:szCs w:val="12"/>
        </w:rPr>
        <w:t xml:space="preserve">ing </w:t>
      </w:r>
      <w:r w:rsidRPr="325E8950">
        <w:rPr>
          <w:rStyle w:val="Emphasis"/>
        </w:rPr>
        <w:t>further aid is needed to support the economy through what could be a long and slow recovery</w:t>
      </w:r>
      <w:r w:rsidRPr="325E8950">
        <w:rPr>
          <w:sz w:val="12"/>
          <w:szCs w:val="12"/>
        </w:rPr>
        <w:t xml:space="preserve">. </w:t>
      </w:r>
      <w:r w:rsidRPr="325E8950">
        <w:rPr>
          <w:rStyle w:val="Emphasis"/>
        </w:rPr>
        <w:t>Federal spending has been “very important” to preventing an even steeper economic nose-dive</w:t>
      </w:r>
      <w:r w:rsidRPr="325E8950">
        <w:rPr>
          <w:sz w:val="12"/>
          <w:szCs w:val="12"/>
        </w:rPr>
        <w:t>, said Aneta Markowska, chief economist at the investment bank Jefferies. But it is at risk of running out long before the economy is ready to stand on its own. “The stimulus was very short-lived,” she said. ‘This problem is going to persist long beyond July.”</w:t>
      </w:r>
    </w:p>
    <w:p w14:paraId="18A36003" w14:textId="0546D2B5" w:rsidR="0043474D" w:rsidRDefault="0043474D" w:rsidP="0043474D"/>
    <w:p w14:paraId="7ED482F9" w14:textId="77777777" w:rsidR="00FB0852" w:rsidRPr="00F24351" w:rsidRDefault="00FB0852" w:rsidP="00FB0852">
      <w:pPr>
        <w:pStyle w:val="Heading4"/>
        <w:jc w:val="both"/>
        <w:rPr>
          <w:rFonts w:cs="Times New Roman"/>
          <w:szCs w:val="24"/>
        </w:rPr>
      </w:pPr>
      <w:r w:rsidRPr="00F24351">
        <w:rPr>
          <w:rFonts w:cs="Times New Roman"/>
          <w:szCs w:val="24"/>
        </w:rPr>
        <w:t>Slow growth deteriorates the international order and prevents cooperation on major existential threats</w:t>
      </w:r>
    </w:p>
    <w:p w14:paraId="39B17468" w14:textId="77777777" w:rsidR="00FB0852" w:rsidRPr="00F24351" w:rsidRDefault="00FB0852" w:rsidP="00FB0852">
      <w:pPr>
        <w:jc w:val="both"/>
        <w:rPr>
          <w:szCs w:val="24"/>
        </w:rPr>
      </w:pPr>
      <w:r w:rsidRPr="00F24351">
        <w:rPr>
          <w:rStyle w:val="Style13ptBold"/>
          <w:szCs w:val="24"/>
        </w:rPr>
        <w:t>Haass 17</w:t>
      </w:r>
      <w:r w:rsidRPr="00F24351">
        <w:rPr>
          <w:szCs w:val="24"/>
        </w:rPr>
        <w:t xml:space="preserve"> [Richard Haass, President of the Council on Foreign Relations, previously served as Director of Policy Planning for the US State Department (2001-2003), and was President George W. Bush's special envoy to Northern Ireland and Coordinator for the Future of Afghanistan.] “A World in Disarray: American Foreign Policy and the Crisis of the Old Order” published January 10, 2017</w:t>
      </w:r>
    </w:p>
    <w:p w14:paraId="67CB8DA0" w14:textId="77777777" w:rsidR="00FB0852" w:rsidRPr="00F24351" w:rsidRDefault="00FB0852" w:rsidP="00FB0852">
      <w:pPr>
        <w:rPr>
          <w:szCs w:val="24"/>
        </w:rPr>
      </w:pPr>
      <w:r w:rsidRPr="00F24351">
        <w:rPr>
          <w:szCs w:val="24"/>
        </w:rPr>
        <w:t xml:space="preserve">A large portion of </w:t>
      </w:r>
      <w:r w:rsidRPr="00F24351">
        <w:rPr>
          <w:rStyle w:val="StyleUnderline"/>
          <w:szCs w:val="24"/>
          <w:highlight w:val="cyan"/>
        </w:rPr>
        <w:t>the burden of</w:t>
      </w:r>
      <w:r w:rsidRPr="00F24351">
        <w:rPr>
          <w:rStyle w:val="StyleUnderline"/>
          <w:szCs w:val="24"/>
        </w:rPr>
        <w:t xml:space="preserve"> creating and </w:t>
      </w:r>
      <w:r w:rsidRPr="00F24351">
        <w:rPr>
          <w:rStyle w:val="StyleUnderline"/>
          <w:szCs w:val="24"/>
          <w:highlight w:val="cyan"/>
        </w:rPr>
        <w:t>maintaining order</w:t>
      </w:r>
      <w:r w:rsidRPr="00F24351">
        <w:rPr>
          <w:rStyle w:val="StyleUnderline"/>
          <w:szCs w:val="24"/>
        </w:rPr>
        <w:t xml:space="preserve"> at the regional or global level </w:t>
      </w:r>
      <w:r w:rsidRPr="00F24351">
        <w:rPr>
          <w:rStyle w:val="StyleUnderline"/>
          <w:szCs w:val="24"/>
          <w:highlight w:val="cyan"/>
        </w:rPr>
        <w:t>will fall on the</w:t>
      </w:r>
      <w:r w:rsidRPr="00F24351">
        <w:rPr>
          <w:rStyle w:val="StyleUnderline"/>
          <w:szCs w:val="24"/>
        </w:rPr>
        <w:t xml:space="preserve"> </w:t>
      </w:r>
      <w:r w:rsidRPr="00F24351">
        <w:rPr>
          <w:rStyle w:val="StyleUnderline"/>
          <w:szCs w:val="24"/>
          <w:highlight w:val="cyan"/>
        </w:rPr>
        <w:t>U</w:t>
      </w:r>
      <w:r w:rsidRPr="00F24351">
        <w:rPr>
          <w:rStyle w:val="StyleUnderline"/>
          <w:szCs w:val="24"/>
        </w:rPr>
        <w:t xml:space="preserve">nited </w:t>
      </w:r>
      <w:r w:rsidRPr="00F24351">
        <w:rPr>
          <w:rStyle w:val="StyleUnderline"/>
          <w:szCs w:val="24"/>
          <w:highlight w:val="cyan"/>
        </w:rPr>
        <w:t>S</w:t>
      </w:r>
      <w:r w:rsidRPr="00F24351">
        <w:rPr>
          <w:rStyle w:val="StyleUnderline"/>
          <w:szCs w:val="24"/>
        </w:rPr>
        <w:t>tates</w:t>
      </w:r>
      <w:r w:rsidRPr="00F24351">
        <w:rPr>
          <w:szCs w:val="24"/>
        </w:rPr>
        <w:t xml:space="preserve">. This is inevitable for several reasons, only one of which is that the United States is and will likely remain the most powerful country in the world for decades to come. The corollary to this point is that </w:t>
      </w:r>
      <w:r w:rsidRPr="00F24351">
        <w:rPr>
          <w:rStyle w:val="StyleUnderline"/>
          <w:szCs w:val="24"/>
          <w:highlight w:val="cyan"/>
        </w:rPr>
        <w:t>no other country</w:t>
      </w:r>
      <w:r w:rsidRPr="00F24351">
        <w:rPr>
          <w:rStyle w:val="StyleUnderline"/>
          <w:szCs w:val="24"/>
        </w:rPr>
        <w:t xml:space="preserve"> or group of countries </w:t>
      </w:r>
      <w:r w:rsidRPr="00F24351">
        <w:rPr>
          <w:rStyle w:val="StyleUnderline"/>
          <w:szCs w:val="24"/>
          <w:highlight w:val="cyan"/>
        </w:rPr>
        <w:t>has</w:t>
      </w:r>
      <w:r w:rsidRPr="00F24351">
        <w:rPr>
          <w:rStyle w:val="StyleUnderline"/>
          <w:szCs w:val="24"/>
        </w:rPr>
        <w:t xml:space="preserve"> either </w:t>
      </w:r>
      <w:r w:rsidRPr="00F24351">
        <w:rPr>
          <w:rStyle w:val="StyleUnderline"/>
          <w:szCs w:val="24"/>
          <w:highlight w:val="cyan"/>
        </w:rPr>
        <w:t>the capacity or the mind-set</w:t>
      </w:r>
      <w:r w:rsidRPr="00F24351">
        <w:rPr>
          <w:rStyle w:val="StyleUnderline"/>
          <w:szCs w:val="24"/>
        </w:rPr>
        <w:t xml:space="preserve"> to build a global order</w:t>
      </w:r>
      <w:r w:rsidRPr="00F24351">
        <w:rPr>
          <w:szCs w:val="24"/>
        </w:rPr>
        <w:t xml:space="preserve">. </w:t>
      </w:r>
      <w:r w:rsidRPr="00F24351">
        <w:rPr>
          <w:rStyle w:val="StyleUnderline"/>
          <w:szCs w:val="24"/>
        </w:rPr>
        <w:t>Nor can order ever be expected to emerge automatically</w:t>
      </w:r>
      <w:r w:rsidRPr="00F24351">
        <w:rPr>
          <w:szCs w:val="24"/>
        </w:rPr>
        <w:t xml:space="preserve">; there is no invisible hand in the geopolitical marketplace. Again, a large part of the burden (or, more positively, opportunity) falls on the principal power of the day. There is more than a little self-interest at stake. </w:t>
      </w:r>
      <w:r w:rsidRPr="00F24351">
        <w:rPr>
          <w:rStyle w:val="StyleUnderline"/>
          <w:szCs w:val="24"/>
        </w:rPr>
        <w:t xml:space="preserve">The United States cannot remain aloof, much less unaffected by a world in disarray. Globalization is more reality than choice. At the regional level, the United States actually faces the opposite problem, namely, that </w:t>
      </w:r>
      <w:r w:rsidRPr="00F24351">
        <w:rPr>
          <w:rStyle w:val="StyleUnderline"/>
          <w:szCs w:val="24"/>
          <w:highlight w:val="cyan"/>
        </w:rPr>
        <w:t>certain actors do have the</w:t>
      </w:r>
      <w:r w:rsidRPr="00F24351">
        <w:rPr>
          <w:rStyle w:val="StyleUnderline"/>
          <w:szCs w:val="24"/>
        </w:rPr>
        <w:t xml:space="preserve"> mind-set and </w:t>
      </w:r>
      <w:r w:rsidRPr="00F24351">
        <w:rPr>
          <w:rStyle w:val="StyleUnderline"/>
          <w:szCs w:val="24"/>
          <w:highlight w:val="cyan"/>
        </w:rPr>
        <w:t>means to shape an order</w:t>
      </w:r>
      <w:r w:rsidRPr="00F24351">
        <w:rPr>
          <w:rStyle w:val="StyleUnderline"/>
          <w:szCs w:val="24"/>
        </w:rPr>
        <w:t xml:space="preserve">. </w:t>
      </w:r>
      <w:r w:rsidRPr="00F24351">
        <w:rPr>
          <w:rStyle w:val="StyleUnderline"/>
          <w:szCs w:val="24"/>
          <w:highlight w:val="cyan"/>
        </w:rPr>
        <w:t>The problem is</w:t>
      </w:r>
      <w:r w:rsidRPr="00F24351">
        <w:rPr>
          <w:rStyle w:val="StyleUnderline"/>
          <w:szCs w:val="24"/>
        </w:rPr>
        <w:t xml:space="preserve"> that </w:t>
      </w:r>
      <w:r w:rsidRPr="00F24351">
        <w:rPr>
          <w:rStyle w:val="StyleUnderline"/>
          <w:szCs w:val="24"/>
          <w:highlight w:val="cyan"/>
        </w:rPr>
        <w:t>their views</w:t>
      </w:r>
      <w:r w:rsidRPr="00F24351">
        <w:rPr>
          <w:rStyle w:val="StyleUnderline"/>
          <w:szCs w:val="24"/>
        </w:rPr>
        <w:t xml:space="preserve"> of order </w:t>
      </w:r>
      <w:r w:rsidRPr="00F24351">
        <w:rPr>
          <w:rStyle w:val="StyleUnderline"/>
          <w:szCs w:val="24"/>
          <w:highlight w:val="cyan"/>
        </w:rPr>
        <w:t>are</w:t>
      </w:r>
      <w:r w:rsidRPr="00F24351">
        <w:rPr>
          <w:rStyle w:val="StyleUnderline"/>
          <w:szCs w:val="24"/>
        </w:rPr>
        <w:t xml:space="preserve"> in part or in whole </w:t>
      </w:r>
      <w:r w:rsidRPr="00F24351">
        <w:rPr>
          <w:rStyle w:val="StyleUnderline"/>
          <w:szCs w:val="24"/>
          <w:highlight w:val="cyan"/>
        </w:rPr>
        <w:t>incompatible with U.S. interests</w:t>
      </w:r>
      <w:r w:rsidRPr="00F24351">
        <w:rPr>
          <w:rStyle w:val="StyleUnderline"/>
          <w:szCs w:val="24"/>
        </w:rPr>
        <w:t>. Exa</w:t>
      </w:r>
      <w:r w:rsidRPr="00F24351">
        <w:rPr>
          <w:rStyle w:val="StyleUnderline"/>
          <w:szCs w:val="24"/>
          <w:highlight w:val="cyan"/>
        </w:rPr>
        <w:t>mples would include Iran</w:t>
      </w:r>
      <w:r w:rsidRPr="00F24351">
        <w:rPr>
          <w:rStyle w:val="StyleUnderline"/>
          <w:szCs w:val="24"/>
        </w:rPr>
        <w:t xml:space="preserve"> and </w:t>
      </w:r>
      <w:r w:rsidRPr="00F24351">
        <w:rPr>
          <w:rStyle w:val="StyleUnderline"/>
          <w:szCs w:val="24"/>
          <w:highlight w:val="cyan"/>
        </w:rPr>
        <w:t>ISIS</w:t>
      </w:r>
      <w:r w:rsidRPr="00F24351">
        <w:rPr>
          <w:rStyle w:val="StyleUnderline"/>
          <w:szCs w:val="24"/>
        </w:rPr>
        <w:t xml:space="preserve"> in the Middle East, </w:t>
      </w:r>
      <w:r w:rsidRPr="00F24351">
        <w:rPr>
          <w:rStyle w:val="StyleUnderline"/>
          <w:szCs w:val="24"/>
          <w:highlight w:val="cyan"/>
        </w:rPr>
        <w:t>China</w:t>
      </w:r>
      <w:r w:rsidRPr="00F24351">
        <w:rPr>
          <w:rStyle w:val="StyleUnderline"/>
          <w:szCs w:val="24"/>
        </w:rPr>
        <w:t xml:space="preserve"> in Asia, </w:t>
      </w:r>
      <w:r w:rsidRPr="00F24351">
        <w:rPr>
          <w:rStyle w:val="StyleUnderline"/>
          <w:szCs w:val="24"/>
          <w:highlight w:val="cyan"/>
        </w:rPr>
        <w:t>and Russia</w:t>
      </w:r>
      <w:r w:rsidRPr="00F24351">
        <w:rPr>
          <w:rStyle w:val="StyleUnderline"/>
          <w:szCs w:val="24"/>
        </w:rPr>
        <w:t xml:space="preserve"> in Europe</w:t>
      </w:r>
      <w:r w:rsidRPr="00F24351">
        <w:rPr>
          <w:szCs w:val="24"/>
        </w:rPr>
        <w:t>.</w:t>
      </w:r>
    </w:p>
    <w:p w14:paraId="070516C9" w14:textId="77777777" w:rsidR="00FB0852" w:rsidRPr="00F24351" w:rsidRDefault="00FB0852" w:rsidP="00FB0852">
      <w:pPr>
        <w:rPr>
          <w:rStyle w:val="StyleUnderline"/>
          <w:szCs w:val="24"/>
        </w:rPr>
      </w:pPr>
      <w:r w:rsidRPr="00F24351">
        <w:rPr>
          <w:szCs w:val="24"/>
        </w:rPr>
        <w:t xml:space="preserve">It will not be an easy time for the United States. </w:t>
      </w:r>
      <w:r w:rsidRPr="00F24351">
        <w:rPr>
          <w:rStyle w:val="StyleUnderline"/>
          <w:szCs w:val="24"/>
        </w:rPr>
        <w:t>The sheer number and range of challenges is daunting. There are a large number of actors and forces to contend with. Alliances</w:t>
      </w:r>
      <w:r w:rsidRPr="00F24351">
        <w:rPr>
          <w:szCs w:val="24"/>
        </w:rPr>
        <w:t xml:space="preserve">, normally created in opposition to some country or countries, </w:t>
      </w:r>
      <w:r w:rsidRPr="00F24351">
        <w:rPr>
          <w:rStyle w:val="StyleUnderline"/>
          <w:szCs w:val="24"/>
        </w:rPr>
        <w:t>may not be as useful a vehicle in a world in which not all foes are always foes and not all friends are always friendly</w:t>
      </w:r>
      <w:r w:rsidRPr="00F24351">
        <w:rPr>
          <w:szCs w:val="24"/>
        </w:rPr>
        <w:t xml:space="preserve">. </w:t>
      </w:r>
      <w:r w:rsidRPr="00F24351">
        <w:rPr>
          <w:rStyle w:val="StyleUnderline"/>
          <w:szCs w:val="24"/>
        </w:rPr>
        <w:t>Diplomacy will count for a great deal; there will be a premium on dexterity. Consultations that aim to affect the actions of other governments and their leaders are likely to matter more than negotiations that aim to solve problems.</w:t>
      </w:r>
    </w:p>
    <w:p w14:paraId="6947C075" w14:textId="77777777" w:rsidR="00FB0852" w:rsidRPr="00F24351" w:rsidRDefault="00FB0852" w:rsidP="00FB0852">
      <w:pPr>
        <w:rPr>
          <w:szCs w:val="24"/>
        </w:rPr>
      </w:pPr>
      <w:r w:rsidRPr="00F24351">
        <w:rPr>
          <w:rStyle w:val="StyleUnderline"/>
          <w:szCs w:val="24"/>
        </w:rPr>
        <w:t>Another reality is that the United States for all its power cannot impose order.</w:t>
      </w:r>
      <w:r w:rsidRPr="00F24351">
        <w:rPr>
          <w:szCs w:val="24"/>
        </w:rPr>
        <w:t xml:space="preserve"> Partially this reflects what might be called structural realities, namely, that </w:t>
      </w:r>
      <w:r w:rsidRPr="00F24351">
        <w:rPr>
          <w:rStyle w:val="StyleUnderline"/>
          <w:szCs w:val="24"/>
          <w:highlight w:val="cyan"/>
        </w:rPr>
        <w:t>no country can contend with</w:t>
      </w:r>
      <w:r w:rsidRPr="00F24351">
        <w:rPr>
          <w:rStyle w:val="StyleUnderline"/>
          <w:szCs w:val="24"/>
        </w:rPr>
        <w:t xml:space="preserve"> global challenges on its own given the very nature of these challenges</w:t>
      </w:r>
      <w:r w:rsidRPr="00F24351">
        <w:rPr>
          <w:szCs w:val="24"/>
        </w:rPr>
        <w:t xml:space="preserve">. </w:t>
      </w:r>
      <w:r w:rsidRPr="00F24351">
        <w:rPr>
          <w:rStyle w:val="StyleUnderline"/>
          <w:szCs w:val="24"/>
        </w:rPr>
        <w:t xml:space="preserve">The United States could reduce its carbon footprint dramatically, but </w:t>
      </w:r>
      <w:r w:rsidRPr="00F24351">
        <w:rPr>
          <w:rStyle w:val="StyleUnderline"/>
          <w:szCs w:val="24"/>
          <w:highlight w:val="cyan"/>
        </w:rPr>
        <w:t>the</w:t>
      </w:r>
      <w:r w:rsidRPr="00F24351">
        <w:rPr>
          <w:rStyle w:val="StyleUnderline"/>
          <w:szCs w:val="24"/>
        </w:rPr>
        <w:t xml:space="preserve"> effect on </w:t>
      </w:r>
      <w:r w:rsidRPr="00F24351">
        <w:rPr>
          <w:rStyle w:val="StyleUnderline"/>
          <w:szCs w:val="24"/>
          <w:highlight w:val="cyan"/>
        </w:rPr>
        <w:t>global climate</w:t>
      </w:r>
      <w:r w:rsidRPr="00F24351">
        <w:rPr>
          <w:rStyle w:val="StyleUnderline"/>
          <w:szCs w:val="24"/>
        </w:rPr>
        <w:t xml:space="preserve"> would be modest if India and China failed to follow suit</w:t>
      </w:r>
      <w:r w:rsidRPr="00F24351">
        <w:rPr>
          <w:szCs w:val="24"/>
        </w:rPr>
        <w:t xml:space="preserve">. </w:t>
      </w:r>
      <w:r w:rsidRPr="00F24351">
        <w:rPr>
          <w:rStyle w:val="StyleUnderline"/>
          <w:szCs w:val="24"/>
        </w:rPr>
        <w:t xml:space="preserve">Similarly, on its own the United States cannot </w:t>
      </w:r>
      <w:r w:rsidRPr="00F24351">
        <w:rPr>
          <w:rStyle w:val="StyleUnderline"/>
          <w:szCs w:val="24"/>
          <w:highlight w:val="cyan"/>
        </w:rPr>
        <w:t>maintain</w:t>
      </w:r>
      <w:r w:rsidRPr="00F24351">
        <w:rPr>
          <w:rStyle w:val="StyleUnderline"/>
          <w:szCs w:val="24"/>
        </w:rPr>
        <w:t xml:space="preserve"> a world </w:t>
      </w:r>
      <w:r w:rsidRPr="00F24351">
        <w:rPr>
          <w:rStyle w:val="StyleUnderline"/>
          <w:szCs w:val="24"/>
          <w:highlight w:val="cyan"/>
        </w:rPr>
        <w:t>trading</w:t>
      </w:r>
      <w:r w:rsidRPr="00F24351">
        <w:rPr>
          <w:rStyle w:val="StyleUnderline"/>
          <w:szCs w:val="24"/>
        </w:rPr>
        <w:t xml:space="preserve"> system or successfully </w:t>
      </w:r>
      <w:r w:rsidRPr="00F24351">
        <w:rPr>
          <w:rStyle w:val="StyleUnderline"/>
          <w:szCs w:val="24"/>
          <w:highlight w:val="cyan"/>
        </w:rPr>
        <w:t>combat terrorism or disease</w:t>
      </w:r>
      <w:r w:rsidRPr="00F24351">
        <w:rPr>
          <w:szCs w:val="24"/>
        </w:rPr>
        <w:t>. Adding to these realities are resource limits</w:t>
      </w:r>
      <w:r w:rsidRPr="00F24351">
        <w:rPr>
          <w:rStyle w:val="StyleUnderline"/>
          <w:szCs w:val="24"/>
        </w:rPr>
        <w:t xml:space="preserve">. The United States cannot provide all the troops </w:t>
      </w:r>
      <w:r w:rsidRPr="00F24351">
        <w:rPr>
          <w:rStyle w:val="StyleUnderline"/>
          <w:szCs w:val="24"/>
          <w:highlight w:val="cyan"/>
        </w:rPr>
        <w:t>or</w:t>
      </w:r>
      <w:r w:rsidRPr="00F24351">
        <w:rPr>
          <w:rStyle w:val="StyleUnderline"/>
          <w:szCs w:val="24"/>
        </w:rPr>
        <w:t xml:space="preserve"> dollars to </w:t>
      </w:r>
      <w:r w:rsidRPr="00F24351">
        <w:rPr>
          <w:rStyle w:val="StyleUnderline"/>
          <w:szCs w:val="24"/>
          <w:highlight w:val="cyan"/>
        </w:rPr>
        <w:t xml:space="preserve">maintain order in the Middle East </w:t>
      </w:r>
      <w:r w:rsidRPr="00F24351">
        <w:rPr>
          <w:rStyle w:val="StyleUnderline"/>
          <w:szCs w:val="24"/>
        </w:rPr>
        <w:t xml:space="preserve">and </w:t>
      </w:r>
      <w:r w:rsidRPr="00F24351">
        <w:rPr>
          <w:rStyle w:val="StyleUnderline"/>
          <w:szCs w:val="24"/>
          <w:highlight w:val="cyan"/>
        </w:rPr>
        <w:t>Europe and Asia</w:t>
      </w:r>
      <w:r w:rsidRPr="00F24351">
        <w:rPr>
          <w:rStyle w:val="StyleUnderline"/>
          <w:szCs w:val="24"/>
        </w:rPr>
        <w:t xml:space="preserve"> and South Asia. There is simply too much capability in too many hands. Unilateralism is rarely a serious foreign policy option. Partners are essential. </w:t>
      </w:r>
      <w:r w:rsidRPr="00F24351">
        <w:rPr>
          <w:szCs w:val="24"/>
        </w:rPr>
        <w:t>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w:t>
      </w:r>
    </w:p>
    <w:p w14:paraId="00AF457D" w14:textId="77777777" w:rsidR="00FB0852" w:rsidRPr="00F24351" w:rsidRDefault="00FB0852" w:rsidP="00FB0852">
      <w:pPr>
        <w:rPr>
          <w:szCs w:val="24"/>
        </w:rPr>
      </w:pPr>
      <w:r w:rsidRPr="00F24351">
        <w:rPr>
          <w:szCs w:val="24"/>
        </w:rPr>
        <w:t xml:space="preserve">Up to this point, we have focused on what the United States needs to do in the world to promote order. That is what one would expect from a book about international relations and American foreign policy. </w:t>
      </w:r>
      <w:r w:rsidRPr="00F24351">
        <w:rPr>
          <w:rStyle w:val="StyleUnderline"/>
          <w:szCs w:val="24"/>
        </w:rPr>
        <w:t>But a focus on foreign policy is not enough</w:t>
      </w:r>
      <w:r w:rsidRPr="00F24351">
        <w:rPr>
          <w:szCs w:val="24"/>
        </w:rPr>
        <w:t xml:space="preserve">. </w:t>
      </w:r>
      <w:r w:rsidRPr="00F24351">
        <w:rPr>
          <w:rStyle w:val="StyleUnderline"/>
          <w:szCs w:val="24"/>
        </w:rPr>
        <w:t>National security is a coin with two sides, and what the United States does at home, what is normally thought of as belonging to the domestic realm, is every bit as much a part of national security as foreign policy.</w:t>
      </w:r>
      <w:r w:rsidRPr="00F24351">
        <w:rPr>
          <w:szCs w:val="24"/>
        </w:rPr>
        <w:t xml:space="preserve"> It is best to understand the issue as guns and butter rather than guns versus butter.</w:t>
      </w:r>
    </w:p>
    <w:p w14:paraId="5F097EFC" w14:textId="77777777" w:rsidR="00FB0852" w:rsidRPr="00F24351" w:rsidRDefault="00FB0852" w:rsidP="00FB0852">
      <w:pPr>
        <w:rPr>
          <w:szCs w:val="24"/>
        </w:rPr>
      </w:pPr>
      <w:r w:rsidRPr="00F24351">
        <w:rPr>
          <w:szCs w:val="24"/>
        </w:rPr>
        <w:t xml:space="preserve">When it comes to the domestic side, the argument is straightforward. </w:t>
      </w:r>
      <w:r w:rsidRPr="00F24351">
        <w:rPr>
          <w:rStyle w:val="Emphasis"/>
          <w:szCs w:val="24"/>
          <w:highlight w:val="cyan"/>
        </w:rPr>
        <w:t xml:space="preserve">In order to lead </w:t>
      </w:r>
      <w:r w:rsidRPr="00F24351">
        <w:rPr>
          <w:rStyle w:val="Emphasis"/>
          <w:szCs w:val="24"/>
        </w:rPr>
        <w:t xml:space="preserve">and compete and act effectively in the world, </w:t>
      </w:r>
      <w:r w:rsidRPr="00F24351">
        <w:rPr>
          <w:rStyle w:val="Emphasis"/>
          <w:szCs w:val="24"/>
          <w:highlight w:val="cyan"/>
        </w:rPr>
        <w:t>the U</w:t>
      </w:r>
      <w:r w:rsidRPr="00F24351">
        <w:rPr>
          <w:rStyle w:val="Emphasis"/>
          <w:szCs w:val="24"/>
        </w:rPr>
        <w:t xml:space="preserve">nited </w:t>
      </w:r>
      <w:r w:rsidRPr="00F24351">
        <w:rPr>
          <w:rStyle w:val="Emphasis"/>
          <w:szCs w:val="24"/>
          <w:highlight w:val="cyan"/>
        </w:rPr>
        <w:t>S</w:t>
      </w:r>
      <w:r w:rsidRPr="00F24351">
        <w:rPr>
          <w:rStyle w:val="Emphasis"/>
          <w:szCs w:val="24"/>
        </w:rPr>
        <w:t xml:space="preserve">tates </w:t>
      </w:r>
      <w:r w:rsidRPr="00F24351">
        <w:rPr>
          <w:rStyle w:val="Emphasis"/>
          <w:szCs w:val="24"/>
          <w:highlight w:val="cyan"/>
        </w:rPr>
        <w:t>needs to put its house in order</w:t>
      </w:r>
      <w:r w:rsidRPr="00F24351">
        <w:rPr>
          <w:szCs w:val="24"/>
        </w:rPr>
        <w:t xml:space="preserve">. I have written on what this entails in a book titled Foreign Policy Begins at Home.2 This was sometimes interpreted as suggesting a turn away from foreign policy. It was nothing of the sort. </w:t>
      </w:r>
      <w:r w:rsidRPr="00F24351">
        <w:rPr>
          <w:rStyle w:val="StyleUnderline"/>
          <w:szCs w:val="24"/>
        </w:rPr>
        <w:t>Foreign policy begins at home, but it ends there only at the country’s peril</w:t>
      </w:r>
      <w:r w:rsidRPr="00F24351">
        <w:rPr>
          <w:szCs w:val="24"/>
        </w:rPr>
        <w:t>.3</w:t>
      </w:r>
    </w:p>
    <w:p w14:paraId="0A597AB2" w14:textId="77777777" w:rsidR="00FB0852" w:rsidRPr="00F24351" w:rsidRDefault="00FB0852" w:rsidP="00FB0852">
      <w:pPr>
        <w:rPr>
          <w:rStyle w:val="Emphasis"/>
          <w:szCs w:val="24"/>
        </w:rPr>
      </w:pPr>
      <w:r w:rsidRPr="00F24351">
        <w:rPr>
          <w:szCs w:val="24"/>
        </w:rPr>
        <w:t xml:space="preserve">Earlier I mentioned that </w:t>
      </w:r>
      <w:r w:rsidRPr="00F24351">
        <w:rPr>
          <w:rStyle w:val="StyleUnderline"/>
          <w:szCs w:val="24"/>
        </w:rPr>
        <w:t>the United States has few unilateral options</w:t>
      </w:r>
      <w:r w:rsidRPr="00F24351">
        <w:rPr>
          <w:szCs w:val="24"/>
        </w:rPr>
        <w:t xml:space="preserve">, that there are few if any things it can do better alone than with others. </w:t>
      </w:r>
      <w:r w:rsidRPr="00F24351">
        <w:rPr>
          <w:rStyle w:val="StyleUnderline"/>
          <w:szCs w:val="24"/>
        </w:rPr>
        <w:t>The counterpart to this claim is that the world cannot come up with the elements of a working order absent the United States</w:t>
      </w:r>
      <w:r w:rsidRPr="00F24351">
        <w:rPr>
          <w:szCs w:val="24"/>
        </w:rPr>
        <w:t xml:space="preserve">. </w:t>
      </w:r>
      <w:r w:rsidRPr="00F24351">
        <w:rPr>
          <w:rStyle w:val="StyleUnderline"/>
          <w:szCs w:val="24"/>
        </w:rPr>
        <w:t xml:space="preserve">The United States is not sufficient, but it is </w:t>
      </w:r>
      <w:r w:rsidRPr="00F24351">
        <w:rPr>
          <w:rStyle w:val="Emphasis"/>
          <w:szCs w:val="24"/>
        </w:rPr>
        <w:t>necessary</w:t>
      </w:r>
      <w:r w:rsidRPr="00F24351">
        <w:rPr>
          <w:szCs w:val="24"/>
        </w:rPr>
        <w:t xml:space="preserve">. It is also true that </w:t>
      </w:r>
      <w:r w:rsidRPr="00F24351">
        <w:rPr>
          <w:rStyle w:val="StyleUnderline"/>
          <w:szCs w:val="24"/>
          <w:highlight w:val="cyan"/>
        </w:rPr>
        <w:t>the U</w:t>
      </w:r>
      <w:r w:rsidRPr="00F24351">
        <w:rPr>
          <w:rStyle w:val="StyleUnderline"/>
          <w:szCs w:val="24"/>
        </w:rPr>
        <w:t xml:space="preserve">nited </w:t>
      </w:r>
      <w:r w:rsidRPr="00F24351">
        <w:rPr>
          <w:rStyle w:val="StyleUnderline"/>
          <w:szCs w:val="24"/>
          <w:highlight w:val="cyan"/>
        </w:rPr>
        <w:t>S</w:t>
      </w:r>
      <w:r w:rsidRPr="00F24351">
        <w:rPr>
          <w:rStyle w:val="StyleUnderline"/>
          <w:szCs w:val="24"/>
        </w:rPr>
        <w:t xml:space="preserve">tates </w:t>
      </w:r>
      <w:r w:rsidRPr="00F24351">
        <w:rPr>
          <w:rStyle w:val="StyleUnderline"/>
          <w:szCs w:val="24"/>
          <w:highlight w:val="cyan"/>
        </w:rPr>
        <w:t>cannot lead</w:t>
      </w:r>
      <w:r w:rsidRPr="00F24351">
        <w:rPr>
          <w:rStyle w:val="StyleUnderline"/>
          <w:szCs w:val="24"/>
        </w:rPr>
        <w:t xml:space="preserve"> or act effectively in the world </w:t>
      </w:r>
      <w:r w:rsidRPr="00F24351">
        <w:rPr>
          <w:rStyle w:val="StyleUnderline"/>
          <w:szCs w:val="24"/>
          <w:highlight w:val="cyan"/>
        </w:rPr>
        <w:t xml:space="preserve">if it does not have a </w:t>
      </w:r>
      <w:r w:rsidRPr="00F24351">
        <w:rPr>
          <w:rStyle w:val="Emphasis"/>
          <w:szCs w:val="24"/>
          <w:highlight w:val="cyan"/>
        </w:rPr>
        <w:t>strong domestic foundation</w:t>
      </w:r>
      <w:r w:rsidRPr="00F24351">
        <w:rPr>
          <w:szCs w:val="24"/>
        </w:rPr>
        <w:t xml:space="preserve">. </w:t>
      </w:r>
      <w:r w:rsidRPr="00F24351">
        <w:rPr>
          <w:rStyle w:val="StyleUnderline"/>
          <w:szCs w:val="24"/>
        </w:rPr>
        <w:t xml:space="preserve">National </w:t>
      </w:r>
      <w:r w:rsidRPr="00F24351">
        <w:rPr>
          <w:rStyle w:val="StyleUnderline"/>
          <w:szCs w:val="24"/>
          <w:highlight w:val="cyan"/>
        </w:rPr>
        <w:t xml:space="preserve">security </w:t>
      </w:r>
      <w:r w:rsidRPr="00F24351">
        <w:rPr>
          <w:rStyle w:val="StyleUnderline"/>
          <w:szCs w:val="24"/>
        </w:rPr>
        <w:t xml:space="preserve">inevitably </w:t>
      </w:r>
      <w:r w:rsidRPr="00F24351">
        <w:rPr>
          <w:rStyle w:val="StyleUnderline"/>
          <w:szCs w:val="24"/>
          <w:highlight w:val="cyan"/>
        </w:rPr>
        <w:t xml:space="preserve">requires </w:t>
      </w:r>
      <w:r w:rsidRPr="00F24351">
        <w:rPr>
          <w:rStyle w:val="StyleUnderline"/>
          <w:szCs w:val="24"/>
        </w:rPr>
        <w:t xml:space="preserve">significant amounts of human, physical, and financial </w:t>
      </w:r>
      <w:r w:rsidRPr="00F24351">
        <w:rPr>
          <w:rStyle w:val="StyleUnderline"/>
          <w:szCs w:val="24"/>
          <w:highlight w:val="cyan"/>
        </w:rPr>
        <w:t>resources</w:t>
      </w:r>
      <w:r w:rsidRPr="00F24351">
        <w:rPr>
          <w:rStyle w:val="StyleUnderline"/>
          <w:szCs w:val="24"/>
        </w:rPr>
        <w:t xml:space="preserve"> to draw on</w:t>
      </w:r>
      <w:r w:rsidRPr="00F24351">
        <w:rPr>
          <w:szCs w:val="24"/>
        </w:rPr>
        <w:t xml:space="preserve">. </w:t>
      </w:r>
      <w:r w:rsidRPr="00F24351">
        <w:rPr>
          <w:rStyle w:val="Emphasis"/>
          <w:szCs w:val="24"/>
          <w:highlight w:val="cyan"/>
        </w:rPr>
        <w:t>The better the U</w:t>
      </w:r>
      <w:r w:rsidRPr="00F24351">
        <w:rPr>
          <w:rStyle w:val="Emphasis"/>
          <w:szCs w:val="24"/>
        </w:rPr>
        <w:t xml:space="preserve">nited </w:t>
      </w:r>
      <w:r w:rsidRPr="00F24351">
        <w:rPr>
          <w:rStyle w:val="Emphasis"/>
          <w:szCs w:val="24"/>
          <w:highlight w:val="cyan"/>
        </w:rPr>
        <w:t>S</w:t>
      </w:r>
      <w:r w:rsidRPr="00F24351">
        <w:rPr>
          <w:rStyle w:val="Emphasis"/>
          <w:szCs w:val="24"/>
        </w:rPr>
        <w:t xml:space="preserve">tates </w:t>
      </w:r>
      <w:r w:rsidRPr="00F24351">
        <w:rPr>
          <w:rStyle w:val="Emphasis"/>
          <w:szCs w:val="24"/>
          <w:highlight w:val="cyan"/>
        </w:rPr>
        <w:t>is</w:t>
      </w:r>
      <w:r w:rsidRPr="00F24351">
        <w:rPr>
          <w:rStyle w:val="Emphasis"/>
          <w:szCs w:val="24"/>
        </w:rPr>
        <w:t xml:space="preserve"> doing </w:t>
      </w:r>
      <w:r w:rsidRPr="00F24351">
        <w:rPr>
          <w:rStyle w:val="Emphasis"/>
          <w:szCs w:val="24"/>
          <w:highlight w:val="cyan"/>
        </w:rPr>
        <w:t>economically</w:t>
      </w:r>
      <w:r w:rsidRPr="00F24351">
        <w:rPr>
          <w:rStyle w:val="Emphasis"/>
          <w:szCs w:val="24"/>
        </w:rPr>
        <w:t xml:space="preserve">, </w:t>
      </w:r>
      <w:r w:rsidRPr="00F24351">
        <w:rPr>
          <w:rStyle w:val="Emphasis"/>
          <w:szCs w:val="24"/>
          <w:highlight w:val="cyan"/>
        </w:rPr>
        <w:t>the more it will have</w:t>
      </w:r>
      <w:r w:rsidRPr="00F24351">
        <w:rPr>
          <w:rStyle w:val="Emphasis"/>
          <w:szCs w:val="24"/>
        </w:rPr>
        <w:t xml:space="preserve"> available in the way of resources </w:t>
      </w:r>
      <w:r w:rsidRPr="00F24351">
        <w:rPr>
          <w:rStyle w:val="Emphasis"/>
          <w:szCs w:val="24"/>
          <w:highlight w:val="cyan"/>
        </w:rPr>
        <w:t>to devote to what it</w:t>
      </w:r>
      <w:r w:rsidRPr="00F24351">
        <w:rPr>
          <w:rStyle w:val="Emphasis"/>
          <w:szCs w:val="24"/>
        </w:rPr>
        <w:t xml:space="preserve"> wants and </w:t>
      </w:r>
      <w:r w:rsidRPr="00F24351">
        <w:rPr>
          <w:rStyle w:val="Emphasis"/>
          <w:szCs w:val="24"/>
          <w:highlight w:val="cyan"/>
        </w:rPr>
        <w:t xml:space="preserve">needs </w:t>
      </w:r>
      <w:r w:rsidRPr="00F24351">
        <w:rPr>
          <w:rStyle w:val="Emphasis"/>
          <w:szCs w:val="24"/>
        </w:rPr>
        <w:t xml:space="preserve">to do abroad </w:t>
      </w:r>
      <w:r w:rsidRPr="00F24351">
        <w:rPr>
          <w:rStyle w:val="Emphasis"/>
          <w:szCs w:val="24"/>
          <w:highlight w:val="cyan"/>
        </w:rPr>
        <w:t>without igniting</w:t>
      </w:r>
      <w:r w:rsidRPr="00F24351">
        <w:rPr>
          <w:rStyle w:val="Emphasis"/>
          <w:szCs w:val="24"/>
        </w:rPr>
        <w:t xml:space="preserve"> a divisive and </w:t>
      </w:r>
      <w:r w:rsidRPr="00F24351">
        <w:rPr>
          <w:rStyle w:val="Emphasis"/>
          <w:szCs w:val="24"/>
          <w:highlight w:val="cyan"/>
        </w:rPr>
        <w:t xml:space="preserve">distracting </w:t>
      </w:r>
      <w:r w:rsidRPr="00F24351">
        <w:rPr>
          <w:rStyle w:val="Emphasis"/>
          <w:szCs w:val="24"/>
        </w:rPr>
        <w:t xml:space="preserve">domestic </w:t>
      </w:r>
      <w:r w:rsidRPr="00F24351">
        <w:rPr>
          <w:rStyle w:val="Emphasis"/>
          <w:szCs w:val="24"/>
          <w:highlight w:val="cyan"/>
        </w:rPr>
        <w:t>debate</w:t>
      </w:r>
      <w:r w:rsidRPr="00F24351">
        <w:rPr>
          <w:rStyle w:val="Emphasis"/>
          <w:szCs w:val="24"/>
        </w:rPr>
        <w:t xml:space="preserve"> as to priorities</w:t>
      </w:r>
      <w:r w:rsidRPr="00F24351">
        <w:rPr>
          <w:szCs w:val="24"/>
        </w:rPr>
        <w:t xml:space="preserve">. </w:t>
      </w:r>
      <w:r w:rsidRPr="00F24351">
        <w:rPr>
          <w:rStyle w:val="StyleUnderline"/>
          <w:szCs w:val="24"/>
        </w:rPr>
        <w:t xml:space="preserve">An additional benefit is that </w:t>
      </w:r>
      <w:r w:rsidRPr="00F24351">
        <w:rPr>
          <w:rStyle w:val="StyleUnderline"/>
          <w:szCs w:val="24"/>
          <w:highlight w:val="cyan"/>
        </w:rPr>
        <w:t>respect for the</w:t>
      </w:r>
      <w:r w:rsidRPr="00F24351">
        <w:rPr>
          <w:rStyle w:val="StyleUnderline"/>
          <w:szCs w:val="24"/>
        </w:rPr>
        <w:t xml:space="preserve"> United States and for the </w:t>
      </w:r>
      <w:r w:rsidRPr="00F24351">
        <w:rPr>
          <w:rStyle w:val="StyleUnderline"/>
          <w:szCs w:val="24"/>
          <w:highlight w:val="cyan"/>
        </w:rPr>
        <w:t>American</w:t>
      </w:r>
      <w:r w:rsidRPr="00F24351">
        <w:rPr>
          <w:rStyle w:val="StyleUnderline"/>
          <w:szCs w:val="24"/>
        </w:rPr>
        <w:t xml:space="preserve"> political, social, and economic </w:t>
      </w:r>
      <w:r w:rsidRPr="00F24351">
        <w:rPr>
          <w:rStyle w:val="StyleUnderline"/>
          <w:szCs w:val="24"/>
          <w:highlight w:val="cyan"/>
        </w:rPr>
        <w:t>model</w:t>
      </w:r>
      <w:r w:rsidRPr="00F24351">
        <w:rPr>
          <w:rStyle w:val="StyleUnderline"/>
          <w:szCs w:val="24"/>
        </w:rPr>
        <w:t xml:space="preserve"> (along with a desire to emulate it) </w:t>
      </w:r>
      <w:r w:rsidRPr="00F24351">
        <w:rPr>
          <w:rStyle w:val="Emphasis"/>
          <w:szCs w:val="24"/>
          <w:highlight w:val="cyan"/>
        </w:rPr>
        <w:t>will increase only</w:t>
      </w:r>
      <w:r w:rsidRPr="00F24351">
        <w:rPr>
          <w:rStyle w:val="Emphasis"/>
          <w:szCs w:val="24"/>
        </w:rPr>
        <w:t xml:space="preserve"> </w:t>
      </w:r>
      <w:r w:rsidRPr="00F24351">
        <w:rPr>
          <w:rStyle w:val="Emphasis"/>
          <w:szCs w:val="24"/>
          <w:highlight w:val="cyan"/>
        </w:rPr>
        <w:t xml:space="preserve">if it is </w:t>
      </w:r>
      <w:r w:rsidRPr="00F24351">
        <w:rPr>
          <w:rStyle w:val="Emphasis"/>
          <w:szCs w:val="24"/>
        </w:rPr>
        <w:t xml:space="preserve">seen as </w:t>
      </w:r>
      <w:r w:rsidRPr="00F24351">
        <w:rPr>
          <w:rStyle w:val="Emphasis"/>
          <w:szCs w:val="24"/>
          <w:highlight w:val="cyan"/>
        </w:rPr>
        <w:t>successful</w:t>
      </w:r>
      <w:r w:rsidRPr="00F24351">
        <w:rPr>
          <w:rStyle w:val="Emphasis"/>
          <w:szCs w:val="24"/>
        </w:rPr>
        <w:t>.</w:t>
      </w:r>
    </w:p>
    <w:p w14:paraId="25C4A1E2" w14:textId="77777777" w:rsidR="00FB0852" w:rsidRPr="00F24351" w:rsidRDefault="00FB0852" w:rsidP="00FB0852">
      <w:pPr>
        <w:rPr>
          <w:szCs w:val="24"/>
        </w:rPr>
      </w:pPr>
      <w:r w:rsidRPr="00F24351">
        <w:rPr>
          <w:rStyle w:val="Emphasis"/>
          <w:szCs w:val="24"/>
          <w:highlight w:val="cyan"/>
        </w:rPr>
        <w:t>The most basic test</w:t>
      </w:r>
      <w:r w:rsidRPr="00F24351">
        <w:rPr>
          <w:rStyle w:val="Emphasis"/>
          <w:szCs w:val="24"/>
        </w:rPr>
        <w:t xml:space="preserve"> of the success of the model </w:t>
      </w:r>
      <w:r w:rsidRPr="00F24351">
        <w:rPr>
          <w:rStyle w:val="Emphasis"/>
          <w:szCs w:val="24"/>
          <w:highlight w:val="cyan"/>
        </w:rPr>
        <w:t xml:space="preserve">will be </w:t>
      </w:r>
      <w:r w:rsidRPr="00F24351">
        <w:rPr>
          <w:rStyle w:val="Emphasis"/>
          <w:szCs w:val="24"/>
        </w:rPr>
        <w:t xml:space="preserve">economic </w:t>
      </w:r>
      <w:r w:rsidRPr="00F24351">
        <w:rPr>
          <w:rStyle w:val="Emphasis"/>
          <w:szCs w:val="24"/>
          <w:highlight w:val="cyan"/>
        </w:rPr>
        <w:t>growth</w:t>
      </w:r>
      <w:r w:rsidRPr="00F24351">
        <w:rPr>
          <w:szCs w:val="24"/>
        </w:rPr>
        <w:t xml:space="preserve">. </w:t>
      </w:r>
      <w:r w:rsidRPr="00F24351">
        <w:rPr>
          <w:rStyle w:val="StyleUnderline"/>
          <w:szCs w:val="24"/>
        </w:rPr>
        <w:t xml:space="preserve">U.S. growth levels may appear all right when compared with what a good many other countries are experiencing, but they </w:t>
      </w:r>
      <w:r w:rsidRPr="00F24351">
        <w:rPr>
          <w:rStyle w:val="Emphasis"/>
          <w:szCs w:val="24"/>
        </w:rPr>
        <w:t>are below what is needed and fall short of what is possible</w:t>
      </w:r>
      <w:r w:rsidRPr="00F24351">
        <w:rPr>
          <w:szCs w:val="24"/>
        </w:rPr>
        <w:t xml:space="preserve">. </w:t>
      </w:r>
      <w:r w:rsidRPr="00F24351">
        <w:rPr>
          <w:rStyle w:val="StyleUnderline"/>
          <w:szCs w:val="24"/>
        </w:rPr>
        <w:t xml:space="preserve">There is no reason why the United States is not growing </w:t>
      </w:r>
      <w:r w:rsidRPr="00F24351">
        <w:rPr>
          <w:rStyle w:val="StyleUnderline"/>
          <w:szCs w:val="24"/>
          <w:highlight w:val="cyan"/>
        </w:rPr>
        <w:t>in the range of 3 percent</w:t>
      </w:r>
      <w:r w:rsidRPr="00F24351">
        <w:rPr>
          <w:rStyle w:val="StyleUnderline"/>
          <w:szCs w:val="24"/>
        </w:rPr>
        <w:t xml:space="preserve"> or even higher other than what it is doing and, more important, not doing</w:t>
      </w:r>
      <w:r w:rsidRPr="00F24351">
        <w:rPr>
          <w:szCs w:val="24"/>
        </w:rPr>
        <w:t>.4</w:t>
      </w:r>
    </w:p>
    <w:p w14:paraId="090E2600" w14:textId="77777777" w:rsidR="00FB0852" w:rsidRPr="0043474D" w:rsidRDefault="00FB0852" w:rsidP="0043474D"/>
    <w:p w14:paraId="607801AF" w14:textId="2CF4AB1B" w:rsidR="001E6942" w:rsidRDefault="001E6942" w:rsidP="001E6942">
      <w:pPr>
        <w:pStyle w:val="Heading3"/>
      </w:pPr>
      <w:r>
        <w:t xml:space="preserve">Turns Case – Stimulus k2 Prevent Disparities </w:t>
      </w:r>
    </w:p>
    <w:p w14:paraId="76E57FFF" w14:textId="77777777" w:rsidR="001E6942" w:rsidRDefault="001E6942" w:rsidP="001E6942">
      <w:pPr>
        <w:pStyle w:val="Heading4"/>
      </w:pPr>
      <w:r>
        <w:t xml:space="preserve">The disad turns the case- absent more stimulus funding- tensions between minorities and police will </w:t>
      </w:r>
      <w:r w:rsidRPr="325E8950">
        <w:rPr>
          <w:i/>
          <w:u w:val="single"/>
        </w:rPr>
        <w:t>increase</w:t>
      </w:r>
      <w:r>
        <w:t xml:space="preserve"> and </w:t>
      </w:r>
      <w:r w:rsidRPr="325E8950">
        <w:rPr>
          <w:i/>
          <w:u w:val="single"/>
        </w:rPr>
        <w:t>meaningful progress</w:t>
      </w:r>
      <w:r>
        <w:t xml:space="preserve"> on racial justice will be impossible </w:t>
      </w:r>
    </w:p>
    <w:p w14:paraId="5D6C4947" w14:textId="77777777" w:rsidR="001E6942" w:rsidRPr="00807D84" w:rsidRDefault="001E6942" w:rsidP="001E6942">
      <w:pPr>
        <w:rPr>
          <w:sz w:val="20"/>
          <w:szCs w:val="20"/>
        </w:rPr>
      </w:pPr>
      <w:r>
        <w:rPr>
          <w:rStyle w:val="Style13ptBold"/>
        </w:rPr>
        <w:t xml:space="preserve">Levitz 20 </w:t>
      </w:r>
      <w:r>
        <w:rPr>
          <w:rStyle w:val="Style13ptBold"/>
          <w:b w:val="0"/>
          <w:sz w:val="20"/>
          <w:szCs w:val="20"/>
        </w:rPr>
        <w:t xml:space="preserve">- </w:t>
      </w:r>
      <w:r w:rsidRPr="00AD7D60">
        <w:rPr>
          <w:rStyle w:val="Style13ptBold"/>
          <w:b w:val="0"/>
          <w:sz w:val="20"/>
          <w:szCs w:val="20"/>
        </w:rPr>
        <w:t>a New York-based journalist and contributor for the New York Magazine.</w:t>
      </w:r>
      <w:r>
        <w:rPr>
          <w:rStyle w:val="Style13ptBold"/>
          <w:b w:val="0"/>
          <w:sz w:val="20"/>
          <w:szCs w:val="20"/>
        </w:rPr>
        <w:t xml:space="preserve"> (Eric, “</w:t>
      </w:r>
      <w:r w:rsidRPr="00AD7D60">
        <w:rPr>
          <w:rStyle w:val="Style13ptBold"/>
          <w:b w:val="0"/>
          <w:sz w:val="20"/>
          <w:szCs w:val="20"/>
        </w:rPr>
        <w:t>Send Money to the States Already</w:t>
      </w:r>
      <w:r>
        <w:rPr>
          <w:rStyle w:val="Style13ptBold"/>
          <w:b w:val="0"/>
          <w:sz w:val="20"/>
          <w:szCs w:val="20"/>
        </w:rPr>
        <w:t xml:space="preserve">.” New York Magazine. June 18, 2020. DOA: July 14, 2020. </w:t>
      </w:r>
      <w:hyperlink r:id="rId12" w:history="1">
        <w:r w:rsidRPr="00040A30">
          <w:rPr>
            <w:rStyle w:val="Hyperlink"/>
            <w:sz w:val="20"/>
            <w:szCs w:val="20"/>
          </w:rPr>
          <w:t>https://nymag.com/intelligencer/2020/06/congress-must-send-coronavirus-stimulus-aid-to-states-now.html)//MGalian</w:t>
        </w:r>
      </w:hyperlink>
      <w:r>
        <w:rPr>
          <w:rStyle w:val="Style13ptBold"/>
          <w:b w:val="0"/>
          <w:sz w:val="20"/>
          <w:szCs w:val="20"/>
        </w:rPr>
        <w:t xml:space="preserve"> </w:t>
      </w:r>
    </w:p>
    <w:p w14:paraId="1E441B83" w14:textId="77777777" w:rsidR="001E6942" w:rsidRPr="00807D84" w:rsidRDefault="001E6942" w:rsidP="001E6942">
      <w:pPr>
        <w:rPr>
          <w:sz w:val="16"/>
        </w:rPr>
      </w:pPr>
      <w:r w:rsidRPr="00807D84">
        <w:rPr>
          <w:u w:val="single"/>
        </w:rPr>
        <w:t xml:space="preserve">What makes Congress’s inaction </w:t>
      </w:r>
      <w:r w:rsidRPr="00807D84">
        <w:rPr>
          <w:rStyle w:val="Emphasis"/>
        </w:rPr>
        <w:t>all the more remarkable</w:t>
      </w:r>
      <w:r w:rsidRPr="00807D84">
        <w:rPr>
          <w:u w:val="single"/>
        </w:rPr>
        <w:t xml:space="preserve"> is that fiscal aid </w:t>
      </w:r>
      <w:r w:rsidRPr="00807D84">
        <w:rPr>
          <w:sz w:val="16"/>
        </w:rPr>
        <w:t>to states</w:t>
      </w:r>
      <w:r w:rsidRPr="00807D84">
        <w:rPr>
          <w:u w:val="single"/>
        </w:rPr>
        <w:t xml:space="preserve"> isn’t just integral to addressing one wrenching social crisis but two: It </w:t>
      </w:r>
      <w:r w:rsidRPr="00807D84">
        <w:rPr>
          <w:rStyle w:val="Emphasis"/>
        </w:rPr>
        <w:t>is not possible to mount</w:t>
      </w:r>
      <w:r w:rsidRPr="00807D84">
        <w:rPr>
          <w:u w:val="single"/>
        </w:rPr>
        <w:t xml:space="preserve"> </w:t>
      </w:r>
      <w:r w:rsidRPr="00807D84">
        <w:rPr>
          <w:rStyle w:val="Emphasis"/>
        </w:rPr>
        <w:t>a</w:t>
      </w:r>
      <w:r w:rsidRPr="00807D84">
        <w:rPr>
          <w:sz w:val="16"/>
        </w:rPr>
        <w:t xml:space="preserve"> remotely credible</w:t>
      </w:r>
      <w:r w:rsidRPr="00807D84">
        <w:rPr>
          <w:u w:val="single"/>
        </w:rPr>
        <w:t xml:space="preserve"> </w:t>
      </w:r>
      <w:r w:rsidRPr="00807D84">
        <w:rPr>
          <w:rStyle w:val="Emphasis"/>
        </w:rPr>
        <w:t xml:space="preserve">response to the recent uprisings over police violence </w:t>
      </w:r>
      <w:r w:rsidRPr="00807D84">
        <w:rPr>
          <w:sz w:val="16"/>
        </w:rPr>
        <w:t>and discrimination</w:t>
      </w:r>
      <w:r w:rsidRPr="00807D84">
        <w:rPr>
          <w:u w:val="single"/>
        </w:rPr>
        <w:t xml:space="preserve"> </w:t>
      </w:r>
      <w:r w:rsidRPr="00807D84">
        <w:rPr>
          <w:rStyle w:val="Emphasis"/>
        </w:rPr>
        <w:t>while forcing cities to slash spending on health care, job training, education, housing, and social services</w:t>
      </w:r>
      <w:r w:rsidRPr="00807D84">
        <w:rPr>
          <w:sz w:val="16"/>
        </w:rPr>
        <w:t xml:space="preserve">. The Black Lives Matter movement’s demand to “defund the police” is not a call for targeted austerity, but for shifting investment away from punishment and into care and community-based violence prevention initiatives. </w:t>
      </w:r>
      <w:r w:rsidRPr="00807D84">
        <w:rPr>
          <w:u w:val="single"/>
        </w:rPr>
        <w:t xml:space="preserve">If major U.S. cities end up slashing overall spending by upwards of 30 percent, there is every reason to </w:t>
      </w:r>
      <w:r w:rsidRPr="00807D84">
        <w:rPr>
          <w:rStyle w:val="Emphasis"/>
        </w:rPr>
        <w:t>expect tensions between increasingly underserved communities and overextended police departments to rise further still.</w:t>
      </w:r>
      <w:r>
        <w:rPr>
          <w:rStyle w:val="Emphasis"/>
        </w:rPr>
        <w:t xml:space="preserve"> </w:t>
      </w:r>
      <w:r w:rsidRPr="00807D84">
        <w:rPr>
          <w:sz w:val="16"/>
        </w:rPr>
        <w:t xml:space="preserve">Some have hoped that if Congress didn’t relieve the fiscal pressure on states, the Federal Reserve would. But while the central bank has taken steps to ensure that states and cities can find buyers for their debt, its “Municipal Liquidity Facility” is designed solely as a lender of last resort. Rather than providing municipal governments with cheap credit on easy terms — say, a “loan” with a zero percent interest rate and 200-year maturity — it is offering them loans on less favorable terms than they can find on the private market. </w:t>
      </w:r>
      <w:r w:rsidRPr="00807D84">
        <w:rPr>
          <w:u w:val="single"/>
        </w:rPr>
        <w:t>Republicans have signaled that they will likely approve a modicum of fiscal aid at the end of July.</w:t>
      </w:r>
      <w:r w:rsidRPr="00807D84">
        <w:rPr>
          <w:sz w:val="16"/>
        </w:rPr>
        <w:t xml:space="preserve"> But Mitch McConnell has said that the price tag on the next relief package — which, God willing, will include extended unemployment insurance benefits and aid to small businesses, among other things — cannot exceed $1 trillion. In mid-April, Republican chair of the National Governors Association Larry Hogan warned that </w:t>
      </w:r>
      <w:r w:rsidRPr="00807D84">
        <w:rPr>
          <w:u w:val="single"/>
        </w:rPr>
        <w:t xml:space="preserve">states needed at least $500 billion in federal aid to </w:t>
      </w:r>
      <w:r w:rsidRPr="00807D84">
        <w:rPr>
          <w:rStyle w:val="Emphasis"/>
        </w:rPr>
        <w:t>avert “significant reductions to critically important services.” In the two months since, the fiscal outlook for states has only worsened.</w:t>
      </w:r>
      <w:r>
        <w:rPr>
          <w:rStyle w:val="Emphasis"/>
        </w:rPr>
        <w:t xml:space="preserve"> </w:t>
      </w:r>
      <w:r w:rsidRPr="00807D84">
        <w:rPr>
          <w:u w:val="single"/>
        </w:rPr>
        <w:t>Anyone who would like the U</w:t>
      </w:r>
      <w:r w:rsidRPr="00807D84">
        <w:rPr>
          <w:sz w:val="16"/>
        </w:rPr>
        <w:t xml:space="preserve">nited </w:t>
      </w:r>
      <w:r w:rsidRPr="00807D84">
        <w:rPr>
          <w:u w:val="single"/>
        </w:rPr>
        <w:t>S</w:t>
      </w:r>
      <w:r w:rsidRPr="00807D84">
        <w:rPr>
          <w:sz w:val="16"/>
        </w:rPr>
        <w:t xml:space="preserve">tates </w:t>
      </w:r>
      <w:r w:rsidRPr="00807D84">
        <w:rPr>
          <w:rStyle w:val="Emphasis"/>
        </w:rPr>
        <w:t>to make meaningful progress on racial justice</w:t>
      </w:r>
      <w:r w:rsidRPr="00807D84">
        <w:rPr>
          <w:sz w:val="16"/>
        </w:rPr>
        <w:t xml:space="preserve"> — </w:t>
      </w:r>
      <w:r w:rsidRPr="00807D84">
        <w:rPr>
          <w:u w:val="single"/>
        </w:rPr>
        <w:t>or at least, avoid a depression</w:t>
      </w:r>
      <w:r w:rsidRPr="00807D84">
        <w:rPr>
          <w:sz w:val="16"/>
        </w:rPr>
        <w:t xml:space="preserve"> — </w:t>
      </w:r>
      <w:r w:rsidRPr="00807D84">
        <w:rPr>
          <w:rStyle w:val="Emphasis"/>
        </w:rPr>
        <w:t>must call on Congress</w:t>
      </w:r>
      <w:r w:rsidRPr="00807D84">
        <w:rPr>
          <w:sz w:val="16"/>
        </w:rPr>
        <w:t xml:space="preserve"> </w:t>
      </w:r>
      <w:r w:rsidRPr="00807D84">
        <w:rPr>
          <w:u w:val="single"/>
        </w:rPr>
        <w:t>to cease needlessly starving state governments of funding.</w:t>
      </w:r>
      <w:r w:rsidRPr="00807D84">
        <w:rPr>
          <w:sz w:val="16"/>
        </w:rPr>
        <w:t xml:space="preserve"> If enough pressure is brought to bear on McConnell &amp; Co., it is conceivable that they can be persuaded to prioritize their own electoral self-interest over their ideological affinity for afflicting the afflicted.</w:t>
      </w:r>
    </w:p>
    <w:p w14:paraId="35E02797" w14:textId="77777777" w:rsidR="001E6942" w:rsidRDefault="001E6942" w:rsidP="001E6942">
      <w:pPr>
        <w:pStyle w:val="Heading4"/>
      </w:pPr>
      <w:r>
        <w:t xml:space="preserve">Economic recessions </w:t>
      </w:r>
      <w:r w:rsidRPr="325E8950">
        <w:rPr>
          <w:i/>
          <w:u w:val="single"/>
        </w:rPr>
        <w:t>fuel racial disparities</w:t>
      </w:r>
      <w:r>
        <w:t xml:space="preserve">- only stimulus legislation can mitigate the impact of COVID on minority communities </w:t>
      </w:r>
    </w:p>
    <w:p w14:paraId="735B8BC4" w14:textId="77777777" w:rsidR="001E6942" w:rsidRPr="00467D43" w:rsidRDefault="001E6942" w:rsidP="001E6942">
      <w:pPr>
        <w:rPr>
          <w:rStyle w:val="Style13ptBold"/>
          <w:b w:val="0"/>
          <w:sz w:val="20"/>
          <w:szCs w:val="20"/>
        </w:rPr>
      </w:pPr>
      <w:r>
        <w:rPr>
          <w:rStyle w:val="Style13ptBold"/>
        </w:rPr>
        <w:t xml:space="preserve">Leiserson 6-30 </w:t>
      </w:r>
      <w:r>
        <w:rPr>
          <w:rStyle w:val="Style13ptBold"/>
          <w:b w:val="0"/>
          <w:sz w:val="20"/>
          <w:szCs w:val="20"/>
        </w:rPr>
        <w:t xml:space="preserve">- </w:t>
      </w:r>
      <w:r w:rsidRPr="00467D43">
        <w:rPr>
          <w:rStyle w:val="Style13ptBold"/>
          <w:b w:val="0"/>
          <w:sz w:val="20"/>
          <w:szCs w:val="20"/>
        </w:rPr>
        <w:t>the director of tax policy and chief economist at the Washington Center for Equitable Growth. His research focuses on the economics of tax, social insurance, and retirement policies. Prior to joining Equitable Growth, he served as a senior economist at the White House Council of Economic Advisers and as an economist in the U.S. Treasury’s Office of Tax Analysis. He holds a Ph.D. from the Massachusetts Institute of Technology and a B.A. from Swarthmore College.</w:t>
      </w:r>
      <w:r>
        <w:rPr>
          <w:rStyle w:val="Style13ptBold"/>
          <w:b w:val="0"/>
          <w:sz w:val="20"/>
          <w:szCs w:val="20"/>
        </w:rPr>
        <w:t xml:space="preserve"> (Greg, “</w:t>
      </w:r>
      <w:r w:rsidRPr="00467D43">
        <w:rPr>
          <w:rStyle w:val="Style13ptBold"/>
          <w:b w:val="0"/>
          <w:sz w:val="20"/>
          <w:szCs w:val="20"/>
        </w:rPr>
        <w:t>The coronavirus recession highlights the importance of automatic stabilizers</w:t>
      </w:r>
      <w:r>
        <w:rPr>
          <w:rStyle w:val="Style13ptBold"/>
          <w:b w:val="0"/>
          <w:sz w:val="20"/>
          <w:szCs w:val="20"/>
        </w:rPr>
        <w:t xml:space="preserve">.” Washington Center for Equitable Growth. June 30, 2020. DOA: July 14, 2020. </w:t>
      </w:r>
      <w:hyperlink r:id="rId13" w:history="1">
        <w:r w:rsidRPr="00040A30">
          <w:rPr>
            <w:rStyle w:val="Hyperlink"/>
            <w:sz w:val="20"/>
            <w:szCs w:val="20"/>
          </w:rPr>
          <w:t>https://equitablegrowth.org/the-coronavirus-recession-highlights-the-importance-of-automatic-stabilizers/)//MGalian</w:t>
        </w:r>
      </w:hyperlink>
      <w:r>
        <w:rPr>
          <w:rStyle w:val="Style13ptBold"/>
          <w:b w:val="0"/>
          <w:sz w:val="20"/>
          <w:szCs w:val="20"/>
        </w:rPr>
        <w:t xml:space="preserve"> </w:t>
      </w:r>
    </w:p>
    <w:p w14:paraId="1A0DDC16" w14:textId="77777777" w:rsidR="001E6942" w:rsidRDefault="001E6942" w:rsidP="001E6942">
      <w:pPr>
        <w:rPr>
          <w:u w:val="single"/>
        </w:rPr>
      </w:pPr>
      <w:r w:rsidRPr="00BF3757">
        <w:rPr>
          <w:sz w:val="16"/>
        </w:rPr>
        <w:t xml:space="preserve">Overview </w:t>
      </w:r>
      <w:r w:rsidRPr="00BF3757">
        <w:rPr>
          <w:u w:val="single"/>
        </w:rPr>
        <w:t>In February</w:t>
      </w:r>
      <w:r w:rsidRPr="00BF3757">
        <w:rPr>
          <w:sz w:val="16"/>
        </w:rPr>
        <w:t xml:space="preserve"> 2020, </w:t>
      </w:r>
      <w:r w:rsidRPr="00BF3757">
        <w:rPr>
          <w:u w:val="single"/>
        </w:rPr>
        <w:t>the U.S. unemployment rate was 3.5 percent. In May</w:t>
      </w:r>
      <w:r w:rsidRPr="00BF3757">
        <w:rPr>
          <w:sz w:val="16"/>
        </w:rPr>
        <w:t xml:space="preserve"> 2020, </w:t>
      </w:r>
      <w:r w:rsidRPr="00BF3757">
        <w:rPr>
          <w:rStyle w:val="Emphasis"/>
        </w:rPr>
        <w:t>it stood at 13.3 percent</w:t>
      </w:r>
      <w:r w:rsidRPr="00BF3757">
        <w:rPr>
          <w:sz w:val="16"/>
        </w:rPr>
        <w:t xml:space="preserve">. The </w:t>
      </w:r>
      <w:r w:rsidRPr="00BF3757">
        <w:rPr>
          <w:rStyle w:val="Emphasis"/>
        </w:rPr>
        <w:t>unemployment rate for Black workers was a still-higher 16.8 percent</w:t>
      </w:r>
      <w:r w:rsidRPr="00BF3757">
        <w:rPr>
          <w:u w:val="single"/>
        </w:rPr>
        <w:t>.</w:t>
      </w:r>
      <w:r w:rsidRPr="00BF3757">
        <w:rPr>
          <w:sz w:val="16"/>
        </w:rPr>
        <w:t xml:space="preserve"> Unemployment for women exceeded that for men overall, among Black workers and among White workers. Adjusting for classification errors associated with the coronavirus pandemic would increase the overall rate by about 3 percentage points.1 Job losses were concentrated among lower-income workers and in sectors that rely on close physical proximity. In March and April, </w:t>
      </w:r>
      <w:r w:rsidRPr="00BF3757">
        <w:rPr>
          <w:u w:val="single"/>
        </w:rPr>
        <w:t>employment in the leisure and hospitality sector fell by nearly one-half</w:t>
      </w:r>
      <w:r w:rsidRPr="00BF3757">
        <w:rPr>
          <w:sz w:val="16"/>
        </w:rPr>
        <w:t xml:space="preserve">; that is, there were half as many people working in that sector in May as there were just a few months before. </w:t>
      </w:r>
      <w:r w:rsidRPr="00BF3757">
        <w:rPr>
          <w:u w:val="single"/>
        </w:rPr>
        <w:t>The emergence of the novel coronavirus</w:t>
      </w:r>
      <w:r w:rsidRPr="00BF3757">
        <w:rPr>
          <w:sz w:val="16"/>
        </w:rPr>
        <w:t xml:space="preserve"> that causes the COVID-19 disease </w:t>
      </w:r>
      <w:r w:rsidRPr="00BF3757">
        <w:rPr>
          <w:rStyle w:val="Emphasis"/>
        </w:rPr>
        <w:t>led to this collapse in economic activity</w:t>
      </w:r>
      <w:r w:rsidRPr="00BF3757">
        <w:rPr>
          <w:sz w:val="16"/>
        </w:rPr>
        <w:t xml:space="preserve">. This recession is unique in that it was caused by a global pandemic, but it also shares many features with the typical recession. One thing specifically: </w:t>
      </w:r>
      <w:r w:rsidRPr="00BF3757">
        <w:rPr>
          <w:u w:val="single"/>
        </w:rPr>
        <w:t xml:space="preserve">We know </w:t>
      </w:r>
      <w:r w:rsidRPr="00BF3757">
        <w:rPr>
          <w:rStyle w:val="Emphasis"/>
        </w:rPr>
        <w:t>certain policies will support the U.S. economy while we work toward recovery</w:t>
      </w:r>
      <w:r w:rsidRPr="00BF3757">
        <w:rPr>
          <w:u w:val="single"/>
        </w:rPr>
        <w:t>.</w:t>
      </w:r>
      <w:r w:rsidRPr="00BF3757">
        <w:rPr>
          <w:sz w:val="16"/>
        </w:rPr>
        <w:t xml:space="preserve"> </w:t>
      </w:r>
      <w:r w:rsidRPr="00BF3757">
        <w:rPr>
          <w:rStyle w:val="Emphasis"/>
        </w:rPr>
        <w:t>Automatic stabilizers</w:t>
      </w:r>
      <w:r w:rsidRPr="00BF3757">
        <w:rPr>
          <w:sz w:val="16"/>
        </w:rPr>
        <w:t>—programs that automatically scale up in recessions and draw down during booms to stabilize the economy—</w:t>
      </w:r>
      <w:r w:rsidRPr="00BF3757">
        <w:rPr>
          <w:rStyle w:val="Emphasis"/>
        </w:rPr>
        <w:t>play a critical role in fighting every recession.</w:t>
      </w:r>
      <w:r w:rsidRPr="00BF3757">
        <w:rPr>
          <w:sz w:val="16"/>
        </w:rPr>
        <w:t xml:space="preserve"> In May 2019, Equitable Growth and the Hamilton Project published Recession Ready, which contained six proposals on automatic stabilizers. This issue brief examines the critical role that automatic stabilizers can play amid the current recession and in future downturns. The brief first explains what a recession is, what role public policy plays in fighting recessions, and then a few important ways in which this recession differs from previous recessions. Finally, the issue brief explains why </w:t>
      </w:r>
      <w:r w:rsidRPr="00BF3757">
        <w:rPr>
          <w:rStyle w:val="Emphasis"/>
        </w:rPr>
        <w:t>Congress should expand and reform the U</w:t>
      </w:r>
      <w:r w:rsidRPr="00BF3757">
        <w:rPr>
          <w:sz w:val="16"/>
        </w:rPr>
        <w:t xml:space="preserve">nited </w:t>
      </w:r>
      <w:r w:rsidRPr="00BF3757">
        <w:rPr>
          <w:rStyle w:val="Emphasis"/>
        </w:rPr>
        <w:t>S</w:t>
      </w:r>
      <w:r w:rsidRPr="00BF3757">
        <w:rPr>
          <w:sz w:val="16"/>
        </w:rPr>
        <w:t xml:space="preserve">tates’ </w:t>
      </w:r>
      <w:r w:rsidRPr="00BF3757">
        <w:rPr>
          <w:rStyle w:val="Emphasis"/>
          <w:b w:val="0"/>
          <w:sz w:val="16"/>
          <w:u w:val="none"/>
        </w:rPr>
        <w:t>existing</w:t>
      </w:r>
      <w:r w:rsidRPr="00BF3757">
        <w:rPr>
          <w:rStyle w:val="Emphasis"/>
        </w:rPr>
        <w:t xml:space="preserve"> automatic stabilizers</w:t>
      </w:r>
      <w:r w:rsidRPr="00BF3757">
        <w:rPr>
          <w:sz w:val="16"/>
        </w:rPr>
        <w:t xml:space="preserve">. What is a recession? </w:t>
      </w:r>
      <w:r w:rsidRPr="00BF3757">
        <w:rPr>
          <w:u w:val="single"/>
        </w:rPr>
        <w:t>A recession is a broad-based decline in economic activity across the country</w:t>
      </w:r>
      <w:r w:rsidRPr="00BF3757">
        <w:rPr>
          <w:sz w:val="16"/>
        </w:rPr>
        <w:t xml:space="preserve">. This general definition leaves substantial room for interpretation, however, and there is no hard rule for how big the drop in activity needs to be or how many different measures of economic activity need to fall. In identifying recessions, economists look for decreases in measures of activity such as production, personal income, employment, consumer spending, and retail sales, as well as increases in measures such as the unemployment rate. (See Figure 1.) These measures of economic activity are better understood as different ways of looking at the same economy rather than entirely distinct measures of different things. If workers are laid off during a recession, they appear as unemployed workers when computing the unemployment rate and as a reduction in employment when computing total employment. </w:t>
      </w:r>
      <w:r w:rsidRPr="00BF3757">
        <w:rPr>
          <w:u w:val="single"/>
        </w:rPr>
        <w:t xml:space="preserve">The output they no longer produce appears as a reduction in output, and the income they no longer earn appears as a decline in personal income. The change in each statistic will differ based on exactly what it measures, but the decline in each statistic is a </w:t>
      </w:r>
      <w:r w:rsidRPr="00BF3757">
        <w:rPr>
          <w:rStyle w:val="Emphasis"/>
        </w:rPr>
        <w:t>manifestation of the same underlying job losses</w:t>
      </w:r>
      <w:r w:rsidRPr="00BF3757">
        <w:rPr>
          <w:sz w:val="16"/>
        </w:rPr>
        <w:t xml:space="preserve">. The formal definition of a recession is the period when economic activity is decreasing. An expansion, or recovery, is when economic activity is increasing. This formal definition of a recession, however, does not capture the full extent of the economic suffering, which is generally a result of the depressed level of economic activity, not the rate of change. Unemployment, for example, typically remains elevated long after a recession ends. The Great Recession ended in June 2009, according to the formal definition, but unemployment peaked in October 2009 and remained higher in 2012 than it was during most of the recession. (See Figure 2.) </w:t>
      </w:r>
      <w:r w:rsidRPr="00BF3757">
        <w:rPr>
          <w:u w:val="single"/>
        </w:rPr>
        <w:t xml:space="preserve">The </w:t>
      </w:r>
      <w:r w:rsidRPr="00BF3757">
        <w:rPr>
          <w:rStyle w:val="Emphasis"/>
        </w:rPr>
        <w:t>persistence of suffering after a recession</w:t>
      </w:r>
      <w:r w:rsidRPr="00BF3757">
        <w:rPr>
          <w:u w:val="single"/>
        </w:rPr>
        <w:t xml:space="preserve"> </w:t>
      </w:r>
      <w:r w:rsidRPr="00BF3757">
        <w:rPr>
          <w:rStyle w:val="Emphasis"/>
        </w:rPr>
        <w:t>ends</w:t>
      </w:r>
      <w:r w:rsidRPr="00BF3757">
        <w:rPr>
          <w:sz w:val="16"/>
        </w:rPr>
        <w:t xml:space="preserve"> according to the formal definition </w:t>
      </w:r>
      <w:r w:rsidRPr="00BF3757">
        <w:rPr>
          <w:u w:val="single"/>
        </w:rPr>
        <w:t>is essential for understanding the current recession</w:t>
      </w:r>
      <w:r w:rsidRPr="00BF3757">
        <w:rPr>
          <w:sz w:val="16"/>
        </w:rPr>
        <w:t xml:space="preserve">. The National Bureau of Economic Research recently announced its determination that the recession began in February 2020. </w:t>
      </w:r>
      <w:r w:rsidRPr="00BF3757">
        <w:rPr>
          <w:u w:val="single"/>
        </w:rPr>
        <w:t>The unemployment rate spiked between February and April,</w:t>
      </w:r>
      <w:r w:rsidRPr="00BF3757">
        <w:rPr>
          <w:sz w:val="16"/>
        </w:rPr>
        <w:t xml:space="preserve"> increasing from 3.5 percent to 14.7 percent, before falling to 13.3 percent in May. It’s possible—though certainly not guaranteed—that the decline in activity was concentrated in those 2 months. </w:t>
      </w:r>
      <w:r w:rsidRPr="00BF3757">
        <w:rPr>
          <w:u w:val="single"/>
        </w:rPr>
        <w:t>The formal recession might be</w:t>
      </w:r>
      <w:r w:rsidRPr="00BF3757">
        <w:rPr>
          <w:sz w:val="16"/>
        </w:rPr>
        <w:t xml:space="preserve"> both extremely short and </w:t>
      </w:r>
      <w:r w:rsidRPr="00BF3757">
        <w:rPr>
          <w:rStyle w:val="Emphasis"/>
        </w:rPr>
        <w:t>extremely sharp.</w:t>
      </w:r>
      <w:r>
        <w:rPr>
          <w:rStyle w:val="Emphasis"/>
        </w:rPr>
        <w:t xml:space="preserve"> </w:t>
      </w:r>
      <w:r w:rsidRPr="00BF3757">
        <w:rPr>
          <w:sz w:val="16"/>
        </w:rPr>
        <w:t xml:space="preserve">Yet even if this turns out to be true, it will certainly be the case that the </w:t>
      </w:r>
      <w:r w:rsidRPr="00BF3757">
        <w:rPr>
          <w:rStyle w:val="Emphasis"/>
        </w:rPr>
        <w:t>suffering will persist long after the formal recession ends</w:t>
      </w:r>
      <w:r w:rsidRPr="00BF3757">
        <w:rPr>
          <w:sz w:val="16"/>
        </w:rPr>
        <w:t>. Moreover</w:t>
      </w:r>
      <w:r w:rsidRPr="00BF3757">
        <w:rPr>
          <w:u w:val="single"/>
        </w:rPr>
        <w:t xml:space="preserve">, there are important risks that this will not be the case, </w:t>
      </w:r>
      <w:r w:rsidRPr="00BF3757">
        <w:rPr>
          <w:rStyle w:val="Emphasis"/>
        </w:rPr>
        <w:t>including if Congress allows critical relief</w:t>
      </w:r>
      <w:r w:rsidRPr="00BF3757">
        <w:rPr>
          <w:sz w:val="16"/>
        </w:rPr>
        <w:t xml:space="preserve"> enacted in March and April </w:t>
      </w:r>
      <w:r w:rsidRPr="00BF3757">
        <w:rPr>
          <w:rStyle w:val="Emphasis"/>
        </w:rPr>
        <w:t xml:space="preserve">to expire over the next several months </w:t>
      </w:r>
      <w:r w:rsidRPr="00BF3757">
        <w:rPr>
          <w:sz w:val="16"/>
        </w:rPr>
        <w:t xml:space="preserve">or if public health measures are unable to control the spread of COVID-19. For this reason, the term recession is often also used to refer to the longer period of depressed activity that persists after the formal recession ends, even though the official definition of a recession is limited to the period of declining economic activity. </w:t>
      </w:r>
      <w:r w:rsidRPr="00BF3757">
        <w:rPr>
          <w:u w:val="single"/>
        </w:rPr>
        <w:t>Defining recessions in terms of aggregate economic indicators also obscures disparate experiences for different populations</w:t>
      </w:r>
      <w:r w:rsidRPr="00BF3757">
        <w:rPr>
          <w:sz w:val="16"/>
        </w:rPr>
        <w:t xml:space="preserve">. As noted above, the unemployment rate peaked in October 2009 following the end of the Great Recession several months earlier. </w:t>
      </w:r>
      <w:r w:rsidRPr="00BF3757">
        <w:rPr>
          <w:u w:val="single"/>
        </w:rPr>
        <w:t xml:space="preserve">This peak in overall unemployment coincided with the peak for White workers, </w:t>
      </w:r>
      <w:r w:rsidRPr="00BF3757">
        <w:rPr>
          <w:rStyle w:val="Emphasis"/>
        </w:rPr>
        <w:t>but the peak for Black workers was not reached until March 2010,</w:t>
      </w:r>
      <w:r w:rsidRPr="00BF3757">
        <w:rPr>
          <w:sz w:val="16"/>
        </w:rPr>
        <w:t xml:space="preserve"> </w:t>
      </w:r>
      <w:r w:rsidRPr="00BF3757">
        <w:rPr>
          <w:rStyle w:val="Emphasis"/>
        </w:rPr>
        <w:t>6 months later</w:t>
      </w:r>
      <w:r w:rsidRPr="00BF3757">
        <w:rPr>
          <w:sz w:val="16"/>
        </w:rPr>
        <w:t xml:space="preserve">. Similarly, the peak for men occurred in October 2009, but </w:t>
      </w:r>
      <w:r w:rsidRPr="00BF3757">
        <w:rPr>
          <w:u w:val="single"/>
        </w:rPr>
        <w:t>the peak for women was not reached until November 2010.</w:t>
      </w:r>
      <w:r>
        <w:rPr>
          <w:u w:val="single"/>
        </w:rPr>
        <w:t xml:space="preserve"> </w:t>
      </w:r>
      <w:r w:rsidRPr="00BF3757">
        <w:rPr>
          <w:rStyle w:val="Emphasis"/>
        </w:rPr>
        <w:t>The economic pain from recessions compounds longstanding racial inequalities</w:t>
      </w:r>
      <w:r w:rsidRPr="00BF3757">
        <w:rPr>
          <w:sz w:val="16"/>
        </w:rPr>
        <w:t xml:space="preserve">. </w:t>
      </w:r>
      <w:r w:rsidRPr="00BF3757">
        <w:rPr>
          <w:u w:val="single"/>
        </w:rPr>
        <w:t xml:space="preserve">Unemployment rates for Black and Latinx workers are </w:t>
      </w:r>
      <w:r w:rsidRPr="00BF3757">
        <w:rPr>
          <w:rStyle w:val="Emphasis"/>
        </w:rPr>
        <w:t>persistently higher</w:t>
      </w:r>
      <w:r w:rsidRPr="00BF3757">
        <w:rPr>
          <w:u w:val="single"/>
        </w:rPr>
        <w:t xml:space="preserve"> than unemployment rates for White workers.</w:t>
      </w:r>
      <w:r w:rsidRPr="00BF3757">
        <w:rPr>
          <w:sz w:val="16"/>
        </w:rPr>
        <w:t xml:space="preserve">2 During recessions, </w:t>
      </w:r>
      <w:r w:rsidRPr="00BF3757">
        <w:rPr>
          <w:u w:val="single"/>
        </w:rPr>
        <w:t>the increases in the unemployment rate are consistently larger for Black and Latinx workers than they are for White workers</w:t>
      </w:r>
      <w:r w:rsidRPr="00BF3757">
        <w:rPr>
          <w:sz w:val="16"/>
        </w:rPr>
        <w:t xml:space="preserve">. Moreover, </w:t>
      </w:r>
      <w:r w:rsidRPr="00BF3757">
        <w:rPr>
          <w:u w:val="single"/>
        </w:rPr>
        <w:t>wealth is a critical source of support for workers who lose their jobs during a recession, but Black and Latinx households have less wealth than White households.</w:t>
      </w:r>
    </w:p>
    <w:p w14:paraId="3BB18ADD" w14:textId="3AA7FBF4" w:rsidR="0043474D" w:rsidRDefault="0043474D" w:rsidP="0043474D">
      <w:pPr>
        <w:pStyle w:val="Heading2"/>
      </w:pPr>
      <w:r>
        <w:t>Uniqueness</w:t>
      </w:r>
    </w:p>
    <w:p w14:paraId="59799894" w14:textId="18C5142A" w:rsidR="0043474D" w:rsidRPr="0043474D" w:rsidRDefault="0043474D" w:rsidP="0043474D">
      <w:pPr>
        <w:pStyle w:val="Heading3"/>
      </w:pPr>
      <w:r>
        <w:t xml:space="preserve">UQ – Will Pass </w:t>
      </w:r>
    </w:p>
    <w:p w14:paraId="25291A5A" w14:textId="77777777" w:rsidR="0043474D" w:rsidRDefault="0043474D" w:rsidP="0043474D">
      <w:pPr>
        <w:pStyle w:val="Heading4"/>
      </w:pPr>
      <w:r>
        <w:t>Fights over payments are being resolved – GOP and dems are compromising</w:t>
      </w:r>
    </w:p>
    <w:p w14:paraId="34E4AEE9" w14:textId="77777777" w:rsidR="0043474D" w:rsidRPr="009000D1" w:rsidRDefault="0043474D" w:rsidP="0043474D">
      <w:r w:rsidRPr="009000D1">
        <w:rPr>
          <w:rStyle w:val="Style13ptBold"/>
        </w:rPr>
        <w:t>Newburger 07/26</w:t>
      </w:r>
      <w:r w:rsidRPr="009000D1">
        <w:t xml:space="preserve"> – covers climate change and politics for CNBC. (Emma, 07/26/30, “Kudlow says coronavirus relief will include $1,200 checks and extension of eviction moratorium,” </w:t>
      </w:r>
      <w:hyperlink r:id="rId14" w:history="1">
        <w:r w:rsidRPr="009000D1">
          <w:rPr>
            <w:rStyle w:val="Hyperlink"/>
          </w:rPr>
          <w:t>https://www.cnbc.com/2020/07/26/kudlow-says-coronavirus-relief-will-include-1200-checks-and-extension-of-eviction-moratorium.html</w:t>
        </w:r>
      </w:hyperlink>
      <w:r w:rsidRPr="009000D1">
        <w:t>) np</w:t>
      </w:r>
    </w:p>
    <w:p w14:paraId="4416EDAC" w14:textId="77777777" w:rsidR="0043474D" w:rsidRPr="009000D1" w:rsidRDefault="0043474D" w:rsidP="0043474D">
      <w:pPr>
        <w:rPr>
          <w:rStyle w:val="StyleUnderline"/>
        </w:rPr>
      </w:pPr>
      <w:r w:rsidRPr="009000D1">
        <w:rPr>
          <w:rStyle w:val="StyleUnderline"/>
        </w:rPr>
        <w:t>White House economic advisor</w:t>
      </w:r>
      <w:r w:rsidRPr="009000D1">
        <w:rPr>
          <w:sz w:val="16"/>
        </w:rPr>
        <w:t xml:space="preserve"> Larry </w:t>
      </w:r>
      <w:r w:rsidRPr="009000D1">
        <w:rPr>
          <w:rStyle w:val="StyleUnderline"/>
        </w:rPr>
        <w:t>Kudlow</w:t>
      </w:r>
      <w:r w:rsidRPr="009000D1">
        <w:rPr>
          <w:sz w:val="16"/>
        </w:rPr>
        <w:t xml:space="preserve"> </w:t>
      </w:r>
      <w:r w:rsidRPr="009000D1">
        <w:rPr>
          <w:rStyle w:val="StyleUnderline"/>
        </w:rPr>
        <w:t>said</w:t>
      </w:r>
      <w:r w:rsidRPr="009000D1">
        <w:rPr>
          <w:sz w:val="16"/>
        </w:rPr>
        <w:t xml:space="preserve"> Sunday that </w:t>
      </w:r>
      <w:r w:rsidRPr="009000D1">
        <w:rPr>
          <w:rStyle w:val="StyleUnderline"/>
        </w:rPr>
        <w:t>the next round of coronavirus relief will include $1,200 stimulus payments to Americans and the Trump administration will lengthen the federal eviction moratorium.</w:t>
      </w:r>
      <w:r>
        <w:rPr>
          <w:rStyle w:val="StyleUnderline"/>
        </w:rPr>
        <w:t xml:space="preserve"> </w:t>
      </w:r>
      <w:r w:rsidRPr="009000D1">
        <w:rPr>
          <w:sz w:val="16"/>
        </w:rPr>
        <w:t xml:space="preserve">“There’s a $1,200 check coming, that’s going to be part of the new package,” Kudlow said in an interview on CNN’s “State of the Union.” </w:t>
      </w:r>
      <w:r w:rsidRPr="009000D1">
        <w:rPr>
          <w:rStyle w:val="StyleUnderline"/>
        </w:rPr>
        <w:t>Republicans have finalized the next relief bill</w:t>
      </w:r>
      <w:r w:rsidRPr="009000D1">
        <w:rPr>
          <w:sz w:val="16"/>
        </w:rPr>
        <w:t xml:space="preserve">, </w:t>
      </w:r>
      <w:hyperlink r:id="rId15" w:history="1">
        <w:r w:rsidRPr="009000D1">
          <w:rPr>
            <w:rStyle w:val="Hyperlink"/>
            <w:sz w:val="16"/>
          </w:rPr>
          <w:t>worth about $1 trillion</w:t>
        </w:r>
      </w:hyperlink>
      <w:r w:rsidRPr="009000D1">
        <w:rPr>
          <w:sz w:val="16"/>
        </w:rPr>
        <w:t xml:space="preserve">, </w:t>
      </w:r>
      <w:r w:rsidRPr="009000D1">
        <w:rPr>
          <w:rStyle w:val="StyleUnderline"/>
        </w:rPr>
        <w:t>and will introduce it Monday</w:t>
      </w:r>
      <w:r w:rsidRPr="009000D1">
        <w:rPr>
          <w:sz w:val="16"/>
        </w:rPr>
        <w:t xml:space="preserve">. The legislation is set to provide temporary and reduced extension of unemployment benefits, another round of stimulus checks, liability protection for businesses and funding to help schools restart. It will also include $16 billion in new funds for testing and tax incentives to encourage companies to rehire employees. “The check is there, the reemployment bonus is there. The retention bonus is there,” Kudlow said of the next relief legislation. “There will be breaks, tax credits for small businesses and restaurants.” </w:t>
      </w:r>
      <w:r w:rsidRPr="009000D1">
        <w:rPr>
          <w:rStyle w:val="StyleUnderline"/>
        </w:rPr>
        <w:t>“It’s a very well rounded package,” Kudlow added. “It’s a very well targeted package.”</w:t>
      </w:r>
      <w:r>
        <w:rPr>
          <w:rStyle w:val="StyleUnderline"/>
        </w:rPr>
        <w:t xml:space="preserve"> </w:t>
      </w:r>
      <w:r w:rsidRPr="009000D1">
        <w:rPr>
          <w:sz w:val="16"/>
        </w:rPr>
        <w:t xml:space="preserve">Kudlow also said the administration plans to lengthen the federal eviction moratorium, which has protected millions of renters in the last four months from getting evicted. Cities across the U.S. have been bracing for a surge of evictions when the moratorium expired on Friday. The moratorium covered renters in building with mortgages backed by the government. Lawmakers and housing advocates have called for a nationwide eviction ban along with rent cancellations and other forms of housing relief. </w:t>
      </w:r>
      <w:r w:rsidRPr="009000D1">
        <w:rPr>
          <w:rStyle w:val="StyleUnderline"/>
        </w:rPr>
        <w:t>The $600 weekly supplement to state unemployment checks that was imposed in March</w:t>
      </w:r>
      <w:r>
        <w:rPr>
          <w:rStyle w:val="StyleUnderline"/>
        </w:rPr>
        <w:t xml:space="preserve"> </w:t>
      </w:r>
      <w:hyperlink r:id="rId16" w:history="1">
        <w:r w:rsidRPr="009000D1">
          <w:rPr>
            <w:rStyle w:val="StyleUnderline"/>
          </w:rPr>
          <w:t>ended over the weekend.</w:t>
        </w:r>
      </w:hyperlink>
      <w:r>
        <w:rPr>
          <w:rStyle w:val="StyleUnderline"/>
        </w:rPr>
        <w:t xml:space="preserve"> </w:t>
      </w:r>
      <w:r w:rsidRPr="009000D1">
        <w:rPr>
          <w:rStyle w:val="StyleUnderline"/>
        </w:rPr>
        <w:t>Democrats want to extend the aid while Republicans are set to reduce the subsidy</w:t>
      </w:r>
      <w:r w:rsidRPr="009000D1">
        <w:rPr>
          <w:sz w:val="16"/>
        </w:rPr>
        <w:t xml:space="preserve">, arguing that extended aid is a disincentive for unemployed Americans to find work. </w:t>
      </w:r>
      <w:r w:rsidRPr="009000D1">
        <w:rPr>
          <w:rStyle w:val="StyleUnderline"/>
        </w:rPr>
        <w:t>Kudlow said the administration’s plan to cap unemployment benefits on approximately 70% wage replacement is “quite generous by any standard.”</w:t>
      </w:r>
      <w:r w:rsidRPr="009000D1">
        <w:rPr>
          <w:sz w:val="16"/>
        </w:rPr>
        <w:t xml:space="preserve"> Last week, </w:t>
      </w:r>
      <w:r w:rsidRPr="009000D1">
        <w:rPr>
          <w:rStyle w:val="StyleUnderline"/>
        </w:rPr>
        <w:t>Republicans were considering extending the insurance benefit</w:t>
      </w:r>
      <w:r>
        <w:rPr>
          <w:rStyle w:val="StyleUnderline"/>
        </w:rPr>
        <w:t xml:space="preserve"> </w:t>
      </w:r>
      <w:hyperlink r:id="rId17" w:history="1">
        <w:r w:rsidRPr="009000D1">
          <w:rPr>
            <w:rStyle w:val="StyleUnderline"/>
          </w:rPr>
          <w:t>at a reduced level of $400 per month, or $100 a week,</w:t>
        </w:r>
      </w:hyperlink>
      <w:r>
        <w:rPr>
          <w:rStyle w:val="StyleUnderline"/>
        </w:rPr>
        <w:t xml:space="preserve"> </w:t>
      </w:r>
      <w:r w:rsidRPr="009000D1">
        <w:rPr>
          <w:rStyle w:val="StyleUnderline"/>
        </w:rPr>
        <w:t>through the rest of the year.</w:t>
      </w:r>
      <w:r>
        <w:rPr>
          <w:rStyle w:val="StyleUnderline"/>
        </w:rPr>
        <w:t xml:space="preserve"> </w:t>
      </w:r>
    </w:p>
    <w:p w14:paraId="3EA8AED5" w14:textId="77777777" w:rsidR="0043474D" w:rsidRPr="001763B6" w:rsidRDefault="0043474D" w:rsidP="0043474D"/>
    <w:p w14:paraId="684808ED" w14:textId="77777777" w:rsidR="0043474D" w:rsidRDefault="0043474D" w:rsidP="0043474D">
      <w:pPr>
        <w:rPr>
          <w:sz w:val="16"/>
        </w:rPr>
      </w:pPr>
    </w:p>
    <w:p w14:paraId="2E8B6D5A" w14:textId="77777777" w:rsidR="0043474D" w:rsidRDefault="0043474D" w:rsidP="0043474D">
      <w:pPr>
        <w:pStyle w:val="Heading4"/>
      </w:pPr>
      <w:r>
        <w:t>Republicans have overcome past disagreement</w:t>
      </w:r>
    </w:p>
    <w:p w14:paraId="35EED5D6" w14:textId="77777777" w:rsidR="0043474D" w:rsidRPr="007D36C2" w:rsidRDefault="0043474D" w:rsidP="0043474D">
      <w:r w:rsidRPr="007D36C2">
        <w:rPr>
          <w:rStyle w:val="Style13ptBold"/>
        </w:rPr>
        <w:t xml:space="preserve">Mascaro </w:t>
      </w:r>
      <w:r>
        <w:rPr>
          <w:rStyle w:val="Style13ptBold"/>
        </w:rPr>
        <w:t>07/25</w:t>
      </w:r>
      <w:r>
        <w:t xml:space="preserve"> – associated press reporter. (Lisa, 07/25/20, </w:t>
      </w:r>
      <w:r w:rsidRPr="007D36C2">
        <w:t>“Second stimulus check updates: Coronavirus aid package soon, with $1,200 checks by August, Treasury Secretary Steven Mnuchin says,”</w:t>
      </w:r>
      <w:r>
        <w:t xml:space="preserve"> </w:t>
      </w:r>
      <w:hyperlink r:id="rId18" w:history="1">
        <w:r w:rsidRPr="00BA55DE">
          <w:rPr>
            <w:rStyle w:val="Hyperlink"/>
          </w:rPr>
          <w:t>https://www.courant.com/coronavirus/ct-nw-second-covid-stimulus-check-updates-20200725-vdt6vjbza5av7haoue3u3nujgu-story.html</w:t>
        </w:r>
      </w:hyperlink>
      <w:r w:rsidRPr="007D36C2">
        <w:t>) np</w:t>
      </w:r>
    </w:p>
    <w:p w14:paraId="268E38CD" w14:textId="77777777" w:rsidR="0043474D" w:rsidRPr="007D36C2" w:rsidRDefault="0043474D" w:rsidP="0043474D">
      <w:pPr>
        <w:rPr>
          <w:sz w:val="16"/>
        </w:rPr>
      </w:pPr>
      <w:r w:rsidRPr="007D36C2">
        <w:rPr>
          <w:sz w:val="16"/>
        </w:rPr>
        <w:t xml:space="preserve">WASHINGTON — </w:t>
      </w:r>
      <w:r w:rsidRPr="009C612F">
        <w:rPr>
          <w:rStyle w:val="StyleUnderline"/>
        </w:rPr>
        <w:t>Treasury Secretary</w:t>
      </w:r>
      <w:r w:rsidRPr="007D36C2">
        <w:rPr>
          <w:sz w:val="16"/>
        </w:rPr>
        <w:t xml:space="preserve"> Steven </w:t>
      </w:r>
      <w:r w:rsidRPr="009C612F">
        <w:rPr>
          <w:rStyle w:val="StyleUnderline"/>
        </w:rPr>
        <w:t>Mnuchin</w:t>
      </w:r>
      <w:r w:rsidRPr="007D36C2">
        <w:rPr>
          <w:sz w:val="16"/>
        </w:rPr>
        <w:t xml:space="preserve"> said Saturday </w:t>
      </w:r>
      <w:r w:rsidRPr="009C612F">
        <w:rPr>
          <w:rStyle w:val="StyleUnderline"/>
        </w:rPr>
        <w:t>that Republicans were set to roll out the next COVID-19 aid package Monday and assured there was backing from the White House after he and President</w:t>
      </w:r>
      <w:r w:rsidRPr="007D36C2">
        <w:rPr>
          <w:sz w:val="16"/>
        </w:rPr>
        <w:t xml:space="preserve"> Donald </w:t>
      </w:r>
      <w:r w:rsidRPr="009C612F">
        <w:rPr>
          <w:rStyle w:val="StyleUnderline"/>
        </w:rPr>
        <w:t>Trump’s top aide met to salvage the $1 trillion proposal that had floundered just days before.</w:t>
      </w:r>
      <w:r>
        <w:rPr>
          <w:rStyle w:val="StyleUnderline"/>
        </w:rPr>
        <w:t xml:space="preserve"> </w:t>
      </w:r>
      <w:r w:rsidRPr="00137F7C">
        <w:rPr>
          <w:rStyle w:val="StyleUnderline"/>
        </w:rPr>
        <w:t>Mnuchin</w:t>
      </w:r>
      <w:r w:rsidRPr="007D36C2">
        <w:rPr>
          <w:sz w:val="16"/>
        </w:rPr>
        <w:t xml:space="preserve"> </w:t>
      </w:r>
      <w:r w:rsidRPr="00137F7C">
        <w:rPr>
          <w:rStyle w:val="StyleUnderline"/>
        </w:rPr>
        <w:t>told reporters</w:t>
      </w:r>
      <w:r w:rsidRPr="007D36C2">
        <w:rPr>
          <w:sz w:val="16"/>
        </w:rPr>
        <w:t xml:space="preserve"> at the Capitol </w:t>
      </w:r>
      <w:r w:rsidRPr="00137F7C">
        <w:rPr>
          <w:rStyle w:val="StyleUnderline"/>
        </w:rPr>
        <w:t>that extending an expiring unemployment benefit</w:t>
      </w:r>
      <w:r w:rsidRPr="007D36C2">
        <w:rPr>
          <w:sz w:val="16"/>
        </w:rPr>
        <w:t xml:space="preserve"> — but reducing it substantially — </w:t>
      </w:r>
      <w:r w:rsidRPr="00137F7C">
        <w:rPr>
          <w:rStyle w:val="StyleUnderline"/>
        </w:rPr>
        <w:t>was a top priority for Trump</w:t>
      </w:r>
      <w:r w:rsidRPr="007D36C2">
        <w:rPr>
          <w:sz w:val="16"/>
        </w:rPr>
        <w:t>. The secretary called the $600 weekly aid “ridiculous” and a disincentive for people to go back to work. He also promised a fresh round of $1,200 stimulus checks would be coming in August. “</w:t>
      </w:r>
      <w:r w:rsidRPr="00137F7C">
        <w:rPr>
          <w:rStyle w:val="StyleUnderline"/>
        </w:rPr>
        <w:t>We’re prepared to move quickly,” Mnuchin said</w:t>
      </w:r>
      <w:r w:rsidRPr="007D36C2">
        <w:rPr>
          <w:sz w:val="16"/>
        </w:rPr>
        <w:t xml:space="preserve"> </w:t>
      </w:r>
      <w:r w:rsidRPr="00137F7C">
        <w:rPr>
          <w:rStyle w:val="StyleUnderline"/>
        </w:rPr>
        <w:t>after he and</w:t>
      </w:r>
      <w:r w:rsidRPr="007D36C2">
        <w:rPr>
          <w:sz w:val="16"/>
        </w:rPr>
        <w:t xml:space="preserve"> Mark Meadows, </w:t>
      </w:r>
      <w:r w:rsidRPr="00137F7C">
        <w:rPr>
          <w:rStyle w:val="StyleUnderline"/>
        </w:rPr>
        <w:t>the president’s acting chief of staff, spent</w:t>
      </w:r>
      <w:r w:rsidRPr="007D36C2">
        <w:rPr>
          <w:sz w:val="16"/>
        </w:rPr>
        <w:t xml:space="preserve"> several </w:t>
      </w:r>
      <w:r w:rsidRPr="00137F7C">
        <w:rPr>
          <w:rStyle w:val="StyleUnderline"/>
        </w:rPr>
        <w:t>hours with GOP staff at the Capitol. He said the president would “absolutely” support the emerging Republican package.</w:t>
      </w:r>
      <w:r w:rsidRPr="007D36C2">
        <w:rPr>
          <w:sz w:val="16"/>
        </w:rPr>
        <w:t xml:space="preserve"> Mnuchin’s optimistic assessment came before Democrats weighed in publicly on the updated proposal, which remained only a starting point in negotiations with House and Senate leaders in the other party. He said he recently called House Speaker Nancy Pelosi and Senate Minority Leader Chuck Schumer ahead of shuttle negotiations next week on the broader deal. </w:t>
      </w:r>
      <w:r w:rsidRPr="007D36C2">
        <w:rPr>
          <w:rStyle w:val="StyleUnderline"/>
        </w:rPr>
        <w:t>The White House and Senate Republicans were racing to regroup after plans to introduce a</w:t>
      </w:r>
      <w:r w:rsidRPr="007D36C2">
        <w:rPr>
          <w:sz w:val="16"/>
        </w:rPr>
        <w:t xml:space="preserve"> $1 trillion </w:t>
      </w:r>
      <w:r w:rsidRPr="007D36C2">
        <w:rPr>
          <w:rStyle w:val="StyleUnderline"/>
        </w:rPr>
        <w:t>virus rescue bill collapsed Thursday amid GOP infighting over its size, scope and details.</w:t>
      </w:r>
      <w:r w:rsidRPr="007D36C2">
        <w:rPr>
          <w:sz w:val="16"/>
        </w:rPr>
        <w:t xml:space="preserve"> It was expected to bring $105 billion to help schools reopen, new money for virus testing and benefits for businesses, including a fresh round of loans, tax breaks and a sweeping liability shield from COVID-related lawsuits. </w:t>
      </w:r>
      <w:r w:rsidRPr="007D36C2">
        <w:rPr>
          <w:rStyle w:val="StyleUnderline"/>
        </w:rPr>
        <w:t>As Republicans struggled, the White House team downplayed the differences with the GOP senators as overblown and said Trump was focused on providing relief.</w:t>
      </w:r>
      <w:r>
        <w:rPr>
          <w:rStyle w:val="StyleUnderline"/>
        </w:rPr>
        <w:t xml:space="preserve"> </w:t>
      </w:r>
      <w:r w:rsidRPr="007D36C2">
        <w:rPr>
          <w:sz w:val="16"/>
        </w:rPr>
        <w:t xml:space="preserve">“The president has been very clear. He wants to make sure that the American people have what they need during this unprecedented time,” Meadows said, “to make sure not only the money is there but the programs.” </w:t>
      </w:r>
      <w:r w:rsidRPr="007D36C2">
        <w:rPr>
          <w:rStyle w:val="StyleUnderline"/>
        </w:rPr>
        <w:t>The expiration of the $600 weekly jobless benefits boost had been propelling the Republicans to act. Democrats already approved their sweeping $3 trillion plan from Pelosi two months ago</w:t>
      </w:r>
      <w:r w:rsidRPr="007D36C2">
        <w:rPr>
          <w:sz w:val="16"/>
        </w:rPr>
        <w:t>. But with millions of Americans about to be suddenly cut off from the aid starting Saturday, they were bracing to prevent social and economic fallout.</w:t>
      </w:r>
    </w:p>
    <w:p w14:paraId="3925E3F2" w14:textId="77777777" w:rsidR="0043474D" w:rsidRDefault="0043474D" w:rsidP="0043474D">
      <w:pPr>
        <w:rPr>
          <w:sz w:val="16"/>
        </w:rPr>
      </w:pPr>
    </w:p>
    <w:p w14:paraId="7DA67BB9" w14:textId="77777777" w:rsidR="0043474D" w:rsidRDefault="0043474D" w:rsidP="0043474D">
      <w:pPr>
        <w:pStyle w:val="Heading4"/>
      </w:pPr>
      <w:r>
        <w:t>Senate is working on a bill now – it’ll be sent to the House soon</w:t>
      </w:r>
    </w:p>
    <w:p w14:paraId="76E56CFA" w14:textId="77777777" w:rsidR="0043474D" w:rsidRPr="009C612F" w:rsidRDefault="0043474D" w:rsidP="0043474D">
      <w:r w:rsidRPr="009C612F">
        <w:rPr>
          <w:rStyle w:val="Style13ptBold"/>
        </w:rPr>
        <w:t>Robertson 07/25</w:t>
      </w:r>
      <w:r>
        <w:t xml:space="preserve"> – CNN journalist. </w:t>
      </w:r>
      <w:r w:rsidRPr="009C612F">
        <w:t xml:space="preserve">(Nicky, 07/25/20, “McConnell hopes to send next coronavirus relief bill to House within three weeks,” </w:t>
      </w:r>
      <w:hyperlink r:id="rId19" w:history="1">
        <w:r w:rsidRPr="009C612F">
          <w:rPr>
            <w:rStyle w:val="Hyperlink"/>
          </w:rPr>
          <w:t>https://www.cnn.com/2020/07/25/politics/mitch-mcconnell-coronavirus-relief-bill-senate/index.html</w:t>
        </w:r>
      </w:hyperlink>
      <w:r>
        <w:t>) np</w:t>
      </w:r>
    </w:p>
    <w:p w14:paraId="5A92ADED" w14:textId="77777777" w:rsidR="0043474D" w:rsidRPr="003D0BC3" w:rsidRDefault="0043474D" w:rsidP="0043474D">
      <w:pPr>
        <w:rPr>
          <w:sz w:val="16"/>
        </w:rPr>
      </w:pPr>
      <w:r w:rsidRPr="003D0BC3">
        <w:rPr>
          <w:sz w:val="16"/>
        </w:rPr>
        <w:t xml:space="preserve"> (CNN) </w:t>
      </w:r>
      <w:r w:rsidRPr="003D0BC3">
        <w:rPr>
          <w:rStyle w:val="StyleUnderline"/>
        </w:rPr>
        <w:t>Senate Majority Leader</w:t>
      </w:r>
      <w:r w:rsidRPr="003D0BC3">
        <w:rPr>
          <w:sz w:val="16"/>
        </w:rPr>
        <w:t xml:space="preserve"> Mitch </w:t>
      </w:r>
      <w:r w:rsidRPr="003D0BC3">
        <w:rPr>
          <w:rStyle w:val="StyleUnderline"/>
        </w:rPr>
        <w:t xml:space="preserve">McConnell said that he hopes in the next two </w:t>
      </w:r>
      <w:r w:rsidRPr="003D0BC3">
        <w:rPr>
          <w:sz w:val="16"/>
        </w:rPr>
        <w:t>to three</w:t>
      </w:r>
      <w:r w:rsidRPr="003D0BC3">
        <w:rPr>
          <w:rStyle w:val="StyleUnderline"/>
        </w:rPr>
        <w:t xml:space="preserve"> weeks the Senate will </w:t>
      </w:r>
      <w:r w:rsidRPr="003D0BC3">
        <w:rPr>
          <w:sz w:val="16"/>
        </w:rPr>
        <w:t>be able to</w:t>
      </w:r>
      <w:r w:rsidRPr="003D0BC3">
        <w:rPr>
          <w:rStyle w:val="StyleUnderline"/>
        </w:rPr>
        <w:t xml:space="preserve"> get the next coronavirus relief bill to the House.</w:t>
      </w:r>
      <w:r>
        <w:rPr>
          <w:rStyle w:val="StyleUnderline"/>
        </w:rPr>
        <w:t xml:space="preserve"> </w:t>
      </w:r>
      <w:r w:rsidRPr="003D0BC3">
        <w:rPr>
          <w:sz w:val="16"/>
        </w:rPr>
        <w:t xml:space="preserve">"Hopefully in the next two to three weeks we'll be able to come together and pass something that we can send over to the House and down to the President for signature," McConnell told </w:t>
      </w:r>
      <w:hyperlink r:id="rId20" w:tgtFrame="_blank" w:history="1">
        <w:r w:rsidRPr="003D0BC3">
          <w:rPr>
            <w:rStyle w:val="Hyperlink"/>
            <w:sz w:val="16"/>
          </w:rPr>
          <w:t>CNN affiliate WKYT in an interview posted Friday</w:t>
        </w:r>
      </w:hyperlink>
      <w:r w:rsidRPr="003D0BC3">
        <w:rPr>
          <w:sz w:val="16"/>
        </w:rPr>
        <w:t xml:space="preserve"> evening. </w:t>
      </w:r>
      <w:r w:rsidRPr="003D0BC3">
        <w:rPr>
          <w:rStyle w:val="StyleUnderline"/>
        </w:rPr>
        <w:t xml:space="preserve">McConnell said he will begin talking to Democrats </w:t>
      </w:r>
      <w:r w:rsidRPr="003D0BC3">
        <w:rPr>
          <w:sz w:val="16"/>
        </w:rPr>
        <w:t>as soon as</w:t>
      </w:r>
      <w:r w:rsidRPr="003D0BC3">
        <w:rPr>
          <w:rStyle w:val="StyleUnderline"/>
        </w:rPr>
        <w:t xml:space="preserve"> next week on the bill.</w:t>
      </w:r>
      <w:r>
        <w:rPr>
          <w:rStyle w:val="StyleUnderline"/>
        </w:rPr>
        <w:t xml:space="preserve"> </w:t>
      </w:r>
      <w:r w:rsidRPr="003D0BC3">
        <w:rPr>
          <w:rStyle w:val="StyleUnderline"/>
        </w:rPr>
        <w:t>When asked about a payroll tax cut being excluded from the bill, McConnell explained that there was bipartisan opposition to the idea</w:t>
      </w:r>
      <w:r w:rsidRPr="003D0BC3">
        <w:rPr>
          <w:sz w:val="16"/>
        </w:rPr>
        <w:t xml:space="preserve">, and added, "I think we are a lot better off just to send another direct cash payment to those who have been left out of all of this." He noted that the payroll tax would only help those who have a job. McConnell again stated that he does not support an extension of the $600 federal unemployment benefit but does support continuing the traditional state-led unemployment program. "We're going to send 100 million dollars to Kentucky for testing, I don't think we still have enough testing across the country, and we are more than open to spending additional money on testing and treatment and vaccine in the next coronavirus relief bill, if in fact we believe that more funding would be helpful," McConnell, a Kentucky Republican, said. On Saturday, </w:t>
      </w:r>
      <w:r w:rsidRPr="003D0BC3">
        <w:rPr>
          <w:rStyle w:val="StyleUnderline"/>
        </w:rPr>
        <w:t>Treasury Secretary</w:t>
      </w:r>
      <w:r w:rsidRPr="003D0BC3">
        <w:rPr>
          <w:sz w:val="16"/>
        </w:rPr>
        <w:t xml:space="preserve"> Steven </w:t>
      </w:r>
      <w:r w:rsidRPr="003D0BC3">
        <w:rPr>
          <w:rStyle w:val="StyleUnderline"/>
        </w:rPr>
        <w:t xml:space="preserve">Mnuchin and White House chief of staff </w:t>
      </w:r>
      <w:r w:rsidRPr="003D0BC3">
        <w:rPr>
          <w:sz w:val="16"/>
        </w:rPr>
        <w:t xml:space="preserve">Mark </w:t>
      </w:r>
      <w:r w:rsidRPr="003D0BC3">
        <w:rPr>
          <w:rStyle w:val="StyleUnderline"/>
        </w:rPr>
        <w:t>Meadows spoke to reporters on Capitol Hill as they met with members for talks regarding another coronavirus stimulus bill.</w:t>
      </w:r>
      <w:r>
        <w:rPr>
          <w:rStyle w:val="StyleUnderline"/>
        </w:rPr>
        <w:t xml:space="preserve"> </w:t>
      </w:r>
      <w:r w:rsidRPr="003D0BC3">
        <w:rPr>
          <w:sz w:val="16"/>
        </w:rPr>
        <w:t xml:space="preserve">"We're just trying to make sure that we've identified all the legitimate needs that are out there. The President has been very clear about one thing, if they're legitimate needs he wants to make sure that there's enough money there to take care of those needs. And he wants to be, not only expeditious in that deployment of funds, but also make sure that people do not use this funding mechanism as a way to just fund some pet project that may not be a priority for the vast majority of the American people," Meadows told reporters when asked if the White House was looking to pass more than one bill in the next round of relief. </w:t>
      </w:r>
      <w:r w:rsidRPr="003D0BC3">
        <w:rPr>
          <w:rStyle w:val="StyleUnderline"/>
        </w:rPr>
        <w:t>Mnuchin said the Trump administration was "prepared to move quickly" on an extension of unemployment insurance</w:t>
      </w:r>
      <w:r w:rsidRPr="003D0BC3">
        <w:rPr>
          <w:sz w:val="16"/>
        </w:rPr>
        <w:t>. "We want to make sure that there's a technical correction, so that people don't get paid more money to stay home than to work. So we're fundamentally focused on about a 70% wage replacement," he said.</w:t>
      </w:r>
    </w:p>
    <w:p w14:paraId="482747B8" w14:textId="77777777" w:rsidR="0043474D" w:rsidRDefault="0043474D" w:rsidP="0043474D">
      <w:pPr>
        <w:rPr>
          <w:sz w:val="16"/>
        </w:rPr>
      </w:pPr>
    </w:p>
    <w:p w14:paraId="6B617959" w14:textId="77777777" w:rsidR="0043474D" w:rsidRDefault="0043474D" w:rsidP="0043474D">
      <w:pPr>
        <w:pStyle w:val="Heading4"/>
      </w:pPr>
      <w:r w:rsidRPr="00B841DF">
        <w:t xml:space="preserve">Progress is being made now – Republicans and Democrats are cooperating </w:t>
      </w:r>
      <w:r>
        <w:t>– it’ll happen in the next two weeks</w:t>
      </w:r>
    </w:p>
    <w:p w14:paraId="157947F1" w14:textId="77777777" w:rsidR="0043474D" w:rsidRPr="006D598E" w:rsidRDefault="0043474D" w:rsidP="0043474D">
      <w:r w:rsidRPr="006D598E">
        <w:rPr>
          <w:rStyle w:val="Style13ptBold"/>
        </w:rPr>
        <w:t>Pramuk 07/21</w:t>
      </w:r>
      <w:r>
        <w:t xml:space="preserve"> – staff reporter at CNBC. (Jacob, 07/21/20, </w:t>
      </w:r>
      <w:r w:rsidRPr="006D598E">
        <w:t xml:space="preserve">“New coronavirus relief bill is likely coming in August,” </w:t>
      </w:r>
      <w:hyperlink r:id="rId21" w:history="1">
        <w:r w:rsidRPr="006D598E">
          <w:rPr>
            <w:rStyle w:val="Hyperlink"/>
          </w:rPr>
          <w:t>https://www.cnbc.com/2020/07/21/coronavirus-stimulus-kevin-mccarthy-says-bill-may-not-pass-in-july.html</w:t>
        </w:r>
      </w:hyperlink>
      <w:r w:rsidRPr="006D598E">
        <w:t>) np</w:t>
      </w:r>
    </w:p>
    <w:p w14:paraId="68C99EB9" w14:textId="77777777" w:rsidR="0043474D" w:rsidRDefault="0043474D" w:rsidP="0043474D">
      <w:pPr>
        <w:rPr>
          <w:rStyle w:val="StyleUnderline"/>
        </w:rPr>
      </w:pPr>
      <w:r w:rsidRPr="00B841DF">
        <w:rPr>
          <w:rStyle w:val="StyleUnderline"/>
        </w:rPr>
        <w:t>Lawmakers are working to iron out a range of differences on how best to structure the bill</w:t>
      </w:r>
      <w:r w:rsidRPr="00B841DF">
        <w:rPr>
          <w:sz w:val="16"/>
        </w:rPr>
        <w:t xml:space="preserve"> as the pandemic spreads unabated in the United States. </w:t>
      </w:r>
      <w:hyperlink r:id="rId22" w:history="1">
        <w:r w:rsidRPr="00B841DF">
          <w:rPr>
            <w:rStyle w:val="StyleUnderline"/>
          </w:rPr>
          <w:t>Congress returned to Washington for discussions on the legislation this week</w:t>
        </w:r>
      </w:hyperlink>
      <w:r w:rsidRPr="00B841DF">
        <w:rPr>
          <w:sz w:val="16"/>
        </w:rPr>
        <w:t xml:space="preserve"> as </w:t>
      </w:r>
      <w:hyperlink r:id="rId23" w:history="1">
        <w:r w:rsidRPr="00B841DF">
          <w:rPr>
            <w:rStyle w:val="Hyperlink"/>
            <w:sz w:val="16"/>
          </w:rPr>
          <w:t>Covid-19 cases and deaths climb across the country</w:t>
        </w:r>
      </w:hyperlink>
      <w:r w:rsidRPr="00B841DF">
        <w:rPr>
          <w:sz w:val="16"/>
        </w:rPr>
        <w:t xml:space="preserve">, leading states including McCarthy’s own to either pause or roll back their economic reopening plans. </w:t>
      </w:r>
      <w:r w:rsidRPr="00B841DF">
        <w:rPr>
          <w:rStyle w:val="StyleUnderline"/>
        </w:rPr>
        <w:t>On a call with House Democrats</w:t>
      </w:r>
      <w:r w:rsidRPr="00B841DF">
        <w:rPr>
          <w:sz w:val="16"/>
        </w:rPr>
        <w:t xml:space="preserve"> on Tuesday, </w:t>
      </w:r>
      <w:r w:rsidRPr="00B841DF">
        <w:rPr>
          <w:rStyle w:val="StyleUnderline"/>
        </w:rPr>
        <w:t>House Speaker</w:t>
      </w:r>
      <w:r w:rsidRPr="00B841DF">
        <w:rPr>
          <w:sz w:val="16"/>
        </w:rPr>
        <w:t xml:space="preserve"> Nancy</w:t>
      </w:r>
      <w:r w:rsidRPr="00B841DF">
        <w:rPr>
          <w:rStyle w:val="StyleUnderline"/>
        </w:rPr>
        <w:t xml:space="preserve"> Pelosi</w:t>
      </w:r>
      <w:r>
        <w:rPr>
          <w:rStyle w:val="StyleUnderline"/>
        </w:rPr>
        <w:t xml:space="preserve"> </w:t>
      </w:r>
      <w:r w:rsidRPr="00B841DF">
        <w:rPr>
          <w:rStyle w:val="StyleUnderline"/>
        </w:rPr>
        <w:t>said she hopes the parties “can resolve our differences and have a bill by the end of next week,</w:t>
      </w:r>
      <w:r w:rsidRPr="00B841DF">
        <w:rPr>
          <w:sz w:val="16"/>
        </w:rPr>
        <w:t xml:space="preserve">” according to a source on the call. The end of next week is July 31, and Congress would still need to vote on the legislation even if it can write the bill by the end of the month. </w:t>
      </w:r>
      <w:r w:rsidRPr="00B841DF">
        <w:rPr>
          <w:rStyle w:val="StyleUnderline"/>
        </w:rPr>
        <w:t>Treasury Secretary</w:t>
      </w:r>
      <w:r w:rsidRPr="00B841DF">
        <w:rPr>
          <w:sz w:val="16"/>
        </w:rPr>
        <w:t xml:space="preserve"> Steven</w:t>
      </w:r>
      <w:r w:rsidRPr="00B841DF">
        <w:rPr>
          <w:rStyle w:val="StyleUnderline"/>
        </w:rPr>
        <w:t xml:space="preserve"> Mnuchin</w:t>
      </w:r>
      <w:r>
        <w:rPr>
          <w:rStyle w:val="StyleUnderline"/>
        </w:rPr>
        <w:t xml:space="preserve"> </w:t>
      </w:r>
      <w:r w:rsidRPr="00B841DF">
        <w:rPr>
          <w:sz w:val="16"/>
        </w:rPr>
        <w:t>separately</w:t>
      </w:r>
      <w:r w:rsidRPr="00B841DF">
        <w:rPr>
          <w:rStyle w:val="StyleUnderline"/>
        </w:rPr>
        <w:t xml:space="preserve"> told reporters </w:t>
      </w:r>
      <w:r w:rsidRPr="00B841DF">
        <w:rPr>
          <w:sz w:val="16"/>
        </w:rPr>
        <w:t>on Tuesday that</w:t>
      </w:r>
      <w:r w:rsidRPr="00B841DF">
        <w:rPr>
          <w:rStyle w:val="StyleUnderline"/>
        </w:rPr>
        <w:t xml:space="preserve"> he hopes to strike a deal on legislation by the end of next week.</w:t>
      </w:r>
      <w:r>
        <w:rPr>
          <w:rStyle w:val="StyleUnderline"/>
        </w:rPr>
        <w:t xml:space="preserve"> </w:t>
      </w:r>
      <w:r w:rsidRPr="00B841DF">
        <w:rPr>
          <w:sz w:val="16"/>
        </w:rPr>
        <w:t xml:space="preserve">Democrats have called for a sprawling package to offer additional aid to jobless workers, send another direct payment to individuals, offer hazard pay to essential workers, give aid to state and local governments facing budget crunches and offer assistance to renters and homeowners as moratoriums on evictions and foreclosures start to expire. </w:t>
      </w:r>
      <w:r w:rsidRPr="00B841DF">
        <w:rPr>
          <w:rStyle w:val="StyleUnderline"/>
        </w:rPr>
        <w:t>Republicans</w:t>
      </w:r>
      <w:r w:rsidRPr="00B841DF">
        <w:rPr>
          <w:sz w:val="16"/>
        </w:rPr>
        <w:t xml:space="preserve">, meanwhile, </w:t>
      </w:r>
      <w:r w:rsidRPr="00B841DF">
        <w:rPr>
          <w:rStyle w:val="StyleUnderline"/>
        </w:rPr>
        <w:t>have previewed a proposal heavy on tax incentives or bonuses that aim to encourage people to return to work and school</w:t>
      </w:r>
      <w:r w:rsidRPr="00B841DF">
        <w:rPr>
          <w:sz w:val="16"/>
        </w:rPr>
        <w:t xml:space="preserve">, along with broad liability protections for businesses and doctors during the pandemic. </w:t>
      </w:r>
      <w:r w:rsidRPr="00B841DF">
        <w:rPr>
          <w:rStyle w:val="StyleUnderline"/>
        </w:rPr>
        <w:t>Senate Majority Leader</w:t>
      </w:r>
      <w:r w:rsidRPr="00B841DF">
        <w:rPr>
          <w:sz w:val="16"/>
        </w:rPr>
        <w:t xml:space="preserve"> </w:t>
      </w:r>
      <w:hyperlink r:id="rId24" w:history="1">
        <w:r w:rsidRPr="00B841DF">
          <w:rPr>
            <w:rStyle w:val="StyleUnderline"/>
          </w:rPr>
          <w:t>Mitch McConnell</w:t>
        </w:r>
      </w:hyperlink>
      <w:r w:rsidRPr="00B841DF">
        <w:rPr>
          <w:sz w:val="16"/>
        </w:rPr>
        <w:t>, R-Ky</w:t>
      </w:r>
      <w:r w:rsidRPr="00B841DF">
        <w:rPr>
          <w:rStyle w:val="StyleUnderline"/>
        </w:rPr>
        <w:t>., told reporters</w:t>
      </w:r>
      <w:r w:rsidRPr="00B841DF">
        <w:rPr>
          <w:sz w:val="16"/>
        </w:rPr>
        <w:t xml:space="preserve"> Tuesday </w:t>
      </w:r>
      <w:r w:rsidRPr="00B841DF">
        <w:rPr>
          <w:rStyle w:val="StyleUnderline"/>
        </w:rPr>
        <w:t>that he plans to “introduce a bill in the next few days that is a starting place” for talks with Democrats, and has support from most of the GOP caucus.</w:t>
      </w:r>
      <w:r>
        <w:rPr>
          <w:rStyle w:val="StyleUnderline"/>
        </w:rPr>
        <w:t xml:space="preserve"> </w:t>
      </w:r>
      <w:r w:rsidRPr="00B841DF">
        <w:rPr>
          <w:sz w:val="16"/>
        </w:rPr>
        <w:t xml:space="preserve">Here are some provisions of the Republican proposal McConnell outlined during public appearances Tuesday: “Several specific incentives” to encourage companies to hire and retain workers (he did not address how the GOP would specifically handle the unemployment benefit expiration) $105 billion to reopen schools “A targeted second round” of the Paycheck Protection Program “with a special eye toward hard-hit businesses” “Another round of direct payments” (he did not specify how widely Republicans want to send checks) Funding for vaccine development, testing and hospitals Tax incentives to help companies afford personal protective equipment and other measures need to safely operate </w:t>
      </w:r>
      <w:r w:rsidRPr="00B841DF">
        <w:rPr>
          <w:rStyle w:val="StyleUnderline"/>
        </w:rPr>
        <w:t>McCarthy and McConnell met with</w:t>
      </w:r>
      <w:r w:rsidRPr="00B841DF">
        <w:rPr>
          <w:sz w:val="16"/>
        </w:rPr>
        <w:t xml:space="preserve"> President </w:t>
      </w:r>
      <w:hyperlink r:id="rId25" w:history="1">
        <w:r w:rsidRPr="00B841DF">
          <w:rPr>
            <w:rStyle w:val="StyleUnderline"/>
          </w:rPr>
          <w:t>Donald Trump</w:t>
        </w:r>
      </w:hyperlink>
      <w:r w:rsidRPr="00B841DF">
        <w:rPr>
          <w:sz w:val="16"/>
        </w:rPr>
        <w:t xml:space="preserve">, </w:t>
      </w:r>
      <w:r w:rsidRPr="00B841DF">
        <w:rPr>
          <w:rStyle w:val="StyleUnderline"/>
        </w:rPr>
        <w:t>Mnuchin and White House chief of staff</w:t>
      </w:r>
      <w:r w:rsidRPr="00B841DF">
        <w:rPr>
          <w:sz w:val="16"/>
        </w:rPr>
        <w:t xml:space="preserve"> Mark </w:t>
      </w:r>
      <w:r w:rsidRPr="00B841DF">
        <w:rPr>
          <w:rStyle w:val="StyleUnderline"/>
        </w:rPr>
        <w:t>Meadows</w:t>
      </w:r>
      <w:r w:rsidRPr="00B841DF">
        <w:rPr>
          <w:sz w:val="16"/>
        </w:rPr>
        <w:t xml:space="preserve"> on Monday, </w:t>
      </w:r>
      <w:r w:rsidRPr="00B841DF">
        <w:rPr>
          <w:rStyle w:val="StyleUnderline"/>
        </w:rPr>
        <w:t>and talks will continue</w:t>
      </w:r>
      <w:r w:rsidRPr="00B841DF">
        <w:rPr>
          <w:sz w:val="16"/>
        </w:rPr>
        <w:t xml:space="preserve"> on Tuesday. </w:t>
      </w:r>
      <w:r w:rsidRPr="00B841DF">
        <w:rPr>
          <w:rStyle w:val="StyleUnderline"/>
        </w:rPr>
        <w:t>Mnuchin and Meadows attended the Senate GOP policy lunch, then met</w:t>
      </w:r>
      <w:r>
        <w:rPr>
          <w:rStyle w:val="StyleUnderline"/>
        </w:rPr>
        <w:t xml:space="preserve"> </w:t>
      </w:r>
      <w:r w:rsidRPr="00B841DF">
        <w:rPr>
          <w:rStyle w:val="StyleUnderline"/>
        </w:rPr>
        <w:t>with Pelosi and Senate Minority</w:t>
      </w:r>
      <w:r w:rsidRPr="00B841DF">
        <w:rPr>
          <w:sz w:val="16"/>
        </w:rPr>
        <w:t xml:space="preserve"> </w:t>
      </w:r>
      <w:r w:rsidRPr="00B841DF">
        <w:rPr>
          <w:rStyle w:val="StyleUnderline"/>
        </w:rPr>
        <w:t>Leader</w:t>
      </w:r>
      <w:r w:rsidRPr="00B841DF">
        <w:rPr>
          <w:sz w:val="16"/>
        </w:rPr>
        <w:t xml:space="preserve"> </w:t>
      </w:r>
      <w:hyperlink r:id="rId26" w:history="1">
        <w:r w:rsidRPr="00B841DF">
          <w:rPr>
            <w:rStyle w:val="StyleUnderline"/>
          </w:rPr>
          <w:t>Chuck Schumer</w:t>
        </w:r>
      </w:hyperlink>
      <w:r w:rsidRPr="00B841DF">
        <w:rPr>
          <w:sz w:val="16"/>
        </w:rPr>
        <w:t xml:space="preserve"> later in the afternoon. </w:t>
      </w:r>
      <w:r w:rsidRPr="00B841DF">
        <w:rPr>
          <w:rStyle w:val="StyleUnderline"/>
        </w:rPr>
        <w:t>Trump</w:t>
      </w:r>
      <w:r w:rsidRPr="00B841DF">
        <w:rPr>
          <w:sz w:val="16"/>
        </w:rPr>
        <w:t xml:space="preserve">, during a press briefing Tuesday, </w:t>
      </w:r>
      <w:r w:rsidRPr="00B841DF">
        <w:rPr>
          <w:rStyle w:val="StyleUnderline"/>
        </w:rPr>
        <w:t>expressed optimism that a deal would be finished.</w:t>
      </w:r>
      <w:r>
        <w:rPr>
          <w:rStyle w:val="StyleUnderline"/>
        </w:rPr>
        <w:t xml:space="preserve"> </w:t>
      </w:r>
    </w:p>
    <w:p w14:paraId="19DB0590" w14:textId="77777777" w:rsidR="0043474D" w:rsidRDefault="0043474D" w:rsidP="0043474D">
      <w:pPr>
        <w:tabs>
          <w:tab w:val="left" w:pos="1640"/>
        </w:tabs>
      </w:pPr>
      <w:r>
        <w:tab/>
      </w:r>
    </w:p>
    <w:p w14:paraId="02711D70" w14:textId="77777777" w:rsidR="0043474D" w:rsidRPr="000D3716" w:rsidRDefault="0043474D" w:rsidP="0043474D"/>
    <w:p w14:paraId="48830709" w14:textId="77777777" w:rsidR="0043474D" w:rsidRPr="0043474D" w:rsidRDefault="0043474D" w:rsidP="0043474D"/>
    <w:p w14:paraId="22B9A729" w14:textId="0F492841" w:rsidR="0043474D" w:rsidRDefault="0043474D" w:rsidP="0043474D">
      <w:pPr>
        <w:pStyle w:val="Heading3"/>
      </w:pPr>
      <w:r>
        <w:t xml:space="preserve">UQ – Will Pass – AT: Payroll Tax </w:t>
      </w:r>
    </w:p>
    <w:p w14:paraId="1122886F" w14:textId="5BA34C79" w:rsidR="0043474D" w:rsidRDefault="0043474D" w:rsidP="0043474D">
      <w:pPr>
        <w:pStyle w:val="Heading4"/>
      </w:pPr>
      <w:r>
        <w:t xml:space="preserve">Disagreements over the payroll tax cut have been ironed out </w:t>
      </w:r>
    </w:p>
    <w:p w14:paraId="74D8CD9B" w14:textId="77777777" w:rsidR="0043474D" w:rsidRPr="005F2476" w:rsidRDefault="0043474D" w:rsidP="0043474D">
      <w:r w:rsidRPr="005F2476">
        <w:rPr>
          <w:rStyle w:val="Style13ptBold"/>
        </w:rPr>
        <w:t>Wang 07/23</w:t>
      </w:r>
      <w:r w:rsidRPr="005F2476">
        <w:t xml:space="preserve"> – personal finance contributor at Forbes.  (Jim, 07/23/20, “Next Stimulus Bill Package Will Not Have Payroll Tax Cut, Makes Way For Larger Stimulus Check,” </w:t>
      </w:r>
      <w:hyperlink r:id="rId27" w:anchor="71bba2017258" w:history="1">
        <w:r w:rsidRPr="005F2476">
          <w:rPr>
            <w:rStyle w:val="Hyperlink"/>
          </w:rPr>
          <w:t>https://www.forbes.com/sites/jimwang/2020/07/23/next-stimulus-bill-package-will-not-have-payroll-tax-cut-makes-way-for-larger-stimulus-check/#71bba2017258</w:t>
        </w:r>
      </w:hyperlink>
      <w:r w:rsidRPr="005F2476">
        <w:t>) np</w:t>
      </w:r>
    </w:p>
    <w:p w14:paraId="3C54B7DB" w14:textId="77777777" w:rsidR="0043474D" w:rsidRPr="00E4357D" w:rsidRDefault="0043474D" w:rsidP="0043474D">
      <w:pPr>
        <w:rPr>
          <w:sz w:val="16"/>
        </w:rPr>
      </w:pPr>
      <w:r w:rsidRPr="00E4357D">
        <w:rPr>
          <w:sz w:val="16"/>
        </w:rPr>
        <w:t xml:space="preserve">On </w:t>
      </w:r>
      <w:hyperlink r:id="rId28" w:tgtFrame="_blank" w:tooltip="https://www.cnbc.com/2020/07/23/coronavirus-stimulus-gop-unemployment-plan-would-have-70percent-wage-replacement.html" w:history="1">
        <w:r w:rsidRPr="00E4357D">
          <w:rPr>
            <w:rStyle w:val="Hyperlink"/>
            <w:sz w:val="16"/>
          </w:rPr>
          <w:t>CNBC</w:t>
        </w:r>
      </w:hyperlink>
      <w:r w:rsidRPr="00E4357D">
        <w:rPr>
          <w:sz w:val="16"/>
        </w:rPr>
        <w:t xml:space="preserve"> today, </w:t>
      </w:r>
      <w:r w:rsidRPr="00E4357D">
        <w:rPr>
          <w:rStyle w:val="StyleUnderline"/>
        </w:rPr>
        <w:t>Treasury Secretary</w:t>
      </w:r>
      <w:r w:rsidRPr="00E4357D">
        <w:rPr>
          <w:sz w:val="16"/>
        </w:rPr>
        <w:t xml:space="preserve"> Steven </w:t>
      </w:r>
      <w:r w:rsidRPr="00E4357D">
        <w:rPr>
          <w:rStyle w:val="StyleUnderline"/>
        </w:rPr>
        <w:t>Mnuchin said that a payroll tax cut would not be in the next stimulus package</w:t>
      </w:r>
      <w:r w:rsidRPr="00E4357D">
        <w:rPr>
          <w:sz w:val="16"/>
        </w:rPr>
        <w:t xml:space="preserve">. It could be included in a future package but it’s not in the one being considered right now. </w:t>
      </w:r>
      <w:r w:rsidRPr="00E4357D">
        <w:rPr>
          <w:rStyle w:val="StyleUnderline"/>
        </w:rPr>
        <w:t>President Trump has said that a</w:t>
      </w:r>
      <w:r>
        <w:rPr>
          <w:rStyle w:val="StyleUnderline"/>
        </w:rPr>
        <w:t xml:space="preserve"> </w:t>
      </w:r>
      <w:hyperlink r:id="rId29" w:tgtFrame="_self" w:tooltip="https://www.forbes.com/sites/jimwang/2020/05/04/president-trump-says-next-stimulus-package-must-have-payroll-tax-cut/" w:history="1">
        <w:r w:rsidRPr="00E4357D">
          <w:rPr>
            <w:rStyle w:val="StyleUnderline"/>
          </w:rPr>
          <w:t>payroll tax cut was a priority</w:t>
        </w:r>
      </w:hyperlink>
      <w:r>
        <w:rPr>
          <w:rStyle w:val="StyleUnderline"/>
        </w:rPr>
        <w:t xml:space="preserve"> </w:t>
      </w:r>
      <w:r w:rsidRPr="00E4357D">
        <w:rPr>
          <w:rStyle w:val="StyleUnderline"/>
        </w:rPr>
        <w:t>for his administration and that he might not sign a bill if it didn’t include the cut.</w:t>
      </w:r>
      <w:r w:rsidRPr="00E4357D">
        <w:rPr>
          <w:sz w:val="16"/>
        </w:rPr>
        <w:t xml:space="preserve"> </w:t>
      </w:r>
      <w:r w:rsidRPr="00E4357D">
        <w:rPr>
          <w:rStyle w:val="StyleUnderline"/>
        </w:rPr>
        <w:t>But</w:t>
      </w:r>
      <w:r w:rsidRPr="00E4357D">
        <w:rPr>
          <w:sz w:val="16"/>
        </w:rPr>
        <w:t xml:space="preserve"> </w:t>
      </w:r>
      <w:r w:rsidRPr="00E4357D">
        <w:rPr>
          <w:rStyle w:val="StyleUnderline"/>
        </w:rPr>
        <w:t>seeing</w:t>
      </w:r>
      <w:r w:rsidRPr="00E4357D">
        <w:rPr>
          <w:sz w:val="16"/>
        </w:rPr>
        <w:t xml:space="preserve"> </w:t>
      </w:r>
      <w:r w:rsidRPr="00E4357D">
        <w:rPr>
          <w:rStyle w:val="StyleUnderline"/>
        </w:rPr>
        <w:t>as</w:t>
      </w:r>
      <w:r w:rsidRPr="00E4357D">
        <w:rPr>
          <w:sz w:val="16"/>
        </w:rPr>
        <w:t xml:space="preserve"> how </w:t>
      </w:r>
      <w:r w:rsidRPr="00E4357D">
        <w:rPr>
          <w:rStyle w:val="StyleUnderline"/>
        </w:rPr>
        <w:t>this</w:t>
      </w:r>
      <w:r w:rsidRPr="00E4357D">
        <w:rPr>
          <w:sz w:val="16"/>
        </w:rPr>
        <w:t xml:space="preserve"> new </w:t>
      </w:r>
      <w:r w:rsidRPr="00E4357D">
        <w:rPr>
          <w:rStyle w:val="StyleUnderline"/>
        </w:rPr>
        <w:t>development</w:t>
      </w:r>
      <w:r w:rsidRPr="00E4357D">
        <w:rPr>
          <w:sz w:val="16"/>
        </w:rPr>
        <w:t xml:space="preserve"> </w:t>
      </w:r>
      <w:r w:rsidRPr="00E4357D">
        <w:rPr>
          <w:rStyle w:val="StyleUnderline"/>
        </w:rPr>
        <w:t>was offered up by his own Treasury Secretary, it seems like he would be willing to sign a bill that did not include why.</w:t>
      </w:r>
      <w:r>
        <w:rPr>
          <w:rStyle w:val="StyleUnderline"/>
        </w:rPr>
        <w:t xml:space="preserve"> </w:t>
      </w:r>
      <w:r w:rsidRPr="00E4357D">
        <w:rPr>
          <w:rStyle w:val="StyleUnderline"/>
        </w:rPr>
        <w:t>This is important because the biggest concern about the bill, among Republicans, is its sheer cost</w:t>
      </w:r>
      <w:r w:rsidRPr="00E4357D">
        <w:rPr>
          <w:sz w:val="16"/>
        </w:rPr>
        <w:t xml:space="preserve">. The Heroes Act passed by the Democrat-led House of Representatives weighed in at $3 trillion. Senate Majority Leader Mitch McConnell (R-KY) has been working to keep this next stimulus package at around $1 trillion. </w:t>
      </w:r>
      <w:r w:rsidRPr="00E4357D">
        <w:rPr>
          <w:rStyle w:val="StyleUnderline"/>
        </w:rPr>
        <w:t>Another round of stimulus checks, which has widespread support, was running up against the cost of passing a payroll tax cut, which only had the support of the President</w:t>
      </w:r>
      <w:r w:rsidRPr="00E4357D">
        <w:rPr>
          <w:sz w:val="16"/>
        </w:rPr>
        <w:t xml:space="preserve">. No one expected both to be included in their full forms. According to </w:t>
      </w:r>
      <w:hyperlink r:id="rId30" w:tgtFrame="_blank" w:tooltip="https://thehill.com/homenews/senate/508612-gop-may-face-choice-on-tax-cut-or-stimulus-checks" w:history="1">
        <w:r w:rsidRPr="00E4357D">
          <w:rPr>
            <w:rStyle w:val="Hyperlink"/>
            <w:sz w:val="16"/>
          </w:rPr>
          <w:t>The Hill</w:t>
        </w:r>
      </w:hyperlink>
      <w:r w:rsidRPr="00E4357D">
        <w:rPr>
          <w:sz w:val="16"/>
        </w:rPr>
        <w:t xml:space="preserve">, </w:t>
      </w:r>
      <w:r w:rsidRPr="00E4357D">
        <w:rPr>
          <w:rStyle w:val="StyleUnderline"/>
        </w:rPr>
        <w:t>Senator</w:t>
      </w:r>
      <w:r w:rsidRPr="00E4357D">
        <w:rPr>
          <w:sz w:val="16"/>
        </w:rPr>
        <w:t xml:space="preserve"> John </w:t>
      </w:r>
      <w:r w:rsidRPr="00E4357D">
        <w:rPr>
          <w:rStyle w:val="StyleUnderline"/>
        </w:rPr>
        <w:t>Thune</w:t>
      </w:r>
      <w:r w:rsidRPr="00E4357D">
        <w:rPr>
          <w:sz w:val="16"/>
        </w:rPr>
        <w:t xml:space="preserve"> (R-SD) </w:t>
      </w:r>
      <w:r w:rsidRPr="00E4357D">
        <w:rPr>
          <w:rStyle w:val="StyleUnderline"/>
        </w:rPr>
        <w:t>said</w:t>
      </w:r>
      <w:r w:rsidRPr="00E4357D">
        <w:rPr>
          <w:sz w:val="16"/>
        </w:rPr>
        <w:t xml:space="preserve"> “I think </w:t>
      </w:r>
      <w:r w:rsidRPr="00E4357D">
        <w:rPr>
          <w:rStyle w:val="StyleUnderline"/>
        </w:rPr>
        <w:t xml:space="preserve">it gets complicated to try and do both, </w:t>
      </w:r>
      <w:r w:rsidRPr="00E4357D">
        <w:rPr>
          <w:sz w:val="16"/>
        </w:rPr>
        <w:t xml:space="preserve">for sure, </w:t>
      </w:r>
      <w:r w:rsidRPr="00E4357D">
        <w:rPr>
          <w:rStyle w:val="StyleUnderline"/>
        </w:rPr>
        <w:t>because you’ve got a limited amount of head room that you’re trying to work with here</w:t>
      </w:r>
      <w:r w:rsidRPr="00E4357D">
        <w:rPr>
          <w:sz w:val="16"/>
        </w:rPr>
        <w:t>. I think in the end it’s probably going to come down to where the votes are and maybe picking and choosing.”</w:t>
      </w:r>
    </w:p>
    <w:p w14:paraId="191E32D7" w14:textId="77777777" w:rsidR="0043474D" w:rsidRDefault="0043474D" w:rsidP="0043474D">
      <w:pPr>
        <w:rPr>
          <w:sz w:val="16"/>
        </w:rPr>
      </w:pPr>
    </w:p>
    <w:p w14:paraId="36911342" w14:textId="77777777" w:rsidR="0043474D" w:rsidRDefault="0043474D" w:rsidP="0043474D">
      <w:pPr>
        <w:tabs>
          <w:tab w:val="left" w:pos="1180"/>
        </w:tabs>
      </w:pPr>
    </w:p>
    <w:p w14:paraId="4029EF10" w14:textId="7976DA37" w:rsidR="0043474D" w:rsidRDefault="0043474D" w:rsidP="0043474D">
      <w:pPr>
        <w:pStyle w:val="Heading3"/>
      </w:pPr>
      <w:r>
        <w:t xml:space="preserve">UQ – Will Pass – AT: Republican Fights </w:t>
      </w:r>
    </w:p>
    <w:p w14:paraId="23C51ABF" w14:textId="77777777" w:rsidR="0043474D" w:rsidRDefault="0043474D" w:rsidP="0043474D">
      <w:pPr>
        <w:pStyle w:val="Heading4"/>
      </w:pPr>
      <w:r>
        <w:t xml:space="preserve">There’s </w:t>
      </w:r>
      <w:r w:rsidRPr="325E8950">
        <w:rPr>
          <w:i/>
          <w:u w:val="single"/>
        </w:rPr>
        <w:t>bipartisan consensus</w:t>
      </w:r>
      <w:r>
        <w:t xml:space="preserve"> now to finish the bill in the next 11 days </w:t>
      </w:r>
      <w:r w:rsidRPr="325E8950">
        <w:rPr>
          <w:i/>
          <w:u w:val="single"/>
        </w:rPr>
        <w:t>but</w:t>
      </w:r>
      <w:r>
        <w:t xml:space="preserve"> Congress needs all the floortime it can get to establish a compromise</w:t>
      </w:r>
    </w:p>
    <w:p w14:paraId="5B9FD45F" w14:textId="77777777" w:rsidR="0043474D" w:rsidRPr="006C4A5F" w:rsidRDefault="0043474D" w:rsidP="0043474D">
      <w:pPr>
        <w:rPr>
          <w:rStyle w:val="Style13ptBold"/>
          <w:b w:val="0"/>
          <w:sz w:val="20"/>
          <w:szCs w:val="20"/>
        </w:rPr>
      </w:pPr>
      <w:r>
        <w:rPr>
          <w:rStyle w:val="Style13ptBold"/>
        </w:rPr>
        <w:t xml:space="preserve">Brewster 7-2 </w:t>
      </w:r>
      <w:r>
        <w:rPr>
          <w:rStyle w:val="Style13ptBold"/>
          <w:b w:val="0"/>
          <w:sz w:val="20"/>
          <w:szCs w:val="20"/>
        </w:rPr>
        <w:t xml:space="preserve">- </w:t>
      </w:r>
      <w:r w:rsidRPr="006C4A5F">
        <w:rPr>
          <w:rStyle w:val="Style13ptBold"/>
          <w:b w:val="0"/>
          <w:sz w:val="20"/>
          <w:szCs w:val="20"/>
        </w:rPr>
        <w:t>cover</w:t>
      </w:r>
      <w:r>
        <w:rPr>
          <w:rStyle w:val="Style13ptBold"/>
          <w:b w:val="0"/>
          <w:sz w:val="20"/>
          <w:szCs w:val="20"/>
        </w:rPr>
        <w:t>s</w:t>
      </w:r>
      <w:r w:rsidRPr="006C4A5F">
        <w:rPr>
          <w:rStyle w:val="Style13ptBold"/>
          <w:b w:val="0"/>
          <w:sz w:val="20"/>
          <w:szCs w:val="20"/>
        </w:rPr>
        <w:t xml:space="preserve"> national politics for Forbes. Previously, </w:t>
      </w:r>
      <w:r>
        <w:rPr>
          <w:rStyle w:val="Style13ptBold"/>
          <w:b w:val="0"/>
          <w:sz w:val="20"/>
          <w:szCs w:val="20"/>
        </w:rPr>
        <w:t>he has</w:t>
      </w:r>
      <w:r w:rsidRPr="006C4A5F">
        <w:rPr>
          <w:rStyle w:val="Style13ptBold"/>
          <w:b w:val="0"/>
          <w:sz w:val="20"/>
          <w:szCs w:val="20"/>
        </w:rPr>
        <w:t xml:space="preserve"> written for TIME, Newsweek, the New York Daily News and VICE News. </w:t>
      </w:r>
      <w:r>
        <w:rPr>
          <w:rStyle w:val="Style13ptBold"/>
          <w:b w:val="0"/>
          <w:sz w:val="20"/>
          <w:szCs w:val="20"/>
        </w:rPr>
        <w:t>(Jack, “</w:t>
      </w:r>
      <w:r w:rsidRPr="006C4A5F">
        <w:rPr>
          <w:rStyle w:val="Style13ptBold"/>
          <w:b w:val="0"/>
          <w:sz w:val="20"/>
          <w:szCs w:val="20"/>
        </w:rPr>
        <w:t>GOP Suddenly Expresses Urgency On Stimulus: ‘Congress Needs To Act In July’</w:t>
      </w:r>
      <w:r>
        <w:rPr>
          <w:rStyle w:val="Style13ptBold"/>
          <w:b w:val="0"/>
          <w:sz w:val="20"/>
          <w:szCs w:val="20"/>
        </w:rPr>
        <w:t xml:space="preserve">.” Forbes. July 2, 2020. DOA: July 14, 2020. </w:t>
      </w:r>
      <w:hyperlink r:id="rId31" w:anchor="234e2b7d72b5)//MGalian" w:history="1">
        <w:r w:rsidRPr="00040A30">
          <w:rPr>
            <w:rStyle w:val="Hyperlink"/>
            <w:sz w:val="20"/>
            <w:szCs w:val="20"/>
          </w:rPr>
          <w:t>https://www.forbes.com/sites/jackbrewster/2020/07/02/gop-suddenly-expresses-urgency-on-stimulus-congress-needs-to-act-in-july/#234e2b7d72b5)//MGalian</w:t>
        </w:r>
      </w:hyperlink>
      <w:r>
        <w:rPr>
          <w:rStyle w:val="Style13ptBold"/>
          <w:b w:val="0"/>
          <w:sz w:val="20"/>
          <w:szCs w:val="20"/>
        </w:rPr>
        <w:t xml:space="preserve"> </w:t>
      </w:r>
    </w:p>
    <w:p w14:paraId="1DA32930" w14:textId="77777777" w:rsidR="0043474D" w:rsidRPr="00531DE2" w:rsidRDefault="0043474D" w:rsidP="0043474D">
      <w:pPr>
        <w:rPr>
          <w:sz w:val="16"/>
        </w:rPr>
      </w:pPr>
      <w:r w:rsidRPr="006C4A5F">
        <w:rPr>
          <w:u w:val="single"/>
        </w:rPr>
        <w:t xml:space="preserve">Republicans are </w:t>
      </w:r>
      <w:r w:rsidRPr="006C4A5F">
        <w:rPr>
          <w:rStyle w:val="Emphasis"/>
        </w:rPr>
        <w:t>all of a sudden expressing more urgency</w:t>
      </w:r>
      <w:r w:rsidRPr="006C4A5F">
        <w:rPr>
          <w:sz w:val="16"/>
        </w:rPr>
        <w:t xml:space="preserve"> </w:t>
      </w:r>
      <w:r w:rsidRPr="006C4A5F">
        <w:rPr>
          <w:u w:val="single"/>
        </w:rPr>
        <w:t>about passing another stimulus package</w:t>
      </w:r>
      <w:r w:rsidRPr="006C4A5F">
        <w:rPr>
          <w:sz w:val="16"/>
        </w:rPr>
        <w:t xml:space="preserve"> </w:t>
      </w:r>
      <w:r w:rsidRPr="006C4A5F">
        <w:rPr>
          <w:u w:val="single"/>
        </w:rPr>
        <w:t>after weeks of pumping the brakes</w:t>
      </w:r>
      <w:r w:rsidRPr="006C4A5F">
        <w:rPr>
          <w:sz w:val="16"/>
        </w:rPr>
        <w:t xml:space="preserve">, </w:t>
      </w:r>
      <w:r w:rsidRPr="006C4A5F">
        <w:rPr>
          <w:rStyle w:val="Emphasis"/>
        </w:rPr>
        <w:t>with a small window of just 11 days in July to act</w:t>
      </w:r>
      <w:r w:rsidRPr="006C4A5F">
        <w:rPr>
          <w:sz w:val="16"/>
        </w:rPr>
        <w:t xml:space="preserve">. KEY FACTS </w:t>
      </w:r>
      <w:r w:rsidRPr="006C4A5F">
        <w:rPr>
          <w:u w:val="single"/>
        </w:rPr>
        <w:t>Because of the Fourth of July holiday and August recess</w:t>
      </w:r>
      <w:r w:rsidRPr="006C4A5F">
        <w:rPr>
          <w:sz w:val="16"/>
        </w:rPr>
        <w:t xml:space="preserve">, </w:t>
      </w:r>
      <w:r w:rsidRPr="006C4A5F">
        <w:rPr>
          <w:rStyle w:val="Emphasis"/>
        </w:rPr>
        <w:t>Congress has just 11 days</w:t>
      </w:r>
      <w:r w:rsidRPr="006C4A5F">
        <w:rPr>
          <w:sz w:val="16"/>
        </w:rPr>
        <w:t xml:space="preserve"> from July 20 to July 31 </w:t>
      </w:r>
      <w:r w:rsidRPr="006C4A5F">
        <w:rPr>
          <w:rStyle w:val="Emphasis"/>
        </w:rPr>
        <w:t>for both chambers to come to terms on a bill.</w:t>
      </w:r>
      <w:r>
        <w:rPr>
          <w:rStyle w:val="Emphasis"/>
        </w:rPr>
        <w:t xml:space="preserve"> </w:t>
      </w:r>
      <w:r w:rsidRPr="006C4A5F">
        <w:rPr>
          <w:rStyle w:val="Emphasis"/>
        </w:rPr>
        <w:t>Congress is facing steep pressure</w:t>
      </w:r>
      <w:r w:rsidRPr="006C4A5F">
        <w:rPr>
          <w:sz w:val="16"/>
        </w:rPr>
        <w:t xml:space="preserve"> </w:t>
      </w:r>
      <w:r w:rsidRPr="006C4A5F">
        <w:rPr>
          <w:u w:val="single"/>
        </w:rPr>
        <w:t>to act on several coronavirus relief programs set to expire at the end of the month</w:t>
      </w:r>
      <w:r w:rsidRPr="006C4A5F">
        <w:rPr>
          <w:sz w:val="16"/>
        </w:rPr>
        <w:t>, including the $600-a-week expanded unemployment program. “</w:t>
      </w:r>
      <w:r w:rsidRPr="006C4A5F">
        <w:rPr>
          <w:rStyle w:val="Emphasis"/>
        </w:rPr>
        <w:t>We need to get off our ass and get this done</w:t>
      </w:r>
      <w:r w:rsidRPr="006C4A5F">
        <w:rPr>
          <w:sz w:val="16"/>
        </w:rPr>
        <w:t xml:space="preserve">,” Sen. Lindsey </w:t>
      </w:r>
      <w:r w:rsidRPr="006C4A5F">
        <w:rPr>
          <w:u w:val="single"/>
        </w:rPr>
        <w:t>Graham</w:t>
      </w:r>
      <w:r w:rsidRPr="006C4A5F">
        <w:rPr>
          <w:sz w:val="16"/>
        </w:rPr>
        <w:t xml:space="preserve"> (R-S.C.) </w:t>
      </w:r>
      <w:r w:rsidRPr="006C4A5F">
        <w:rPr>
          <w:u w:val="single"/>
        </w:rPr>
        <w:t>said</w:t>
      </w:r>
      <w:r w:rsidRPr="006C4A5F">
        <w:rPr>
          <w:sz w:val="16"/>
        </w:rPr>
        <w:t xml:space="preserve"> Thursday during an interview on Fox News about a new stimulus package. Senate Majority Leader Mitch </w:t>
      </w:r>
      <w:r w:rsidRPr="006C4A5F">
        <w:rPr>
          <w:u w:val="single"/>
        </w:rPr>
        <w:t>McConnell</w:t>
      </w:r>
      <w:r w:rsidRPr="006C4A5F">
        <w:rPr>
          <w:sz w:val="16"/>
        </w:rPr>
        <w:t xml:space="preserve"> (R-Ky.)—</w:t>
      </w:r>
      <w:r w:rsidRPr="006C4A5F">
        <w:rPr>
          <w:u w:val="single"/>
        </w:rPr>
        <w:t xml:space="preserve">who has been particularly hesitant </w:t>
      </w:r>
      <w:r w:rsidRPr="006C4A5F">
        <w:rPr>
          <w:sz w:val="16"/>
        </w:rPr>
        <w:t>about jumping headfirst into another stimulus bill—</w:t>
      </w:r>
      <w:r w:rsidRPr="006C4A5F">
        <w:rPr>
          <w:u w:val="single"/>
        </w:rPr>
        <w:t xml:space="preserve">also indicated this week that July was the month to </w:t>
      </w:r>
      <w:r w:rsidRPr="006C4A5F">
        <w:rPr>
          <w:rStyle w:val="Emphasis"/>
        </w:rPr>
        <w:t>push a package across the finish line</w:t>
      </w:r>
      <w:r w:rsidRPr="006C4A5F">
        <w:rPr>
          <w:u w:val="single"/>
        </w:rPr>
        <w:t>.</w:t>
      </w:r>
      <w:r>
        <w:rPr>
          <w:u w:val="single"/>
        </w:rPr>
        <w:t xml:space="preserve"> </w:t>
      </w:r>
      <w:r w:rsidRPr="006C4A5F">
        <w:rPr>
          <w:u w:val="single"/>
        </w:rPr>
        <w:t xml:space="preserve">For weeks, Republicans have </w:t>
      </w:r>
      <w:r w:rsidRPr="006C4A5F">
        <w:rPr>
          <w:rStyle w:val="Emphasis"/>
        </w:rPr>
        <w:t>dragged their feet on another bill</w:t>
      </w:r>
      <w:r w:rsidRPr="006C4A5F">
        <w:rPr>
          <w:sz w:val="16"/>
        </w:rPr>
        <w:t>—</w:t>
      </w:r>
      <w:r w:rsidRPr="006C4A5F">
        <w:rPr>
          <w:u w:val="single"/>
        </w:rPr>
        <w:t>preferring a wait-and-see approach for how the economy would recover</w:t>
      </w:r>
      <w:r w:rsidRPr="006C4A5F">
        <w:rPr>
          <w:sz w:val="16"/>
        </w:rPr>
        <w:t xml:space="preserve"> from the coronavirus shock—</w:t>
      </w:r>
      <w:r w:rsidRPr="006C4A5F">
        <w:rPr>
          <w:u w:val="single"/>
        </w:rPr>
        <w:t>while Dem</w:t>
      </w:r>
      <w:r w:rsidRPr="006C4A5F">
        <w:rPr>
          <w:sz w:val="16"/>
        </w:rPr>
        <w:t>ocrat</w:t>
      </w:r>
      <w:r w:rsidRPr="006C4A5F">
        <w:rPr>
          <w:u w:val="single"/>
        </w:rPr>
        <w:t>s</w:t>
      </w:r>
      <w:r w:rsidRPr="006C4A5F">
        <w:rPr>
          <w:sz w:val="16"/>
        </w:rPr>
        <w:t xml:space="preserve"> </w:t>
      </w:r>
      <w:r w:rsidRPr="006C4A5F">
        <w:rPr>
          <w:u w:val="single"/>
        </w:rPr>
        <w:t>have sharply criticized the GOP for hesitating</w:t>
      </w:r>
      <w:r w:rsidRPr="006C4A5F">
        <w:rPr>
          <w:sz w:val="16"/>
        </w:rPr>
        <w:t xml:space="preserve">. Still, the two parties are at odds about what a new bill should look like, with one major hangup being the expanded unemployment program; Republicans argue the program deters people from returning to work while Democrats say the economy was so badly damaged by the pandemic that Congress must support unemployed workers who don’t have jobs to which to return. NEWS PEG </w:t>
      </w:r>
      <w:r w:rsidRPr="006C4A5F">
        <w:rPr>
          <w:u w:val="single"/>
        </w:rPr>
        <w:t xml:space="preserve">Cases are skyrocketing in states across the U.S., especially Texas, Florida, Arizona, California and Alabama. The spike in cases has led some governors to roll back or put a halt to reopening plans, </w:t>
      </w:r>
      <w:r w:rsidRPr="006C4A5F">
        <w:rPr>
          <w:rStyle w:val="Emphasis"/>
        </w:rPr>
        <w:t>adding pressure on lawmakers to provide further relief.</w:t>
      </w:r>
      <w:r>
        <w:rPr>
          <w:rStyle w:val="Emphasis"/>
        </w:rPr>
        <w:t xml:space="preserve"> </w:t>
      </w:r>
      <w:r w:rsidRPr="006C4A5F">
        <w:rPr>
          <w:sz w:val="16"/>
        </w:rPr>
        <w:t xml:space="preserve">BIG NUMBER </w:t>
      </w:r>
      <w:r w:rsidRPr="006C4A5F">
        <w:rPr>
          <w:u w:val="single"/>
        </w:rPr>
        <w:t>The U.S. added 4.8 million jobs last month</w:t>
      </w:r>
      <w:r w:rsidRPr="006C4A5F">
        <w:rPr>
          <w:sz w:val="16"/>
        </w:rPr>
        <w:t xml:space="preserve"> and the June unemployment rate dipped to 11.1%, </w:t>
      </w:r>
      <w:r w:rsidRPr="006C4A5F">
        <w:rPr>
          <w:rStyle w:val="Emphasis"/>
        </w:rPr>
        <w:t>but</w:t>
      </w:r>
      <w:r w:rsidRPr="006C4A5F">
        <w:rPr>
          <w:sz w:val="16"/>
        </w:rPr>
        <w:t xml:space="preserve"> </w:t>
      </w:r>
      <w:r w:rsidRPr="006C4A5F">
        <w:rPr>
          <w:u w:val="single"/>
        </w:rPr>
        <w:t xml:space="preserve">economists note the data was collected at mid-month, meaning it doesn’t reflect the economic impact from the surge in cases in recent </w:t>
      </w:r>
      <w:r w:rsidRPr="006C4A5F">
        <w:rPr>
          <w:rStyle w:val="Emphasis"/>
        </w:rPr>
        <w:t>weeks and the business closures that followed</w:t>
      </w:r>
      <w:r w:rsidRPr="006C4A5F">
        <w:rPr>
          <w:sz w:val="16"/>
        </w:rPr>
        <w:t xml:space="preserve">. KEY BACKGROUND In May, the Democratic-led House passed the HEROES Act, a sweeping $3 trillion stimulus package that included everything from more stimulus checks to an extension for the expanded unemployment program through the end of January. It faced a quick demise in the Republican-led Senate, with many members of the GOP calling it a “nonstarter.” WHAT TO WATCH FOR What kind of stimulus proposal Republicans coalesce around. President Trump said this week he favors more stimulus checks; </w:t>
      </w:r>
      <w:r w:rsidRPr="006C4A5F">
        <w:rPr>
          <w:u w:val="single"/>
        </w:rPr>
        <w:t>McConnell has repeatedly indicated he wants liability protections for employers who could be sued by their employees</w:t>
      </w:r>
      <w:r w:rsidRPr="006C4A5F">
        <w:rPr>
          <w:sz w:val="16"/>
        </w:rPr>
        <w:t xml:space="preserve"> for getting sick; </w:t>
      </w:r>
      <w:r w:rsidRPr="006C4A5F">
        <w:rPr>
          <w:u w:val="single"/>
        </w:rPr>
        <w:t>Graham said</w:t>
      </w:r>
      <w:r w:rsidRPr="006C4A5F">
        <w:rPr>
          <w:sz w:val="16"/>
        </w:rPr>
        <w:t xml:space="preserve"> Thursday on Fox News </w:t>
      </w:r>
      <w:r w:rsidRPr="006C4A5F">
        <w:rPr>
          <w:u w:val="single"/>
        </w:rPr>
        <w:t>he backs infrastructure spending and even a minimum wage increase</w:t>
      </w:r>
      <w:r w:rsidRPr="006C4A5F">
        <w:rPr>
          <w:sz w:val="16"/>
        </w:rPr>
        <w:t xml:space="preserve">; Sen. Rob </w:t>
      </w:r>
      <w:r w:rsidRPr="006C4A5F">
        <w:rPr>
          <w:u w:val="single"/>
        </w:rPr>
        <w:t>Portman</w:t>
      </w:r>
      <w:r w:rsidRPr="006C4A5F">
        <w:rPr>
          <w:sz w:val="16"/>
        </w:rPr>
        <w:t xml:space="preserve"> (R-Ohio) </w:t>
      </w:r>
      <w:r w:rsidRPr="006C4A5F">
        <w:rPr>
          <w:u w:val="single"/>
        </w:rPr>
        <w:t>has floated the idea of back-to-work bonuses as a replacement for the expanded unemployment program;</w:t>
      </w:r>
      <w:r w:rsidRPr="006C4A5F">
        <w:rPr>
          <w:sz w:val="16"/>
        </w:rPr>
        <w:t xml:space="preserve"> and Rep. Kevin Brady (R-Tex.) has proposed including a payroll tax cut in a next stimulus bill. CHIEF CRITIC On Wednesday, Senate </w:t>
      </w:r>
      <w:r w:rsidRPr="006C4A5F">
        <w:rPr>
          <w:u w:val="single"/>
        </w:rPr>
        <w:t>Democrats put forth a proposal that would extend the expanded unemployment payments until a jobless individual’s state reached 6% unemployment.</w:t>
      </w:r>
      <w:r>
        <w:rPr>
          <w:u w:val="single"/>
        </w:rPr>
        <w:t xml:space="preserve"> </w:t>
      </w:r>
      <w:r w:rsidRPr="006C4A5F">
        <w:rPr>
          <w:sz w:val="16"/>
        </w:rPr>
        <w:t>But McConnell said Tuesday an extension to the program wouldn’t be included in a next stimulus bill. "</w:t>
      </w:r>
      <w:r w:rsidRPr="006C4A5F">
        <w:rPr>
          <w:u w:val="single"/>
        </w:rPr>
        <w:t>Unemployment is extremely important. And we need to make sure, for those who are not able to recover their jobs, unemployment is adequate</w:t>
      </w:r>
      <w:r w:rsidRPr="006C4A5F">
        <w:rPr>
          <w:sz w:val="16"/>
        </w:rPr>
        <w:t xml:space="preserve">," McConnell told reporters Tuesday. "That is a different issue from whether we ought to pay people a bonus not to go back to work. And so I think that was a mistake.” SURPRISING FACT </w:t>
      </w:r>
      <w:r w:rsidRPr="006C4A5F">
        <w:rPr>
          <w:u w:val="single"/>
        </w:rPr>
        <w:t>The expanded unemployment program and other components of the CARES Act may have helped curb the expected rise in U.S. poverty, according to a study</w:t>
      </w:r>
      <w:r w:rsidRPr="006C4A5F">
        <w:rPr>
          <w:sz w:val="16"/>
        </w:rPr>
        <w:t xml:space="preserve"> reported by the New York Times. The aid, the Times reports, may have also caused “official measures of poverty to fall.”</w:t>
      </w:r>
    </w:p>
    <w:p w14:paraId="7BD4E0A6" w14:textId="77777777" w:rsidR="001E6942" w:rsidRDefault="001E6942" w:rsidP="001E6942">
      <w:pPr>
        <w:pStyle w:val="Heading3"/>
      </w:pPr>
      <w:r>
        <w:t>Link- Floor Time</w:t>
      </w:r>
    </w:p>
    <w:p w14:paraId="30BB3651" w14:textId="77777777" w:rsidR="001E6942" w:rsidRDefault="001E6942" w:rsidP="001E6942">
      <w:pPr>
        <w:pStyle w:val="Heading4"/>
      </w:pPr>
      <w:r>
        <w:t xml:space="preserve">Negotiations are </w:t>
      </w:r>
      <w:r w:rsidRPr="325E8950">
        <w:rPr>
          <w:i/>
          <w:u w:val="single"/>
        </w:rPr>
        <w:t>already slowed</w:t>
      </w:r>
      <w:r>
        <w:t xml:space="preserve"> by partisan fights </w:t>
      </w:r>
      <w:r w:rsidRPr="325E8950">
        <w:rPr>
          <w:i/>
          <w:u w:val="single"/>
        </w:rPr>
        <w:t>but</w:t>
      </w:r>
      <w:r>
        <w:t xml:space="preserve"> the bill can be resolved before the next Congressional recess </w:t>
      </w:r>
      <w:r w:rsidRPr="325E8950">
        <w:rPr>
          <w:i/>
          <w:u w:val="single"/>
        </w:rPr>
        <w:t>absent distractions</w:t>
      </w:r>
      <w:r>
        <w:t xml:space="preserve"> </w:t>
      </w:r>
    </w:p>
    <w:p w14:paraId="191F9E90" w14:textId="77777777" w:rsidR="001E6942" w:rsidRPr="003C1E6F" w:rsidRDefault="001E6942" w:rsidP="001E6942">
      <w:pPr>
        <w:rPr>
          <w:rStyle w:val="Style13ptBold"/>
          <w:b w:val="0"/>
          <w:sz w:val="20"/>
          <w:szCs w:val="20"/>
        </w:rPr>
      </w:pPr>
      <w:r>
        <w:rPr>
          <w:rStyle w:val="Style13ptBold"/>
        </w:rPr>
        <w:t xml:space="preserve">Kilgore 7-13 </w:t>
      </w:r>
      <w:r>
        <w:rPr>
          <w:rStyle w:val="Style13ptBold"/>
          <w:b w:val="0"/>
          <w:sz w:val="20"/>
          <w:szCs w:val="20"/>
        </w:rPr>
        <w:t xml:space="preserve">- </w:t>
      </w:r>
      <w:r w:rsidRPr="003C1E6F">
        <w:rPr>
          <w:rStyle w:val="Style13ptBold"/>
          <w:b w:val="0"/>
          <w:sz w:val="20"/>
          <w:szCs w:val="20"/>
        </w:rPr>
        <w:t>a political columnist for New York magazine and the managing editor of the Democratic Strategist, an online magazine.</w:t>
      </w:r>
      <w:r>
        <w:rPr>
          <w:rStyle w:val="Style13ptBold"/>
          <w:b w:val="0"/>
          <w:sz w:val="20"/>
          <w:szCs w:val="20"/>
        </w:rPr>
        <w:t xml:space="preserve"> </w:t>
      </w:r>
      <w:r w:rsidRPr="003C1E6F">
        <w:rPr>
          <w:rStyle w:val="Style13ptBold"/>
          <w:b w:val="0"/>
          <w:sz w:val="20"/>
          <w:szCs w:val="20"/>
        </w:rPr>
        <w:t>Kilgore is a former senior fellow at the centrist Progressive Policy Institute, and a contributor to the Washington Monthly where he wrote the Political Animal blog. He has also written for the New Republic, and served as policy director for the centrist Democratic Leadership Council.</w:t>
      </w:r>
      <w:r>
        <w:rPr>
          <w:rStyle w:val="Style13ptBold"/>
          <w:b w:val="0"/>
          <w:sz w:val="20"/>
          <w:szCs w:val="20"/>
        </w:rPr>
        <w:t xml:space="preserve"> (Ed, “</w:t>
      </w:r>
      <w:r w:rsidRPr="003C1E6F">
        <w:rPr>
          <w:rStyle w:val="Style13ptBold"/>
          <w:b w:val="0"/>
          <w:sz w:val="20"/>
          <w:szCs w:val="20"/>
        </w:rPr>
        <w:t>Will We Get a Second Round of COVID-19 Stimulus Checks?</w:t>
      </w:r>
      <w:r>
        <w:rPr>
          <w:rStyle w:val="Style13ptBold"/>
          <w:b w:val="0"/>
          <w:sz w:val="20"/>
          <w:szCs w:val="20"/>
        </w:rPr>
        <w:t xml:space="preserve">” New York Magazine. July 13, 2020. DOA: July 14, 2020. </w:t>
      </w:r>
      <w:hyperlink r:id="rId32" w:history="1">
        <w:r w:rsidRPr="00040A30">
          <w:rPr>
            <w:rStyle w:val="Hyperlink"/>
            <w:sz w:val="20"/>
            <w:szCs w:val="20"/>
          </w:rPr>
          <w:t>https://nymag.com/intelligencer/article/will-we-get-second-coronavirus-stimulus-package-checks.html)//MGalian</w:t>
        </w:r>
      </w:hyperlink>
      <w:r>
        <w:rPr>
          <w:rStyle w:val="Style13ptBold"/>
          <w:b w:val="0"/>
          <w:sz w:val="20"/>
          <w:szCs w:val="20"/>
        </w:rPr>
        <w:t xml:space="preserve"> </w:t>
      </w:r>
    </w:p>
    <w:p w14:paraId="6D12CBAF" w14:textId="77777777" w:rsidR="001E6942" w:rsidRPr="00531DE2" w:rsidRDefault="001E6942" w:rsidP="001E6942">
      <w:pPr>
        <w:rPr>
          <w:sz w:val="16"/>
        </w:rPr>
      </w:pPr>
      <w:r w:rsidRPr="00D367D5">
        <w:rPr>
          <w:sz w:val="16"/>
        </w:rPr>
        <w:t xml:space="preserve">Senate Republican leader Mitch </w:t>
      </w:r>
      <w:r w:rsidRPr="00D367D5">
        <w:rPr>
          <w:u w:val="single"/>
        </w:rPr>
        <w:t xml:space="preserve">McConnell has made it clear that he wants to develop a GOP position on </w:t>
      </w:r>
      <w:r w:rsidRPr="00D367D5">
        <w:rPr>
          <w:rStyle w:val="Emphasis"/>
        </w:rPr>
        <w:t xml:space="preserve">additional stimulus efforts </w:t>
      </w:r>
      <w:r w:rsidRPr="00D367D5">
        <w:rPr>
          <w:sz w:val="16"/>
        </w:rPr>
        <w:t xml:space="preserve">with the White House </w:t>
      </w:r>
      <w:r w:rsidRPr="00D367D5">
        <w:rPr>
          <w:u w:val="single"/>
        </w:rPr>
        <w:t>before any negotiations with Demo</w:t>
      </w:r>
      <w:r w:rsidRPr="00D367D5">
        <w:rPr>
          <w:sz w:val="16"/>
        </w:rPr>
        <w:t>crat</w:t>
      </w:r>
      <w:r w:rsidRPr="00D367D5">
        <w:rPr>
          <w:u w:val="single"/>
        </w:rPr>
        <w:t>s</w:t>
      </w:r>
      <w:r w:rsidRPr="00D367D5">
        <w:rPr>
          <w:sz w:val="16"/>
        </w:rPr>
        <w:t xml:space="preserve"> </w:t>
      </w:r>
      <w:r w:rsidRPr="00D367D5">
        <w:rPr>
          <w:u w:val="single"/>
        </w:rPr>
        <w:t>take place</w:t>
      </w:r>
      <w:r w:rsidRPr="00D367D5">
        <w:rPr>
          <w:sz w:val="16"/>
        </w:rPr>
        <w:t xml:space="preserve">, </w:t>
      </w:r>
      <w:r w:rsidRPr="00D367D5">
        <w:rPr>
          <w:u w:val="single"/>
        </w:rPr>
        <w:t>but obviously at some level a back-and-forth will develop once Republicans become satisfied they’ve trashed the Heroes Act enough</w:t>
      </w:r>
      <w:r w:rsidRPr="00D367D5">
        <w:rPr>
          <w:sz w:val="16"/>
        </w:rPr>
        <w:t xml:space="preserve">. Best as we can tell, </w:t>
      </w:r>
      <w:r w:rsidRPr="00D367D5">
        <w:rPr>
          <w:rStyle w:val="Emphasis"/>
        </w:rPr>
        <w:t>intra-GOP talks are beginning to take place now, and will become more formal when Congress returns on July 20.</w:t>
      </w:r>
      <w:r>
        <w:rPr>
          <w:rStyle w:val="Emphasis"/>
        </w:rPr>
        <w:t xml:space="preserve"> </w:t>
      </w:r>
      <w:r w:rsidRPr="00D367D5">
        <w:rPr>
          <w:u w:val="single"/>
        </w:rPr>
        <w:t xml:space="preserve">Whether they move more </w:t>
      </w:r>
      <w:r w:rsidRPr="00D367D5">
        <w:rPr>
          <w:rStyle w:val="Emphasis"/>
        </w:rPr>
        <w:t>quickly or slowly</w:t>
      </w:r>
      <w:r w:rsidRPr="00D367D5">
        <w:rPr>
          <w:u w:val="single"/>
        </w:rPr>
        <w:t xml:space="preserve"> after that will likely depend on economic news as it happens, </w:t>
      </w:r>
      <w:r w:rsidRPr="00D367D5">
        <w:rPr>
          <w:sz w:val="16"/>
        </w:rPr>
        <w:t xml:space="preserve">and whether it’s bad enough to convince the White House and congressional Republicans that they cannot count on business reopenings boosting the economy — or the president’s prospects for reelection — any time soon. </w:t>
      </w:r>
      <w:r w:rsidRPr="00D367D5">
        <w:rPr>
          <w:u w:val="single"/>
        </w:rPr>
        <w:t>A second variable is whether Republicans and Dem</w:t>
      </w:r>
      <w:r w:rsidRPr="00D367D5">
        <w:rPr>
          <w:sz w:val="16"/>
        </w:rPr>
        <w:t>ocrat</w:t>
      </w:r>
      <w:r w:rsidRPr="00D367D5">
        <w:rPr>
          <w:u w:val="single"/>
        </w:rPr>
        <w:t>s</w:t>
      </w:r>
      <w:r w:rsidRPr="00D367D5">
        <w:rPr>
          <w:sz w:val="16"/>
        </w:rPr>
        <w:t xml:space="preserve"> </w:t>
      </w:r>
      <w:r w:rsidRPr="00D367D5">
        <w:rPr>
          <w:rStyle w:val="Emphasis"/>
        </w:rPr>
        <w:t xml:space="preserve">generally stay focused </w:t>
      </w:r>
      <w:r w:rsidRPr="00D367D5">
        <w:rPr>
          <w:rStyle w:val="Emphasis"/>
          <w:b w:val="0"/>
          <w:sz w:val="16"/>
          <w:u w:val="none"/>
        </w:rPr>
        <w:t>on areas of agreement</w:t>
      </w:r>
      <w:r w:rsidRPr="00D367D5">
        <w:rPr>
          <w:sz w:val="16"/>
        </w:rPr>
        <w:t xml:space="preserve"> (potentially the second round of stimulus checks) or disagreement (again, </w:t>
      </w:r>
      <w:r w:rsidRPr="00D367D5">
        <w:rPr>
          <w:u w:val="single"/>
        </w:rPr>
        <w:t>Democratic demands for large-scale aid to state and local governments, Republican demands for corporate protections, and the red-hot dispute over the continuation and amount of subsidized unemployment benefits due to expire</w:t>
      </w:r>
      <w:r w:rsidRPr="00D367D5">
        <w:rPr>
          <w:sz w:val="16"/>
        </w:rPr>
        <w:t xml:space="preserve"> on July 31). And </w:t>
      </w:r>
      <w:r w:rsidRPr="00D367D5">
        <w:rPr>
          <w:u w:val="single"/>
        </w:rPr>
        <w:t xml:space="preserve">a third factor is the </w:t>
      </w:r>
      <w:r w:rsidRPr="00D367D5">
        <w:rPr>
          <w:rStyle w:val="Emphasis"/>
        </w:rPr>
        <w:t>overall climate for any sort of bipartisan action,</w:t>
      </w:r>
      <w:r w:rsidRPr="00D367D5">
        <w:rPr>
          <w:sz w:val="16"/>
        </w:rPr>
        <w:t xml:space="preserve"> which is currently being complicated by the the president’s law-and-order campaign against national protests that began with George Floyd’s killing in Minneapolis, and his general shift into campaign mode. </w:t>
      </w:r>
      <w:r w:rsidRPr="00D367D5">
        <w:rPr>
          <w:u w:val="single"/>
        </w:rPr>
        <w:t xml:space="preserve">If there is going to be another stimulus package, </w:t>
      </w:r>
      <w:r w:rsidRPr="00D367D5">
        <w:rPr>
          <w:rStyle w:val="Emphasis"/>
        </w:rPr>
        <w:t>it needs to be wrapped up before Congress’s next lengthy recess,</w:t>
      </w:r>
      <w:r w:rsidRPr="00D367D5">
        <w:rPr>
          <w:u w:val="single"/>
        </w:rPr>
        <w:t xml:space="preserve"> currently scheduled to begin in early August.</w:t>
      </w:r>
      <w:r>
        <w:rPr>
          <w:u w:val="single"/>
        </w:rPr>
        <w:t xml:space="preserve"> </w:t>
      </w:r>
      <w:r w:rsidRPr="00D367D5">
        <w:rPr>
          <w:sz w:val="16"/>
        </w:rPr>
        <w:t xml:space="preserve">What’s the Likely Outcome? </w:t>
      </w:r>
      <w:r w:rsidRPr="00D367D5">
        <w:rPr>
          <w:u w:val="single"/>
        </w:rPr>
        <w:t xml:space="preserve">Disagreements between the two parties over the size and shape of coronavirus stimulus legislation are </w:t>
      </w:r>
      <w:r w:rsidRPr="00D367D5">
        <w:rPr>
          <w:rStyle w:val="Emphasis"/>
        </w:rPr>
        <w:t>sharp enough to slow down negotiations</w:t>
      </w:r>
      <w:r w:rsidRPr="00D367D5">
        <w:rPr>
          <w:sz w:val="16"/>
        </w:rPr>
        <w:t xml:space="preserve">, once they begin. If you are counting on a second check, keep an eye on economic news. </w:t>
      </w:r>
      <w:r w:rsidRPr="00D367D5">
        <w:rPr>
          <w:u w:val="single"/>
        </w:rPr>
        <w:t>If unemployment rates continue to come down and general economic activity revives, pressure for new stimulus —</w:t>
      </w:r>
      <w:r w:rsidRPr="00D367D5">
        <w:rPr>
          <w:sz w:val="16"/>
        </w:rPr>
        <w:t xml:space="preserve"> particularly the individual payments that most people in both parties supported in the past — </w:t>
      </w:r>
      <w:r w:rsidRPr="00D367D5">
        <w:rPr>
          <w:u w:val="single"/>
        </w:rPr>
        <w:t xml:space="preserve">may dissipate. But if the coronavirus spikes continue or intensify, and reopening efforts stall or reverse, </w:t>
      </w:r>
      <w:r w:rsidRPr="00D367D5">
        <w:rPr>
          <w:rStyle w:val="Emphasis"/>
        </w:rPr>
        <w:t>some immediate action will likely prove necessary, with a second stimulus check being relatively high on the list of items both parties want.</w:t>
      </w:r>
      <w:r>
        <w:rPr>
          <w:rStyle w:val="Emphasis"/>
        </w:rPr>
        <w:t xml:space="preserve"> </w:t>
      </w:r>
      <w:r w:rsidRPr="00D367D5">
        <w:rPr>
          <w:u w:val="single"/>
        </w:rPr>
        <w:t xml:space="preserve">So long as Mnuchin is the chief negotiator for Republicans, </w:t>
      </w:r>
      <w:r w:rsidRPr="00D367D5">
        <w:rPr>
          <w:rStyle w:val="Emphasis"/>
        </w:rPr>
        <w:t>a second check</w:t>
      </w:r>
      <w:r w:rsidRPr="00D367D5">
        <w:rPr>
          <w:sz w:val="16"/>
        </w:rPr>
        <w:t xml:space="preserve"> – probably in roughly the same amounts as the first – </w:t>
      </w:r>
      <w:r w:rsidRPr="00D367D5">
        <w:rPr>
          <w:rStyle w:val="Emphasis"/>
        </w:rPr>
        <w:t>is more likely than not</w:t>
      </w:r>
      <w:r w:rsidRPr="00D367D5">
        <w:rPr>
          <w:sz w:val="16"/>
        </w:rPr>
        <w:t xml:space="preserve">, though restricted eligibility is also probable in order to hold down overall costs. The more often McConnell’s $40,000 income cap figure is repeated by other Republicans, the more you can count on that being the limit on eligibility. </w:t>
      </w:r>
      <w:r w:rsidRPr="00D367D5">
        <w:rPr>
          <w:u w:val="single"/>
        </w:rPr>
        <w:t>Should some other Republican figure displace Mnuchin</w:t>
      </w:r>
      <w:r w:rsidRPr="00D367D5">
        <w:rPr>
          <w:sz w:val="16"/>
        </w:rPr>
        <w:t xml:space="preserve"> (e.g., Vice President Pence) </w:t>
      </w:r>
      <w:r w:rsidRPr="00D367D5">
        <w:rPr>
          <w:u w:val="single"/>
        </w:rPr>
        <w:t xml:space="preserve">in the negotiations, </w:t>
      </w:r>
      <w:r w:rsidRPr="00D367D5">
        <w:rPr>
          <w:sz w:val="16"/>
        </w:rPr>
        <w:t>it all gets iffier. But if Trump himself gets panicky about his odds for reelection, almost anything could happen.</w:t>
      </w:r>
    </w:p>
    <w:p w14:paraId="051CDC75" w14:textId="77777777" w:rsidR="001E6942" w:rsidRDefault="001E6942" w:rsidP="001E6942">
      <w:pPr>
        <w:pStyle w:val="Heading4"/>
      </w:pPr>
      <w:r>
        <w:t xml:space="preserve">The Senate’s schedule is compressed now- there’s </w:t>
      </w:r>
      <w:r w:rsidRPr="00B74379">
        <w:rPr>
          <w:i/>
          <w:u w:val="single"/>
        </w:rPr>
        <w:t>zero room</w:t>
      </w:r>
      <w:r>
        <w:t xml:space="preserve"> for error and any distractions will tradeoff with </w:t>
      </w:r>
      <w:r w:rsidRPr="24B3EE9A">
        <w:rPr>
          <w:i/>
          <w:u w:val="single"/>
        </w:rPr>
        <w:t>already limited</w:t>
      </w:r>
      <w:r>
        <w:t xml:space="preserve"> floor time </w:t>
      </w:r>
    </w:p>
    <w:p w14:paraId="3F422CED" w14:textId="77777777" w:rsidR="001E6942" w:rsidRPr="00124F70" w:rsidRDefault="001E6942" w:rsidP="001E6942">
      <w:pPr>
        <w:rPr>
          <w:rStyle w:val="Style13ptBold"/>
          <w:b w:val="0"/>
          <w:sz w:val="20"/>
          <w:szCs w:val="20"/>
        </w:rPr>
      </w:pPr>
      <w:r>
        <w:rPr>
          <w:rStyle w:val="Style13ptBold"/>
        </w:rPr>
        <w:t xml:space="preserve">Colby 7-10 </w:t>
      </w:r>
      <w:r>
        <w:rPr>
          <w:rStyle w:val="Style13ptBold"/>
          <w:b w:val="0"/>
          <w:sz w:val="20"/>
          <w:szCs w:val="20"/>
        </w:rPr>
        <w:t xml:space="preserve">- </w:t>
      </w:r>
      <w:r w:rsidRPr="00124F70">
        <w:rPr>
          <w:rStyle w:val="Style13ptBold"/>
          <w:b w:val="0"/>
          <w:sz w:val="20"/>
          <w:szCs w:val="20"/>
        </w:rPr>
        <w:t>an Associate Managing Editor at CNET. He spent a handful of years at Peachpit Press, editing books on everything from the first iPhone to Python. He also worked at a handful of now-dead computer magazines, including MacWEEK and MacUser. Unrelated, he roots for the Oakland A's.</w:t>
      </w:r>
      <w:r>
        <w:rPr>
          <w:rStyle w:val="Style13ptBold"/>
          <w:b w:val="0"/>
          <w:sz w:val="20"/>
          <w:szCs w:val="20"/>
        </w:rPr>
        <w:t xml:space="preserve"> (Clifford, “</w:t>
      </w:r>
      <w:r w:rsidRPr="00124F70">
        <w:rPr>
          <w:rStyle w:val="Style13ptBold"/>
          <w:b w:val="0"/>
          <w:sz w:val="20"/>
          <w:szCs w:val="20"/>
        </w:rPr>
        <w:t>Stimulus check 2: When would it arrive? These are the dates we know</w:t>
      </w:r>
      <w:r>
        <w:rPr>
          <w:rStyle w:val="Style13ptBold"/>
          <w:b w:val="0"/>
          <w:sz w:val="20"/>
          <w:szCs w:val="20"/>
        </w:rPr>
        <w:t xml:space="preserve">.” C Net. July 10, 2020. DOA: July 11, 2020. </w:t>
      </w:r>
      <w:hyperlink r:id="rId33" w:history="1">
        <w:r w:rsidRPr="00040A30">
          <w:rPr>
            <w:rStyle w:val="Hyperlink"/>
            <w:sz w:val="20"/>
            <w:szCs w:val="20"/>
          </w:rPr>
          <w:t>https://www.cnet.com/personal-finance/stimulus-check-2-when-would-it-arrive-these-are-the-dates-we-know/)//MGalian</w:t>
        </w:r>
      </w:hyperlink>
      <w:r>
        <w:rPr>
          <w:rStyle w:val="Style13ptBold"/>
          <w:b w:val="0"/>
          <w:sz w:val="20"/>
          <w:szCs w:val="20"/>
        </w:rPr>
        <w:t xml:space="preserve"> </w:t>
      </w:r>
    </w:p>
    <w:p w14:paraId="68C25151" w14:textId="77777777" w:rsidR="001E6942" w:rsidRPr="00B74379" w:rsidRDefault="001E6942" w:rsidP="001E6942">
      <w:pPr>
        <w:rPr>
          <w:sz w:val="14"/>
        </w:rPr>
      </w:pPr>
      <w:r w:rsidRPr="00C74D6C">
        <w:rPr>
          <w:u w:val="single"/>
        </w:rPr>
        <w:t xml:space="preserve">With enhanced jobless benefits set to expire at the end of July and initial jobless claims </w:t>
      </w:r>
      <w:r w:rsidRPr="00C74D6C">
        <w:rPr>
          <w:rStyle w:val="Emphasis"/>
        </w:rPr>
        <w:t>remaining over 1 million</w:t>
      </w:r>
      <w:r w:rsidRPr="00B74379">
        <w:rPr>
          <w:sz w:val="14"/>
        </w:rPr>
        <w:t xml:space="preserve"> for the 16th week in a row, </w:t>
      </w:r>
      <w:r w:rsidRPr="00C74D6C">
        <w:rPr>
          <w:u w:val="single"/>
        </w:rPr>
        <w:t xml:space="preserve">you may be wondering </w:t>
      </w:r>
      <w:r w:rsidRPr="00C74D6C">
        <w:rPr>
          <w:rStyle w:val="Emphasis"/>
        </w:rPr>
        <w:t>with increasing urgency</w:t>
      </w:r>
      <w:r w:rsidRPr="00C74D6C">
        <w:rPr>
          <w:u w:val="single"/>
        </w:rPr>
        <w:t xml:space="preserve"> if a second stimulus check is happening</w:t>
      </w:r>
      <w:r w:rsidRPr="00B74379">
        <w:rPr>
          <w:sz w:val="14"/>
        </w:rPr>
        <w:t xml:space="preserve">, and what the soonest date is that the IRS could send another stimulus check to eligible recipients. </w:t>
      </w:r>
      <w:r w:rsidRPr="00C74D6C">
        <w:rPr>
          <w:u w:val="single"/>
        </w:rPr>
        <w:t>The focus is on Congress and the White House to act by the end of July</w:t>
      </w:r>
      <w:r w:rsidRPr="00B74379">
        <w:rPr>
          <w:sz w:val="14"/>
        </w:rPr>
        <w:t>. "</w:t>
      </w:r>
      <w:r w:rsidRPr="00C74D6C">
        <w:rPr>
          <w:rStyle w:val="Emphasis"/>
        </w:rPr>
        <w:t>As soon as the Senate gets back [from its current break</w:t>
      </w:r>
      <w:r w:rsidRPr="00B74379">
        <w:rPr>
          <w:rStyle w:val="Emphasis"/>
          <w:sz w:val="14"/>
          <w:u w:val="none"/>
        </w:rPr>
        <w:t xml:space="preserve">], </w:t>
      </w:r>
      <w:r w:rsidRPr="00B74379">
        <w:rPr>
          <w:sz w:val="14"/>
        </w:rPr>
        <w:t xml:space="preserve">we are going to sit down on a bipartisan basis with the Republicans and the Democrats," Treasury Secretary Steven Mnuchin told CNBC on Thursday. "It will be our priority to make sure between the 20th and the end of the month that we pass the next legislation." "[The </w:t>
      </w:r>
      <w:r w:rsidRPr="00C74D6C">
        <w:rPr>
          <w:u w:val="single"/>
        </w:rPr>
        <w:t>Republicans] know there has to be a bill</w:t>
      </w:r>
      <w:r w:rsidRPr="00B74379">
        <w:rPr>
          <w:sz w:val="14"/>
        </w:rPr>
        <w:t xml:space="preserve">," House Speaker Nancy </w:t>
      </w:r>
      <w:r w:rsidRPr="00124F70">
        <w:rPr>
          <w:u w:val="single"/>
        </w:rPr>
        <w:t>Pelosi said on Thursday</w:t>
      </w:r>
      <w:r w:rsidRPr="00B74379">
        <w:rPr>
          <w:sz w:val="14"/>
        </w:rPr>
        <w:t xml:space="preserve">. "Let's hear what everybody has to say." Pelosi's chamber passed its own rescue package back in May, which has not become law. President Donald </w:t>
      </w:r>
      <w:r w:rsidRPr="00124F70">
        <w:rPr>
          <w:u w:val="single"/>
        </w:rPr>
        <w:t>Trump has strongly advocated that a "dramatic" and "generous" rescue bill include a second round of stimulus payments</w:t>
      </w:r>
      <w:r w:rsidRPr="00B74379">
        <w:rPr>
          <w:sz w:val="14"/>
        </w:rPr>
        <w:t xml:space="preserve">, and Senate Majority Leader Mitch </w:t>
      </w:r>
      <w:r w:rsidRPr="00124F70">
        <w:rPr>
          <w:u w:val="single"/>
        </w:rPr>
        <w:t>McConnell has admitted another stimulus check "could well be part of it."</w:t>
      </w:r>
      <w:r w:rsidRPr="00B74379">
        <w:rPr>
          <w:sz w:val="14"/>
        </w:rPr>
        <w:t xml:space="preserve"> As a timeline, "July" is vague at best. You want concrete dates and we can't blame you. While we can't provide that, we did pick apart the Senate calendar -- which is stuffed with two lengthy recesses -- and used the timeline for the first stimulus check as a model. Read on to see what we found. This story updates frequently with new information. If you're still waiting on the first round of coronavirus payments, you can track the status of your stimulus check, learn how to report your no-show check to the IRS and find possible reasons why your stimulus check still hasn't arrived. Stimulus check timeline: What is the Senate doing now? </w:t>
      </w:r>
      <w:r w:rsidRPr="00124F70">
        <w:rPr>
          <w:rStyle w:val="Emphasis"/>
        </w:rPr>
        <w:t>The Senate has a compressed schedule to work with if it's going to create, propose and pass another rescue bill</w:t>
      </w:r>
      <w:r w:rsidRPr="00B74379">
        <w:rPr>
          <w:sz w:val="14"/>
        </w:rPr>
        <w:t xml:space="preserve"> -- one that could include more stimulus money -- </w:t>
      </w:r>
      <w:r w:rsidRPr="00124F70">
        <w:rPr>
          <w:rStyle w:val="Emphasis"/>
        </w:rPr>
        <w:t>before the end of July.</w:t>
      </w:r>
      <w:r>
        <w:rPr>
          <w:rStyle w:val="Emphasis"/>
        </w:rPr>
        <w:t xml:space="preserve"> </w:t>
      </w:r>
      <w:r w:rsidRPr="00124F70">
        <w:rPr>
          <w:u w:val="single"/>
        </w:rPr>
        <w:t>Now through July 17: The Senate is on a planned recess</w:t>
      </w:r>
      <w:r w:rsidRPr="00B74379">
        <w:rPr>
          <w:sz w:val="14"/>
        </w:rPr>
        <w:t xml:space="preserve"> that began last Friday, July 3 and goes until next Friday, July 17. </w:t>
      </w:r>
      <w:r w:rsidRPr="00124F70">
        <w:rPr>
          <w:u w:val="single"/>
        </w:rPr>
        <w:t>Session resumes on Monday, July 20.</w:t>
      </w:r>
      <w:r w:rsidRPr="00B74379">
        <w:rPr>
          <w:sz w:val="14"/>
        </w:rPr>
        <w:t xml:space="preserve"> Including weekends, </w:t>
      </w:r>
      <w:r w:rsidRPr="00124F70">
        <w:rPr>
          <w:u w:val="single"/>
        </w:rPr>
        <w:t>that's a 17-day hiatus</w:t>
      </w:r>
      <w:r w:rsidRPr="00B74379">
        <w:rPr>
          <w:sz w:val="14"/>
        </w:rPr>
        <w:t xml:space="preserve"> between the last day in session and the first day of the new session. Will the Senate members use this recess to work on a second stimulus check? </w:t>
      </w:r>
      <w:r w:rsidRPr="00124F70">
        <w:rPr>
          <w:u w:val="single"/>
        </w:rPr>
        <w:t xml:space="preserve">Members of the Senate may be in their home states, but will use the current break </w:t>
      </w:r>
      <w:r w:rsidRPr="00124F70">
        <w:rPr>
          <w:rStyle w:val="Emphasis"/>
        </w:rPr>
        <w:t>to collect data for work on a second package</w:t>
      </w:r>
      <w:r w:rsidRPr="00124F70">
        <w:rPr>
          <w:u w:val="single"/>
        </w:rPr>
        <w:t xml:space="preserve"> once the session resumes.</w:t>
      </w:r>
      <w:r>
        <w:rPr>
          <w:u w:val="single"/>
        </w:rPr>
        <w:t xml:space="preserve"> </w:t>
      </w:r>
      <w:r w:rsidRPr="00B74379">
        <w:rPr>
          <w:sz w:val="14"/>
        </w:rPr>
        <w:t xml:space="preserve">"I think </w:t>
      </w:r>
      <w:r w:rsidRPr="00B74379">
        <w:rPr>
          <w:rStyle w:val="Emphasis"/>
          <w:b w:val="0"/>
          <w:sz w:val="14"/>
          <w:u w:val="none"/>
        </w:rPr>
        <w:t>the timing is going to be just about right</w:t>
      </w:r>
      <w:r w:rsidRPr="00B74379">
        <w:rPr>
          <w:sz w:val="14"/>
        </w:rPr>
        <w:t xml:space="preserve"> for us to know what we need to know for a package that moves us into August, September and October," said Sen. Roy Blunt, a Republican from Missouri, on June 30. July 20 to Aug. 7: </w:t>
      </w:r>
      <w:r w:rsidRPr="00124F70">
        <w:rPr>
          <w:u w:val="single"/>
        </w:rPr>
        <w:t>The Senate will be in session for three work weeks</w:t>
      </w:r>
      <w:r w:rsidRPr="00B74379">
        <w:rPr>
          <w:sz w:val="14"/>
        </w:rPr>
        <w:t xml:space="preserve">, until Friday, Aug. 7. </w:t>
      </w:r>
      <w:r w:rsidRPr="00124F70">
        <w:rPr>
          <w:rStyle w:val="Emphasis"/>
        </w:rPr>
        <w:t>That gives the Senate 15 working days</w:t>
      </w:r>
      <w:r w:rsidRPr="00B74379">
        <w:rPr>
          <w:sz w:val="14"/>
        </w:rPr>
        <w:t xml:space="preserve"> (not including weekends) </w:t>
      </w:r>
      <w:r w:rsidRPr="00124F70">
        <w:rPr>
          <w:rStyle w:val="Emphasis"/>
        </w:rPr>
        <w:t>to debate a bill before its next summer recess</w:t>
      </w:r>
      <w:r w:rsidRPr="00B74379">
        <w:rPr>
          <w:sz w:val="14"/>
        </w:rPr>
        <w:t xml:space="preserve">. Aug. 10 to Sept. 7: The Senate will break for its August recess, which lasts through Labor Day (Monday, Sept. 7). There are 32 days from the last date of the Senate session (Aug. 7) until the first day of the following session (Sept. 8). The Senate won't work through the August break, McConnell said June 30. </w:t>
      </w:r>
      <w:r w:rsidRPr="00124F70">
        <w:rPr>
          <w:u w:val="single"/>
        </w:rPr>
        <w:t>If the Senate does take up a second stimulus package in July, a new bill authorizing the checks would need to pass both chambers on or before Friday, Aug. 7,</w:t>
      </w:r>
      <w:r w:rsidRPr="00B74379">
        <w:rPr>
          <w:sz w:val="14"/>
        </w:rPr>
        <w:t xml:space="preserve"> to get through prior to the Senate's August break. Sept. 8 to Sept. 25: The Senate is back in session. </w:t>
      </w:r>
      <w:r w:rsidRPr="00124F70">
        <w:rPr>
          <w:u w:val="single"/>
        </w:rPr>
        <w:t xml:space="preserve">If Congress </w:t>
      </w:r>
      <w:r w:rsidRPr="00124F70">
        <w:rPr>
          <w:rStyle w:val="Emphasis"/>
        </w:rPr>
        <w:t>doesn't complete the stimulus package by the start of the August break</w:t>
      </w:r>
      <w:r w:rsidRPr="00124F70">
        <w:rPr>
          <w:u w:val="single"/>
        </w:rPr>
        <w:t xml:space="preserve">, it would need to </w:t>
      </w:r>
      <w:r w:rsidRPr="00124F70">
        <w:rPr>
          <w:rStyle w:val="Emphasis"/>
        </w:rPr>
        <w:t>resume in September</w:t>
      </w:r>
      <w:r w:rsidRPr="00B74379">
        <w:rPr>
          <w:sz w:val="14"/>
        </w:rPr>
        <w:t xml:space="preserve">. When could the IRS send a second stimulus payment? It's still possible for the IRS to start sending checks in August, if the House and Senate do give a second round of stimulus checks the green light by the end of July. For reference, the president signed the CARES Act into law on March 27 and the first stimulus payments went out less than three weeks later, on April 15. For the purpose of speculation only, let's say that a new stimulus act becomes law on Friday, Aug. 7. Following the CARES Act timeline, the first checks could go out by Aug. 26. It's plausible, however, that the IRS could move even faster to send out the first wave of stimulus checks, since it already has the mechanism in place from the first batch, including a tool for people to sign up for direct deposit and track their payments. </w:t>
      </w:r>
      <w:r w:rsidRPr="00124F70">
        <w:rPr>
          <w:u w:val="single"/>
        </w:rPr>
        <w:t>Factors like how many people would qualify for a payment the second time around could play a role in slowing down or speeding up this timeline</w:t>
      </w:r>
      <w:r w:rsidRPr="00B74379">
        <w:rPr>
          <w:sz w:val="14"/>
        </w:rPr>
        <w:t xml:space="preserve">. What's the final date I could receive a second stimulus check? While we don't know anything official -- and won't until another rescue package is official -- we can draw on the experience of the first stimulus checks as a potential blueprint. </w:t>
      </w:r>
      <w:r w:rsidRPr="00124F70">
        <w:rPr>
          <w:u w:val="single"/>
        </w:rPr>
        <w:t>The IRS will have sent about 200 million checks by the time it's done distributing payments</w:t>
      </w:r>
      <w:r w:rsidRPr="00B74379">
        <w:rPr>
          <w:sz w:val="14"/>
        </w:rPr>
        <w:t>. (The total US population is nearly 330 million people, according to the Census Bureau.) At the beginning of June, the House Ways and Means Committee estimated (PDF) as many as 35 million Americans could still be owed a payment. The IRS hasn't responded to CNET's questions about how many checks remain to be sent today, but the agency did say it will continue to disburse the final batches through the end of the year. If there are fewer people receiving a second stimulus check, however, it's possible that it won't take as long to send a second round of checks. If you didn't get your money yet, here are 10 possible reasons for a delay. If you're worried you were supposed to receive your check and didn't, here's what you can do. Do we still need a second stimulus check? The unemployment debate heats up Is a second stimulus check necessary? That question is at the heart of this debate. "</w:t>
      </w:r>
      <w:r w:rsidRPr="00124F70">
        <w:rPr>
          <w:u w:val="single"/>
        </w:rPr>
        <w:t xml:space="preserve">The path forward for the economy </w:t>
      </w:r>
      <w:r w:rsidRPr="00124F70">
        <w:rPr>
          <w:rStyle w:val="Emphasis"/>
        </w:rPr>
        <w:t>remains extraordinarily uncertain</w:t>
      </w:r>
      <w:r w:rsidRPr="00B74379">
        <w:rPr>
          <w:sz w:val="14"/>
        </w:rPr>
        <w:t xml:space="preserve"> and will depend in large part on our success in containing the virus," said Federal Reserve Chair Jerome Powell during House testimony at the end of June. "</w:t>
      </w:r>
      <w:r w:rsidRPr="00124F70">
        <w:rPr>
          <w:u w:val="single"/>
        </w:rPr>
        <w:t xml:space="preserve">The path forward </w:t>
      </w:r>
      <w:r w:rsidRPr="00124F70">
        <w:rPr>
          <w:rStyle w:val="Emphasis"/>
        </w:rPr>
        <w:t>will also depend on policy actions taken at all levels of government to provide relief</w:t>
      </w:r>
      <w:r w:rsidRPr="00124F70">
        <w:rPr>
          <w:u w:val="single"/>
        </w:rPr>
        <w:t xml:space="preserve"> and to support the recovery for as long as needed</w:t>
      </w:r>
      <w:r w:rsidRPr="00B74379">
        <w:rPr>
          <w:sz w:val="14"/>
        </w:rPr>
        <w:t>." For the 16th straight week, the Labor Department reported (PDF</w:t>
      </w:r>
      <w:r w:rsidRPr="00124F70">
        <w:rPr>
          <w:u w:val="single"/>
        </w:rPr>
        <w:t xml:space="preserve">), the number of US workers applying for unemployment insurance was </w:t>
      </w:r>
      <w:r w:rsidRPr="00124F70">
        <w:rPr>
          <w:rStyle w:val="Emphasis"/>
        </w:rPr>
        <w:t>above 1 million</w:t>
      </w:r>
      <w:r w:rsidRPr="00B74379">
        <w:rPr>
          <w:sz w:val="14"/>
        </w:rPr>
        <w:t xml:space="preserve">, </w:t>
      </w:r>
      <w:r w:rsidRPr="00124F70">
        <w:rPr>
          <w:u w:val="single"/>
        </w:rPr>
        <w:t>with 1.3 million workers filing new state unemployment claims</w:t>
      </w:r>
      <w:r w:rsidRPr="00B74379">
        <w:rPr>
          <w:sz w:val="14"/>
        </w:rPr>
        <w:t xml:space="preserve"> for the week ending July 4. The number of initial claims is down 99,000 from the week before. Josh Bivens, the director of the nonpartisan Economic Policy Institute, said </w:t>
      </w:r>
      <w:r w:rsidRPr="00124F70">
        <w:rPr>
          <w:u w:val="single"/>
        </w:rPr>
        <w:t>expanded unemployment benefits was a key piece of the CARES Act that's crucial for families</w:t>
      </w:r>
      <w:r w:rsidRPr="00B74379">
        <w:rPr>
          <w:sz w:val="14"/>
        </w:rPr>
        <w:t xml:space="preserve"> in which someone has lost a job. The expanded unemployment benefits are set to expire at the end of July. According to a study by the EPI, Bivens told CNET, </w:t>
      </w:r>
      <w:r w:rsidRPr="00124F70">
        <w:rPr>
          <w:u w:val="single"/>
        </w:rPr>
        <w:t xml:space="preserve">if Congress doesn't renew the extra $600 at the end of July </w:t>
      </w:r>
      <w:r w:rsidRPr="00124F70">
        <w:rPr>
          <w:rStyle w:val="Emphasis"/>
        </w:rPr>
        <w:t>the country will have 5 million fewer jobs a year from now</w:t>
      </w:r>
      <w:r w:rsidRPr="00B74379">
        <w:rPr>
          <w:sz w:val="14"/>
        </w:rPr>
        <w:t xml:space="preserve"> than if Congress kept the enhanced benefits running. "</w:t>
      </w:r>
      <w:r w:rsidRPr="00124F70">
        <w:rPr>
          <w:rStyle w:val="Emphasis"/>
        </w:rPr>
        <w:t>It's a huge obstacle to recovery if we let it lapse</w:t>
      </w:r>
      <w:r w:rsidRPr="00B74379">
        <w:rPr>
          <w:sz w:val="14"/>
        </w:rPr>
        <w:t xml:space="preserve">," Bivens said. What will it take to get a second stimulus check and what happens now? The passage of a second round of IRS payments appears to depend on two things: how badly the economy is faring and if lawmakers believe a direct payment to millions of people is the best way to respond to the current recession. </w:t>
      </w:r>
      <w:r w:rsidRPr="00124F70">
        <w:rPr>
          <w:u w:val="single"/>
        </w:rPr>
        <w:t>For now, we wait till the Senate returns from its July recess to take up the next stimulus package</w:t>
      </w:r>
      <w:r w:rsidRPr="00B74379">
        <w:rPr>
          <w:sz w:val="14"/>
        </w:rPr>
        <w:t>. To receive a second check, the proposed rescue package would need to pass both the House and the Senate before receiving a signature from the president. Only then could it take effect. After that, the IRS now has a system in place to organize and distribute those checks. But it could still be weeks more before you receive a payment. We'll continue to update this story with new information as it arises. While the future of a second stimulus bill remains undecided, we'll share available resources about coronavirus hardship loans and unemployment insurance, what you can do if you've lost your job, what to know about evictions and late car payments and how to take control of your budget.</w:t>
      </w:r>
    </w:p>
    <w:p w14:paraId="01B68CBC" w14:textId="77777777" w:rsidR="001E6942" w:rsidRDefault="001E6942" w:rsidP="001E6942">
      <w:pPr>
        <w:pStyle w:val="Heading4"/>
      </w:pPr>
      <w:r>
        <w:t xml:space="preserve">A bill now is key to </w:t>
      </w:r>
      <w:r w:rsidRPr="24B3EE9A">
        <w:rPr>
          <w:i/>
          <w:u w:val="single"/>
        </w:rPr>
        <w:t>remedy state budget deficits</w:t>
      </w:r>
      <w:r>
        <w:t xml:space="preserve">- the longer it’s delayed, the worse off the economy will be  </w:t>
      </w:r>
    </w:p>
    <w:p w14:paraId="5341C8E2" w14:textId="77777777" w:rsidR="001E6942" w:rsidRPr="00645773" w:rsidRDefault="001E6942" w:rsidP="001E6942">
      <w:pPr>
        <w:rPr>
          <w:rStyle w:val="Style13ptBold"/>
          <w:b w:val="0"/>
          <w:sz w:val="20"/>
          <w:szCs w:val="20"/>
        </w:rPr>
      </w:pPr>
      <w:r>
        <w:rPr>
          <w:rStyle w:val="Style13ptBold"/>
        </w:rPr>
        <w:t xml:space="preserve">Zhou 7-3 </w:t>
      </w:r>
      <w:r>
        <w:rPr>
          <w:rStyle w:val="Style13ptBold"/>
          <w:b w:val="0"/>
          <w:sz w:val="20"/>
          <w:szCs w:val="20"/>
        </w:rPr>
        <w:t xml:space="preserve">- </w:t>
      </w:r>
      <w:r w:rsidRPr="00645773">
        <w:rPr>
          <w:rStyle w:val="Style13ptBold"/>
          <w:b w:val="0"/>
          <w:sz w:val="20"/>
          <w:szCs w:val="20"/>
        </w:rPr>
        <w:t>Politics and Policy Reporter</w:t>
      </w:r>
      <w:r>
        <w:rPr>
          <w:rStyle w:val="Style13ptBold"/>
          <w:b w:val="0"/>
          <w:sz w:val="20"/>
          <w:szCs w:val="20"/>
        </w:rPr>
        <w:t xml:space="preserve"> at Vox with English and economics degrees from Harvard University. (Li, “</w:t>
      </w:r>
      <w:r w:rsidRPr="00645773">
        <w:rPr>
          <w:rStyle w:val="Style13ptBold"/>
          <w:b w:val="0"/>
          <w:sz w:val="20"/>
          <w:szCs w:val="20"/>
        </w:rPr>
        <w:t>The Senate goes home for July Fourth recess as states wait on coronavirus stimulus</w:t>
      </w:r>
      <w:r>
        <w:rPr>
          <w:rStyle w:val="Style13ptBold"/>
          <w:b w:val="0"/>
          <w:sz w:val="20"/>
          <w:szCs w:val="20"/>
        </w:rPr>
        <w:t xml:space="preserve">.” Vox. July 3, 2020. DOA: July 11, 2020. </w:t>
      </w:r>
      <w:hyperlink r:id="rId34" w:history="1">
        <w:r w:rsidRPr="00040A30">
          <w:rPr>
            <w:rStyle w:val="Hyperlink"/>
            <w:sz w:val="20"/>
            <w:szCs w:val="20"/>
          </w:rPr>
          <w:t>https://www.vox.com/2020/7/3/21308503/senate-coronavirus-stimulus-states)//MGalian</w:t>
        </w:r>
      </w:hyperlink>
      <w:r>
        <w:rPr>
          <w:rStyle w:val="Style13ptBold"/>
          <w:b w:val="0"/>
          <w:sz w:val="20"/>
          <w:szCs w:val="20"/>
        </w:rPr>
        <w:t xml:space="preserve"> </w:t>
      </w:r>
    </w:p>
    <w:p w14:paraId="1DC475F9" w14:textId="77777777" w:rsidR="001E6942" w:rsidRDefault="001E6942" w:rsidP="001E6942">
      <w:pPr>
        <w:rPr>
          <w:sz w:val="16"/>
        </w:rPr>
      </w:pPr>
      <w:r w:rsidRPr="00677513">
        <w:rPr>
          <w:u w:val="single"/>
        </w:rPr>
        <w:t>It’s now been more than six weeks since the House passed the HEROES Act, its latest take on additional stimulus</w:t>
      </w:r>
      <w:r w:rsidRPr="00645773">
        <w:rPr>
          <w:sz w:val="16"/>
        </w:rPr>
        <w:t xml:space="preserve"> </w:t>
      </w:r>
      <w:r w:rsidRPr="00677513">
        <w:rPr>
          <w:u w:val="single"/>
        </w:rPr>
        <w:t>as workers, businesses, and states continue to grapple with the economic fallout of the coronavirus</w:t>
      </w:r>
      <w:r w:rsidRPr="00645773">
        <w:rPr>
          <w:sz w:val="16"/>
        </w:rPr>
        <w:t xml:space="preserve">. </w:t>
      </w:r>
      <w:r w:rsidRPr="00677513">
        <w:rPr>
          <w:u w:val="single"/>
        </w:rPr>
        <w:t>The Senate</w:t>
      </w:r>
      <w:r w:rsidRPr="00645773">
        <w:rPr>
          <w:sz w:val="16"/>
        </w:rPr>
        <w:t xml:space="preserve">, however, </w:t>
      </w:r>
      <w:r w:rsidRPr="00677513">
        <w:rPr>
          <w:u w:val="single"/>
        </w:rPr>
        <w:t>wants to wait two more before considering a bill of its own</w:t>
      </w:r>
      <w:r w:rsidRPr="00645773">
        <w:rPr>
          <w:sz w:val="16"/>
        </w:rPr>
        <w:t xml:space="preserve">. </w:t>
      </w:r>
      <w:r w:rsidRPr="00677513">
        <w:rPr>
          <w:rStyle w:val="Emphasis"/>
        </w:rPr>
        <w:t>Both chambers of Congress have</w:t>
      </w:r>
      <w:r w:rsidRPr="00645773">
        <w:rPr>
          <w:sz w:val="16"/>
        </w:rPr>
        <w:t xml:space="preserve"> officially </w:t>
      </w:r>
      <w:r w:rsidRPr="00677513">
        <w:rPr>
          <w:rStyle w:val="Emphasis"/>
        </w:rPr>
        <w:t>left for a two-week</w:t>
      </w:r>
      <w:r w:rsidRPr="00645773">
        <w:rPr>
          <w:sz w:val="16"/>
        </w:rPr>
        <w:t xml:space="preserve"> July Fourth </w:t>
      </w:r>
      <w:r w:rsidRPr="00677513">
        <w:rPr>
          <w:rStyle w:val="Emphasis"/>
        </w:rPr>
        <w:t>recess</w:t>
      </w:r>
      <w:r w:rsidRPr="00645773">
        <w:rPr>
          <w:sz w:val="16"/>
        </w:rPr>
        <w:t xml:space="preserve"> and Senate Republicans have said floor </w:t>
      </w:r>
      <w:r w:rsidRPr="00677513">
        <w:rPr>
          <w:rStyle w:val="Emphasis"/>
        </w:rPr>
        <w:t>consideration of stimulus legislation won’t happen until they’re back</w:t>
      </w:r>
      <w:r w:rsidRPr="00645773">
        <w:rPr>
          <w:sz w:val="16"/>
        </w:rPr>
        <w:t xml:space="preserve">. “A month from now we should be in the final stages of getting that bill together,” Sen. Roy Blunt (R-MO) told reporters earlier this week. (The House is focused on committee work in the interim.) </w:t>
      </w:r>
      <w:r w:rsidRPr="00677513">
        <w:rPr>
          <w:u w:val="single"/>
        </w:rPr>
        <w:t>Dem</w:t>
      </w:r>
      <w:r w:rsidRPr="00645773">
        <w:rPr>
          <w:sz w:val="16"/>
        </w:rPr>
        <w:t>ocrat</w:t>
      </w:r>
      <w:r w:rsidRPr="00677513">
        <w:rPr>
          <w:u w:val="single"/>
        </w:rPr>
        <w:t>s</w:t>
      </w:r>
      <w:r w:rsidRPr="00645773">
        <w:rPr>
          <w:sz w:val="16"/>
        </w:rPr>
        <w:t xml:space="preserve"> </w:t>
      </w:r>
      <w:r w:rsidRPr="00677513">
        <w:rPr>
          <w:u w:val="single"/>
        </w:rPr>
        <w:t xml:space="preserve">have argued that this </w:t>
      </w:r>
      <w:r w:rsidRPr="00677513">
        <w:rPr>
          <w:rStyle w:val="Emphasis"/>
        </w:rPr>
        <w:t>delay could have serious consequences</w:t>
      </w:r>
      <w:r w:rsidRPr="00645773">
        <w:rPr>
          <w:sz w:val="16"/>
        </w:rPr>
        <w:t xml:space="preserve">, </w:t>
      </w:r>
      <w:r w:rsidRPr="00677513">
        <w:rPr>
          <w:u w:val="single"/>
        </w:rPr>
        <w:t>as states stare down budget cuts and households across the country deal with layoffs and upcoming rent and mortgage payments</w:t>
      </w:r>
      <w:r w:rsidRPr="00645773">
        <w:rPr>
          <w:sz w:val="16"/>
        </w:rPr>
        <w:t xml:space="preserve">. Republicans, meanwhile, have noted that some of the previous stimulus funding is still being distributed and emphasize that they’re waiting to see how the economy performs as some states reopen. The updates, so far, have been mixed: This past week, a monthly report showed an influx of 4.8 million jobs in June, a seemingly promising boost, but </w:t>
      </w:r>
      <w:r w:rsidRPr="00677513">
        <w:rPr>
          <w:u w:val="single"/>
        </w:rPr>
        <w:t>data collected more recently</w:t>
      </w:r>
      <w:r w:rsidRPr="00645773">
        <w:rPr>
          <w:sz w:val="16"/>
        </w:rPr>
        <w:t xml:space="preserve"> also </w:t>
      </w:r>
      <w:r w:rsidRPr="00677513">
        <w:rPr>
          <w:u w:val="single"/>
        </w:rPr>
        <w:t xml:space="preserve">revealed that </w:t>
      </w:r>
      <w:r w:rsidRPr="00677513">
        <w:rPr>
          <w:rStyle w:val="Emphasis"/>
        </w:rPr>
        <w:t xml:space="preserve">more than 1 million new unemployment claims were filed </w:t>
      </w:r>
      <w:r w:rsidRPr="00677513">
        <w:rPr>
          <w:u w:val="single"/>
        </w:rPr>
        <w:t>last week</w:t>
      </w:r>
      <w:r w:rsidRPr="00645773">
        <w:rPr>
          <w:sz w:val="16"/>
        </w:rPr>
        <w:t xml:space="preserve">. Additionally, the current unemployment rate remains one of the highest the country has seen in years, at 11.1 percent. Another complicating factor: Some recent gains are a result of states reopening businesses, a move that some have had to reverse as coronavirus cases have spiked. </w:t>
      </w:r>
      <w:r w:rsidRPr="00677513">
        <w:rPr>
          <w:u w:val="single"/>
        </w:rPr>
        <w:t>Economists</w:t>
      </w:r>
      <w:r w:rsidRPr="00645773">
        <w:rPr>
          <w:sz w:val="16"/>
        </w:rPr>
        <w:t xml:space="preserve"> tell Vox they’re </w:t>
      </w:r>
      <w:r w:rsidRPr="00677513">
        <w:rPr>
          <w:u w:val="single"/>
        </w:rPr>
        <w:t>particularly concerned about the limbo states are left in as a result of the Senate’s stimulus timing.</w:t>
      </w:r>
      <w:r w:rsidRPr="00645773">
        <w:rPr>
          <w:sz w:val="16"/>
        </w:rPr>
        <w:t xml:space="preserve"> While many have rainy-day funds, </w:t>
      </w:r>
      <w:r w:rsidRPr="00677513">
        <w:rPr>
          <w:u w:val="single"/>
        </w:rPr>
        <w:t xml:space="preserve">the </w:t>
      </w:r>
      <w:r w:rsidRPr="00677513">
        <w:rPr>
          <w:rStyle w:val="Emphasis"/>
        </w:rPr>
        <w:t>delays of additional support make it tough for states</w:t>
      </w:r>
      <w:r w:rsidRPr="00677513">
        <w:rPr>
          <w:u w:val="single"/>
        </w:rPr>
        <w:t xml:space="preserve"> to plan how well they will </w:t>
      </w:r>
      <w:r w:rsidRPr="00645773">
        <w:rPr>
          <w:sz w:val="16"/>
        </w:rPr>
        <w:t xml:space="preserve">(or won’t) </w:t>
      </w:r>
      <w:r w:rsidRPr="00677513">
        <w:rPr>
          <w:u w:val="single"/>
        </w:rPr>
        <w:t>be able to provide public schooling, support for higher ed and Medicaid payments</w:t>
      </w:r>
      <w:r w:rsidRPr="00645773">
        <w:rPr>
          <w:sz w:val="16"/>
        </w:rPr>
        <w:t xml:space="preserve"> as they keep fielding sharp dips in revenue. </w:t>
      </w:r>
      <w:r w:rsidRPr="00677513">
        <w:rPr>
          <w:u w:val="single"/>
        </w:rPr>
        <w:t>For many states, their fiscal year budgets began on July 1, which has now come and gone.</w:t>
      </w:r>
      <w:r w:rsidRPr="00645773">
        <w:rPr>
          <w:sz w:val="16"/>
        </w:rPr>
        <w:t xml:space="preserve"> “</w:t>
      </w:r>
      <w:r w:rsidRPr="00677513">
        <w:rPr>
          <w:u w:val="single"/>
        </w:rPr>
        <w:t xml:space="preserve">States are making decisions every day about what services they can provide and where they are going to need to lay people off, and, if they don’t know for sure that more funding is in the pipeline, </w:t>
      </w:r>
      <w:r w:rsidRPr="00677513">
        <w:rPr>
          <w:rStyle w:val="Emphasis"/>
        </w:rPr>
        <w:t>they are going to err on the side of caution</w:t>
      </w:r>
      <w:r w:rsidRPr="00645773">
        <w:rPr>
          <w:sz w:val="16"/>
        </w:rPr>
        <w:t>,” says Harvard Kennedy School economics professor Karen Dynan, a former chief economist for the Treasury Department. “</w:t>
      </w:r>
      <w:r w:rsidRPr="00677513">
        <w:rPr>
          <w:u w:val="single"/>
        </w:rPr>
        <w:t>That can’t be good, particularly when we are seeing cases surge in some places and all the more need for good health care and aggressive public health policy.”</w:t>
      </w:r>
      <w:r>
        <w:rPr>
          <w:u w:val="single"/>
        </w:rPr>
        <w:t xml:space="preserve"> </w:t>
      </w:r>
      <w:r w:rsidRPr="00645773">
        <w:rPr>
          <w:sz w:val="16"/>
        </w:rPr>
        <w:t xml:space="preserve">Democrats’ legislation would have allocated more than $900 billion to states and localities to help cover some of the revenue shortfalls they’ve experienced, in addition to the $150 billion that’s already been set aside to help address coronavirus-related costs in the CARES Act. In the past, however, Republicans have chafed at providing more federal aid to states, with Senate Majority Leader Mitch McConnell dismissing such efforts as a “bailout” that could be used to address “preexisting” problems. He’s since noted that more funding is likely needed but shied away from the amounts Democrats have proposed. It’s unclear whether Democrats and Republicans will be able to reach an agreement on the boost in state funds and next steps on other important programs, including pandemic unemployment insurance, which is due to expire at the end of July. </w:t>
      </w:r>
      <w:r w:rsidRPr="00F173D2">
        <w:rPr>
          <w:u w:val="single"/>
        </w:rPr>
        <w:t>For now, it’s a question the Senate won’t be addressing for a few weeks.</w:t>
      </w:r>
      <w:r>
        <w:rPr>
          <w:u w:val="single"/>
        </w:rPr>
        <w:t xml:space="preserve"> </w:t>
      </w:r>
      <w:r w:rsidRPr="00F173D2">
        <w:rPr>
          <w:rStyle w:val="Emphasis"/>
        </w:rPr>
        <w:t>Quick action is needed for</w:t>
      </w:r>
      <w:r w:rsidRPr="00645773">
        <w:rPr>
          <w:sz w:val="16"/>
        </w:rPr>
        <w:t xml:space="preserve"> state funding and </w:t>
      </w:r>
      <w:r w:rsidRPr="00F173D2">
        <w:rPr>
          <w:rStyle w:val="Emphasis"/>
        </w:rPr>
        <w:t>pandemic unemployment relief</w:t>
      </w:r>
      <w:r>
        <w:rPr>
          <w:rStyle w:val="Emphasis"/>
        </w:rPr>
        <w:t xml:space="preserve"> </w:t>
      </w:r>
      <w:r w:rsidRPr="00645773">
        <w:rPr>
          <w:sz w:val="16"/>
        </w:rPr>
        <w:t xml:space="preserve">Additional state funding and an agreement on pandemic unemployment are among the areas where </w:t>
      </w:r>
      <w:r w:rsidRPr="00F173D2">
        <w:rPr>
          <w:rStyle w:val="Emphasis"/>
        </w:rPr>
        <w:t>there’s an urgent need for more action.</w:t>
      </w:r>
      <w:r>
        <w:rPr>
          <w:rStyle w:val="Emphasis"/>
        </w:rPr>
        <w:t xml:space="preserve"> </w:t>
      </w:r>
      <w:r w:rsidRPr="00645773">
        <w:rPr>
          <w:sz w:val="16"/>
        </w:rPr>
        <w:t xml:space="preserve">As Vox’s Emily Stewart has reported, </w:t>
      </w:r>
      <w:r w:rsidRPr="00F173D2">
        <w:rPr>
          <w:u w:val="single"/>
        </w:rPr>
        <w:t>state and city budgets have faced immense strain throughout the pandemic as they’ve seen massive declines in both sales and income tax revenues</w:t>
      </w:r>
      <w:r w:rsidRPr="00645773">
        <w:rPr>
          <w:sz w:val="16"/>
        </w:rPr>
        <w:t>, as well as growing costs associated with addressing the coronavirus. Before the coronavirus outbreak, “</w:t>
      </w:r>
      <w:r w:rsidRPr="00F173D2">
        <w:rPr>
          <w:u w:val="single"/>
        </w:rPr>
        <w:t>Arizona expected a $1 billion surplus and is now staring down a $1.1 billion deficit</w:t>
      </w:r>
      <w:r w:rsidRPr="00645773">
        <w:rPr>
          <w:sz w:val="16"/>
        </w:rPr>
        <w:t>,” she writes. Some states, including Michigan, have already proposed significant cuts to the budgets for the next fiscal year, including more than $450 million in reductions to schools and universities. According to Pew, state and local governments have temporarily laid off or furloughed 1.5 million workers as of June. “</w:t>
      </w:r>
      <w:r w:rsidRPr="00F173D2">
        <w:rPr>
          <w:u w:val="single"/>
        </w:rPr>
        <w:t>Assuming that this is just a delay and that Congress eventually passes a bill, I think the most immediate impact is on state budgets,”</w:t>
      </w:r>
      <w:r w:rsidRPr="00645773">
        <w:rPr>
          <w:sz w:val="16"/>
        </w:rPr>
        <w:t xml:space="preserve"> says UC Berkeley public policy and economics professor Jesse Rothstein. “States have been kicking the can down the road, hoping that the federal government gets its act together. ... </w:t>
      </w:r>
      <w:r w:rsidRPr="00F173D2">
        <w:rPr>
          <w:rStyle w:val="Emphasis"/>
        </w:rPr>
        <w:t>The longer that is delayed, the worse off we will all be.”</w:t>
      </w:r>
      <w:r>
        <w:rPr>
          <w:rStyle w:val="Emphasis"/>
        </w:rPr>
        <w:t xml:space="preserve"> </w:t>
      </w:r>
      <w:r w:rsidRPr="00645773">
        <w:rPr>
          <w:sz w:val="16"/>
        </w:rPr>
        <w:t xml:space="preserve">At this point, it’s uncertain if Senate Republicans will be on board with much state funding even after they return to the Capitol: Top leaders including McConnell have signaled more openness to the idea but have been reluctant about an expansive package. </w:t>
      </w:r>
      <w:r w:rsidRPr="00645773">
        <w:rPr>
          <w:rStyle w:val="Emphasis"/>
        </w:rPr>
        <w:t>If states don’t get the support they need — fast — more layoffs and budget reductions could add to the current economic fallout.</w:t>
      </w:r>
      <w:r>
        <w:rPr>
          <w:rStyle w:val="Emphasis"/>
        </w:rPr>
        <w:t xml:space="preserve"> </w:t>
      </w:r>
      <w:r w:rsidRPr="00645773">
        <w:rPr>
          <w:sz w:val="16"/>
        </w:rPr>
        <w:t>“</w:t>
      </w:r>
      <w:r w:rsidRPr="00645773">
        <w:rPr>
          <w:u w:val="single"/>
        </w:rPr>
        <w:t xml:space="preserve">When you cut the budget, you have to cut positions for workers, and that </w:t>
      </w:r>
      <w:r w:rsidRPr="00645773">
        <w:rPr>
          <w:rStyle w:val="Emphasis"/>
        </w:rPr>
        <w:t>further compounds the recession</w:t>
      </w:r>
      <w:r w:rsidRPr="00645773">
        <w:rPr>
          <w:u w:val="single"/>
        </w:rPr>
        <w:t xml:space="preserve"> that we’re having right now</w:t>
      </w:r>
      <w:r w:rsidRPr="00645773">
        <w:rPr>
          <w:sz w:val="16"/>
        </w:rPr>
        <w:t>,” says University of Kansas economics professor Donna Ginther. “</w:t>
      </w:r>
      <w:r w:rsidRPr="00645773">
        <w:rPr>
          <w:rStyle w:val="Emphasis"/>
        </w:rPr>
        <w:t>This is the exact wrong time for state governments to fend for themselves.”</w:t>
      </w:r>
      <w:r>
        <w:rPr>
          <w:rStyle w:val="Emphasis"/>
        </w:rPr>
        <w:t xml:space="preserve"> </w:t>
      </w:r>
      <w:r w:rsidRPr="00645773">
        <w:rPr>
          <w:u w:val="single"/>
        </w:rPr>
        <w:t>A July 31 deadline is also looming over the expanded unemployment insurance</w:t>
      </w:r>
      <w:r w:rsidRPr="00645773">
        <w:rPr>
          <w:sz w:val="16"/>
        </w:rPr>
        <w:t xml:space="preserve"> that was included in the CARES Act. Slated to sunset at the end of the month, </w:t>
      </w:r>
      <w:r w:rsidRPr="00645773">
        <w:rPr>
          <w:u w:val="single"/>
        </w:rPr>
        <w:t>this policy adds another $600 per week to the unemployment support that individuals receive.</w:t>
      </w:r>
      <w:r>
        <w:rPr>
          <w:u w:val="single"/>
        </w:rPr>
        <w:t xml:space="preserve"> </w:t>
      </w:r>
      <w:r w:rsidRPr="00645773">
        <w:rPr>
          <w:sz w:val="16"/>
        </w:rPr>
        <w:t xml:space="preserve">Given the ongoing nature of the pandemic, and the layoffs that have persisted at many businesses, Democrats have argued that this support should continue. As Cecilia Rouse, a former economic adviser for the Obama administration, previously told Vox, ideal pandemic </w:t>
      </w:r>
      <w:r w:rsidRPr="00645773">
        <w:rPr>
          <w:u w:val="single"/>
        </w:rPr>
        <w:t>response policies would help put the economy on pause and tide workers over, while the country resolves the public health crisis.</w:t>
      </w:r>
      <w:r>
        <w:rPr>
          <w:u w:val="single"/>
        </w:rPr>
        <w:t xml:space="preserve"> </w:t>
      </w:r>
      <w:r w:rsidRPr="00645773">
        <w:rPr>
          <w:sz w:val="16"/>
        </w:rPr>
        <w:t xml:space="preserve">Republicans, though, have argued that state reopenings will provide a key boost and worried that extending the increased UI will deter people from returning to work as businesses rehire. The Labor Department’s most recent unemployment report, which saw an additional 1.4 million people file last week, however, made clear that many people are still dealing with job losses. If the expanded UI benefits end by August, </w:t>
      </w:r>
      <w:r w:rsidRPr="00645773">
        <w:rPr>
          <w:u w:val="single"/>
        </w:rPr>
        <w:t>this change could have a notable impact on consumer spending and households’ ability to cover living costs including food and rent</w:t>
      </w:r>
      <w:r w:rsidRPr="00645773">
        <w:rPr>
          <w:sz w:val="16"/>
        </w:rPr>
        <w:t xml:space="preserve">. “Everything I’ve seen suggests that unemployment is going to come part of the way back, but not all the way,” says Ginther. </w:t>
      </w:r>
      <w:r w:rsidRPr="00645773">
        <w:rPr>
          <w:u w:val="single"/>
        </w:rPr>
        <w:t xml:space="preserve">Lawmakers have a </w:t>
      </w:r>
      <w:r w:rsidRPr="00645773">
        <w:rPr>
          <w:rStyle w:val="Emphasis"/>
        </w:rPr>
        <w:t>narrow window</w:t>
      </w:r>
      <w:r w:rsidRPr="00645773">
        <w:rPr>
          <w:u w:val="single"/>
        </w:rPr>
        <w:t xml:space="preserve"> to approve stimulus in July and August</w:t>
      </w:r>
      <w:r>
        <w:rPr>
          <w:u w:val="single"/>
        </w:rPr>
        <w:t xml:space="preserve"> </w:t>
      </w:r>
      <w:r w:rsidRPr="00645773">
        <w:rPr>
          <w:sz w:val="16"/>
        </w:rPr>
        <w:t xml:space="preserve">Now that it’s off for recess, </w:t>
      </w:r>
      <w:r w:rsidRPr="00645773">
        <w:rPr>
          <w:u w:val="single"/>
        </w:rPr>
        <w:t>the Senate won’t be back until Monday, July 20</w:t>
      </w:r>
      <w:r w:rsidRPr="00645773">
        <w:rPr>
          <w:sz w:val="16"/>
        </w:rPr>
        <w:t xml:space="preserve"> — </w:t>
      </w:r>
      <w:r w:rsidRPr="00645773">
        <w:rPr>
          <w:rStyle w:val="Emphasis"/>
        </w:rPr>
        <w:t>when lawmakers will have a narrow window to strike a deal on the next package</w:t>
      </w:r>
      <w:r w:rsidRPr="00645773">
        <w:rPr>
          <w:sz w:val="16"/>
        </w:rPr>
        <w:t xml:space="preserve">, before they’re due to leave once again for their next recess on August 10. </w:t>
      </w:r>
      <w:r w:rsidRPr="00645773">
        <w:rPr>
          <w:u w:val="single"/>
        </w:rPr>
        <w:t>The upcoming</w:t>
      </w:r>
      <w:r w:rsidRPr="00645773">
        <w:rPr>
          <w:sz w:val="16"/>
        </w:rPr>
        <w:t xml:space="preserve"> UI </w:t>
      </w:r>
      <w:r w:rsidRPr="00645773">
        <w:rPr>
          <w:u w:val="single"/>
        </w:rPr>
        <w:t xml:space="preserve">deadline is among the notable dates </w:t>
      </w:r>
      <w:r w:rsidRPr="00645773">
        <w:rPr>
          <w:rStyle w:val="Emphasis"/>
        </w:rPr>
        <w:t>putting pressure on Congress to work something out</w:t>
      </w:r>
      <w:r w:rsidRPr="00645773">
        <w:rPr>
          <w:sz w:val="16"/>
        </w:rPr>
        <w:t xml:space="preserve"> — both to ensure individuals continue to have the support they need and so that states can have the time to update their approach to UI distribution if that’s required. Complicating the issue, as usual, is the White House. “The shape of any kind of package is very much up in the air,” White House economic adviser Larry Kudlow said Thursday, while noting that the administration opposes the pandemic unemployment insurance. Experts emphasize that more stimulus is sorely needed, especially as cases of the coronavirus are spiking again in several states including Arizona, Texas, and Florida. “</w:t>
      </w:r>
      <w:r w:rsidRPr="00645773">
        <w:rPr>
          <w:u w:val="single"/>
        </w:rPr>
        <w:t>The health crisis — and thus the economic crisis — show no signs of slowing down, and now is not the time to scale back on support to those who need it</w:t>
      </w:r>
      <w:r w:rsidRPr="00645773">
        <w:rPr>
          <w:sz w:val="16"/>
        </w:rPr>
        <w:t xml:space="preserve"> </w:t>
      </w:r>
      <w:r w:rsidRPr="00645773">
        <w:rPr>
          <w:u w:val="single"/>
        </w:rPr>
        <w:t>most</w:t>
      </w:r>
      <w:r w:rsidRPr="00645773">
        <w:rPr>
          <w:sz w:val="16"/>
        </w:rPr>
        <w:t>,” says Natasha Sarin, a law professor at the University of Pennsylvania.</w:t>
      </w:r>
    </w:p>
    <w:p w14:paraId="14EEA335" w14:textId="77777777" w:rsidR="001E6942" w:rsidRDefault="001E6942" w:rsidP="001E6942">
      <w:pPr>
        <w:pStyle w:val="Heading4"/>
      </w:pPr>
      <w:r>
        <w:t xml:space="preserve">The deadline for compromise over the stimulus bill is </w:t>
      </w:r>
      <w:r w:rsidRPr="24B3EE9A">
        <w:rPr>
          <w:i/>
          <w:u w:val="single"/>
        </w:rPr>
        <w:t>fast approaching</w:t>
      </w:r>
      <w:r>
        <w:t xml:space="preserve">- all lawmakers need to focus on bipartisan compromise </w:t>
      </w:r>
    </w:p>
    <w:p w14:paraId="21F7E240" w14:textId="77777777" w:rsidR="001E6942" w:rsidRPr="007807A8" w:rsidRDefault="001E6942" w:rsidP="001E6942">
      <w:pPr>
        <w:rPr>
          <w:rStyle w:val="Style13ptBold"/>
          <w:b w:val="0"/>
          <w:sz w:val="20"/>
          <w:szCs w:val="20"/>
        </w:rPr>
      </w:pPr>
      <w:r>
        <w:rPr>
          <w:rStyle w:val="Style13ptBold"/>
        </w:rPr>
        <w:t xml:space="preserve">Brune 7-12 </w:t>
      </w:r>
      <w:r>
        <w:rPr>
          <w:rStyle w:val="Style13ptBold"/>
          <w:b w:val="0"/>
          <w:sz w:val="20"/>
          <w:szCs w:val="20"/>
        </w:rPr>
        <w:t xml:space="preserve">– journalist who </w:t>
      </w:r>
      <w:r w:rsidRPr="007807A8">
        <w:rPr>
          <w:rStyle w:val="Style13ptBold"/>
          <w:b w:val="0"/>
          <w:sz w:val="20"/>
          <w:szCs w:val="20"/>
        </w:rPr>
        <w:t>covers the White House, Congress, the Supreme Court and the federal government from Washington, D.C.</w:t>
      </w:r>
      <w:r>
        <w:rPr>
          <w:rStyle w:val="Style13ptBold"/>
          <w:b w:val="0"/>
          <w:sz w:val="20"/>
          <w:szCs w:val="20"/>
        </w:rPr>
        <w:t xml:space="preserve"> (Tom, “</w:t>
      </w:r>
      <w:r w:rsidRPr="007807A8">
        <w:rPr>
          <w:rStyle w:val="Style13ptBold"/>
          <w:b w:val="0"/>
          <w:sz w:val="20"/>
          <w:szCs w:val="20"/>
        </w:rPr>
        <w:t>Here are 5 key issues for the next coronavirus stimulus bill</w:t>
      </w:r>
      <w:r>
        <w:rPr>
          <w:rStyle w:val="Style13ptBold"/>
          <w:b w:val="0"/>
          <w:sz w:val="20"/>
          <w:szCs w:val="20"/>
        </w:rPr>
        <w:t xml:space="preserve">.” News Day. July 12, 2020. DOA: July 12, 2020. </w:t>
      </w:r>
      <w:hyperlink r:id="rId35" w:history="1">
        <w:r w:rsidRPr="00040A30">
          <w:rPr>
            <w:rStyle w:val="Hyperlink"/>
            <w:sz w:val="20"/>
            <w:szCs w:val="20"/>
          </w:rPr>
          <w:t>https://www.newsday.com/news/health/coronavirus/stimulus-virus-1.46698595)//MGalian</w:t>
        </w:r>
      </w:hyperlink>
      <w:r>
        <w:rPr>
          <w:rStyle w:val="Style13ptBold"/>
          <w:b w:val="0"/>
          <w:sz w:val="20"/>
          <w:szCs w:val="20"/>
        </w:rPr>
        <w:t xml:space="preserve"> </w:t>
      </w:r>
    </w:p>
    <w:p w14:paraId="3DAF7B5B" w14:textId="77777777" w:rsidR="001E6942" w:rsidRPr="00C02B37" w:rsidRDefault="001E6942" w:rsidP="001E6942">
      <w:pPr>
        <w:rPr>
          <w:sz w:val="16"/>
        </w:rPr>
      </w:pPr>
      <w:r w:rsidRPr="00C02B37">
        <w:rPr>
          <w:sz w:val="16"/>
        </w:rPr>
        <w:t xml:space="preserve">WASHINGTON – </w:t>
      </w:r>
      <w:r w:rsidRPr="00C02B37">
        <w:rPr>
          <w:u w:val="single"/>
        </w:rPr>
        <w:t xml:space="preserve">Congress faces a </w:t>
      </w:r>
      <w:r w:rsidRPr="00C02B37">
        <w:rPr>
          <w:rStyle w:val="Emphasis"/>
        </w:rPr>
        <w:t>tight deadline this month</w:t>
      </w:r>
      <w:r w:rsidRPr="00C02B37">
        <w:rPr>
          <w:u w:val="single"/>
        </w:rPr>
        <w:t xml:space="preserve"> to enact another coronavirus aid package</w:t>
      </w:r>
      <w:r w:rsidRPr="00C02B37">
        <w:rPr>
          <w:sz w:val="16"/>
        </w:rPr>
        <w:t xml:space="preserve"> </w:t>
      </w:r>
      <w:r w:rsidRPr="00C02B37">
        <w:rPr>
          <w:u w:val="single"/>
        </w:rPr>
        <w:t>as cases spike causing some states’ economic re-openings to stall</w:t>
      </w:r>
      <w:r w:rsidRPr="00C02B37">
        <w:rPr>
          <w:sz w:val="16"/>
        </w:rPr>
        <w:t xml:space="preserve">, some push to send kids back to school in the fall </w:t>
      </w:r>
      <w:r w:rsidRPr="00C02B37">
        <w:rPr>
          <w:u w:val="single"/>
        </w:rPr>
        <w:t>and unemployment bonus payments end in three weeks</w:t>
      </w:r>
      <w:r w:rsidRPr="00C02B37">
        <w:rPr>
          <w:sz w:val="16"/>
        </w:rPr>
        <w:t xml:space="preserve">. </w:t>
      </w:r>
      <w:r w:rsidRPr="00C02B37">
        <w:rPr>
          <w:u w:val="single"/>
        </w:rPr>
        <w:t>The White House is pushing for a final bill to be passed by the first week of August</w:t>
      </w:r>
      <w:r w:rsidRPr="00C02B37">
        <w:rPr>
          <w:sz w:val="16"/>
        </w:rPr>
        <w:t xml:space="preserve">, </w:t>
      </w:r>
      <w:r w:rsidRPr="00C02B37">
        <w:rPr>
          <w:rStyle w:val="Emphasis"/>
        </w:rPr>
        <w:t>but</w:t>
      </w:r>
      <w:r w:rsidRPr="00C02B37">
        <w:rPr>
          <w:sz w:val="16"/>
        </w:rPr>
        <w:t xml:space="preserve"> Senate Majority Leader Mitch </w:t>
      </w:r>
      <w:r w:rsidRPr="00C02B37">
        <w:rPr>
          <w:rStyle w:val="Emphasis"/>
        </w:rPr>
        <w:t>McConnell</w:t>
      </w:r>
      <w:r w:rsidRPr="00C02B37">
        <w:rPr>
          <w:sz w:val="16"/>
        </w:rPr>
        <w:t xml:space="preserve"> (R-Ky.) </w:t>
      </w:r>
      <w:r w:rsidRPr="00C02B37">
        <w:rPr>
          <w:rStyle w:val="Emphasis"/>
        </w:rPr>
        <w:t>and</w:t>
      </w:r>
      <w:r w:rsidRPr="00C02B37">
        <w:rPr>
          <w:sz w:val="16"/>
        </w:rPr>
        <w:t xml:space="preserve"> House Speaker Nancy </w:t>
      </w:r>
      <w:r w:rsidRPr="00C02B37">
        <w:rPr>
          <w:rStyle w:val="Emphasis"/>
        </w:rPr>
        <w:t>Pelosi</w:t>
      </w:r>
      <w:r w:rsidRPr="00C02B37">
        <w:rPr>
          <w:sz w:val="16"/>
        </w:rPr>
        <w:t xml:space="preserve"> (D-Calif.) </w:t>
      </w:r>
      <w:r w:rsidRPr="00C02B37">
        <w:rPr>
          <w:rStyle w:val="Emphasis"/>
        </w:rPr>
        <w:t>stand far apart on what should be included that legislation and how much it should cost</w:t>
      </w:r>
      <w:r w:rsidRPr="00C02B37">
        <w:rPr>
          <w:sz w:val="16"/>
        </w:rPr>
        <w:t xml:space="preserve">. </w:t>
      </w:r>
      <w:r w:rsidRPr="00C02B37">
        <w:rPr>
          <w:u w:val="single"/>
        </w:rPr>
        <w:t xml:space="preserve">Congress remains on recess until July 20, giving them </w:t>
      </w:r>
      <w:r w:rsidRPr="00C02B37">
        <w:rPr>
          <w:rStyle w:val="Emphasis"/>
        </w:rPr>
        <w:t>just 11 days</w:t>
      </w:r>
      <w:r w:rsidRPr="00C02B37">
        <w:rPr>
          <w:u w:val="single"/>
        </w:rPr>
        <w:t xml:space="preserve"> to settle those differences and enact a bill that </w:t>
      </w:r>
      <w:r w:rsidRPr="00C02B37">
        <w:rPr>
          <w:sz w:val="16"/>
        </w:rPr>
        <w:t xml:space="preserve">President Donald </w:t>
      </w:r>
      <w:r w:rsidRPr="00C02B37">
        <w:rPr>
          <w:u w:val="single"/>
        </w:rPr>
        <w:t>Trump will sign</w:t>
      </w:r>
      <w:r w:rsidRPr="00C02B37">
        <w:rPr>
          <w:sz w:val="16"/>
        </w:rPr>
        <w:t xml:space="preserve">. Senate </w:t>
      </w:r>
      <w:r w:rsidRPr="00C02B37">
        <w:rPr>
          <w:u w:val="single"/>
        </w:rPr>
        <w:t>lawmakers</w:t>
      </w:r>
      <w:r w:rsidRPr="00C02B37">
        <w:rPr>
          <w:sz w:val="16"/>
        </w:rPr>
        <w:t xml:space="preserve"> and staffers </w:t>
      </w:r>
      <w:r w:rsidRPr="00C02B37">
        <w:rPr>
          <w:u w:val="single"/>
        </w:rPr>
        <w:t xml:space="preserve">are working behind the scenes on legislation </w:t>
      </w:r>
      <w:r w:rsidRPr="00C02B37">
        <w:rPr>
          <w:rStyle w:val="Emphasis"/>
        </w:rPr>
        <w:t>that can pass with bipartisan support.</w:t>
      </w:r>
      <w:r>
        <w:rPr>
          <w:rStyle w:val="Emphasis"/>
        </w:rPr>
        <w:t xml:space="preserve"> </w:t>
      </w:r>
      <w:r w:rsidRPr="00C02B37">
        <w:rPr>
          <w:u w:val="single"/>
        </w:rPr>
        <w:t>Dem</w:t>
      </w:r>
      <w:r w:rsidRPr="00C02B37">
        <w:rPr>
          <w:sz w:val="16"/>
        </w:rPr>
        <w:t>ocrat</w:t>
      </w:r>
      <w:r w:rsidRPr="00C02B37">
        <w:rPr>
          <w:u w:val="single"/>
        </w:rPr>
        <w:t>s</w:t>
      </w:r>
      <w:r w:rsidRPr="00C02B37">
        <w:rPr>
          <w:sz w:val="16"/>
        </w:rPr>
        <w:t xml:space="preserve"> </w:t>
      </w:r>
      <w:r w:rsidRPr="00C02B37">
        <w:rPr>
          <w:u w:val="single"/>
        </w:rPr>
        <w:t>are pressing for another big, bold bill</w:t>
      </w:r>
      <w:r w:rsidRPr="00C02B37">
        <w:rPr>
          <w:sz w:val="16"/>
        </w:rPr>
        <w:t xml:space="preserve"> – the House passed a $3 trillion coronavirus package in mid-May. </w:t>
      </w:r>
      <w:r w:rsidRPr="00C02B37">
        <w:rPr>
          <w:u w:val="single"/>
        </w:rPr>
        <w:t>But</w:t>
      </w:r>
      <w:r w:rsidRPr="00C02B37">
        <w:rPr>
          <w:sz w:val="16"/>
        </w:rPr>
        <w:t xml:space="preserve"> the White House, </w:t>
      </w:r>
      <w:r w:rsidRPr="00C02B37">
        <w:rPr>
          <w:u w:val="single"/>
        </w:rPr>
        <w:t>McConnell and many Republicans said they want to cap the next</w:t>
      </w:r>
      <w:r w:rsidRPr="00C02B37">
        <w:rPr>
          <w:sz w:val="16"/>
        </w:rPr>
        <w:t xml:space="preserve">, and possibly the last, coronavirus aid </w:t>
      </w:r>
      <w:r w:rsidRPr="00C02B37">
        <w:rPr>
          <w:u w:val="single"/>
        </w:rPr>
        <w:t>legislation at $1 trillion.</w:t>
      </w:r>
      <w:r>
        <w:rPr>
          <w:u w:val="single"/>
        </w:rPr>
        <w:t xml:space="preserve"> </w:t>
      </w:r>
      <w:r w:rsidRPr="00C02B37">
        <w:rPr>
          <w:u w:val="single"/>
        </w:rPr>
        <w:t>McConnell laid out his top priorities last week: “Kids, jobs and health care. Liability protection for everybody.” But Pelosi stood by the Democrats’ far-reaching bill: “</w:t>
      </w:r>
      <w:r w:rsidRPr="00C02B37">
        <w:rPr>
          <w:rStyle w:val="Emphasis"/>
        </w:rPr>
        <w:t>Every piece of it is critically important.”</w:t>
      </w:r>
      <w:r>
        <w:rPr>
          <w:rStyle w:val="Emphasis"/>
        </w:rPr>
        <w:t xml:space="preserve"> </w:t>
      </w:r>
      <w:r w:rsidRPr="00C02B37">
        <w:rPr>
          <w:sz w:val="16"/>
        </w:rPr>
        <w:t xml:space="preserve">Senate Minority Leader Chuck Schumer (D-N.Y.) said in a phone interview, “I am hopeful that when the time comes in the next few weeks, both sides will see those needs and come together the way we did on the big Covid-3 package.” </w:t>
      </w:r>
      <w:r w:rsidRPr="00C02B37">
        <w:rPr>
          <w:u w:val="single"/>
        </w:rPr>
        <w:t>There are many measures at issue</w:t>
      </w:r>
      <w:r w:rsidRPr="00C02B37">
        <w:rPr>
          <w:sz w:val="16"/>
        </w:rPr>
        <w:t xml:space="preserve"> – including funding more testing and tracing, shoring up the Post Office and making changes to election systems. But here are</w:t>
      </w:r>
      <w:r w:rsidRPr="00C02B37">
        <w:rPr>
          <w:u w:val="single"/>
        </w:rPr>
        <w:t xml:space="preserve"> </w:t>
      </w:r>
      <w:r w:rsidRPr="00C02B37">
        <w:rPr>
          <w:rStyle w:val="Emphasis"/>
        </w:rPr>
        <w:t xml:space="preserve">five key differences </w:t>
      </w:r>
      <w:r w:rsidRPr="00C02B37">
        <w:rPr>
          <w:rStyle w:val="Emphasis"/>
          <w:b w:val="0"/>
          <w:sz w:val="16"/>
          <w:u w:val="none"/>
        </w:rPr>
        <w:t>that</w:t>
      </w:r>
      <w:r w:rsidRPr="00C02B37">
        <w:rPr>
          <w:rStyle w:val="Emphasis"/>
        </w:rPr>
        <w:t xml:space="preserve"> must be resolved.</w:t>
      </w:r>
      <w:r>
        <w:rPr>
          <w:rStyle w:val="Emphasis"/>
        </w:rPr>
        <w:t xml:space="preserve"> </w:t>
      </w:r>
      <w:r w:rsidRPr="00C02B37">
        <w:rPr>
          <w:sz w:val="16"/>
        </w:rPr>
        <w:t xml:space="preserve">Unemployment insurance </w:t>
      </w:r>
      <w:r w:rsidRPr="00C02B37">
        <w:rPr>
          <w:u w:val="single"/>
        </w:rPr>
        <w:t>On July 26, the last unemployment checks</w:t>
      </w:r>
      <w:r w:rsidRPr="00C02B37">
        <w:rPr>
          <w:sz w:val="16"/>
        </w:rPr>
        <w:t xml:space="preserve"> with the $600 bonus </w:t>
      </w:r>
      <w:r w:rsidRPr="00C02B37">
        <w:rPr>
          <w:u w:val="single"/>
        </w:rPr>
        <w:t>will be mailed</w:t>
      </w:r>
      <w:r w:rsidRPr="00C02B37">
        <w:rPr>
          <w:sz w:val="16"/>
        </w:rPr>
        <w:t xml:space="preserve">. But no one wants to end unemployment payments altogether because anywhere from 18 million to 33 million people remain unemployed. The House </w:t>
      </w:r>
      <w:r w:rsidRPr="00C02B37">
        <w:rPr>
          <w:u w:val="single"/>
        </w:rPr>
        <w:t>Dem</w:t>
      </w:r>
      <w:r w:rsidRPr="00C02B37">
        <w:rPr>
          <w:sz w:val="16"/>
        </w:rPr>
        <w:t>ocrat</w:t>
      </w:r>
      <w:r w:rsidRPr="00C02B37">
        <w:rPr>
          <w:u w:val="single"/>
        </w:rPr>
        <w:t>s’</w:t>
      </w:r>
      <w:r w:rsidRPr="00C02B37">
        <w:rPr>
          <w:sz w:val="16"/>
        </w:rPr>
        <w:t xml:space="preserve"> </w:t>
      </w:r>
      <w:r w:rsidRPr="00C02B37">
        <w:rPr>
          <w:u w:val="single"/>
        </w:rPr>
        <w:t>bill extends the bonus through January</w:t>
      </w:r>
      <w:r w:rsidRPr="00C02B37">
        <w:rPr>
          <w:sz w:val="16"/>
        </w:rPr>
        <w:t xml:space="preserve">. Schumer and Sen. Ron Wyden (D-Ore.) proposed a bill to tie each state’s unemployment benefits to its three-month average unemployment rate, reducing the bonus by $100 for each percentage point drop until it sinks to 6%. </w:t>
      </w:r>
      <w:r w:rsidRPr="00C02B37">
        <w:rPr>
          <w:u w:val="single"/>
        </w:rPr>
        <w:t>The House is working on a similar stabilizer, Pelosi said</w:t>
      </w:r>
      <w:r w:rsidRPr="00C02B37">
        <w:rPr>
          <w:sz w:val="16"/>
        </w:rPr>
        <w:t xml:space="preserve">. But </w:t>
      </w:r>
      <w:r w:rsidRPr="00C02B37">
        <w:rPr>
          <w:u w:val="single"/>
        </w:rPr>
        <w:t>McConnell said</w:t>
      </w:r>
      <w:r w:rsidRPr="00C02B37">
        <w:rPr>
          <w:sz w:val="16"/>
        </w:rPr>
        <w:t xml:space="preserve"> on a podcast in Louisville, Kentucky last week that the $</w:t>
      </w:r>
      <w:r w:rsidRPr="00C02B37">
        <w:rPr>
          <w:u w:val="single"/>
        </w:rPr>
        <w:t>600 bonus “will probably not be included.”</w:t>
      </w:r>
      <w:r w:rsidRPr="00C02B37">
        <w:rPr>
          <w:sz w:val="16"/>
        </w:rPr>
        <w:t xml:space="preserve"> And Treasury Secretary Steven Mnuchin said on CNBC that no one laid off will get more than they made at their jobs. “I don’t think we ought to pay people not to work,” McConnell said. “</w:t>
      </w:r>
      <w:r w:rsidRPr="00C02B37">
        <w:rPr>
          <w:u w:val="single"/>
        </w:rPr>
        <w:t>I do think we need to make unemployment insurance stable, and the states will need assistance to do this because this high unemployment situation is going to go on longer than anyone would like</w:t>
      </w:r>
      <w:r w:rsidRPr="00C02B37">
        <w:rPr>
          <w:sz w:val="16"/>
        </w:rPr>
        <w:t xml:space="preserve">.” Direct cash payments </w:t>
      </w:r>
      <w:r w:rsidRPr="00C02B37">
        <w:rPr>
          <w:u w:val="single"/>
        </w:rPr>
        <w:t>Both sides in Congress and the White House support another round of direct cash payments</w:t>
      </w:r>
      <w:r w:rsidRPr="00C02B37">
        <w:rPr>
          <w:sz w:val="16"/>
        </w:rPr>
        <w:t xml:space="preserve">, even though $1.4 billion of the nearly $270 billion that the Treasury Department delivered in160.4 million payments went to dead people. The House Democrats’ bill calls for another distribution of direct cash payments at the same level of $1,200 per person making $75,000 or less. </w:t>
      </w:r>
      <w:r w:rsidRPr="00C02B37">
        <w:rPr>
          <w:u w:val="single"/>
        </w:rPr>
        <w:t>Some Republicans, concerned about having the highest national debt since World War II, oppose sending out more cash to people</w:t>
      </w:r>
      <w:r w:rsidRPr="00C02B37">
        <w:rPr>
          <w:sz w:val="16"/>
        </w:rPr>
        <w:t xml:space="preserve">. </w:t>
      </w:r>
      <w:r w:rsidRPr="00C02B37">
        <w:rPr>
          <w:u w:val="single"/>
        </w:rPr>
        <w:t>McConnell proposed a scaled-back version, sending funds only to those making $40,000 or less.</w:t>
      </w:r>
      <w:r w:rsidRPr="00C02B37">
        <w:rPr>
          <w:sz w:val="16"/>
        </w:rPr>
        <w:t xml:space="preserve"> Those workers – many of them in the hospitality field at hotels and restaurants – have “borne the brunt’ of the economic shutdown to fight the pandemic, he said. </w:t>
      </w:r>
      <w:r w:rsidRPr="00C02B37">
        <w:rPr>
          <w:u w:val="single"/>
        </w:rPr>
        <w:t>That idea left Pelosi nonplussed</w:t>
      </w:r>
      <w:r w:rsidRPr="00C02B37">
        <w:rPr>
          <w:sz w:val="16"/>
        </w:rPr>
        <w:t xml:space="preserve">. “That $40,000 would have to be explained, justified, and the rest,” she said Thursday at her weekly news briefing. “But I think families making over $40,000 probably need assistance.” Mnuchin said, “We do support another round of economic impact payments,” adding it would be hashed out. “I had a very productive call with Mitch McConnell yesterday.” State and local governments funding </w:t>
      </w:r>
      <w:r w:rsidRPr="00C02B37">
        <w:rPr>
          <w:u w:val="single"/>
        </w:rPr>
        <w:t>The federal government sent $150 billion to states and local governments</w:t>
      </w:r>
      <w:r w:rsidRPr="00C02B37">
        <w:rPr>
          <w:sz w:val="16"/>
        </w:rPr>
        <w:t xml:space="preserve"> with 500,000 or more population through the CARES Act enacted in March, </w:t>
      </w:r>
      <w:r w:rsidRPr="00C02B37">
        <w:rPr>
          <w:u w:val="single"/>
        </w:rPr>
        <w:t>but that money can only be used for coronavirus-related activities</w:t>
      </w:r>
      <w:r w:rsidRPr="00C02B37">
        <w:rPr>
          <w:sz w:val="16"/>
        </w:rPr>
        <w:t xml:space="preserve"> and for first responders – so much of it hasn’t been spent. Two weeks ago, associations representing state and local governments urged Congress to provide more funds and to allow use for revenue shortfalls – citing the Congressional Budget Office estimate that their purchases dropped by $350 billion, causing a 9% drop in GDP. </w:t>
      </w:r>
      <w:r w:rsidRPr="00C02B37">
        <w:rPr>
          <w:u w:val="single"/>
        </w:rPr>
        <w:t>The House Democrats’ bill would give nearly $1 trillion to state and local governments with fewer restrictions</w:t>
      </w:r>
      <w:r w:rsidRPr="00C02B37">
        <w:rPr>
          <w:sz w:val="16"/>
        </w:rPr>
        <w:t xml:space="preserve"> – allowing the money to be used for revenue shortfalls -- and with funds for smaller governments. </w:t>
      </w:r>
      <w:r w:rsidRPr="00C02B37">
        <w:rPr>
          <w:u w:val="single"/>
        </w:rPr>
        <w:t>McConnell is wary of sending more money to states.</w:t>
      </w:r>
      <w:r>
        <w:rPr>
          <w:u w:val="single"/>
        </w:rPr>
        <w:t xml:space="preserve"> </w:t>
      </w:r>
      <w:r w:rsidRPr="00C02B37">
        <w:rPr>
          <w:sz w:val="16"/>
        </w:rPr>
        <w:t xml:space="preserve">“How much we send directly to states on top of $150 billion we’ve already sent is unclear,” he said. “The question is, what form does it take.” He added, “We'll take a look at it, but much of what we do will impact things that the state is normally responsible for like education, like unemployment insurance.” Funding for schools and students </w:t>
      </w:r>
      <w:r w:rsidRPr="00C02B37">
        <w:rPr>
          <w:u w:val="single"/>
        </w:rPr>
        <w:t>Given the push by Trump</w:t>
      </w:r>
      <w:r w:rsidRPr="00C02B37">
        <w:rPr>
          <w:sz w:val="16"/>
        </w:rPr>
        <w:t xml:space="preserve"> and others </w:t>
      </w:r>
      <w:r w:rsidRPr="00C02B37">
        <w:rPr>
          <w:u w:val="single"/>
        </w:rPr>
        <w:t>for schools to reopen in the fall</w:t>
      </w:r>
      <w:r w:rsidRPr="00C02B37">
        <w:rPr>
          <w:sz w:val="16"/>
        </w:rPr>
        <w:t xml:space="preserve">, </w:t>
      </w:r>
      <w:r w:rsidRPr="00C02B37">
        <w:rPr>
          <w:u w:val="single"/>
        </w:rPr>
        <w:t>both sides in Congress said they’re willing to help fund the cleaning and logistics needed to address coronavirus issues.</w:t>
      </w:r>
      <w:r>
        <w:rPr>
          <w:u w:val="single"/>
        </w:rPr>
        <w:t xml:space="preserve"> </w:t>
      </w:r>
      <w:r w:rsidRPr="00C02B37">
        <w:rPr>
          <w:sz w:val="16"/>
        </w:rPr>
        <w:t xml:space="preserve">Sen. Patty Murray (D-Wash.) and Schumer have proposed a $430 billion bill for school reopening and childcare, including a $345 billion educational stabilization fund for colleges and schools for financial aid and public health needs. Trump’s push for money comes with a “school choice” agenda. “He wants to increase funding in CARES 4 for education. But he is looking at potentially redirecting that to make sure it goes to the student, and it is most likely tied to the student and not to a district where schools are closed,” White House Press Secretary Kayleigh McEnany said. Democrats’ reacted coolly to that proposal. “Everybody I know wants to open up the schools,” Pelosi said. “But it has to be safe for the children.” Liability Immunity </w:t>
      </w:r>
      <w:r w:rsidRPr="00C02B37">
        <w:rPr>
          <w:rStyle w:val="Emphasis"/>
        </w:rPr>
        <w:t>One the biggest battles</w:t>
      </w:r>
      <w:r w:rsidRPr="00C02B37">
        <w:rPr>
          <w:u w:val="single"/>
        </w:rPr>
        <w:t xml:space="preserve"> will be over McConnell’s insistence on granting businesses</w:t>
      </w:r>
      <w:r w:rsidRPr="00C02B37">
        <w:rPr>
          <w:sz w:val="16"/>
        </w:rPr>
        <w:t xml:space="preserve">, </w:t>
      </w:r>
      <w:r w:rsidRPr="00C02B37">
        <w:rPr>
          <w:u w:val="single"/>
        </w:rPr>
        <w:t xml:space="preserve">schools and medical facilities immunity from lawsuits </w:t>
      </w:r>
      <w:r w:rsidRPr="00C02B37">
        <w:rPr>
          <w:sz w:val="16"/>
        </w:rPr>
        <w:t>arising from COVID-19 infections for the next five years. “</w:t>
      </w:r>
      <w:r w:rsidRPr="00C02B37">
        <w:rPr>
          <w:u w:val="single"/>
        </w:rPr>
        <w:t>Everybody should be protected from an epidemic of lawsuits already developing to try to take advantage of the situation</w:t>
      </w:r>
      <w:r w:rsidRPr="00C02B37">
        <w:rPr>
          <w:sz w:val="16"/>
        </w:rPr>
        <w:t xml:space="preserve">,” McConnell said. </w:t>
      </w:r>
      <w:r w:rsidRPr="00C02B37">
        <w:rPr>
          <w:rStyle w:val="Emphasis"/>
        </w:rPr>
        <w:t>Democrats oppose granting blanket immunity to businesses</w:t>
      </w:r>
      <w:r w:rsidRPr="00C02B37">
        <w:rPr>
          <w:sz w:val="16"/>
        </w:rPr>
        <w:t xml:space="preserve">. “McConnell wants to make it harder for workers to show up at their jobs and to hold their employers accountable for providing safe working conditions,” Schumer said in April. </w:t>
      </w:r>
      <w:r w:rsidRPr="00C02B37">
        <w:rPr>
          <w:u w:val="single"/>
        </w:rPr>
        <w:t xml:space="preserve">Yet Pelosi said </w:t>
      </w:r>
      <w:r w:rsidRPr="00C02B37">
        <w:rPr>
          <w:rStyle w:val="Emphasis"/>
        </w:rPr>
        <w:t>there may be room for a compromise</w:t>
      </w:r>
      <w:r w:rsidRPr="00C02B37">
        <w:rPr>
          <w:u w:val="single"/>
        </w:rPr>
        <w:t>.</w:t>
      </w:r>
      <w:r w:rsidRPr="00C02B37">
        <w:rPr>
          <w:sz w:val="16"/>
        </w:rPr>
        <w:t xml:space="preserve"> The Democrats’ bill includes a proposal requiring the Occupational Safety and Health Administration to issue emergency temporary standards for employers to protect any worker at occupational risk of exposure to COVID-19 – and employers could be protected if they meet those standards. “</w:t>
      </w:r>
      <w:r w:rsidRPr="00C02B37">
        <w:rPr>
          <w:u w:val="single"/>
        </w:rPr>
        <w:t>We think there’s a path to talk about protecting businesses and workers and customers who come in</w:t>
      </w:r>
      <w:r w:rsidRPr="00C02B37">
        <w:rPr>
          <w:sz w:val="16"/>
        </w:rPr>
        <w:t>, and that is our OSHA provision,” she said. “But again, let's hear what everybody has to say. But don't say, ‘You all have to go back to work, even if it isn't safe. And by the way, we're removing all responsibility from the employer.’”</w:t>
      </w:r>
    </w:p>
    <w:p w14:paraId="101C1E30" w14:textId="77777777" w:rsidR="001E6942" w:rsidRDefault="001E6942" w:rsidP="001E6942">
      <w:pPr>
        <w:pStyle w:val="Heading4"/>
      </w:pPr>
      <w:r>
        <w:t xml:space="preserve">The window for compromise is narrow- a cramped schedule and the recent Congressional recess prove </w:t>
      </w:r>
    </w:p>
    <w:p w14:paraId="21BEDFE5" w14:textId="77777777" w:rsidR="001E6942" w:rsidRPr="00F06B4E" w:rsidRDefault="001E6942" w:rsidP="001E6942">
      <w:pPr>
        <w:rPr>
          <w:rStyle w:val="Style13ptBold"/>
          <w:b w:val="0"/>
          <w:sz w:val="20"/>
          <w:szCs w:val="20"/>
        </w:rPr>
      </w:pPr>
      <w:r>
        <w:rPr>
          <w:rStyle w:val="Style13ptBold"/>
        </w:rPr>
        <w:t xml:space="preserve">Deloitte 6-19 </w:t>
      </w:r>
      <w:r>
        <w:rPr>
          <w:rStyle w:val="Style13ptBold"/>
          <w:b w:val="0"/>
          <w:sz w:val="20"/>
          <w:szCs w:val="20"/>
        </w:rPr>
        <w:t xml:space="preserve">- </w:t>
      </w:r>
      <w:r w:rsidRPr="00F06B4E">
        <w:rPr>
          <w:rStyle w:val="Style13ptBold"/>
          <w:b w:val="0"/>
          <w:sz w:val="20"/>
          <w:szCs w:val="20"/>
        </w:rPr>
        <w:t>a multinational professional services network. Deloitte is one of the "Big Four" accounting organizations and the largest professional services network in the world by revenue and number of professionals with headquarters in London, United Kingdom.</w:t>
      </w:r>
      <w:r>
        <w:rPr>
          <w:rStyle w:val="Style13ptBold"/>
          <w:b w:val="0"/>
          <w:sz w:val="20"/>
          <w:szCs w:val="20"/>
        </w:rPr>
        <w:t xml:space="preserve"> (“</w:t>
      </w:r>
      <w:r w:rsidRPr="00F06B4E">
        <w:rPr>
          <w:rStyle w:val="Style13ptBold"/>
          <w:b w:val="0"/>
          <w:sz w:val="20"/>
          <w:szCs w:val="20"/>
        </w:rPr>
        <w:t>House panel divided over economic recovery prescription for workers and families</w:t>
      </w:r>
      <w:r>
        <w:rPr>
          <w:rStyle w:val="Style13ptBold"/>
          <w:b w:val="0"/>
          <w:sz w:val="20"/>
          <w:szCs w:val="20"/>
        </w:rPr>
        <w:t xml:space="preserve">.” Deloitte. June 19, 2020. DOA: July 12, 2020. </w:t>
      </w:r>
      <w:hyperlink r:id="rId36" w:history="1">
        <w:r w:rsidRPr="00040A30">
          <w:rPr>
            <w:rStyle w:val="Hyperlink"/>
            <w:sz w:val="20"/>
            <w:szCs w:val="20"/>
          </w:rPr>
          <w:t>https://www.taxathand.com/article/13800/United-States/2020/House-panel-divided-over-economic-recovery-prescription-for-workers-and-families)//MGalian</w:t>
        </w:r>
      </w:hyperlink>
      <w:r>
        <w:rPr>
          <w:rStyle w:val="Style13ptBold"/>
          <w:b w:val="0"/>
          <w:sz w:val="20"/>
          <w:szCs w:val="20"/>
        </w:rPr>
        <w:t xml:space="preserve"> </w:t>
      </w:r>
    </w:p>
    <w:p w14:paraId="32A02078" w14:textId="77777777" w:rsidR="001E6942" w:rsidRDefault="001E6942" w:rsidP="001E6942">
      <w:pPr>
        <w:rPr>
          <w:sz w:val="16"/>
        </w:rPr>
      </w:pPr>
      <w:r w:rsidRPr="00D554BB">
        <w:rPr>
          <w:sz w:val="16"/>
        </w:rPr>
        <w:t xml:space="preserve">Contours of potential “phase 4” bill still in flux </w:t>
      </w:r>
      <w:r w:rsidRPr="00F014CA">
        <w:rPr>
          <w:u w:val="single"/>
        </w:rPr>
        <w:t xml:space="preserve">Even as House taxwriters used the </w:t>
      </w:r>
      <w:r w:rsidRPr="00D554BB">
        <w:rPr>
          <w:sz w:val="16"/>
        </w:rPr>
        <w:t xml:space="preserve">Select Revenue Measures </w:t>
      </w:r>
      <w:r w:rsidRPr="00F014CA">
        <w:rPr>
          <w:u w:val="single"/>
        </w:rPr>
        <w:t>Subcommittee hearing as a platform to push some of their favored policies</w:t>
      </w:r>
      <w:r w:rsidRPr="00D554BB">
        <w:rPr>
          <w:sz w:val="16"/>
        </w:rPr>
        <w:t xml:space="preserve">, </w:t>
      </w:r>
      <w:r w:rsidRPr="00F014CA">
        <w:rPr>
          <w:rStyle w:val="Emphasis"/>
        </w:rPr>
        <w:t xml:space="preserve">Congress as a whole made little apparent progress </w:t>
      </w:r>
      <w:r w:rsidRPr="00D554BB">
        <w:rPr>
          <w:sz w:val="16"/>
        </w:rPr>
        <w:t xml:space="preserve">the week of 15 June </w:t>
      </w:r>
      <w:r w:rsidRPr="00F014CA">
        <w:rPr>
          <w:rStyle w:val="Emphasis"/>
        </w:rPr>
        <w:t>in determining the scope and contours of a</w:t>
      </w:r>
      <w:r w:rsidRPr="00D554BB">
        <w:rPr>
          <w:sz w:val="16"/>
        </w:rPr>
        <w:t xml:space="preserve"> potential “phase 4” </w:t>
      </w:r>
      <w:r w:rsidRPr="00F014CA">
        <w:rPr>
          <w:rStyle w:val="Emphasis"/>
        </w:rPr>
        <w:t>coronavirus relief bill</w:t>
      </w:r>
      <w:r w:rsidRPr="00D554BB">
        <w:rPr>
          <w:sz w:val="16"/>
        </w:rPr>
        <w:t xml:space="preserve"> (outside of, on the tax side, some continued bipartisan rumblings related to expanding the employee retention tax credit, and talk among Republicans about offering some type of “back to work bonus” potentially working in lieu of, or in concert with, enhanced federal unemployment benefits). Still, </w:t>
      </w:r>
      <w:r w:rsidRPr="00D554BB">
        <w:rPr>
          <w:u w:val="single"/>
        </w:rPr>
        <w:t>most observers continue to believe that a confluence of factors</w:t>
      </w:r>
      <w:r w:rsidRPr="00D554BB">
        <w:rPr>
          <w:sz w:val="16"/>
        </w:rPr>
        <w:t xml:space="preserve"> – </w:t>
      </w:r>
      <w:r w:rsidRPr="00D554BB">
        <w:rPr>
          <w:u w:val="single"/>
        </w:rPr>
        <w:t>especially, Congress’s usual departure</w:t>
      </w:r>
      <w:r w:rsidRPr="00D554BB">
        <w:rPr>
          <w:sz w:val="16"/>
        </w:rPr>
        <w:t xml:space="preserve"> from Washington </w:t>
      </w:r>
      <w:r w:rsidRPr="00D554BB">
        <w:rPr>
          <w:u w:val="single"/>
        </w:rPr>
        <w:t>for its August recess and the scheduled expiration at the end of July</w:t>
      </w:r>
      <w:r w:rsidRPr="00D554BB">
        <w:rPr>
          <w:sz w:val="16"/>
        </w:rPr>
        <w:t xml:space="preserve"> of the extra USD 600-per-week unemployment insurance benefit funded by the federal government – </w:t>
      </w:r>
      <w:r w:rsidRPr="00D554BB">
        <w:rPr>
          <w:u w:val="single"/>
        </w:rPr>
        <w:t>will force action on some sort of coronavirus-related legislation during July</w:t>
      </w:r>
      <w:r w:rsidRPr="00D554BB">
        <w:rPr>
          <w:sz w:val="16"/>
        </w:rPr>
        <w:t xml:space="preserve">, </w:t>
      </w:r>
      <w:r w:rsidRPr="00D554BB">
        <w:rPr>
          <w:rStyle w:val="Emphasis"/>
        </w:rPr>
        <w:t>though the cramped schedule and the large number of complex areas of disagreement all pose challenges</w:t>
      </w:r>
      <w:r w:rsidRPr="00D554BB">
        <w:rPr>
          <w:sz w:val="16"/>
        </w:rPr>
        <w:t xml:space="preserve"> </w:t>
      </w:r>
      <w:r w:rsidRPr="00D554BB">
        <w:rPr>
          <w:u w:val="single"/>
        </w:rPr>
        <w:t>for lawmakers working toward a deal</w:t>
      </w:r>
      <w:r w:rsidRPr="00D554BB">
        <w:rPr>
          <w:sz w:val="16"/>
        </w:rPr>
        <w:t xml:space="preserve">. Moreover, </w:t>
      </w:r>
      <w:r w:rsidRPr="00D554BB">
        <w:rPr>
          <w:u w:val="single"/>
        </w:rPr>
        <w:t>because the White House is said to favor waiting until after 4 July</w:t>
      </w:r>
      <w:r w:rsidRPr="00D554BB">
        <w:rPr>
          <w:sz w:val="16"/>
        </w:rPr>
        <w:t xml:space="preserve"> to begin negotiations with Democrats in earnest – a timeline National Economic Council Director Larry Kudlow mentioned during a television interview earlier in June – </w:t>
      </w:r>
      <w:r w:rsidRPr="00D554BB">
        <w:rPr>
          <w:rStyle w:val="Emphasis"/>
        </w:rPr>
        <w:t>the window for talks will be narrow.</w:t>
      </w:r>
      <w:r>
        <w:rPr>
          <w:rStyle w:val="Emphasis"/>
        </w:rPr>
        <w:t xml:space="preserve"> </w:t>
      </w:r>
      <w:r w:rsidRPr="00D554BB">
        <w:rPr>
          <w:u w:val="single"/>
        </w:rPr>
        <w:t xml:space="preserve">Part of the White House’s </w:t>
      </w:r>
      <w:r w:rsidRPr="00D554BB">
        <w:rPr>
          <w:rStyle w:val="Emphasis"/>
        </w:rPr>
        <w:t>calculation on timing</w:t>
      </w:r>
      <w:r w:rsidRPr="00D554BB">
        <w:rPr>
          <w:sz w:val="16"/>
        </w:rPr>
        <w:t xml:space="preserve"> </w:t>
      </w:r>
      <w:r w:rsidRPr="00D554BB">
        <w:rPr>
          <w:u w:val="single"/>
        </w:rPr>
        <w:t>may relate to the expected 3 July release of the June unemployment report</w:t>
      </w:r>
      <w:r w:rsidRPr="00D554BB">
        <w:rPr>
          <w:sz w:val="16"/>
        </w:rPr>
        <w:t xml:space="preserve"> from the Labor Department’s Bureau of Labor Statistics. The results of that report, in tandem with the May unemployment numbers – which showed stronger-than-expected headline numbers on job gains and the unemployment rate – </w:t>
      </w:r>
      <w:r w:rsidRPr="00D554BB">
        <w:rPr>
          <w:u w:val="single"/>
        </w:rPr>
        <w:t>will undoubtedly influence the debate among policymakers.</w:t>
      </w:r>
      <w:r>
        <w:rPr>
          <w:u w:val="single"/>
        </w:rPr>
        <w:t xml:space="preserve"> </w:t>
      </w:r>
      <w:r w:rsidRPr="00D554BB">
        <w:rPr>
          <w:sz w:val="16"/>
        </w:rPr>
        <w:t xml:space="preserve">Size still unclear Against that backdrop, </w:t>
      </w:r>
      <w:r w:rsidRPr="00D554BB">
        <w:rPr>
          <w:u w:val="single"/>
        </w:rPr>
        <w:t xml:space="preserve">the size of any forthcoming deal also </w:t>
      </w:r>
      <w:r w:rsidRPr="00D554BB">
        <w:rPr>
          <w:rStyle w:val="Emphasis"/>
        </w:rPr>
        <w:t>remains difficult to project</w:t>
      </w:r>
      <w:r w:rsidRPr="00D554BB">
        <w:rPr>
          <w:sz w:val="16"/>
        </w:rPr>
        <w:t xml:space="preserve">, </w:t>
      </w:r>
      <w:r w:rsidRPr="00D554BB">
        <w:rPr>
          <w:u w:val="single"/>
        </w:rPr>
        <w:t>though in general it seems to be bounded on the upper end by the House-passed Heroes Act</w:t>
      </w:r>
      <w:r w:rsidRPr="00D554BB">
        <w:rPr>
          <w:sz w:val="16"/>
        </w:rPr>
        <w:t xml:space="preserve"> – </w:t>
      </w:r>
      <w:r w:rsidRPr="00D554BB">
        <w:rPr>
          <w:u w:val="single"/>
        </w:rPr>
        <w:t>which</w:t>
      </w:r>
      <w:r w:rsidRPr="00D554BB">
        <w:rPr>
          <w:sz w:val="16"/>
        </w:rPr>
        <w:t xml:space="preserve">, according to the nonpartisan Congressional Budget Office, </w:t>
      </w:r>
      <w:r w:rsidRPr="00D554BB">
        <w:rPr>
          <w:u w:val="single"/>
        </w:rPr>
        <w:t>would swell the federal deficit by more than USD 3.4 trillion</w:t>
      </w:r>
      <w:r w:rsidRPr="00D554BB">
        <w:rPr>
          <w:sz w:val="16"/>
        </w:rPr>
        <w:t xml:space="preserve"> over the next decade – and on the lower end by the USD 1 trillion figure previously put forward by Senate Majority Leader Mitch McConnell, R-Ky. White House trade adviser Peter Navarro, meanwhile, noted in a 12 June Fox Business television interview that President </w:t>
      </w:r>
      <w:r w:rsidRPr="00D554BB">
        <w:rPr>
          <w:u w:val="single"/>
        </w:rPr>
        <w:t>Trump would prefer a deal substantially larger than what</w:t>
      </w:r>
      <w:r w:rsidRPr="00D554BB">
        <w:rPr>
          <w:sz w:val="16"/>
        </w:rPr>
        <w:t xml:space="preserve"> Sen. </w:t>
      </w:r>
      <w:r w:rsidRPr="00D554BB">
        <w:rPr>
          <w:u w:val="single"/>
        </w:rPr>
        <w:t>McConnell has suggested.</w:t>
      </w:r>
      <w:r>
        <w:rPr>
          <w:u w:val="single"/>
        </w:rPr>
        <w:t xml:space="preserve"> </w:t>
      </w:r>
      <w:r w:rsidRPr="00D554BB">
        <w:rPr>
          <w:sz w:val="16"/>
        </w:rPr>
        <w:t xml:space="preserve">“The president is very interested in something on the order of at least USD 2 trillion,” Navarro said. White House reportedly considering large-scale infrastructure plan </w:t>
      </w:r>
      <w:r w:rsidRPr="00D554BB">
        <w:rPr>
          <w:rStyle w:val="Emphasis"/>
        </w:rPr>
        <w:t>Adding to the uncertainty</w:t>
      </w:r>
      <w:r w:rsidRPr="00D554BB">
        <w:rPr>
          <w:u w:val="single"/>
        </w:rPr>
        <w:t xml:space="preserve"> over the phase 4 discussions</w:t>
      </w:r>
      <w:r w:rsidRPr="00D554BB">
        <w:rPr>
          <w:sz w:val="16"/>
        </w:rPr>
        <w:t xml:space="preserve">, a 16 June Bloomberg </w:t>
      </w:r>
      <w:r w:rsidRPr="00D554BB">
        <w:rPr>
          <w:u w:val="single"/>
        </w:rPr>
        <w:t>News report indicated that the White House is preparing a USD 1 trillion infrastructure proposal that it hopes to move before the November election.</w:t>
      </w:r>
      <w:r w:rsidRPr="00D554BB">
        <w:rPr>
          <w:sz w:val="16"/>
        </w:rPr>
        <w:t xml:space="preserve"> </w:t>
      </w:r>
      <w:r w:rsidRPr="00D554BB">
        <w:rPr>
          <w:rStyle w:val="Emphasis"/>
        </w:rPr>
        <w:t>That news appeared to catch some Senate Republican lawmakers by surprise</w:t>
      </w:r>
      <w:r w:rsidRPr="00D554BB">
        <w:rPr>
          <w:sz w:val="16"/>
        </w:rPr>
        <w:t xml:space="preserve">, in no small part because </w:t>
      </w:r>
      <w:r w:rsidRPr="00D554BB">
        <w:rPr>
          <w:u w:val="single"/>
        </w:rPr>
        <w:t xml:space="preserve">the upper chamber is already struggling to coalesce around a more traditional five-year reauthorization </w:t>
      </w:r>
      <w:r w:rsidRPr="00D554BB">
        <w:rPr>
          <w:sz w:val="16"/>
        </w:rPr>
        <w:t xml:space="preserve">of the Highway Trust Fund that is estimated to cost about USD 287 billion and that would require lawmakers (due to a perennial shortfall in projected gas tax revenues) to identify roughly USD 90 billion in budget offsets. The Senate bill, the America’s Transportation Infrastructure Act (ATIA), was reported by the Senate Environment and Public Works Committee in July of 2019 and represents a not-insignificant 27% increase in total funding compared to the current highway bill. Absent congressional action to reauthorize the trust fund, federal highway and transit spending will lapse on 1 October 2020. </w:t>
      </w:r>
      <w:r w:rsidRPr="00D554BB">
        <w:rPr>
          <w:u w:val="single"/>
        </w:rPr>
        <w:t>The Senate Finance Committee would likely be charged with developing policies to pay for a significant portion</w:t>
      </w:r>
      <w:r w:rsidRPr="00D554BB">
        <w:rPr>
          <w:sz w:val="16"/>
        </w:rPr>
        <w:t xml:space="preserve">, if not all, of the ATIA’s funding shortfall. “It’s already been passed out of committee, the question is how to pay for it,” Senate Finance Committee member Rob Portman, R-Ohio, said on 16 June. Speaking of the administration’s reported plan, Senate taxwriter Pat Toomey, R-Pa., called it a “very heavy lift” while Portman noted the USD 1 trillion figure “may be a little rich.” For her part, Sen. Lisa Murkowski, R-Alaska, noted on 16 June that </w:t>
      </w:r>
      <w:r w:rsidRPr="00D554BB">
        <w:rPr>
          <w:rStyle w:val="Emphasis"/>
        </w:rPr>
        <w:t>there were still a number of unanswered questions</w:t>
      </w:r>
      <w:r w:rsidRPr="00D554BB">
        <w:rPr>
          <w:sz w:val="16"/>
        </w:rPr>
        <w:t xml:space="preserve"> – both as to policy and process – </w:t>
      </w:r>
      <w:r w:rsidRPr="00D554BB">
        <w:rPr>
          <w:rStyle w:val="Emphasis"/>
        </w:rPr>
        <w:t>that must be overcome before the administration’s plan could advance through Congress.</w:t>
      </w:r>
      <w:r>
        <w:rPr>
          <w:rStyle w:val="Emphasis"/>
        </w:rPr>
        <w:t xml:space="preserve"> </w:t>
      </w:r>
      <w:r w:rsidRPr="00D554BB">
        <w:rPr>
          <w:sz w:val="16"/>
        </w:rPr>
        <w:t>“The question is, ‘What does it look like? Where do we put it? Is it something within the next [COVID-19] relief? Is it a stand-alone?” she said. Across the Capitol, the House Transportation and Infrastructure Committee the week of 15 June reported its own USD 500 billion reauthorization that Republicans have largely dismissed. Democrats are planning to merge proposals from several committees into a single, USD 1.5 trillion package which, according to a fact sheet released by Ways and Means Committee Chairman Richard Neal, D-Mass., will include proposals to expand the new markets tax credit and make it permanent, expand the historic tax credit and the low-income housing tax credit, and reinstate Build America Bonds and Advance Refunding Bonds. (Aside from the bond provisions, the plan in its current form does not appear to include a significant revenue title.)</w:t>
      </w:r>
    </w:p>
    <w:p w14:paraId="02B67D70" w14:textId="1B12D67C" w:rsidR="001E6942" w:rsidRDefault="001E6942" w:rsidP="007E4EA6">
      <w:pPr>
        <w:pStyle w:val="Heading2"/>
      </w:pPr>
      <w:r>
        <w:t xml:space="preserve">Impact – Economy </w:t>
      </w:r>
    </w:p>
    <w:p w14:paraId="3CBB211F" w14:textId="77777777" w:rsidR="001E6942" w:rsidRPr="001E6942" w:rsidRDefault="001E6942" w:rsidP="001E6942"/>
    <w:p w14:paraId="6EEA26AB" w14:textId="77777777" w:rsidR="001E6942" w:rsidRDefault="001E6942" w:rsidP="001E6942">
      <w:pPr>
        <w:pStyle w:val="Heading3"/>
      </w:pPr>
      <w:r>
        <w:t xml:space="preserve">I/L – Bill k2 economy </w:t>
      </w:r>
    </w:p>
    <w:p w14:paraId="27DA69D4" w14:textId="77777777" w:rsidR="001E6942" w:rsidRDefault="001E6942" w:rsidP="001E6942">
      <w:pPr>
        <w:pStyle w:val="Heading4"/>
      </w:pPr>
      <w:r>
        <w:t xml:space="preserve">Expert economic data indicates a new relief bill is integral to economic recovery </w:t>
      </w:r>
    </w:p>
    <w:p w14:paraId="011ABFAA" w14:textId="77777777" w:rsidR="001E6942" w:rsidRPr="00261404" w:rsidRDefault="001E6942" w:rsidP="001E6942">
      <w:pPr>
        <w:rPr>
          <w:rStyle w:val="Style13ptBold"/>
          <w:b w:val="0"/>
          <w:sz w:val="20"/>
          <w:szCs w:val="20"/>
        </w:rPr>
      </w:pPr>
      <w:r>
        <w:rPr>
          <w:rStyle w:val="Style13ptBold"/>
        </w:rPr>
        <w:t xml:space="preserve">Kurtz 7-3 </w:t>
      </w:r>
      <w:r>
        <w:rPr>
          <w:rStyle w:val="Style13ptBold"/>
          <w:b w:val="0"/>
          <w:sz w:val="20"/>
          <w:szCs w:val="20"/>
        </w:rPr>
        <w:t xml:space="preserve">- </w:t>
      </w:r>
      <w:r w:rsidRPr="00261404">
        <w:rPr>
          <w:rStyle w:val="Style13ptBold"/>
          <w:b w:val="0"/>
          <w:sz w:val="20"/>
          <w:szCs w:val="20"/>
        </w:rPr>
        <w:t>an American journalist and author best known for his coverage of the media. Kurtz is the host of Fox News's Media Buzz program, the successor to Fox News Watch. He is the former media writer for The Washington Post and the former Washington bureau chief for The Daily Beast.</w:t>
      </w:r>
      <w:r>
        <w:rPr>
          <w:rStyle w:val="Style13ptBold"/>
          <w:b w:val="0"/>
          <w:sz w:val="20"/>
          <w:szCs w:val="20"/>
        </w:rPr>
        <w:t xml:space="preserve"> (Howard, “</w:t>
      </w:r>
      <w:r w:rsidRPr="00261404">
        <w:rPr>
          <w:rStyle w:val="Style13ptBold"/>
          <w:b w:val="0"/>
          <w:sz w:val="20"/>
          <w:szCs w:val="20"/>
        </w:rPr>
        <w:t>What will the next coronavirus relief bill look like? Congress mulls stimulus checks and back-to-work bonus</w:t>
      </w:r>
      <w:r>
        <w:rPr>
          <w:rStyle w:val="Style13ptBold"/>
          <w:b w:val="0"/>
          <w:sz w:val="20"/>
          <w:szCs w:val="20"/>
        </w:rPr>
        <w:t xml:space="preserve">.” Fox News. July 3, 2020. DOA: July 12, 2020. </w:t>
      </w:r>
      <w:r w:rsidRPr="00261404">
        <w:rPr>
          <w:rStyle w:val="Style13ptBold"/>
          <w:b w:val="0"/>
          <w:sz w:val="20"/>
          <w:szCs w:val="20"/>
        </w:rPr>
        <w:t>https://fox6now.com/2020/07/03/what-will-the-next-coronavirus-relief-bill-look-like-congress-mulls-stimulus-checks-and-back-to-work-bonus/</w:t>
      </w:r>
      <w:r>
        <w:rPr>
          <w:rStyle w:val="Style13ptBold"/>
          <w:b w:val="0"/>
          <w:sz w:val="20"/>
          <w:szCs w:val="20"/>
        </w:rPr>
        <w:t>)//MGalian</w:t>
      </w:r>
    </w:p>
    <w:p w14:paraId="7A378178" w14:textId="77777777" w:rsidR="001E6942" w:rsidRDefault="001E6942" w:rsidP="001E6942">
      <w:pPr>
        <w:rPr>
          <w:sz w:val="16"/>
        </w:rPr>
      </w:pPr>
      <w:r w:rsidRPr="000759CB">
        <w:rPr>
          <w:sz w:val="16"/>
        </w:rPr>
        <w:t xml:space="preserve">NEW YORK — </w:t>
      </w:r>
      <w:r w:rsidRPr="00A327DF">
        <w:rPr>
          <w:u w:val="single"/>
        </w:rPr>
        <w:t xml:space="preserve">As a recent coronavirus resurgence </w:t>
      </w:r>
      <w:r w:rsidRPr="00A327DF">
        <w:rPr>
          <w:rStyle w:val="Emphasis"/>
        </w:rPr>
        <w:t>threatens to derail the U.S. economy‘s gradual recovery</w:t>
      </w:r>
      <w:r w:rsidRPr="000759CB">
        <w:rPr>
          <w:sz w:val="16"/>
        </w:rPr>
        <w:t xml:space="preserve"> </w:t>
      </w:r>
      <w:r w:rsidRPr="00A327DF">
        <w:rPr>
          <w:u w:val="single"/>
        </w:rPr>
        <w:t xml:space="preserve">from the worst downturn since the Great Depression, the spike in cases has </w:t>
      </w:r>
      <w:r w:rsidRPr="00A327DF">
        <w:rPr>
          <w:rStyle w:val="Emphasis"/>
        </w:rPr>
        <w:t>put added pressure on Congress to pass another round of fiscal aid.</w:t>
      </w:r>
      <w:r>
        <w:rPr>
          <w:u w:val="single"/>
        </w:rPr>
        <w:t xml:space="preserve"> </w:t>
      </w:r>
      <w:r w:rsidRPr="00A327DF">
        <w:rPr>
          <w:u w:val="single"/>
        </w:rPr>
        <w:t>What the next stimulus bill will look like remains unclear</w:t>
      </w:r>
      <w:r w:rsidRPr="000759CB">
        <w:rPr>
          <w:sz w:val="16"/>
        </w:rPr>
        <w:t xml:space="preserve">, </w:t>
      </w:r>
      <w:r w:rsidRPr="00A327DF">
        <w:rPr>
          <w:u w:val="single"/>
        </w:rPr>
        <w:t>but certain measures</w:t>
      </w:r>
      <w:r w:rsidRPr="000759CB">
        <w:rPr>
          <w:sz w:val="16"/>
        </w:rPr>
        <w:t xml:space="preserve"> that </w:t>
      </w:r>
      <w:r w:rsidRPr="00A327DF">
        <w:rPr>
          <w:u w:val="single"/>
        </w:rPr>
        <w:t>have gained traction</w:t>
      </w:r>
      <w:r w:rsidRPr="000759CB">
        <w:rPr>
          <w:sz w:val="16"/>
        </w:rPr>
        <w:t xml:space="preserve"> over the past month </w:t>
      </w:r>
      <w:r w:rsidRPr="00A327DF">
        <w:rPr>
          <w:u w:val="single"/>
        </w:rPr>
        <w:t>include another stimulus check, additional aid for businesses and the unemployed, a back-to-work bonus and liability protections for employers</w:t>
      </w:r>
      <w:r w:rsidRPr="000759CB">
        <w:rPr>
          <w:sz w:val="16"/>
        </w:rPr>
        <w:t xml:space="preserve">. </w:t>
      </w:r>
      <w:r w:rsidRPr="00A327DF">
        <w:rPr>
          <w:u w:val="single"/>
        </w:rPr>
        <w:t>Expect economic data</w:t>
      </w:r>
      <w:r w:rsidRPr="000759CB">
        <w:rPr>
          <w:sz w:val="16"/>
        </w:rPr>
        <w:t xml:space="preserve"> — like the Labor Department’s June jobs report, which </w:t>
      </w:r>
      <w:r w:rsidRPr="00B9233C">
        <w:rPr>
          <w:u w:val="single"/>
        </w:rPr>
        <w:t>showed</w:t>
      </w:r>
      <w:r w:rsidRPr="000759CB">
        <w:rPr>
          <w:sz w:val="16"/>
        </w:rPr>
        <w:t xml:space="preserve"> employers added a record 4.8 million jobs last month and </w:t>
      </w:r>
      <w:r w:rsidRPr="00B9233C">
        <w:rPr>
          <w:rStyle w:val="Emphasis"/>
        </w:rPr>
        <w:t xml:space="preserve">the unemployment rate fell to 11.1 percent </w:t>
      </w:r>
      <w:r w:rsidRPr="000759CB">
        <w:rPr>
          <w:sz w:val="16"/>
        </w:rPr>
        <w:t xml:space="preserve">— </w:t>
      </w:r>
      <w:r w:rsidRPr="00B9233C">
        <w:rPr>
          <w:u w:val="single"/>
        </w:rPr>
        <w:t>to play a pivotal role in what the legislation ultimately includes</w:t>
      </w:r>
      <w:r w:rsidRPr="000759CB">
        <w:rPr>
          <w:sz w:val="16"/>
        </w:rPr>
        <w:t xml:space="preserve">. “The upbeat headline may embolden policymakers who don’t want to provide more fiscal support for businesses and workers,” Josh Wright, the chief economist at iCIMS and a former Federal Reserve staffer, said Thursday. </w:t>
      </w:r>
      <w:r w:rsidRPr="00455745">
        <w:rPr>
          <w:u w:val="single"/>
        </w:rPr>
        <w:t xml:space="preserve">White House officials </w:t>
      </w:r>
      <w:r w:rsidRPr="00455745">
        <w:rPr>
          <w:rStyle w:val="Emphasis"/>
        </w:rPr>
        <w:t>maintained the need for additional aid following the release of the report</w:t>
      </w:r>
      <w:r w:rsidRPr="000759CB">
        <w:rPr>
          <w:sz w:val="16"/>
        </w:rPr>
        <w:t>. Close to</w:t>
      </w:r>
      <w:r w:rsidRPr="00455745">
        <w:rPr>
          <w:rStyle w:val="Emphasis"/>
        </w:rPr>
        <w:t xml:space="preserve"> 48 million Americans</w:t>
      </w:r>
      <w:r w:rsidRPr="00455745">
        <w:rPr>
          <w:u w:val="single"/>
        </w:rPr>
        <w:t xml:space="preserve"> have lost their jobs </w:t>
      </w:r>
      <w:r w:rsidRPr="000759CB">
        <w:rPr>
          <w:sz w:val="16"/>
        </w:rPr>
        <w:t xml:space="preserve">as a result of the outbreak and subsequent economic lockdown, a rate unseen since the Great Depression. Still, the Trump administration has said it does not intend to pass more relief measures until at least the beginning of July. </w:t>
      </w:r>
      <w:r w:rsidRPr="00D21710">
        <w:rPr>
          <w:u w:val="single"/>
        </w:rPr>
        <w:t>The Senate is not scheduled to return from its two-week summer recess until July 20, making it unlikely that a fourth relief package is passed before then.</w:t>
      </w:r>
      <w:r>
        <w:rPr>
          <w:u w:val="single"/>
        </w:rPr>
        <w:t xml:space="preserve"> </w:t>
      </w:r>
      <w:r w:rsidRPr="000759CB">
        <w:rPr>
          <w:sz w:val="16"/>
        </w:rPr>
        <w:t xml:space="preserve">A second stimulus check Treasury Secretary Steven Mnuchin and </w:t>
      </w:r>
      <w:r w:rsidRPr="000759CB">
        <w:rPr>
          <w:u w:val="single"/>
        </w:rPr>
        <w:t xml:space="preserve">White House economic adviser </w:t>
      </w:r>
      <w:r w:rsidRPr="000759CB">
        <w:rPr>
          <w:sz w:val="16"/>
        </w:rPr>
        <w:t xml:space="preserve">Larry Kudlow both </w:t>
      </w:r>
      <w:r w:rsidRPr="000759CB">
        <w:rPr>
          <w:u w:val="single"/>
        </w:rPr>
        <w:t>said</w:t>
      </w:r>
      <w:r w:rsidRPr="000759CB">
        <w:rPr>
          <w:sz w:val="16"/>
        </w:rPr>
        <w:t xml:space="preserve"> Thursday that </w:t>
      </w:r>
      <w:r w:rsidRPr="000759CB">
        <w:rPr>
          <w:u w:val="single"/>
        </w:rPr>
        <w:t>another direct cash payment is still on the table</w:t>
      </w:r>
      <w:r w:rsidRPr="000759CB">
        <w:rPr>
          <w:sz w:val="16"/>
        </w:rPr>
        <w:t xml:space="preserve"> in the next aid package. “</w:t>
      </w:r>
      <w:r w:rsidRPr="000759CB">
        <w:rPr>
          <w:u w:val="single"/>
        </w:rPr>
        <w:t>Direct checks are probably going to be part of it</w:t>
      </w:r>
      <w:r w:rsidRPr="000759CB">
        <w:rPr>
          <w:sz w:val="16"/>
        </w:rPr>
        <w:t xml:space="preserve">, as far as the president is concerned right now,” Kudlow said. Over the past week, President </w:t>
      </w:r>
      <w:r w:rsidRPr="000759CB">
        <w:rPr>
          <w:u w:val="single"/>
        </w:rPr>
        <w:t>Trump has vocalized his support for a second stimulus check,</w:t>
      </w:r>
      <w:r w:rsidRPr="000759CB">
        <w:rPr>
          <w:sz w:val="16"/>
        </w:rPr>
        <w:t xml:space="preserve"> although it’s unclear how much money Americans may receive and when the checks could go out. “I support actually larger numbers than the Democrats, but it’s got to be done properly,” Trump said during a Wednesday interview with FOX Business’ Blake Burman. “</w:t>
      </w:r>
      <w:r w:rsidRPr="000759CB">
        <w:rPr>
          <w:u w:val="single"/>
        </w:rPr>
        <w:t>I want the money getting to people to be larger so they can spend it. I want the money to get there quickly and in a non-complicated fashion.</w:t>
      </w:r>
      <w:r w:rsidRPr="000759CB">
        <w:rPr>
          <w:sz w:val="16"/>
        </w:rPr>
        <w:t xml:space="preserve">” </w:t>
      </w:r>
      <w:r w:rsidRPr="000759CB">
        <w:rPr>
          <w:u w:val="single"/>
        </w:rPr>
        <w:t>The</w:t>
      </w:r>
      <w:r w:rsidRPr="000759CB">
        <w:rPr>
          <w:sz w:val="16"/>
        </w:rPr>
        <w:t xml:space="preserve"> only </w:t>
      </w:r>
      <w:r w:rsidRPr="000759CB">
        <w:rPr>
          <w:u w:val="single"/>
        </w:rPr>
        <w:t>proposal</w:t>
      </w:r>
      <w:r w:rsidRPr="000759CB">
        <w:rPr>
          <w:sz w:val="16"/>
        </w:rPr>
        <w:t xml:space="preserve"> that’s been passed by either chamber of Congress </w:t>
      </w:r>
      <w:r w:rsidRPr="000759CB">
        <w:rPr>
          <w:u w:val="single"/>
        </w:rPr>
        <w:t xml:space="preserve">is the HEROES Act, </w:t>
      </w:r>
      <w:r w:rsidRPr="000759CB">
        <w:rPr>
          <w:rStyle w:val="Emphasis"/>
        </w:rPr>
        <w:t>the massive $3 trillion relief package</w:t>
      </w:r>
      <w:r w:rsidRPr="000759CB">
        <w:rPr>
          <w:sz w:val="16"/>
        </w:rPr>
        <w:t xml:space="preserve"> </w:t>
      </w:r>
      <w:r w:rsidRPr="000759CB">
        <w:rPr>
          <w:u w:val="single"/>
        </w:rPr>
        <w:t>put forward by House Democrats</w:t>
      </w:r>
      <w:r w:rsidRPr="000759CB">
        <w:rPr>
          <w:sz w:val="16"/>
        </w:rPr>
        <w:t xml:space="preserve">. Among other things, it includes a second one-time payment of up to $1,200 to some Americans. However, the legislation has stalled in the Republican-controlled Senate. Back-to-work bonus Some Republicans have voiced concern that extra unemployment benefits of $600 a week are actually discouraging workers from returning to their jobs. The sweetened benefits are set to expire at the end of July. Texas Rep. Kevin </w:t>
      </w:r>
      <w:r w:rsidRPr="000759CB">
        <w:rPr>
          <w:u w:val="single"/>
        </w:rPr>
        <w:t>Brady</w:t>
      </w:r>
      <w:r w:rsidRPr="000759CB">
        <w:rPr>
          <w:sz w:val="16"/>
        </w:rPr>
        <w:t xml:space="preserve">, the top Republican on the House Ways and Means Committee, </w:t>
      </w:r>
      <w:r w:rsidRPr="000759CB">
        <w:rPr>
          <w:u w:val="single"/>
        </w:rPr>
        <w:t>proposed a bill to give recipients of unemployment benefits who go back to their jobs a one-time lump payment of $1,200, or two weekly payments of $600.</w:t>
      </w:r>
      <w:r>
        <w:rPr>
          <w:u w:val="single"/>
        </w:rPr>
        <w:t xml:space="preserve"> </w:t>
      </w:r>
      <w:r w:rsidRPr="000759CB">
        <w:rPr>
          <w:sz w:val="16"/>
        </w:rPr>
        <w:t xml:space="preserve">Another proposal from Sen. Rob Portman, R-Ohio, would provide $450 weekly to laid-off Americans returning to work, in addition to their wages. In both cases, the money would last through July 31, the same date on which the extra $600-a-week unemployment benefit expires. </w:t>
      </w:r>
      <w:r w:rsidRPr="000759CB">
        <w:rPr>
          <w:u w:val="single"/>
        </w:rPr>
        <w:t>The idea of a back-to-work bonus has also gained traction among some White House officials, who have voiced support for reforming unemployment benefits in the next aid package.</w:t>
      </w:r>
      <w:r>
        <w:rPr>
          <w:u w:val="single"/>
        </w:rPr>
        <w:t xml:space="preserve"> </w:t>
      </w:r>
      <w:r w:rsidRPr="000759CB">
        <w:rPr>
          <w:sz w:val="16"/>
        </w:rPr>
        <w:t>“We’ve got to reward individuals for coming back to work,” Kudlow said recently. “</w:t>
      </w:r>
      <w:r w:rsidRPr="000759CB">
        <w:rPr>
          <w:rStyle w:val="Emphasis"/>
        </w:rPr>
        <w:t>There will be some kind of re-employment bonus</w:t>
      </w:r>
      <w:r w:rsidRPr="000759CB">
        <w:rPr>
          <w:sz w:val="16"/>
        </w:rPr>
        <w:t xml:space="preserve">. We’re not going to go to the $600, that’s a disincentive to work.” Expanded unemployment benefits </w:t>
      </w:r>
      <w:r w:rsidRPr="000759CB">
        <w:rPr>
          <w:u w:val="single"/>
        </w:rPr>
        <w:t xml:space="preserve">The extra $600 per week in jobless aid officially expires on July 31, but because states will only pay the extra cash through the week ending July 25 or July 26. Without it, benefits will revert to the standard $378 per week — </w:t>
      </w:r>
      <w:r w:rsidRPr="000759CB">
        <w:rPr>
          <w:rStyle w:val="Emphasis"/>
        </w:rPr>
        <w:t>an income reduction of roughly 60 percent.</w:t>
      </w:r>
      <w:r>
        <w:rPr>
          <w:rStyle w:val="Emphasis"/>
        </w:rPr>
        <w:t xml:space="preserve"> </w:t>
      </w:r>
      <w:r w:rsidRPr="000759CB">
        <w:rPr>
          <w:sz w:val="16"/>
        </w:rPr>
        <w:t xml:space="preserve">House Democrats want to continue the extra $600-a-week payment beyond July. In the $3 trillion HEROES Act, they proposed extending the $600 payments until at least the end of January. The bill also offered a so-called “soft cutoff,” which would give the extra money to individuals who needed it through March 2021. On Wednesday, Senate </w:t>
      </w:r>
      <w:r w:rsidRPr="000759CB">
        <w:rPr>
          <w:u w:val="single"/>
        </w:rPr>
        <w:t>Democrats introduced a proposal that would extend the weekly increase in aid</w:t>
      </w:r>
      <w:r w:rsidRPr="000759CB">
        <w:rPr>
          <w:sz w:val="16"/>
        </w:rPr>
        <w:t xml:space="preserve">. Introduced by Senate Minority Leader Chuck Schumer and Sen. Ron Wyden, D-Ore., </w:t>
      </w:r>
      <w:r w:rsidRPr="000759CB">
        <w:rPr>
          <w:u w:val="single"/>
        </w:rPr>
        <w:t>the American Workforce Rescue Act would extend the sweetened benefits until the recipient’s state three-month average total unemployment rate falls below 11 percent.</w:t>
      </w:r>
      <w:r>
        <w:rPr>
          <w:u w:val="single"/>
        </w:rPr>
        <w:t xml:space="preserve"> </w:t>
      </w:r>
      <w:r w:rsidRPr="000759CB">
        <w:rPr>
          <w:sz w:val="16"/>
        </w:rPr>
        <w:t>The benefits would drop by $100 for every 1 percentage point it fell below that, until unemployment was below 6 percent in that state. The idea is to “gradually phase-out” the need for the relief, Schumer wrote, and avoid a fiscal cliff. Still, Republicans are unlikely to back expanded unemployment benefits. “</w:t>
      </w:r>
      <w:r w:rsidRPr="000759CB">
        <w:rPr>
          <w:rStyle w:val="Emphasis"/>
        </w:rPr>
        <w:t>Unemployment is extremely important. And we need to make sure</w:t>
      </w:r>
      <w:r w:rsidRPr="000759CB">
        <w:rPr>
          <w:sz w:val="16"/>
        </w:rPr>
        <w:t xml:space="preserve">, for those who are not able to recover their jobs, </w:t>
      </w:r>
      <w:r w:rsidRPr="000759CB">
        <w:rPr>
          <w:rStyle w:val="Emphasis"/>
        </w:rPr>
        <w:t>unemployment is adequate</w:t>
      </w:r>
      <w:r w:rsidRPr="000759CB">
        <w:rPr>
          <w:sz w:val="16"/>
        </w:rPr>
        <w:t xml:space="preserve">,” McConnell told reporters this week. “That is a different issue from whether we ought to pay people a bonus not to go back to work. And so I think that was a mistake. And we’re hearing it all over the country that it’s made it harder actually to get people back to work.” Tax breaks and liability protections Kudlow told FOX Business on Thursday the administration is also exploring a payroll tax holiday for workers — something Trump has been pushing for since the start of the pandemic — business deductions for things like restaurants, entertainment and sightseeing, as well as liability protections for businesses. </w:t>
      </w:r>
      <w:r w:rsidRPr="000759CB">
        <w:rPr>
          <w:rStyle w:val="Emphasis"/>
        </w:rPr>
        <w:t>“It’s a large-scale package,”</w:t>
      </w:r>
      <w:r w:rsidRPr="000759CB">
        <w:rPr>
          <w:sz w:val="16"/>
        </w:rPr>
        <w:t xml:space="preserve"> Kudlow said.</w:t>
      </w:r>
    </w:p>
    <w:p w14:paraId="3E6ED8F3" w14:textId="77777777" w:rsidR="001E6942" w:rsidRDefault="001E6942" w:rsidP="001E6942">
      <w:pPr>
        <w:pStyle w:val="Heading4"/>
      </w:pPr>
      <w:r>
        <w:t xml:space="preserve">156 top economists concluded the new stimulus bill is </w:t>
      </w:r>
      <w:r w:rsidRPr="325E8950">
        <w:rPr>
          <w:i/>
          <w:u w:val="single"/>
        </w:rPr>
        <w:t>integral to economic recovery</w:t>
      </w:r>
      <w:r>
        <w:t xml:space="preserve">- it will fuel consumer spending, speed up recovery, and boost economic security </w:t>
      </w:r>
    </w:p>
    <w:p w14:paraId="3D85A723" w14:textId="77777777" w:rsidR="001E6942" w:rsidRPr="003F6BF8" w:rsidRDefault="001E6942" w:rsidP="001E6942">
      <w:pPr>
        <w:rPr>
          <w:rStyle w:val="Style13ptBold"/>
          <w:b w:val="0"/>
          <w:sz w:val="20"/>
          <w:szCs w:val="20"/>
        </w:rPr>
      </w:pPr>
      <w:r>
        <w:rPr>
          <w:rStyle w:val="Style13ptBold"/>
        </w:rPr>
        <w:t xml:space="preserve">Cohen 7-10 </w:t>
      </w:r>
      <w:r>
        <w:rPr>
          <w:rStyle w:val="Style13ptBold"/>
          <w:b w:val="0"/>
          <w:sz w:val="20"/>
          <w:szCs w:val="20"/>
        </w:rPr>
        <w:t xml:space="preserve">- </w:t>
      </w:r>
      <w:r w:rsidRPr="003F6BF8">
        <w:rPr>
          <w:rStyle w:val="Style13ptBold"/>
          <w:b w:val="0"/>
          <w:sz w:val="20"/>
          <w:szCs w:val="20"/>
        </w:rPr>
        <w:t>The Fix" columnist for</w:t>
      </w:r>
      <w:r>
        <w:rPr>
          <w:rStyle w:val="Style13ptBold"/>
          <w:b w:val="0"/>
          <w:sz w:val="20"/>
          <w:szCs w:val="20"/>
        </w:rPr>
        <w:t xml:space="preserve"> </w:t>
      </w:r>
      <w:r w:rsidRPr="003F6BF8">
        <w:rPr>
          <w:rStyle w:val="Style13ptBold"/>
          <w:b w:val="0"/>
          <w:sz w:val="20"/>
          <w:szCs w:val="20"/>
        </w:rPr>
        <w:t>The New York Times</w:t>
      </w:r>
      <w:r>
        <w:rPr>
          <w:rStyle w:val="Style13ptBold"/>
          <w:b w:val="0"/>
          <w:sz w:val="20"/>
          <w:szCs w:val="20"/>
        </w:rPr>
        <w:t xml:space="preserve"> </w:t>
      </w:r>
      <w:r w:rsidRPr="003F6BF8">
        <w:rPr>
          <w:rStyle w:val="Style13ptBold"/>
          <w:b w:val="0"/>
          <w:sz w:val="20"/>
          <w:szCs w:val="20"/>
        </w:rPr>
        <w:t>and also regularly contributes to New York , Marie Claire, Popular Science, Vogue</w:t>
      </w:r>
      <w:r>
        <w:rPr>
          <w:rStyle w:val="Style13ptBold"/>
          <w:b w:val="0"/>
          <w:sz w:val="20"/>
          <w:szCs w:val="20"/>
        </w:rPr>
        <w:t xml:space="preserve"> </w:t>
      </w:r>
      <w:r w:rsidRPr="003F6BF8">
        <w:rPr>
          <w:rStyle w:val="Style13ptBold"/>
          <w:b w:val="0"/>
          <w:sz w:val="20"/>
          <w:szCs w:val="20"/>
        </w:rPr>
        <w:t>and</w:t>
      </w:r>
      <w:r>
        <w:rPr>
          <w:rStyle w:val="Style13ptBold"/>
          <w:b w:val="0"/>
          <w:sz w:val="20"/>
          <w:szCs w:val="20"/>
        </w:rPr>
        <w:t xml:space="preserve"> </w:t>
      </w:r>
      <w:r w:rsidRPr="003F6BF8">
        <w:rPr>
          <w:rStyle w:val="Style13ptBold"/>
          <w:b w:val="0"/>
          <w:sz w:val="20"/>
          <w:szCs w:val="20"/>
        </w:rPr>
        <w:t>Woman's Day. Arianne Cohen is also the author of</w:t>
      </w:r>
      <w:r>
        <w:rPr>
          <w:rStyle w:val="Style13ptBold"/>
          <w:b w:val="0"/>
          <w:sz w:val="20"/>
          <w:szCs w:val="20"/>
        </w:rPr>
        <w:t xml:space="preserve"> </w:t>
      </w:r>
      <w:r w:rsidRPr="003F6BF8">
        <w:rPr>
          <w:rStyle w:val="Style13ptBold"/>
          <w:b w:val="0"/>
          <w:sz w:val="20"/>
          <w:szCs w:val="20"/>
        </w:rPr>
        <w:t>The Tall Book: A Celebration of Life from on High</w:t>
      </w:r>
      <w:r>
        <w:rPr>
          <w:rStyle w:val="Style13ptBold"/>
          <w:b w:val="0"/>
          <w:sz w:val="20"/>
          <w:szCs w:val="20"/>
        </w:rPr>
        <w:t xml:space="preserve"> </w:t>
      </w:r>
      <w:r w:rsidRPr="003F6BF8">
        <w:rPr>
          <w:rStyle w:val="Style13ptBold"/>
          <w:b w:val="0"/>
          <w:sz w:val="20"/>
          <w:szCs w:val="20"/>
        </w:rPr>
        <w:t>and</w:t>
      </w:r>
      <w:r>
        <w:rPr>
          <w:rStyle w:val="Style13ptBold"/>
          <w:b w:val="0"/>
          <w:sz w:val="20"/>
          <w:szCs w:val="20"/>
        </w:rPr>
        <w:t xml:space="preserve"> </w:t>
      </w:r>
      <w:r w:rsidRPr="003F6BF8">
        <w:rPr>
          <w:rStyle w:val="Style13ptBold"/>
          <w:b w:val="0"/>
          <w:sz w:val="20"/>
          <w:szCs w:val="20"/>
        </w:rPr>
        <w:t>Confessions of a High School Word Nerd.</w:t>
      </w:r>
      <w:r>
        <w:rPr>
          <w:rStyle w:val="Style13ptBold"/>
          <w:b w:val="0"/>
          <w:sz w:val="20"/>
          <w:szCs w:val="20"/>
        </w:rPr>
        <w:t xml:space="preserve"> (Arianna, “</w:t>
      </w:r>
      <w:r w:rsidRPr="003F6BF8">
        <w:rPr>
          <w:rStyle w:val="Style13ptBold"/>
          <w:b w:val="0"/>
          <w:sz w:val="20"/>
          <w:szCs w:val="20"/>
        </w:rPr>
        <w:t>Second stimulus checks? Direct payments should be automatic and ongoing, say 156 top economists</w:t>
      </w:r>
      <w:r>
        <w:rPr>
          <w:rStyle w:val="Style13ptBold"/>
          <w:b w:val="0"/>
          <w:sz w:val="20"/>
          <w:szCs w:val="20"/>
        </w:rPr>
        <w:t xml:space="preserve">.” Fast Company. July 10, 2020. DOA: Juy 14, 2020. </w:t>
      </w:r>
      <w:hyperlink r:id="rId37" w:history="1">
        <w:r w:rsidRPr="00040A30">
          <w:rPr>
            <w:rStyle w:val="Hyperlink"/>
            <w:sz w:val="20"/>
            <w:szCs w:val="20"/>
          </w:rPr>
          <w:t>https://www.fastcompany.com/90526647/second-stimulus-checks-direct-payments-should-be-automatic-and-ongoing-say-156-top-economists)//MGalian</w:t>
        </w:r>
      </w:hyperlink>
      <w:r>
        <w:rPr>
          <w:rStyle w:val="Style13ptBold"/>
          <w:b w:val="0"/>
          <w:sz w:val="20"/>
          <w:szCs w:val="20"/>
        </w:rPr>
        <w:t xml:space="preserve"> </w:t>
      </w:r>
    </w:p>
    <w:p w14:paraId="4B69C0C8" w14:textId="77777777" w:rsidR="001E6942" w:rsidRPr="00093470" w:rsidRDefault="001E6942" w:rsidP="001E6942">
      <w:pPr>
        <w:rPr>
          <w:sz w:val="16"/>
        </w:rPr>
      </w:pPr>
      <w:r w:rsidRPr="00541D06">
        <w:rPr>
          <w:u w:val="single"/>
        </w:rPr>
        <w:t xml:space="preserve">People who specialize in money are </w:t>
      </w:r>
      <w:r w:rsidRPr="00541D06">
        <w:rPr>
          <w:rStyle w:val="Emphasis"/>
        </w:rPr>
        <w:t>weighing in on the next stimulus package</w:t>
      </w:r>
      <w:r w:rsidRPr="00093470">
        <w:rPr>
          <w:sz w:val="16"/>
        </w:rPr>
        <w:t xml:space="preserve">, </w:t>
      </w:r>
      <w:r w:rsidRPr="00541D06">
        <w:rPr>
          <w:u w:val="single"/>
        </w:rPr>
        <w:t>and they’re urging Congress to get more money into your pocket</w:t>
      </w:r>
      <w:r w:rsidRPr="00093470">
        <w:rPr>
          <w:sz w:val="16"/>
        </w:rPr>
        <w:t xml:space="preserve">: </w:t>
      </w:r>
      <w:r w:rsidRPr="00541D06">
        <w:rPr>
          <w:rStyle w:val="Emphasis"/>
        </w:rPr>
        <w:t>One hundred fifty-six top economists,</w:t>
      </w:r>
      <w:r w:rsidRPr="00093470">
        <w:rPr>
          <w:sz w:val="16"/>
        </w:rPr>
        <w:t xml:space="preserve"> most from dozens of top-tier U.S. universities and think tanks, </w:t>
      </w:r>
      <w:r w:rsidRPr="00541D06">
        <w:rPr>
          <w:rStyle w:val="Emphasis"/>
        </w:rPr>
        <w:t>sent an open letter to Congress</w:t>
      </w:r>
      <w:r w:rsidRPr="00093470">
        <w:rPr>
          <w:sz w:val="16"/>
        </w:rPr>
        <w:t xml:space="preserve"> </w:t>
      </w:r>
      <w:r w:rsidRPr="00541D06">
        <w:rPr>
          <w:u w:val="single"/>
        </w:rPr>
        <w:t>asking for:</w:t>
      </w:r>
      <w:r>
        <w:rPr>
          <w:u w:val="single"/>
        </w:rPr>
        <w:t xml:space="preserve"> </w:t>
      </w:r>
      <w:r w:rsidRPr="00541D06">
        <w:rPr>
          <w:u w:val="single"/>
        </w:rPr>
        <w:t>ongoing stimulus checks</w:t>
      </w:r>
      <w:r>
        <w:rPr>
          <w:u w:val="single"/>
        </w:rPr>
        <w:t xml:space="preserve"> </w:t>
      </w:r>
      <w:r w:rsidRPr="00093470">
        <w:rPr>
          <w:sz w:val="16"/>
        </w:rPr>
        <w:t xml:space="preserve">extended additional </w:t>
      </w:r>
      <w:r w:rsidRPr="00541D06">
        <w:rPr>
          <w:u w:val="single"/>
        </w:rPr>
        <w:t>unemployment payments</w:t>
      </w:r>
      <w:r>
        <w:rPr>
          <w:u w:val="single"/>
        </w:rPr>
        <w:t xml:space="preserve"> </w:t>
      </w:r>
      <w:r w:rsidRPr="00541D06">
        <w:rPr>
          <w:u w:val="single"/>
        </w:rPr>
        <w:t>state and local government aid</w:t>
      </w:r>
      <w:r>
        <w:rPr>
          <w:u w:val="single"/>
        </w:rPr>
        <w:t xml:space="preserve"> </w:t>
      </w:r>
      <w:r w:rsidRPr="00093470">
        <w:rPr>
          <w:sz w:val="16"/>
        </w:rPr>
        <w:t xml:space="preserve">enhanced </w:t>
      </w:r>
      <w:r w:rsidRPr="00541D06">
        <w:rPr>
          <w:u w:val="single"/>
        </w:rPr>
        <w:t>SNAP benefits</w:t>
      </w:r>
      <w:r>
        <w:rPr>
          <w:u w:val="single"/>
        </w:rPr>
        <w:t xml:space="preserve"> </w:t>
      </w:r>
      <w:r w:rsidRPr="00541D06">
        <w:rPr>
          <w:u w:val="single"/>
        </w:rPr>
        <w:t>childcare funding</w:t>
      </w:r>
      <w:r>
        <w:rPr>
          <w:u w:val="single"/>
        </w:rPr>
        <w:t xml:space="preserve"> </w:t>
      </w:r>
      <w:r w:rsidRPr="00541D06">
        <w:rPr>
          <w:u w:val="single"/>
        </w:rPr>
        <w:t>The letter</w:t>
      </w:r>
      <w:r w:rsidRPr="00093470">
        <w:rPr>
          <w:sz w:val="16"/>
        </w:rPr>
        <w:t>—not to be confused with last month’s letter from 150 economists including Ben Bernanke, with similar requests—</w:t>
      </w:r>
      <w:r w:rsidRPr="00541D06">
        <w:rPr>
          <w:u w:val="single"/>
        </w:rPr>
        <w:t>arrives one week after the Republican-led Senate left for its July recess</w:t>
      </w:r>
      <w:r w:rsidRPr="00093470">
        <w:rPr>
          <w:sz w:val="16"/>
        </w:rPr>
        <w:t xml:space="preserve"> without drafting a new stimulus bill. The </w:t>
      </w:r>
      <w:r w:rsidRPr="00541D06">
        <w:rPr>
          <w:rStyle w:val="Emphasis"/>
        </w:rPr>
        <w:t>economists call for automatic and ongoing stimulus checks, tied to economic indicators, until the economy improves.</w:t>
      </w:r>
      <w:r>
        <w:rPr>
          <w:rStyle w:val="Emphasis"/>
        </w:rPr>
        <w:t xml:space="preserve"> </w:t>
      </w:r>
      <w:r w:rsidRPr="00093470">
        <w:rPr>
          <w:sz w:val="16"/>
        </w:rPr>
        <w:t>“</w:t>
      </w:r>
      <w:r w:rsidRPr="00541D06">
        <w:rPr>
          <w:u w:val="single"/>
        </w:rPr>
        <w:t xml:space="preserve">Direct cash payments are an </w:t>
      </w:r>
      <w:r w:rsidRPr="00541D06">
        <w:rPr>
          <w:rStyle w:val="Emphasis"/>
        </w:rPr>
        <w:t>essential tool that will boost economic security, drive consumer spending, hasten the recovery, and promote certainty at all levels of government and the economy</w:t>
      </w:r>
      <w:r w:rsidRPr="00093470">
        <w:rPr>
          <w:sz w:val="16"/>
        </w:rPr>
        <w:t xml:space="preserve">—for as long as necessary,” the economists wrote. </w:t>
      </w:r>
      <w:r w:rsidRPr="00E23230">
        <w:rPr>
          <w:u w:val="single"/>
        </w:rPr>
        <w:t>The letter is a master class in subtly explaining basic economic concepts</w:t>
      </w:r>
      <w:r w:rsidRPr="00093470">
        <w:rPr>
          <w:sz w:val="16"/>
        </w:rPr>
        <w:t xml:space="preserve"> (in just one page!), </w:t>
      </w:r>
      <w:r w:rsidRPr="00E23230">
        <w:rPr>
          <w:u w:val="single"/>
        </w:rPr>
        <w:t>to a Congress that is composed of roughly 99% noneconomists.</w:t>
      </w:r>
      <w:r w:rsidRPr="00093470">
        <w:rPr>
          <w:sz w:val="16"/>
        </w:rPr>
        <w:t xml:space="preserve"> They gently refute a common refrain among Republicans in Congress: that Americans returning to work will repair the economy. The economists write that “</w:t>
      </w:r>
      <w:r w:rsidRPr="00E23230">
        <w:rPr>
          <w:rStyle w:val="Emphasis"/>
        </w:rPr>
        <w:t xml:space="preserve">consumer spending accounts for about two-thirds of the GDP so reviving the economy will require sustained efforts to strengthen it. </w:t>
      </w:r>
      <w:r w:rsidRPr="00E23230">
        <w:rPr>
          <w:u w:val="single"/>
        </w:rPr>
        <w:t>Even after businesses start to reopen and jobs begin to come back, there will be significant economic fallout, and demand will continue to lag if people don’t have money to spend.”</w:t>
      </w:r>
      <w:r>
        <w:rPr>
          <w:u w:val="single"/>
        </w:rPr>
        <w:t xml:space="preserve"> </w:t>
      </w:r>
      <w:r w:rsidRPr="00093470">
        <w:rPr>
          <w:sz w:val="16"/>
        </w:rPr>
        <w:t xml:space="preserve">Translation: </w:t>
      </w:r>
      <w:r w:rsidRPr="00E23230">
        <w:rPr>
          <w:rStyle w:val="Emphasis"/>
        </w:rPr>
        <w:t>Our economy is dependent not on jobs, but on the constant circulation of cash.</w:t>
      </w:r>
      <w:r>
        <w:rPr>
          <w:rStyle w:val="Emphasis"/>
        </w:rPr>
        <w:t xml:space="preserve"> </w:t>
      </w:r>
      <w:r w:rsidRPr="00E23230">
        <w:rPr>
          <w:u w:val="single"/>
        </w:rPr>
        <w:t>The letter also delicately reframes cash assistance not as a handout, but as “an important element of economic aid,”</w:t>
      </w:r>
      <w:r w:rsidRPr="00093470">
        <w:rPr>
          <w:sz w:val="16"/>
        </w:rPr>
        <w:t xml:space="preserve"> while indicating policy details: That the </w:t>
      </w:r>
      <w:r w:rsidRPr="00E23230">
        <w:rPr>
          <w:u w:val="single"/>
        </w:rPr>
        <w:t>payments should go to low- and middle-income houses payments, who studies have shown tend to spend stimulus payments immediately</w:t>
      </w:r>
      <w:r w:rsidRPr="00093470">
        <w:rPr>
          <w:sz w:val="16"/>
        </w:rPr>
        <w:t xml:space="preserve">. The </w:t>
      </w:r>
      <w:r w:rsidRPr="00E23230">
        <w:rPr>
          <w:u w:val="single"/>
        </w:rPr>
        <w:t>economists also slide in policy parameters, such as that the payments should continue until there is “reliable evidence of an economic recovery</w:t>
      </w:r>
      <w:r w:rsidRPr="00093470">
        <w:rPr>
          <w:sz w:val="16"/>
        </w:rPr>
        <w:t>—such as low and declining unemployment.” The letter was released through the Economic Security Project, a left-leaning initiative to improve the lives of low- and middle-income Americans founded by Facebook cofounder Chris Hughes, and the Justice Collaborative. Some of the economists on the list have previously been associated with conservative-leaning organizations. Congress returns to session on July 20.</w:t>
      </w:r>
    </w:p>
    <w:p w14:paraId="3315950B" w14:textId="77777777" w:rsidR="001E6942" w:rsidRPr="000759CB" w:rsidRDefault="001E6942" w:rsidP="001E6942">
      <w:pPr>
        <w:rPr>
          <w:sz w:val="16"/>
        </w:rPr>
      </w:pPr>
    </w:p>
    <w:p w14:paraId="5E039F69" w14:textId="77777777" w:rsidR="001E6942" w:rsidRPr="001F2DFA" w:rsidRDefault="001E6942" w:rsidP="001E6942">
      <w:pPr>
        <w:rPr>
          <w:u w:val="single"/>
        </w:rPr>
      </w:pPr>
    </w:p>
    <w:p w14:paraId="4C0765DF" w14:textId="77777777" w:rsidR="001E6942" w:rsidRDefault="001E6942" w:rsidP="001E6942">
      <w:pPr>
        <w:pStyle w:val="Heading4"/>
      </w:pPr>
      <w:r>
        <w:t xml:space="preserve">Economic and financial crises are increasing now- incomes will be slashed if a bill doesn’t pass by the </w:t>
      </w:r>
      <w:r w:rsidRPr="00807D84">
        <w:rPr>
          <w:i/>
          <w:u w:val="single"/>
        </w:rPr>
        <w:t>end of July</w:t>
      </w:r>
      <w:r>
        <w:t xml:space="preserve"> </w:t>
      </w:r>
    </w:p>
    <w:p w14:paraId="52DBF6F9" w14:textId="77777777" w:rsidR="001E6942" w:rsidRPr="00AD7D60" w:rsidRDefault="001E6942" w:rsidP="001E6942">
      <w:pPr>
        <w:rPr>
          <w:rStyle w:val="Style13ptBold"/>
          <w:b w:val="0"/>
          <w:sz w:val="20"/>
          <w:szCs w:val="20"/>
        </w:rPr>
      </w:pPr>
      <w:r>
        <w:rPr>
          <w:rStyle w:val="Style13ptBold"/>
        </w:rPr>
        <w:t xml:space="preserve">Levitz 20 </w:t>
      </w:r>
      <w:r>
        <w:rPr>
          <w:rStyle w:val="Style13ptBold"/>
          <w:b w:val="0"/>
          <w:sz w:val="20"/>
          <w:szCs w:val="20"/>
        </w:rPr>
        <w:t xml:space="preserve">- </w:t>
      </w:r>
      <w:r w:rsidRPr="00AD7D60">
        <w:rPr>
          <w:rStyle w:val="Style13ptBold"/>
          <w:b w:val="0"/>
          <w:sz w:val="20"/>
          <w:szCs w:val="20"/>
        </w:rPr>
        <w:t>a New York-based journalist and contributor for the New York Magazine.</w:t>
      </w:r>
      <w:r>
        <w:rPr>
          <w:rStyle w:val="Style13ptBold"/>
          <w:b w:val="0"/>
          <w:sz w:val="20"/>
          <w:szCs w:val="20"/>
        </w:rPr>
        <w:t xml:space="preserve"> (Eric, “</w:t>
      </w:r>
      <w:r w:rsidRPr="00AD7D60">
        <w:rPr>
          <w:rStyle w:val="Style13ptBold"/>
          <w:b w:val="0"/>
          <w:sz w:val="20"/>
          <w:szCs w:val="20"/>
        </w:rPr>
        <w:t>Send Money to the States Already</w:t>
      </w:r>
      <w:r>
        <w:rPr>
          <w:rStyle w:val="Style13ptBold"/>
          <w:b w:val="0"/>
          <w:sz w:val="20"/>
          <w:szCs w:val="20"/>
        </w:rPr>
        <w:t xml:space="preserve">.” New York Magazine. June 18, 2020. DOA: July 14, 2020. </w:t>
      </w:r>
      <w:hyperlink r:id="rId38" w:history="1">
        <w:r w:rsidRPr="00040A30">
          <w:rPr>
            <w:rStyle w:val="Hyperlink"/>
            <w:sz w:val="20"/>
            <w:szCs w:val="20"/>
          </w:rPr>
          <w:t>https://nymag.com/intelligencer/2020/06/congress-must-send-coronavirus-stimulus-aid-to-states-now.html)//MGalian</w:t>
        </w:r>
      </w:hyperlink>
      <w:r>
        <w:rPr>
          <w:rStyle w:val="Style13ptBold"/>
          <w:b w:val="0"/>
          <w:sz w:val="20"/>
          <w:szCs w:val="20"/>
        </w:rPr>
        <w:t xml:space="preserve"> </w:t>
      </w:r>
    </w:p>
    <w:p w14:paraId="5B9E9BED" w14:textId="77777777" w:rsidR="001E6942" w:rsidRDefault="001E6942" w:rsidP="001E6942">
      <w:pPr>
        <w:rPr>
          <w:sz w:val="16"/>
        </w:rPr>
      </w:pPr>
      <w:r w:rsidRPr="00562385">
        <w:rPr>
          <w:u w:val="single"/>
        </w:rPr>
        <w:t xml:space="preserve">Another </w:t>
      </w:r>
      <w:r w:rsidRPr="00562385">
        <w:rPr>
          <w:rStyle w:val="Emphasis"/>
        </w:rPr>
        <w:t>1.5 million Americans filed for unemployment</w:t>
      </w:r>
      <w:r w:rsidRPr="00807D84">
        <w:rPr>
          <w:sz w:val="16"/>
        </w:rPr>
        <w:t xml:space="preserve"> benefits last week — </w:t>
      </w:r>
      <w:r w:rsidRPr="00562385">
        <w:rPr>
          <w:u w:val="single"/>
        </w:rPr>
        <w:t>and another 23,000 new U.S. cases of coronavirus surfaced</w:t>
      </w:r>
      <w:r w:rsidRPr="00807D84">
        <w:rPr>
          <w:sz w:val="16"/>
        </w:rPr>
        <w:t xml:space="preserve"> on Wednesday. Like the interminable Zoom meetings they’ve forced white-collar workers to endure, the recession and pandemic aren’t going to wrap up the minute we decide we can’t take them anymore. Earlier this month, </w:t>
      </w:r>
      <w:r w:rsidRPr="00562385">
        <w:rPr>
          <w:u w:val="single"/>
        </w:rPr>
        <w:t>a</w:t>
      </w:r>
      <w:r w:rsidRPr="00807D84">
        <w:rPr>
          <w:sz w:val="16"/>
        </w:rPr>
        <w:t xml:space="preserve"> surprisingly (and </w:t>
      </w:r>
      <w:r w:rsidRPr="00562385">
        <w:rPr>
          <w:u w:val="single"/>
        </w:rPr>
        <w:t>misleading</w:t>
      </w:r>
      <w:r w:rsidRPr="00807D84">
        <w:rPr>
          <w:sz w:val="16"/>
        </w:rPr>
        <w:t xml:space="preserve">ly) strong May </w:t>
      </w:r>
      <w:r w:rsidRPr="00562385">
        <w:rPr>
          <w:u w:val="single"/>
        </w:rPr>
        <w:t>jobs report</w:t>
      </w:r>
      <w:r w:rsidRPr="00807D84">
        <w:rPr>
          <w:sz w:val="16"/>
        </w:rPr>
        <w:t xml:space="preserve"> — combined with a bafflingly robust stock market recovery — </w:t>
      </w:r>
      <w:r w:rsidRPr="00562385">
        <w:rPr>
          <w:u w:val="single"/>
        </w:rPr>
        <w:t>fortified the congressional GOP’s</w:t>
      </w:r>
      <w:r w:rsidRPr="00807D84">
        <w:rPr>
          <w:sz w:val="16"/>
        </w:rPr>
        <w:t xml:space="preserve"> inveterate </w:t>
      </w:r>
      <w:r w:rsidRPr="00562385">
        <w:rPr>
          <w:u w:val="single"/>
        </w:rPr>
        <w:t xml:space="preserve">complacency about </w:t>
      </w:r>
      <w:r w:rsidRPr="00562385">
        <w:rPr>
          <w:rStyle w:val="Emphasis"/>
        </w:rPr>
        <w:t>mass economic suffering</w:t>
      </w:r>
      <w:r w:rsidRPr="00807D84">
        <w:rPr>
          <w:sz w:val="16"/>
        </w:rPr>
        <w:t xml:space="preserve">. </w:t>
      </w:r>
      <w:r w:rsidRPr="00562385">
        <w:rPr>
          <w:u w:val="single"/>
        </w:rPr>
        <w:t xml:space="preserve">Republicans opted to leave for summer recess </w:t>
      </w:r>
      <w:r w:rsidRPr="00562385">
        <w:rPr>
          <w:rStyle w:val="Emphasis"/>
        </w:rPr>
        <w:t>without extending</w:t>
      </w:r>
      <w:r w:rsidRPr="00562385">
        <w:rPr>
          <w:u w:val="single"/>
        </w:rPr>
        <w:t xml:space="preserve"> </w:t>
      </w:r>
      <w:r w:rsidRPr="00807D84">
        <w:rPr>
          <w:sz w:val="16"/>
        </w:rPr>
        <w:t>enhanced</w:t>
      </w:r>
      <w:r w:rsidRPr="00562385">
        <w:rPr>
          <w:u w:val="single"/>
        </w:rPr>
        <w:t xml:space="preserve"> </w:t>
      </w:r>
      <w:r w:rsidRPr="00562385">
        <w:rPr>
          <w:rStyle w:val="Emphasis"/>
        </w:rPr>
        <w:t>unemployment benefits</w:t>
      </w:r>
      <w:r w:rsidRPr="00807D84">
        <w:rPr>
          <w:sz w:val="16"/>
        </w:rPr>
        <w:t xml:space="preserve">, approving further stimulus checks, or sending a single dollar of unconditional fiscal aid to America’s cash-strapped states and cities. Instead, Mitch </w:t>
      </w:r>
      <w:r w:rsidRPr="00562385">
        <w:rPr>
          <w:u w:val="single"/>
        </w:rPr>
        <w:t>McConnell plans to resume negotiations</w:t>
      </w:r>
      <w:r w:rsidRPr="00807D84">
        <w:rPr>
          <w:sz w:val="16"/>
        </w:rPr>
        <w:t xml:space="preserve"> over a hypothetical fourth coronavirus relief bill </w:t>
      </w:r>
      <w:r w:rsidRPr="00562385">
        <w:rPr>
          <w:rStyle w:val="Emphasis"/>
        </w:rPr>
        <w:t>in late July</w:t>
      </w:r>
      <w:r w:rsidRPr="00807D84">
        <w:rPr>
          <w:sz w:val="16"/>
        </w:rPr>
        <w:t xml:space="preserve">. Officially, the GOP’s rationale is that we will have a better sense of how much support the economy truly needs in a few weeks, after the curative benefits of reopening have taken effect. But </w:t>
      </w:r>
      <w:r w:rsidRPr="00562385">
        <w:rPr>
          <w:u w:val="single"/>
        </w:rPr>
        <w:t xml:space="preserve">it also seems likely that Republicans hope to milk some leverage out of negotiating on a cliff’s edge: If no bill passes by July 31, </w:t>
      </w:r>
      <w:r w:rsidRPr="00562385">
        <w:rPr>
          <w:rStyle w:val="Emphasis"/>
        </w:rPr>
        <w:t>America’s unemployed will see their weekly income slashed by $600</w:t>
      </w:r>
      <w:r w:rsidRPr="00807D84">
        <w:rPr>
          <w:sz w:val="16"/>
        </w:rPr>
        <w:t xml:space="preserve">. Faced with the looming threat of mass immiseration, perhaps Democrats can be goaded into immunizing negligent business owners against liability lawsuits. Whatever the GOP’s rationale for withholding relief, their stance is an expression of ideological madness. </w:t>
      </w:r>
      <w:r w:rsidRPr="00562385">
        <w:rPr>
          <w:u w:val="single"/>
        </w:rPr>
        <w:t xml:space="preserve">Republicans have put </w:t>
      </w:r>
      <w:r w:rsidRPr="00562385">
        <w:rPr>
          <w:rStyle w:val="Emphasis"/>
        </w:rPr>
        <w:t>needless constraints</w:t>
      </w:r>
      <w:r w:rsidRPr="00562385">
        <w:rPr>
          <w:u w:val="single"/>
        </w:rPr>
        <w:t xml:space="preserve"> on stimulus during this recession</w:t>
      </w:r>
      <w:r w:rsidRPr="00807D84">
        <w:rPr>
          <w:sz w:val="16"/>
        </w:rPr>
        <w:t xml:space="preserve">. But unlike in 2009, the party has affirmed the basic premise of countercyclical fiscal policy: When the private sector is unwilling or unable to provide workers with income and the economy with investment, the public sector should replace that demand with deficit spending, so as to prevent the downturn from feeding on itself. Altogether, Congress has authorized more than $3 trillion in relief funds. And according to the Trump administration’s own data, that big government spending has worked like a charm: Even as the economy hemorrhaged jobs in April, personal income in the U.S. rose by a record-high 10.5 percent — thanks entirely to government transfers. And yet, </w:t>
      </w:r>
      <w:r w:rsidRPr="00807D84">
        <w:rPr>
          <w:u w:val="single"/>
        </w:rPr>
        <w:t xml:space="preserve">while the federal government has </w:t>
      </w:r>
      <w:r w:rsidRPr="00807D84">
        <w:rPr>
          <w:sz w:val="16"/>
        </w:rPr>
        <w:t>massively</w:t>
      </w:r>
      <w:r w:rsidRPr="00807D84">
        <w:rPr>
          <w:u w:val="single"/>
        </w:rPr>
        <w:t xml:space="preserve"> increased its spending during the coronavirus </w:t>
      </w:r>
      <w:r w:rsidRPr="00807D84">
        <w:rPr>
          <w:sz w:val="16"/>
        </w:rPr>
        <w:t>recession</w:t>
      </w:r>
      <w:r w:rsidRPr="00807D84">
        <w:rPr>
          <w:u w:val="single"/>
        </w:rPr>
        <w:t xml:space="preserve">, </w:t>
      </w:r>
      <w:r w:rsidRPr="00807D84">
        <w:rPr>
          <w:sz w:val="16"/>
        </w:rPr>
        <w:t>just about</w:t>
      </w:r>
      <w:r w:rsidRPr="00807D84">
        <w:rPr>
          <w:u w:val="single"/>
        </w:rPr>
        <w:t xml:space="preserve"> every state and city is moving in the opposite direction.</w:t>
      </w:r>
      <w:r>
        <w:rPr>
          <w:u w:val="single"/>
        </w:rPr>
        <w:t xml:space="preserve"> </w:t>
      </w:r>
      <w:r w:rsidRPr="00807D84">
        <w:rPr>
          <w:sz w:val="16"/>
        </w:rPr>
        <w:t xml:space="preserve">This is because, unlike Uncle Sam, </w:t>
      </w:r>
      <w:r w:rsidRPr="00807D84">
        <w:rPr>
          <w:u w:val="single"/>
        </w:rPr>
        <w:t>state governments can neither print their own currencies nor borrow money at near-zero interest rates</w:t>
      </w:r>
      <w:r w:rsidRPr="00807D84">
        <w:rPr>
          <w:sz w:val="16"/>
        </w:rPr>
        <w:t xml:space="preserve">. And many are also constitutionally obligated to maintain balanced budgets. For these reasons, </w:t>
      </w:r>
      <w:r w:rsidRPr="00807D84">
        <w:rPr>
          <w:u w:val="single"/>
        </w:rPr>
        <w:t>when a pandemic increases a state’s public health and social welfare liabilities</w:t>
      </w:r>
      <w:r w:rsidRPr="00807D84">
        <w:rPr>
          <w:sz w:val="16"/>
        </w:rPr>
        <w:t xml:space="preserve"> — while decimating its sales and income tax revenues — </w:t>
      </w:r>
      <w:r w:rsidRPr="00807D84">
        <w:rPr>
          <w:rStyle w:val="Emphasis"/>
        </w:rPr>
        <w:t>it has little choice but to actively worsen its own recession by slashing public employment, services, and investment.</w:t>
      </w:r>
      <w:r>
        <w:rPr>
          <w:rStyle w:val="Emphasis"/>
        </w:rPr>
        <w:t xml:space="preserve"> </w:t>
      </w:r>
      <w:r w:rsidRPr="00807D84">
        <w:rPr>
          <w:sz w:val="16"/>
        </w:rPr>
        <w:t xml:space="preserve">More precisely, this is the only choice that states will have if Congress denies them access to the U.S. government’s copious fiscal capacity. And if Congress understands that it is bad for the public sector to slash social support and public employment in the middle of a pandemic-induced recession — as its past three months of legislating suggests — then it has no rational basis for denying states such access. There is no theory of recession-fighting that prescribes deficit spending at one level of government, but draconian austerity at all lower levels. No coherent model of the economy could ever justify such a policy. And yet, for three months now, this is the policy that we have pursued. And there’s reason to fear that it is a policy we’ll pursue indefinitely. After all, this is precisely what we did during the Great Recession. </w:t>
      </w:r>
      <w:r w:rsidRPr="00807D84">
        <w:rPr>
          <w:u w:val="single"/>
        </w:rPr>
        <w:t>One of the primary reasons why the post-2008 recovery was so slow and weak was that states and cities were laying off workers and canceling investment projects</w:t>
      </w:r>
      <w:r w:rsidRPr="00807D84">
        <w:rPr>
          <w:sz w:val="16"/>
        </w:rPr>
        <w:t xml:space="preserve"> for the bulk of it. As the Roosevelt Institute’s Mike Konczal and J.W. Mason have illustrated: State spending remained far below its pre-2008 level through the peak of the ensuing expansion. And the </w:t>
      </w:r>
      <w:r w:rsidRPr="00807D84">
        <w:rPr>
          <w:rStyle w:val="Emphasis"/>
        </w:rPr>
        <w:t>coronavirus</w:t>
      </w:r>
      <w:r w:rsidRPr="00807D84">
        <w:rPr>
          <w:sz w:val="16"/>
        </w:rPr>
        <w:t xml:space="preserve"> pandemic </w:t>
      </w:r>
      <w:r w:rsidRPr="00807D84">
        <w:rPr>
          <w:rStyle w:val="Emphasis"/>
        </w:rPr>
        <w:t>is dealing a bigger blow to stave revenues than the financial crisis ever did.</w:t>
      </w:r>
      <w:r w:rsidRPr="00807D84">
        <w:rPr>
          <w:sz w:val="16"/>
        </w:rPr>
        <w:t xml:space="preserve"> According to one projection from economists at MIT and Old Dominion University, </w:t>
      </w:r>
      <w:r w:rsidRPr="00807D84">
        <w:rPr>
          <w:u w:val="single"/>
        </w:rPr>
        <w:t xml:space="preserve">state-level tax revenues are set to decline </w:t>
      </w:r>
      <w:r w:rsidRPr="00807D84">
        <w:rPr>
          <w:rStyle w:val="Emphasis"/>
        </w:rPr>
        <w:t>by an average of 20 percent</w:t>
      </w:r>
      <w:r w:rsidRPr="00807D84">
        <w:rPr>
          <w:sz w:val="16"/>
        </w:rPr>
        <w:t xml:space="preserve">, </w:t>
      </w:r>
      <w:r w:rsidRPr="00807D84">
        <w:rPr>
          <w:u w:val="single"/>
        </w:rPr>
        <w:t>with at least ten states seeing greater than 30 percent declines.</w:t>
      </w:r>
      <w:r w:rsidRPr="00807D84">
        <w:rPr>
          <w:sz w:val="16"/>
        </w:rPr>
        <w:t xml:space="preserve"> The U.S. Conference of Mayors has set up a “fiscal pain tracker” that aggregates the bad news pouring out from cities across the country, as each new day brings more furloughs, layoffs, and impending cuts to basic services. </w:t>
      </w:r>
    </w:p>
    <w:p w14:paraId="6ED0BB65" w14:textId="77777777" w:rsidR="001E6942" w:rsidRDefault="001E6942" w:rsidP="001E6942">
      <w:pPr>
        <w:pStyle w:val="Heading4"/>
      </w:pPr>
      <w:r>
        <w:t xml:space="preserve">Stock market recovery from the pandemic is </w:t>
      </w:r>
      <w:r w:rsidRPr="325E8950">
        <w:rPr>
          <w:i/>
          <w:u w:val="single"/>
        </w:rPr>
        <w:t>directly proportionate</w:t>
      </w:r>
      <w:r>
        <w:t xml:space="preserve"> to congressional spending- a fourth bill is key to fiscal stimulus </w:t>
      </w:r>
    </w:p>
    <w:p w14:paraId="58B20BE6" w14:textId="77777777" w:rsidR="001E6942" w:rsidRPr="00E43BB1" w:rsidRDefault="001E6942" w:rsidP="001E6942">
      <w:pPr>
        <w:rPr>
          <w:rStyle w:val="Style13ptBold"/>
          <w:b w:val="0"/>
          <w:sz w:val="20"/>
          <w:szCs w:val="20"/>
        </w:rPr>
      </w:pPr>
      <w:r w:rsidRPr="325E8950">
        <w:rPr>
          <w:rStyle w:val="Style13ptBold"/>
        </w:rPr>
        <w:t xml:space="preserve">Alankar 7-14 </w:t>
      </w:r>
      <w:r w:rsidRPr="325E8950">
        <w:rPr>
          <w:rStyle w:val="Style13ptBold"/>
          <w:b w:val="0"/>
          <w:sz w:val="20"/>
          <w:szCs w:val="20"/>
        </w:rPr>
        <w:t xml:space="preserve">- head of Global Asset Allocation at Janus Henderson Investors. In this role, he is responsible for defining short- and long-term approaches to asset allocation. He also manages the Adaptive Allocation strategy and co-managed the Diversified Alternatives strategy from 2016 until 2019. Prior to joining Janus in 2014, Dr. Alankar served from 2010 to 2014 as co-chief investment officer of quantitative investment strategies at AllianceBernstein. From 2003 to 2010, he was a partner and capital allocation committee member for Platinum Grove Asset Management. Dr. Alankar’s experience also includes serving as a consultant in the financial litigation division of the Law and Economics Consulting Group from 2001 to 2002. (Alex, “Congress won’t pass a new stimulus package, and that could send the S&amp;P 500 under 2,700.” Market Watch. July 14, 2020. DOA: July 14, 2020. </w:t>
      </w:r>
      <w:hyperlink r:id="rId39">
        <w:r w:rsidRPr="325E8950">
          <w:rPr>
            <w:rStyle w:val="Hyperlink"/>
            <w:sz w:val="20"/>
            <w:szCs w:val="20"/>
          </w:rPr>
          <w:t>https://www.marketwatch.com/story/congress-wont-pass-a-new-stimulus-package-and-that-will-crush-the-s-p-500-11594671512)//MGalian</w:t>
        </w:r>
      </w:hyperlink>
      <w:r w:rsidRPr="325E8950">
        <w:rPr>
          <w:rStyle w:val="Style13ptBold"/>
          <w:b w:val="0"/>
          <w:sz w:val="20"/>
          <w:szCs w:val="20"/>
        </w:rPr>
        <w:t xml:space="preserve"> </w:t>
      </w:r>
    </w:p>
    <w:p w14:paraId="417F5A49" w14:textId="77777777" w:rsidR="001E6942" w:rsidRPr="00541D06" w:rsidRDefault="001E6942" w:rsidP="001E6942">
      <w:pPr>
        <w:rPr>
          <w:rStyle w:val="Emphasis"/>
        </w:rPr>
      </w:pPr>
      <w:r w:rsidRPr="00541D06">
        <w:rPr>
          <w:u w:val="single"/>
        </w:rPr>
        <w:t>The S&amp;P 500 index has staged a remarkable rally</w:t>
      </w:r>
      <w:r w:rsidRPr="00541D06">
        <w:rPr>
          <w:sz w:val="16"/>
        </w:rPr>
        <w:t xml:space="preserve"> since its March low. This is quite an achievement given the considerable downward earnings revisions that have occurred over the same time. Rather, price gains have been driven by expanding earnings multiples. </w:t>
      </w:r>
      <w:r w:rsidRPr="00541D06">
        <w:rPr>
          <w:u w:val="single"/>
        </w:rPr>
        <w:t>What has fueled optimism</w:t>
      </w:r>
      <w:r w:rsidRPr="00541D06">
        <w:rPr>
          <w:sz w:val="16"/>
        </w:rPr>
        <w:t xml:space="preserve">, in our view, </w:t>
      </w:r>
      <w:r w:rsidRPr="00541D06">
        <w:rPr>
          <w:rStyle w:val="Emphasis"/>
        </w:rPr>
        <w:t>has been the massive policy response to the COVID-19 pandemic</w:t>
      </w:r>
      <w:r w:rsidRPr="00541D06">
        <w:rPr>
          <w:sz w:val="16"/>
        </w:rPr>
        <w:t xml:space="preserve">, </w:t>
      </w:r>
      <w:r w:rsidRPr="00541D06">
        <w:rPr>
          <w:u w:val="single"/>
        </w:rPr>
        <w:t>with both monetary and fiscal initiatives chipping in.</w:t>
      </w:r>
      <w:r w:rsidRPr="00541D06">
        <w:rPr>
          <w:sz w:val="16"/>
        </w:rPr>
        <w:t xml:space="preserve"> </w:t>
      </w:r>
      <w:r w:rsidRPr="00541D06">
        <w:rPr>
          <w:u w:val="single"/>
        </w:rPr>
        <w:t>Given the magnitude of the crisis, officials had little choice but to “go big.”</w:t>
      </w:r>
      <w:r>
        <w:rPr>
          <w:u w:val="single"/>
        </w:rPr>
        <w:t xml:space="preserve"> </w:t>
      </w:r>
      <w:r w:rsidRPr="00541D06">
        <w:rPr>
          <w:sz w:val="16"/>
        </w:rPr>
        <w:t xml:space="preserve">But with respect to fiscal initiatives, we believe there is little guarantee that additional support is forthcoming. It is our view that the rancorous U.S. political climate has diminished the odds of a fourth package. Our concern is that </w:t>
      </w:r>
      <w:r w:rsidRPr="00541D06">
        <w:rPr>
          <w:u w:val="single"/>
        </w:rPr>
        <w:t xml:space="preserve">investors have already priced in additional fiscal stimulus and should the reality be that no more is imminent, </w:t>
      </w:r>
      <w:r w:rsidRPr="00541D06">
        <w:rPr>
          <w:rStyle w:val="Emphasis"/>
        </w:rPr>
        <w:t>sentiment could quickly reverse</w:t>
      </w:r>
      <w:r w:rsidRPr="00541D06">
        <w:rPr>
          <w:sz w:val="16"/>
        </w:rPr>
        <w:t xml:space="preserve">, </w:t>
      </w:r>
      <w:r w:rsidRPr="00541D06">
        <w:rPr>
          <w:u w:val="single"/>
        </w:rPr>
        <w:t>leading to a stock-market SPX, +1.34% sell-off.</w:t>
      </w:r>
      <w:r>
        <w:rPr>
          <w:u w:val="single"/>
        </w:rPr>
        <w:t xml:space="preserve"> </w:t>
      </w:r>
      <w:r w:rsidRPr="00541D06">
        <w:rPr>
          <w:sz w:val="16"/>
        </w:rPr>
        <w:t xml:space="preserve">Read: The extra $600 Americans get in weekly unemployment benefits ends this month — how lawmakers are proposing to replace it All hands on the policy deck </w:t>
      </w:r>
      <w:r w:rsidRPr="00541D06">
        <w:rPr>
          <w:u w:val="single"/>
        </w:rPr>
        <w:t xml:space="preserve">Investors have had little to cheer about given the </w:t>
      </w:r>
      <w:r w:rsidRPr="00541D06">
        <w:rPr>
          <w:rStyle w:val="Emphasis"/>
        </w:rPr>
        <w:t>grim economic data</w:t>
      </w:r>
      <w:r w:rsidRPr="00541D06">
        <w:rPr>
          <w:u w:val="single"/>
        </w:rPr>
        <w:t xml:space="preserve"> in the wake of the pandemic</w:t>
      </w:r>
      <w:r w:rsidRPr="00541D06">
        <w:rPr>
          <w:sz w:val="16"/>
        </w:rPr>
        <w:t xml:space="preserve">. What they’ve been able to hang their hats on, however, is that </w:t>
      </w:r>
      <w:r w:rsidRPr="00541D06">
        <w:rPr>
          <w:rStyle w:val="Emphasis"/>
        </w:rPr>
        <w:t>future quarters will be better thanks to the lifeline of stimulus that policy makers have thrown to a floundering economy</w:t>
      </w:r>
      <w:r w:rsidRPr="00541D06">
        <w:rPr>
          <w:sz w:val="16"/>
        </w:rPr>
        <w:t xml:space="preserve">. At the forefront has been the Federal Reserve. The central bank’s actions and statements have telegraphed to markets that its extraordinary measures are not going away. While we can categorize the Fed’s measures as “permanent,” </w:t>
      </w:r>
      <w:r w:rsidRPr="00541D06">
        <w:rPr>
          <w:u w:val="single"/>
        </w:rPr>
        <w:t>fiscal measures have been transient in nature. These were a series of one-time adrenaline shots in the form of transfer payments</w:t>
      </w:r>
      <w:r w:rsidRPr="00541D06">
        <w:rPr>
          <w:sz w:val="16"/>
        </w:rPr>
        <w:t xml:space="preserve"> with the intent of dampening the most acute blows thrown by the pandemic. </w:t>
      </w:r>
      <w:r w:rsidRPr="00541D06">
        <w:rPr>
          <w:u w:val="single"/>
        </w:rPr>
        <w:t xml:space="preserve">The market should recognize the benefits of these measures are not long duration </w:t>
      </w:r>
      <w:r w:rsidRPr="00541D06">
        <w:rPr>
          <w:sz w:val="16"/>
        </w:rPr>
        <w:t xml:space="preserve">and thus won’t provide much support to the economy past this summer. </w:t>
      </w:r>
      <w:r w:rsidRPr="00541D06">
        <w:rPr>
          <w:u w:val="single"/>
        </w:rPr>
        <w:t>What has been absent from the fiscal tool kit are more permanent initiatives</w:t>
      </w:r>
      <w:r w:rsidRPr="00541D06">
        <w:rPr>
          <w:sz w:val="16"/>
        </w:rPr>
        <w:t xml:space="preserve"> such as infrastructure projects or a long-term reduction in tax rates. The Cold Math of the Multiplier The type of fiscal stimulus the market expects matters. Empirical data show that </w:t>
      </w:r>
      <w:r w:rsidRPr="00541D06">
        <w:rPr>
          <w:u w:val="single"/>
        </w:rPr>
        <w:t>fiscal stimulus can have a multiplier of anywhere from 0.4 to 1.2, meaning that for every dollar spent, it translates to between 40 cents and $1.20 of economic activity.</w:t>
      </w:r>
      <w:r w:rsidRPr="00541D06">
        <w:rPr>
          <w:sz w:val="16"/>
        </w:rPr>
        <w:t xml:space="preserve"> The upper end represents “permanent” initiatives like infrastructure and tax cuts. Transient programs, such as the transfer payments enacted thus far, have a much shorter duration, thus a lower multiplier. More importantly, </w:t>
      </w:r>
      <w:r w:rsidRPr="00541D06">
        <w:rPr>
          <w:u w:val="single"/>
        </w:rPr>
        <w:t xml:space="preserve">history indicates that the benefits of fiscal spending </w:t>
      </w:r>
      <w:r w:rsidRPr="00541D06">
        <w:rPr>
          <w:rStyle w:val="Emphasis"/>
        </w:rPr>
        <w:t>largely disappear after two quarters</w:t>
      </w:r>
      <w:r w:rsidRPr="00541D06">
        <w:rPr>
          <w:sz w:val="16"/>
        </w:rPr>
        <w:t xml:space="preserve">; in other words, fiscal spending gets the patient out of the emergency room, but not the hospital. Given current equity valuations, we believe that </w:t>
      </w:r>
      <w:r w:rsidRPr="00541D06">
        <w:rPr>
          <w:u w:val="single"/>
        </w:rPr>
        <w:t xml:space="preserve">the stock market expects </w:t>
      </w:r>
      <w:r w:rsidRPr="00541D06">
        <w:rPr>
          <w:rStyle w:val="Emphasis"/>
        </w:rPr>
        <w:t>a fourth round of fiscal stimulus</w:t>
      </w:r>
      <w:r w:rsidRPr="00541D06">
        <w:rPr>
          <w:u w:val="single"/>
        </w:rPr>
        <w:t xml:space="preserve"> to get the economy out of the hospital</w:t>
      </w:r>
      <w:r w:rsidRPr="00541D06">
        <w:rPr>
          <w:sz w:val="16"/>
        </w:rPr>
        <w:t xml:space="preserve">. Absent that we could foresee one of the foundations of the equities recovery become shaky. Read: Coronavirus spike in the dog days of summer saps economy of momentum A closing political window </w:t>
      </w:r>
      <w:r w:rsidRPr="00541D06">
        <w:rPr>
          <w:u w:val="single"/>
        </w:rPr>
        <w:t>As the pandemic spread through the U.S., lawmakers had little choice but to work across the aisle to meet an acute challenge to the nation’s public health and economic wellbeing</w:t>
      </w:r>
      <w:r w:rsidRPr="00541D06">
        <w:rPr>
          <w:sz w:val="16"/>
        </w:rPr>
        <w:t>. The political landscape — and the will to come together — has changed considerably since then. Foremost, it’s an election year and neither Democrat nor Republican is likely in the mood to help opponents achieve policy objectives. Republicans and the Trump administration would like to see the economy return on a path toward growth. While Democrats likely want the same, they may be less agreeable to sign onto an initiative such as infrastructure that could push stocks higher in advance of the election. Furthermore</w:t>
      </w:r>
      <w:r w:rsidRPr="00541D06">
        <w:rPr>
          <w:u w:val="single"/>
        </w:rPr>
        <w:t>, Democrats could insist on including measures addressing issues that have led to recent civil strife. Should Republicans balk, stating those are unrelated to the pandemic, Democratic leaders could withhold legislation, citing their core values.</w:t>
      </w:r>
      <w:r>
        <w:rPr>
          <w:u w:val="single"/>
        </w:rPr>
        <w:t xml:space="preserve"> </w:t>
      </w:r>
      <w:r w:rsidRPr="00541D06">
        <w:rPr>
          <w:sz w:val="16"/>
        </w:rPr>
        <w:t xml:space="preserve">While hypothetical, this scenario illustrates that neither side has much to gain in working together absent worsening public health or economic conditions. Quantifying capitulation We have reviewed data to arrive at an estimate of how much of equities’ recovery is attributable to already-announced monetary and potential fiscal stimulus. </w:t>
      </w:r>
      <w:r w:rsidRPr="00541D06">
        <w:rPr>
          <w:u w:val="single"/>
        </w:rPr>
        <w:t>By measuring market moves on days with Fed activity — meetings, speeches, Beige Book releases — we estimate that between 450 points and 500 points of the S&amp;P 500’s near-1,000-point gain since late March is attributable to the monetary accommodation</w:t>
      </w:r>
      <w:r w:rsidRPr="00541D06">
        <w:rPr>
          <w:sz w:val="16"/>
        </w:rPr>
        <w:t xml:space="preserve">. Given the Fed’s explicit forward guidance, we doubt that’s going away. But that only explains the S&amp;P’s rise to about 2,750. </w:t>
      </w:r>
      <w:r w:rsidRPr="00541D06">
        <w:rPr>
          <w:u w:val="single"/>
        </w:rPr>
        <w:t>The remainder of the market’s gains</w:t>
      </w:r>
      <w:r w:rsidRPr="00541D06">
        <w:rPr>
          <w:sz w:val="16"/>
        </w:rPr>
        <w:t xml:space="preserve"> — especially given the weak earnings outlook — </w:t>
      </w:r>
      <w:r w:rsidRPr="00541D06">
        <w:rPr>
          <w:u w:val="single"/>
        </w:rPr>
        <w:t>are likely due to the expectation of continued fiscal accommodation</w:t>
      </w:r>
      <w:r w:rsidRPr="00541D06">
        <w:rPr>
          <w:sz w:val="16"/>
        </w:rPr>
        <w:t xml:space="preserve">, not one-time jolts already enacted. </w:t>
      </w:r>
      <w:r w:rsidRPr="00541D06">
        <w:rPr>
          <w:u w:val="single"/>
        </w:rPr>
        <w:t>If such stimulus fails to be passed anytime soon or underwhelms due to the “closing political window,” we estimate the S&amp;P 500 could correct below 2,700.</w:t>
      </w:r>
      <w:r>
        <w:rPr>
          <w:u w:val="single"/>
        </w:rPr>
        <w:t xml:space="preserve"> </w:t>
      </w:r>
      <w:r w:rsidRPr="00541D06">
        <w:rPr>
          <w:u w:val="single"/>
        </w:rPr>
        <w:t>Market valuations are pricing near-perfect outcomes under the expectations that central banks and governments will do what is necessary to lessen market risk</w:t>
      </w:r>
      <w:r w:rsidRPr="00541D06">
        <w:rPr>
          <w:sz w:val="16"/>
        </w:rPr>
        <w:t xml:space="preserve">. However, this scenario is ignoring the possibility that with today’s divided government, fiscal support may not come about so readily. </w:t>
      </w:r>
      <w:r w:rsidRPr="00541D06">
        <w:rPr>
          <w:rStyle w:val="Emphasis"/>
        </w:rPr>
        <w:t>A disappointing fiscal outcome would likely shatter market expectations, and with it, this historic market rally.</w:t>
      </w:r>
    </w:p>
    <w:p w14:paraId="12DCC893" w14:textId="77777777" w:rsidR="001E6942" w:rsidRDefault="001E6942" w:rsidP="001E6942">
      <w:pPr>
        <w:pStyle w:val="Heading3"/>
      </w:pPr>
      <w:r>
        <w:t xml:space="preserve">I/L – AT: Econ Fine Now </w:t>
      </w:r>
    </w:p>
    <w:p w14:paraId="3B075F95" w14:textId="77777777" w:rsidR="001E6942" w:rsidRDefault="001E6942" w:rsidP="001E6942">
      <w:pPr>
        <w:pStyle w:val="Heading4"/>
      </w:pPr>
      <w:r>
        <w:t xml:space="preserve">The </w:t>
      </w:r>
      <w:r w:rsidRPr="004B2B5E">
        <w:rPr>
          <w:i/>
          <w:u w:val="single"/>
        </w:rPr>
        <w:t>unprecedented nature</w:t>
      </w:r>
      <w:r>
        <w:t xml:space="preserve"> of the coronavirus makes the economic consequences particularly severe- congressional policy is key to stabilize the economy  </w:t>
      </w:r>
    </w:p>
    <w:p w14:paraId="24EAA91A" w14:textId="77777777" w:rsidR="001E6942" w:rsidRPr="00BF3757" w:rsidRDefault="001E6942" w:rsidP="001E6942">
      <w:pPr>
        <w:rPr>
          <w:sz w:val="20"/>
          <w:szCs w:val="20"/>
        </w:rPr>
      </w:pPr>
      <w:r>
        <w:rPr>
          <w:rStyle w:val="Style13ptBold"/>
        </w:rPr>
        <w:t xml:space="preserve">Leiserson 6-30 </w:t>
      </w:r>
      <w:r>
        <w:rPr>
          <w:rStyle w:val="Style13ptBold"/>
          <w:b w:val="0"/>
          <w:sz w:val="20"/>
          <w:szCs w:val="20"/>
        </w:rPr>
        <w:t xml:space="preserve">- </w:t>
      </w:r>
      <w:r w:rsidRPr="00467D43">
        <w:rPr>
          <w:rStyle w:val="Style13ptBold"/>
          <w:b w:val="0"/>
          <w:sz w:val="20"/>
          <w:szCs w:val="20"/>
        </w:rPr>
        <w:t>the director of tax policy and chief economist at the Washington Center for Equitable Growth. His research focuses on the economics of tax, social insurance, and retirement policies. Prior to joining Equitable Growth, he served as a senior economist at the White House Council of Economic Advisers and as an economist in the U.S. Treasury’s Office of Tax Analysis. He holds a Ph.D. from the Massachusetts Institute of Technology and a B.A. from Swarthmore College.</w:t>
      </w:r>
      <w:r>
        <w:rPr>
          <w:rStyle w:val="Style13ptBold"/>
          <w:b w:val="0"/>
          <w:sz w:val="20"/>
          <w:szCs w:val="20"/>
        </w:rPr>
        <w:t xml:space="preserve"> (Greg, “</w:t>
      </w:r>
      <w:r w:rsidRPr="00467D43">
        <w:rPr>
          <w:rStyle w:val="Style13ptBold"/>
          <w:b w:val="0"/>
          <w:sz w:val="20"/>
          <w:szCs w:val="20"/>
        </w:rPr>
        <w:t>The coronavirus recession highlights the importance of automatic stabilizers</w:t>
      </w:r>
      <w:r>
        <w:rPr>
          <w:rStyle w:val="Style13ptBold"/>
          <w:b w:val="0"/>
          <w:sz w:val="20"/>
          <w:szCs w:val="20"/>
        </w:rPr>
        <w:t xml:space="preserve">.” Washington Center for Equitable Growth. June 30, 2020. DOA: July 14, 2020. </w:t>
      </w:r>
      <w:hyperlink r:id="rId40" w:history="1">
        <w:r w:rsidRPr="00040A30">
          <w:rPr>
            <w:rStyle w:val="Hyperlink"/>
            <w:sz w:val="20"/>
            <w:szCs w:val="20"/>
          </w:rPr>
          <w:t>https://equitablegrowth.org/the-coronavirus-recession-highlights-the-importance-of-automatic-stabilizers/)//MGalian</w:t>
        </w:r>
      </w:hyperlink>
      <w:r>
        <w:rPr>
          <w:rStyle w:val="Style13ptBold"/>
          <w:b w:val="0"/>
          <w:sz w:val="20"/>
          <w:szCs w:val="20"/>
        </w:rPr>
        <w:t xml:space="preserve"> </w:t>
      </w:r>
    </w:p>
    <w:p w14:paraId="59661958" w14:textId="77777777" w:rsidR="001E6942" w:rsidRPr="004B2B5E" w:rsidRDefault="001E6942" w:rsidP="001E6942">
      <w:pPr>
        <w:rPr>
          <w:sz w:val="16"/>
        </w:rPr>
      </w:pPr>
      <w:r w:rsidRPr="004B2B5E">
        <w:rPr>
          <w:sz w:val="16"/>
        </w:rPr>
        <w:t xml:space="preserve">What is the role of public policy during a recession? </w:t>
      </w:r>
      <w:r w:rsidRPr="00166FC2">
        <w:rPr>
          <w:u w:val="single"/>
        </w:rPr>
        <w:t>During a recession, it becomes harder for people to find</w:t>
      </w:r>
      <w:r w:rsidRPr="004B2B5E">
        <w:rPr>
          <w:sz w:val="16"/>
        </w:rPr>
        <w:t xml:space="preserve"> (and hold onto) </w:t>
      </w:r>
      <w:r w:rsidRPr="00166FC2">
        <w:rPr>
          <w:u w:val="single"/>
        </w:rPr>
        <w:t>jobs and business opportunities</w:t>
      </w:r>
      <w:r w:rsidRPr="004B2B5E">
        <w:rPr>
          <w:sz w:val="16"/>
        </w:rPr>
        <w:t xml:space="preserve">. </w:t>
      </w:r>
      <w:r w:rsidRPr="00166FC2">
        <w:rPr>
          <w:rStyle w:val="Emphasis"/>
        </w:rPr>
        <w:t>The policy response can provide direct relief, moderate the decline in economic activity, and accelerate the recovery</w:t>
      </w:r>
      <w:r w:rsidRPr="004B2B5E">
        <w:rPr>
          <w:sz w:val="16"/>
        </w:rPr>
        <w:t xml:space="preserve">. Policies are typically categorized as either fiscal policies or monetary policies. The fiscal policy response consists of changes in taxation and spending. The monetary policy response consists of actions taken by the Federal Reserve through and in financial markets, such as influencing interest rates and lending. On the fiscal side, public programs provide critical relief to people hurt by a recession and shorten the recession itself. Programs that automatically scale up during recessions and scale down during expansions are known as automatic stabilizers, and many of the United States’ most well-known social insurance and safety net programs function as automatic stabilizers. </w:t>
      </w:r>
      <w:r w:rsidRPr="004B2B5E">
        <w:rPr>
          <w:u w:val="single"/>
        </w:rPr>
        <w:t>Unemployment Insurance provides cash to people who lose their jobs</w:t>
      </w:r>
      <w:r w:rsidRPr="004B2B5E">
        <w:rPr>
          <w:sz w:val="16"/>
        </w:rPr>
        <w:t xml:space="preserve"> through no fault of their own, </w:t>
      </w:r>
      <w:r w:rsidRPr="004B2B5E">
        <w:rPr>
          <w:u w:val="single"/>
        </w:rPr>
        <w:t>helping them maintain their standard of living.</w:t>
      </w:r>
      <w:r w:rsidRPr="004B2B5E">
        <w:rPr>
          <w:sz w:val="16"/>
        </w:rPr>
        <w:t xml:space="preserve"> Even in relatively good times, some workers lose their jobs, and Unemployment Insurance serves this role. In bad times, </w:t>
      </w:r>
      <w:r w:rsidRPr="004B2B5E">
        <w:rPr>
          <w:u w:val="single"/>
        </w:rPr>
        <w:t>Unemployment Insurance continues to serve this role while also short-circuiting the process by which cutbacks in spending by the newly unemployed spill over into reduced spending in other sectors</w:t>
      </w:r>
      <w:r w:rsidRPr="004B2B5E">
        <w:rPr>
          <w:sz w:val="16"/>
        </w:rPr>
        <w:t xml:space="preserve">, in turn causing even more job losses. Unemployment Insurance automatically scales up during recessions and down during expansions. (See Figure 3.) </w:t>
      </w:r>
      <w:r w:rsidRPr="004B2B5E">
        <w:rPr>
          <w:rStyle w:val="Emphasis"/>
        </w:rPr>
        <w:t>Unemployment Insurance is perhaps the most prominent automatic stabilizer</w:t>
      </w:r>
      <w:r w:rsidRPr="004B2B5E">
        <w:rPr>
          <w:sz w:val="16"/>
        </w:rPr>
        <w:t xml:space="preserve">, but it is far from the only one. Medicaid provides health insurance to low-income families, automatically expanding during recessions, when incomes fall and more families become eligible. The Supplemental Nutrition Assistance Program provides assistance to low-income families in purchasing food and, like Medicaid, expands during recessions when incomes fall. In addition to automatic stabilizers, </w:t>
      </w:r>
      <w:r w:rsidRPr="004B2B5E">
        <w:rPr>
          <w:rStyle w:val="Emphasis"/>
        </w:rPr>
        <w:t>Congress often responds to recessions by enacting additional policies specific to the recession</w:t>
      </w:r>
      <w:r w:rsidRPr="004B2B5E">
        <w:rPr>
          <w:sz w:val="16"/>
        </w:rPr>
        <w:t xml:space="preserve">. These new </w:t>
      </w:r>
      <w:r w:rsidRPr="004B2B5E">
        <w:rPr>
          <w:u w:val="single"/>
        </w:rPr>
        <w:t>policies are known as discretionary fiscal policies</w:t>
      </w:r>
      <w:r w:rsidRPr="004B2B5E">
        <w:rPr>
          <w:sz w:val="16"/>
        </w:rPr>
        <w:t>, because they are enacted at the discretion of Congress. The American Recovery and Reinvestment Act of 2009 is an example of discretionary policy</w:t>
      </w:r>
      <w:r w:rsidRPr="004B2B5E">
        <w:rPr>
          <w:u w:val="single"/>
        </w:rPr>
        <w:t xml:space="preserve">. The Recovery Act </w:t>
      </w:r>
      <w:r w:rsidRPr="004B2B5E">
        <w:rPr>
          <w:rStyle w:val="Emphasis"/>
        </w:rPr>
        <w:t>enhanced Unemployment Insurance, cut taxes, and provided financial support to state and local governments</w:t>
      </w:r>
      <w:r w:rsidRPr="004B2B5E">
        <w:rPr>
          <w:u w:val="single"/>
        </w:rPr>
        <w:t>, including increased Medicaid payments, among other policies</w:t>
      </w:r>
      <w:r w:rsidRPr="004B2B5E">
        <w:rPr>
          <w:sz w:val="16"/>
        </w:rPr>
        <w:t xml:space="preserve">. In addition to the fiscal policy response, the Federal Reserve responds to recessions using monetary and financial policy tools, which make it easier for people and businesses to borrow money. The logic is that this response will both prevent people and businesses unable to borrow funds from going bankrupt and encourage people and businesses to take on loans to support their purchases and investments, which will ramp demand back up to reverse the economic contraction. The traditional monetary policy tool is control of the federal funds rate, which is the interest rate at which banks lend money to each other overnight. In recent decades, the Federal Reserve has reduced the federal funds rate during recessions and increased it during expansions. (See Figure 4.) These changes in the federal funds rate make borrowing cheaper during recessions and more expensive during expansions. In both the Great Recession and the current recession, control of the federal funds rate has been insufficient to fully address the recession. During and after the Great Recession, the Federal Reserve set the rate to nearly zero for 7 years. In part for this reason, the Federal Reserve has increasingly relied on other tools, such as lending programs and asset purchases, to stabilize the economy as well. These programs aim to ensure that the deterioration of financial market conditions does not create additional stresses for public- and private-sector employers, further exacerbating the recession. How is this recession different? </w:t>
      </w:r>
      <w:r w:rsidRPr="004B2B5E">
        <w:rPr>
          <w:u w:val="single"/>
        </w:rPr>
        <w:t xml:space="preserve">The coronavirus recession shares many similarities with previous recessions </w:t>
      </w:r>
      <w:r w:rsidRPr="004B2B5E">
        <w:rPr>
          <w:rStyle w:val="Emphasis"/>
        </w:rPr>
        <w:t>but is also different in some key ways</w:t>
      </w:r>
      <w:r w:rsidRPr="004B2B5E">
        <w:rPr>
          <w:sz w:val="16"/>
        </w:rPr>
        <w:t xml:space="preserve">. First, </w:t>
      </w:r>
      <w:r w:rsidRPr="004B2B5E">
        <w:rPr>
          <w:u w:val="single"/>
        </w:rPr>
        <w:t xml:space="preserve">this recession occurred with </w:t>
      </w:r>
      <w:r w:rsidRPr="004B2B5E">
        <w:rPr>
          <w:rStyle w:val="Emphasis"/>
        </w:rPr>
        <w:t>unprecedented speed</w:t>
      </w:r>
      <w:r w:rsidRPr="004B2B5E">
        <w:rPr>
          <w:u w:val="single"/>
        </w:rPr>
        <w:t xml:space="preserve"> due to the sudden emergence and spread of the novel coronavirus</w:t>
      </w:r>
      <w:r w:rsidRPr="004B2B5E">
        <w:rPr>
          <w:sz w:val="16"/>
        </w:rPr>
        <w:t xml:space="preserve">. Second, </w:t>
      </w:r>
      <w:r w:rsidRPr="004B2B5E">
        <w:rPr>
          <w:rStyle w:val="Emphasis"/>
        </w:rPr>
        <w:t>the virus has made economic activity more dangerous.</w:t>
      </w:r>
      <w:r w:rsidRPr="004B2B5E">
        <w:rPr>
          <w:sz w:val="16"/>
        </w:rPr>
        <w:t xml:space="preserve"> Third, </w:t>
      </w:r>
      <w:r w:rsidRPr="004B2B5E">
        <w:rPr>
          <w:u w:val="single"/>
        </w:rPr>
        <w:t>because the recession was caused by a virus, the decline in economic activity has occurred alongside an increase in morbidity and mortality.</w:t>
      </w:r>
      <w:r>
        <w:rPr>
          <w:u w:val="single"/>
        </w:rPr>
        <w:t xml:space="preserve"> </w:t>
      </w:r>
      <w:r w:rsidRPr="004B2B5E">
        <w:rPr>
          <w:sz w:val="16"/>
        </w:rPr>
        <w:t xml:space="preserve">The </w:t>
      </w:r>
      <w:r w:rsidRPr="004B2B5E">
        <w:rPr>
          <w:u w:val="single"/>
        </w:rPr>
        <w:t>onset of the coronavirus recession was sudden</w:t>
      </w:r>
      <w:r w:rsidRPr="004B2B5E">
        <w:rPr>
          <w:sz w:val="16"/>
        </w:rPr>
        <w:t xml:space="preserve">. In February 2020, U.S. unemployment was 3.5 percent. Employment stood at 152 million. In the week ending March 14, 250,000 people filed for Unemployment Insurance. Then, the recession began. The following week, </w:t>
      </w:r>
      <w:r w:rsidRPr="004B2B5E">
        <w:rPr>
          <w:u w:val="single"/>
        </w:rPr>
        <w:t>2.9 million people filed for Unemployment Insurance—</w:t>
      </w:r>
      <w:r w:rsidRPr="004B2B5E">
        <w:rPr>
          <w:rStyle w:val="Emphasis"/>
        </w:rPr>
        <w:t>by far the highest number on record and three times higher than the highest week during the Great Recession</w:t>
      </w:r>
      <w:r w:rsidRPr="004B2B5E">
        <w:rPr>
          <w:sz w:val="16"/>
        </w:rPr>
        <w:t xml:space="preserve">. The following week, 6 million people filed for Unemployment Insurance. </w:t>
      </w:r>
      <w:r w:rsidRPr="004B2B5E">
        <w:rPr>
          <w:u w:val="single"/>
        </w:rPr>
        <w:t>And the filings have continued at a historic pace since then, with more than 40 million applications since mid-March.</w:t>
      </w:r>
      <w:r w:rsidRPr="004B2B5E">
        <w:rPr>
          <w:sz w:val="16"/>
        </w:rPr>
        <w:t xml:space="preserve"> (See Figure 5.) The </w:t>
      </w:r>
      <w:r w:rsidRPr="004B2B5E">
        <w:rPr>
          <w:rStyle w:val="Emphasis"/>
        </w:rPr>
        <w:t>rapidity of the coronavirus recession stands in sharp contrast to recessions more generally</w:t>
      </w:r>
      <w:r w:rsidRPr="004B2B5E">
        <w:rPr>
          <w:sz w:val="16"/>
        </w:rPr>
        <w:t xml:space="preserve">. Typically, unemployment is a lagging indicator; that is, it rises as firms lay workers off over time. For example, in December 2007, the month the Great Recession began, the unemployment rate was 5 percent. As the consequences of the financial crisis spread through the economy, it took 8 months for the unemployment rate to rise by 1 percentage point and another 4 months to rise by a second percentage point. In contrast, the unemployment rate rose 11 percentage points in 2 months in the coronavirus recession. </w:t>
      </w:r>
      <w:r w:rsidRPr="004B2B5E">
        <w:rPr>
          <w:rStyle w:val="Emphasis"/>
        </w:rPr>
        <w:t>The speed with which the current recession began also is apparent in data on consumer spending and employment.</w:t>
      </w:r>
      <w:r w:rsidRPr="004B2B5E">
        <w:rPr>
          <w:sz w:val="16"/>
        </w:rPr>
        <w:t xml:space="preserve"> </w:t>
      </w:r>
      <w:r w:rsidRPr="004B2B5E">
        <w:rPr>
          <w:u w:val="single"/>
        </w:rPr>
        <w:t>Spending on travel, shopping, and entertainment plummeted in a matter of weeks.</w:t>
      </w:r>
      <w:r w:rsidRPr="004B2B5E">
        <w:rPr>
          <w:sz w:val="16"/>
        </w:rPr>
        <w:t xml:space="preserve"> Overall, consumer spending fell by 19.6 percent between February 2020 and April 2020. </w:t>
      </w:r>
      <w:r w:rsidRPr="004B2B5E">
        <w:rPr>
          <w:rStyle w:val="Emphasis"/>
        </w:rPr>
        <w:t>Employment</w:t>
      </w:r>
      <w:r w:rsidRPr="004B2B5E">
        <w:rPr>
          <w:sz w:val="16"/>
        </w:rPr>
        <w:t xml:space="preserve">, particularly in jobs that involve close physical proximity, </w:t>
      </w:r>
      <w:r w:rsidRPr="004B2B5E">
        <w:rPr>
          <w:rStyle w:val="Emphasis"/>
        </w:rPr>
        <w:t>likewise fell sharply</w:t>
      </w:r>
      <w:r w:rsidRPr="004B2B5E">
        <w:rPr>
          <w:sz w:val="16"/>
        </w:rPr>
        <w:t>. About half of the jobs in leisure and hospitality were lost in March and April. This brings us to the second distinguishing feature of this recession</w:t>
      </w:r>
      <w:r w:rsidRPr="004B2B5E">
        <w:rPr>
          <w:rStyle w:val="Emphasis"/>
        </w:rPr>
        <w:t>: The coronavirus has made economic activity more dangerous</w:t>
      </w:r>
      <w:r w:rsidRPr="004B2B5E">
        <w:rPr>
          <w:sz w:val="16"/>
        </w:rPr>
        <w:t xml:space="preserve">. In any other recession, being lucky enough to keep your job is almost certainly a good thing, but in the current recession, it’s more complicated. Being lucky enough to keep your job means you are much more likely to have maintained your income, but </w:t>
      </w:r>
      <w:r w:rsidRPr="004B2B5E">
        <w:rPr>
          <w:u w:val="single"/>
        </w:rPr>
        <w:t>if you cannot perform your job remotely, it is also a risk factor for exposure to the coronavirus.</w:t>
      </w:r>
      <w:r>
        <w:rPr>
          <w:u w:val="single"/>
        </w:rPr>
        <w:t xml:space="preserve"> </w:t>
      </w:r>
      <w:r w:rsidRPr="004B2B5E">
        <w:rPr>
          <w:u w:val="single"/>
        </w:rPr>
        <w:t xml:space="preserve">Existing patterns of </w:t>
      </w:r>
      <w:r w:rsidRPr="004B2B5E">
        <w:rPr>
          <w:rStyle w:val="Emphasis"/>
        </w:rPr>
        <w:t>occupational segregation</w:t>
      </w:r>
      <w:r w:rsidRPr="004B2B5E">
        <w:rPr>
          <w:sz w:val="16"/>
        </w:rPr>
        <w:t xml:space="preserve"> in the United States </w:t>
      </w:r>
      <w:r w:rsidRPr="004B2B5E">
        <w:rPr>
          <w:u w:val="single"/>
        </w:rPr>
        <w:t>play a critical role in determining who is hurt</w:t>
      </w:r>
      <w:r w:rsidRPr="004B2B5E">
        <w:rPr>
          <w:sz w:val="16"/>
        </w:rPr>
        <w:t xml:space="preserve">—and in what ways—by this unique feature of the coronavirus recession. </w:t>
      </w:r>
      <w:r w:rsidRPr="004B2B5E">
        <w:rPr>
          <w:u w:val="single"/>
        </w:rPr>
        <w:t>Unemployment for Latinx workers</w:t>
      </w:r>
      <w:r w:rsidRPr="004B2B5E">
        <w:rPr>
          <w:sz w:val="16"/>
        </w:rPr>
        <w:t xml:space="preserve">, who are overrepresented in leisure and hospitality, </w:t>
      </w:r>
      <w:r w:rsidRPr="004B2B5E">
        <w:rPr>
          <w:u w:val="single"/>
        </w:rPr>
        <w:t xml:space="preserve">has spiked more than for Black and White workers. </w:t>
      </w:r>
      <w:r w:rsidRPr="004B2B5E">
        <w:rPr>
          <w:sz w:val="16"/>
        </w:rPr>
        <w:t xml:space="preserve">Unemployment for Black workers, who had the highest pre-recession unemployment rate but are overrepresented in essential jobs, has increased dramatically but by a smaller amount. </w:t>
      </w:r>
      <w:r w:rsidRPr="004B2B5E">
        <w:rPr>
          <w:u w:val="single"/>
        </w:rPr>
        <w:t>The increased danger of economic activity changes the goals for the policy response</w:t>
      </w:r>
      <w:r w:rsidRPr="004B2B5E">
        <w:rPr>
          <w:sz w:val="16"/>
        </w:rPr>
        <w:t xml:space="preserve">. A </w:t>
      </w:r>
      <w:r w:rsidRPr="004B2B5E">
        <w:rPr>
          <w:u w:val="single"/>
        </w:rPr>
        <w:t>typical recession does not change the cost-benefit analysis of working. In the coronavirus recession, the relative costs and benefits of work have changed for many jobs</w:t>
      </w:r>
      <w:r w:rsidRPr="004B2B5E">
        <w:rPr>
          <w:rStyle w:val="Emphasis"/>
        </w:rPr>
        <w:t>. This unique characteristic of the coronavirus recession required policymakers to act in unusual ways</w:t>
      </w:r>
      <w:r w:rsidRPr="004B2B5E">
        <w:rPr>
          <w:sz w:val="16"/>
        </w:rPr>
        <w:t xml:space="preserve">. Across the country, </w:t>
      </w:r>
      <w:r w:rsidRPr="004B2B5E">
        <w:rPr>
          <w:u w:val="single"/>
        </w:rPr>
        <w:t>states and cities prohibit many types of economic activity to stop the spread of the coronavirus, shutting down businesses and asking—in some cases requiring—people to maintain greater physical distance from each other.</w:t>
      </w:r>
      <w:r>
        <w:rPr>
          <w:u w:val="single"/>
        </w:rPr>
        <w:t xml:space="preserve"> </w:t>
      </w:r>
      <w:r w:rsidRPr="004B2B5E">
        <w:rPr>
          <w:sz w:val="16"/>
        </w:rPr>
        <w:t>In principle, these shutdown orders could have induced the recession. Yet state closures appear to be responsible for only a modest portion of the decline in economic activity</w:t>
      </w:r>
      <w:r w:rsidRPr="004B2B5E">
        <w:rPr>
          <w:u w:val="single"/>
        </w:rPr>
        <w:t>. Economic activity began to fall in early-closing states before closures began—and this gap is even more pronounced in late-closing states</w:t>
      </w:r>
      <w:r w:rsidRPr="004B2B5E">
        <w:rPr>
          <w:sz w:val="16"/>
        </w:rPr>
        <w:t xml:space="preserve">. In other words, people and organizations began to respond to the risks associated with the coronavirus before state orders took effect. In addition, a similar decline in economic activity is observed in states that did not issue formal stay-at-home orders. For the same reason, </w:t>
      </w:r>
      <w:r w:rsidRPr="004B2B5E">
        <w:rPr>
          <w:u w:val="single"/>
        </w:rPr>
        <w:t xml:space="preserve">even as state orders have been relaxed, </w:t>
      </w:r>
      <w:r w:rsidRPr="004B2B5E">
        <w:rPr>
          <w:rStyle w:val="Emphasis"/>
        </w:rPr>
        <w:t>economic activity has remained substantially depressed</w:t>
      </w:r>
      <w:r w:rsidRPr="004B2B5E">
        <w:rPr>
          <w:u w:val="single"/>
        </w:rPr>
        <w:t>.</w:t>
      </w:r>
      <w:r>
        <w:rPr>
          <w:u w:val="single"/>
        </w:rPr>
        <w:t xml:space="preserve"> </w:t>
      </w:r>
      <w:r w:rsidRPr="004B2B5E">
        <w:rPr>
          <w:sz w:val="16"/>
        </w:rPr>
        <w:t xml:space="preserve">Because the coronavirus makes economic activity more dangerous, a core focus of the policy response in this recession should be making jobs and other activities of economic life safer. Needless to say, in a typical recession, this is not a concern in the same way. By reconfiguring our economic life to improve safety, we lay the groundwork for the future economic expansion. The longer we delay addressing this task and the less we focus on it, the more severe the consequences of the coronavirus pandemic will be. </w:t>
      </w:r>
      <w:r w:rsidRPr="004B2B5E">
        <w:rPr>
          <w:u w:val="single"/>
        </w:rPr>
        <w:t>The third and final distinguishing feature of the coronavirus recession is the accompanying increase in mortality and morbidity attributable to the virus that caused the recession</w:t>
      </w:r>
      <w:r w:rsidRPr="004B2B5E">
        <w:rPr>
          <w:sz w:val="16"/>
        </w:rPr>
        <w:t xml:space="preserve">. More than 115,000 people have died from COVID-19 and </w:t>
      </w:r>
      <w:r w:rsidRPr="004B2B5E">
        <w:rPr>
          <w:u w:val="single"/>
        </w:rPr>
        <w:t>more than 2 million people have been confirmed infected in the U</w:t>
      </w:r>
      <w:r w:rsidRPr="004B2B5E">
        <w:rPr>
          <w:sz w:val="16"/>
        </w:rPr>
        <w:t xml:space="preserve">nited </w:t>
      </w:r>
      <w:r w:rsidRPr="004B2B5E">
        <w:rPr>
          <w:u w:val="single"/>
        </w:rPr>
        <w:t>S</w:t>
      </w:r>
      <w:r w:rsidRPr="004B2B5E">
        <w:rPr>
          <w:sz w:val="16"/>
        </w:rPr>
        <w:t xml:space="preserve">tates. Moreover, there remains much we don’t know about the virus and the disease it causes, including how long the effects of COVID-19 will persist in those who recover, and how severe they will be afterward. </w:t>
      </w:r>
      <w:r w:rsidRPr="004B2B5E">
        <w:rPr>
          <w:rStyle w:val="Emphasis"/>
        </w:rPr>
        <w:t xml:space="preserve">Existing inequalities continue to shape the health consequences of the coronavirus </w:t>
      </w:r>
      <w:r w:rsidRPr="004B2B5E">
        <w:rPr>
          <w:sz w:val="16"/>
        </w:rPr>
        <w:t xml:space="preserve">and COVID-19. </w:t>
      </w:r>
      <w:r w:rsidRPr="004B2B5E">
        <w:rPr>
          <w:rStyle w:val="Emphasis"/>
        </w:rPr>
        <w:t>Severe outbreaks occurred and continue to occur in prisons,</w:t>
      </w:r>
      <w:r w:rsidRPr="004B2B5E">
        <w:rPr>
          <w:sz w:val="16"/>
        </w:rPr>
        <w:t xml:space="preserve"> nursing homes and other care facilities, and at worksites such as meat-packing plants. </w:t>
      </w:r>
      <w:r w:rsidRPr="004B2B5E">
        <w:rPr>
          <w:rStyle w:val="Emphasis"/>
        </w:rPr>
        <w:t>Mortality rates for Black people and for Latinx people far exceed those for White people, especially at younger ages</w:t>
      </w:r>
      <w:r w:rsidRPr="004B2B5E">
        <w:rPr>
          <w:sz w:val="16"/>
        </w:rPr>
        <w:t xml:space="preserve">. These differences likely reflect, in part, the fact that many of the jobs that rely on close physical proximity and have been deemed essential are held by Black and Latinx workers, as noted above. How have policymakers responded to the COVID-19 recession? Because the COVID-19 recession is caused by the emergence of a new virus, </w:t>
      </w:r>
      <w:r w:rsidRPr="004B2B5E">
        <w:rPr>
          <w:u w:val="single"/>
        </w:rPr>
        <w:t>the most important response to the crisis is the public health response</w:t>
      </w:r>
      <w:r w:rsidRPr="004B2B5E">
        <w:rPr>
          <w:sz w:val="16"/>
        </w:rPr>
        <w:t xml:space="preserve">. But the Trump administration’s response has been ineffective and poorly managed. The United States lagged on testing throughout early 2020, which contributed to the undetected spread of the novel coronavirus. The administration also failed to facilitate a coordinated response to the crisis in terms of managing supply chains, organizing or directing production of needed supplies, or providing clear guidance to people and businesses on appropriate health and safety measures. Numerous journalists have provided detailed accounts of this ineffective executive branch response. This failure exacerbated the spread of the virus, and deepened the recession and will undermine the recovery. For its part, Congress enacted four major bills in response to the COVID-19 crisis that President Donald Trump signed into law. First came the Coronavirus Preparedness and Response Supplemental Appropriations Act, on March 6; then, the Families First Coronavirus Response Act on March 18; then, the Coronavirus Aid, Relief, and Economic Security, or CARES, Act on March 27; and then, the Paycheck Protection Program and Health Care Enhancement Act on April 24. The Coronavirus Preparedness and Response Supplemental Appropriations Act provided emergency appropriations to federal agencies to respond to the crisis and made changes to Medicare rules for telehealth services. The price tag was only $8 billion—by far the smallest response legislation. The Families First Coronavirus Response Act provided a more substantial response. The legislation required public and private insurers to provide free coronavirus testing, provided increased Medicaid funding to states, created a paid leave program for employers with more than 50 and fewer than 500 employees, provided additional funding to pay for SNAP benefits, provided administrative funding for Unemployment Insurance programs, and provided supplemental appropriations for a variety of purposes. The estimated cost was $192 billion. The major federal legislative response came with the CARES Act. It had a price tag of $1.7 trillion. (The legislation is estimated to increase the federal deficit by $1.7 trillion; it is sometimes described as a $2.2 trillion package because that is the gross amount of spending, tax cuts, and loan guarantees.) This legislation offered direct payments to most families, sharply but temporarily increased Unemployment Insurance benefits and expanded eligibility for the program, created multiple business loan programs, and cut and deferred a range of business taxes, among other provisions. Finally, about a month later, the Paycheck Protection Program and Health Care Enhancement Act provided additional funding for the Paycheck Protection Program (one of the small business loan programs created by the CARES Act), additional funding for healthcare providers, and made additional appropriations. The Federal Reserve also took unprecedented actions to address the economic fallout due to the coronavirus pandemic. The Fed cut the federal funds target rate by 1.5 percentage points in two steps in March. It also announced an open-ended commitment to purchase Treasury debt, government-guaranteed mortgage-backed securities, and commercial mortgage-backed securities. It also created and expanded several programs that lend to financial-sector institutions in an effort to ensure the smooth functioning of financial markets. In addition, the Fed created new programs that lend directly to businesses, relying in part on funds appropriated by Congress in the CARES Act for this purpose, and started lending directly to state and local governments. Finally, the Fed is lending dollars to foreign central banks. Why should Congress expand automatic stabilizers? Nobody knows for sure how long the coronavirus recession will last or exactly how severe it will be. The uncertainty that would exist when confronting any recession is compounded by the uncertainty about the nature and consequences of the coronavirus itself, including the number of people who will die from COVID-19 now and in the future, the short- and long-term health impacts of the virus on those who recover, the pace at which treatments and vaccines will be developed, and the quality of the public health response. As with any fiscal policy response, automatic stabilizers support household incomes and spending during recessions. Crucially, however, automatic stabilizers continue as long as they are needed without requiring further legislative action. If the recession is deeper and longer, then the response grows. If the recovery is quicker, then the response shrinks. </w:t>
      </w:r>
      <w:r w:rsidRPr="004B2B5E">
        <w:rPr>
          <w:u w:val="single"/>
        </w:rPr>
        <w:t>The coronavirus recession is the most severe economic downturn since the Great Depression</w:t>
      </w:r>
      <w:r w:rsidRPr="004B2B5E">
        <w:rPr>
          <w:sz w:val="16"/>
        </w:rPr>
        <w:t xml:space="preserve">. </w:t>
      </w:r>
      <w:r w:rsidRPr="004B2B5E">
        <w:rPr>
          <w:rStyle w:val="Emphasis"/>
        </w:rPr>
        <w:t xml:space="preserve">Yet key provisions of the congressional response to the pandemic are either scheduled to expire or were made available only in a fixed amount. </w:t>
      </w:r>
      <w:r w:rsidRPr="004B2B5E">
        <w:rPr>
          <w:u w:val="single"/>
        </w:rPr>
        <w:t>The $600 increase in weekly Unemployment Insurance benefits expires at the end of July,</w:t>
      </w:r>
      <w:r w:rsidRPr="004B2B5E">
        <w:rPr>
          <w:sz w:val="16"/>
        </w:rPr>
        <w:t xml:space="preserve"> for example, </w:t>
      </w:r>
      <w:r w:rsidRPr="004B2B5E">
        <w:rPr>
          <w:rStyle w:val="Emphasis"/>
        </w:rPr>
        <w:t>and state and local governments are facing a looming budget crisis but have received only a modest amount of aid.</w:t>
      </w:r>
      <w:r>
        <w:rPr>
          <w:rStyle w:val="Emphasis"/>
        </w:rPr>
        <w:t xml:space="preserve"> </w:t>
      </w:r>
      <w:r w:rsidRPr="004B2B5E">
        <w:rPr>
          <w:u w:val="single"/>
        </w:rPr>
        <w:t>Congress should set up</w:t>
      </w:r>
      <w:r w:rsidRPr="004B2B5E">
        <w:rPr>
          <w:sz w:val="16"/>
        </w:rPr>
        <w:t xml:space="preserve"> a permanent set of </w:t>
      </w:r>
      <w:r w:rsidRPr="004B2B5E">
        <w:rPr>
          <w:u w:val="single"/>
        </w:rPr>
        <w:t>automatic stabilizers that continue aid for as long as economic conditions warrant</w:t>
      </w:r>
      <w:r w:rsidRPr="004B2B5E">
        <w:rPr>
          <w:sz w:val="16"/>
        </w:rPr>
        <w:t xml:space="preserve">. In Recession Ready, Equitable Growth and the Hamilton Project published six proposals for expanding and reforming automatic stabilizers, including proposals for direct payments, countercyclical Medicaid funding for states, changes in Unemployment Insurance, and changes to the Supplemental Nutrition Assistance Program. These proposals should guide the legislative response going forward. Conclusion The United States is currently experiencing a severe recession attributable to the emergence of a new virus. Unemployment jumped at a record-breaking pace, and daily life swiftly changed in radical ways. </w:t>
      </w:r>
      <w:r w:rsidRPr="004B2B5E">
        <w:rPr>
          <w:u w:val="single"/>
        </w:rPr>
        <w:t>Policymakers responded quickly but insufficiently</w:t>
      </w:r>
      <w:r w:rsidRPr="004B2B5E">
        <w:rPr>
          <w:sz w:val="16"/>
        </w:rPr>
        <w:t xml:space="preserve">. Their response headed off the worst of the recession to this point, but </w:t>
      </w:r>
      <w:r w:rsidRPr="004B2B5E">
        <w:rPr>
          <w:rStyle w:val="Emphasis"/>
        </w:rPr>
        <w:t>Congress should move immediately to extend necessary relief</w:t>
      </w:r>
      <w:r w:rsidRPr="004B2B5E">
        <w:rPr>
          <w:sz w:val="16"/>
        </w:rPr>
        <w:t xml:space="preserve"> and make it automatic by tying it directly to economic conditions.</w:t>
      </w:r>
    </w:p>
    <w:p w14:paraId="3CE72913" w14:textId="77777777" w:rsidR="001E6942" w:rsidRDefault="001E6942" w:rsidP="001E6942">
      <w:pPr>
        <w:pStyle w:val="Heading4"/>
      </w:pPr>
      <w:r>
        <w:t xml:space="preserve">Economic vulnerability is increasing through stock market collapse and supply chain vulnerabilities- stimulus bill key to help  </w:t>
      </w:r>
    </w:p>
    <w:p w14:paraId="0B1F8B28" w14:textId="77777777" w:rsidR="001E6942" w:rsidRPr="00887A32" w:rsidRDefault="001E6942" w:rsidP="001E6942">
      <w:pPr>
        <w:rPr>
          <w:sz w:val="20"/>
          <w:szCs w:val="20"/>
        </w:rPr>
      </w:pPr>
      <w:r w:rsidRPr="00887A32">
        <w:rPr>
          <w:b/>
        </w:rPr>
        <w:t xml:space="preserve">Crable </w:t>
      </w:r>
      <w:r>
        <w:rPr>
          <w:b/>
        </w:rPr>
        <w:t xml:space="preserve">7-1 </w:t>
      </w:r>
      <w:r>
        <w:rPr>
          <w:sz w:val="20"/>
          <w:szCs w:val="20"/>
        </w:rPr>
        <w:t xml:space="preserve">- </w:t>
      </w:r>
      <w:r w:rsidRPr="00142883">
        <w:rPr>
          <w:sz w:val="20"/>
          <w:szCs w:val="20"/>
        </w:rPr>
        <w:t>a Los Angeles based mixed media artist, photographer, and writer. She has a BA in English and Women’s Studies</w:t>
      </w:r>
      <w:r>
        <w:rPr>
          <w:sz w:val="20"/>
          <w:szCs w:val="20"/>
        </w:rPr>
        <w:t>. (Margaret, “</w:t>
      </w:r>
      <w:r w:rsidRPr="00142883">
        <w:rPr>
          <w:sz w:val="20"/>
          <w:szCs w:val="20"/>
        </w:rPr>
        <w:t>Experts measure the economic impact of the COVID-19 pandemic</w:t>
      </w:r>
      <w:r>
        <w:rPr>
          <w:sz w:val="20"/>
          <w:szCs w:val="20"/>
        </w:rPr>
        <w:t xml:space="preserve">.” USC Dornsife. July 1, 2020. DOA: July 14, 2020. </w:t>
      </w:r>
      <w:hyperlink r:id="rId41" w:history="1">
        <w:r w:rsidRPr="00040A30">
          <w:rPr>
            <w:rStyle w:val="Hyperlink"/>
            <w:sz w:val="20"/>
            <w:szCs w:val="20"/>
          </w:rPr>
          <w:t>https://dornsife.usc.edu/news/stories/3244/economists-measure-impact-of-covid-19/)//MGalian</w:t>
        </w:r>
      </w:hyperlink>
      <w:r>
        <w:rPr>
          <w:sz w:val="20"/>
          <w:szCs w:val="20"/>
        </w:rPr>
        <w:t xml:space="preserve"> </w:t>
      </w:r>
    </w:p>
    <w:p w14:paraId="542A3B6C" w14:textId="77777777" w:rsidR="001E6942" w:rsidRPr="00887A32" w:rsidRDefault="001E6942" w:rsidP="001E6942">
      <w:pPr>
        <w:rPr>
          <w:sz w:val="16"/>
        </w:rPr>
      </w:pPr>
      <w:r w:rsidRPr="00887A32">
        <w:rPr>
          <w:sz w:val="16"/>
        </w:rPr>
        <w:t xml:space="preserve">Between March 21 and 28, as the country enacted quarantine measures, </w:t>
      </w:r>
      <w:r w:rsidRPr="00887A32">
        <w:rPr>
          <w:u w:val="single"/>
        </w:rPr>
        <w:t>the U</w:t>
      </w:r>
      <w:r w:rsidRPr="00887A32">
        <w:rPr>
          <w:sz w:val="16"/>
        </w:rPr>
        <w:t xml:space="preserve">nited </w:t>
      </w:r>
      <w:r w:rsidRPr="00887A32">
        <w:rPr>
          <w:u w:val="single"/>
        </w:rPr>
        <w:t>S</w:t>
      </w:r>
      <w:r w:rsidRPr="00887A32">
        <w:rPr>
          <w:sz w:val="16"/>
        </w:rPr>
        <w:t xml:space="preserve">tates </w:t>
      </w:r>
      <w:r w:rsidRPr="00887A32">
        <w:rPr>
          <w:rStyle w:val="Emphasis"/>
        </w:rPr>
        <w:t>experienced a 3,000% jump</w:t>
      </w:r>
      <w:r w:rsidRPr="00887A32">
        <w:rPr>
          <w:sz w:val="16"/>
        </w:rPr>
        <w:t xml:space="preserve"> </w:t>
      </w:r>
      <w:r w:rsidRPr="00887A32">
        <w:rPr>
          <w:u w:val="single"/>
        </w:rPr>
        <w:t>in joblessness claims</w:t>
      </w:r>
      <w:r w:rsidRPr="00887A32">
        <w:rPr>
          <w:sz w:val="16"/>
        </w:rPr>
        <w:t xml:space="preserve">. By the end of March, </w:t>
      </w:r>
      <w:r w:rsidRPr="00887A32">
        <w:rPr>
          <w:rStyle w:val="Emphasis"/>
        </w:rPr>
        <w:t>a stock market drop had wiped out all gains from the previous three years</w:t>
      </w:r>
      <w:r w:rsidRPr="00887A32">
        <w:rPr>
          <w:sz w:val="16"/>
        </w:rPr>
        <w:t xml:space="preserve">. For months, shuttered restaurants, storefronts and offices punctured images of empty streets in New York City, Los Angeles and Venice, Italy. </w:t>
      </w:r>
      <w:r w:rsidRPr="00887A32">
        <w:rPr>
          <w:u w:val="single"/>
        </w:rPr>
        <w:t>The ramifications of COVID-19</w:t>
      </w:r>
      <w:r w:rsidRPr="00887A32">
        <w:rPr>
          <w:sz w:val="16"/>
        </w:rPr>
        <w:t xml:space="preserve"> on economies around the world </w:t>
      </w:r>
      <w:r w:rsidRPr="00887A32">
        <w:rPr>
          <w:rStyle w:val="Emphasis"/>
        </w:rPr>
        <w:t>are becoming increasingly clear</w:t>
      </w:r>
      <w:r w:rsidRPr="00887A32">
        <w:rPr>
          <w:sz w:val="16"/>
        </w:rPr>
        <w:t xml:space="preserve">, </w:t>
      </w:r>
      <w:r w:rsidRPr="00887A32">
        <w:rPr>
          <w:u w:val="single"/>
        </w:rPr>
        <w:t>and felt viscerally by the millions who remain unemployed or whose businesses teeter on the brink of bankruptcy.</w:t>
      </w:r>
      <w:r>
        <w:rPr>
          <w:u w:val="single"/>
        </w:rPr>
        <w:t xml:space="preserve"> </w:t>
      </w:r>
      <w:r w:rsidRPr="00887A32">
        <w:rPr>
          <w:sz w:val="16"/>
        </w:rPr>
        <w:t xml:space="preserve">Although the U.S. economy has added some back jobs since the initial low, Hawaii is facing Great Depression-level unemployment and in Kentucky people wait in line 8 hours to speak to a person at the unemployment office. </w:t>
      </w:r>
      <w:r w:rsidRPr="00887A32">
        <w:rPr>
          <w:u w:val="single"/>
        </w:rPr>
        <w:t>Economists recently gathered for an online conference</w:t>
      </w:r>
      <w:r w:rsidRPr="00887A32">
        <w:rPr>
          <w:sz w:val="16"/>
        </w:rPr>
        <w:t xml:space="preserve"> hosted by the USC Dornsife College of Letters, Arts and Sciences’ Department of </w:t>
      </w:r>
      <w:r w:rsidRPr="00887A32">
        <w:rPr>
          <w:u w:val="single"/>
        </w:rPr>
        <w:t xml:space="preserve">Economics to discuss the economic impact of COVID-19 </w:t>
      </w:r>
      <w:r w:rsidRPr="00887A32">
        <w:rPr>
          <w:sz w:val="16"/>
        </w:rPr>
        <w:t>and how best to avoid a serious world-wide recession. Closing down everything but the most vital operations was key to avoiding mass infections and death, but it’s a risky strategy. “</w:t>
      </w:r>
      <w:r w:rsidRPr="00887A32">
        <w:rPr>
          <w:u w:val="single"/>
        </w:rPr>
        <w:t>You put the economy in an induced coma, to reduce inflammation</w:t>
      </w:r>
      <w:r w:rsidRPr="00887A32">
        <w:rPr>
          <w:sz w:val="16"/>
        </w:rPr>
        <w:t>,” said Romain Ranciere, professor of economics, finance and business economics at USC Dornsife. “</w:t>
      </w:r>
      <w:r w:rsidRPr="00887A32">
        <w:rPr>
          <w:u w:val="single"/>
        </w:rPr>
        <w:t>But how fast will recovery happen? That’s the question.”</w:t>
      </w:r>
      <w:r>
        <w:rPr>
          <w:u w:val="single"/>
        </w:rPr>
        <w:t xml:space="preserve"> </w:t>
      </w:r>
      <w:r w:rsidRPr="00887A32">
        <w:rPr>
          <w:sz w:val="16"/>
        </w:rPr>
        <w:t xml:space="preserve">Around the world in 180 days Infection rates have declined in some of the hardest hit countries, such as Italy and Spain. China reopened Wuhan Province, formerly the virus’ epicenter. Spring and summer brought increased temperatures to the Northern Hemisphere, which bodes well for those currently in the thick of it — early research shows that the virus dislikes warm, humid environments. But while northern countries bask in sunnier days, </w:t>
      </w:r>
      <w:r w:rsidRPr="00887A32">
        <w:rPr>
          <w:u w:val="single"/>
        </w:rPr>
        <w:t>the southern hemisphere</w:t>
      </w:r>
      <w:r w:rsidRPr="00887A32">
        <w:rPr>
          <w:sz w:val="16"/>
        </w:rPr>
        <w:t xml:space="preserve"> </w:t>
      </w:r>
      <w:r w:rsidRPr="00887A32">
        <w:rPr>
          <w:u w:val="single"/>
        </w:rPr>
        <w:t>plunges into winter. This could mean a significant increase in infection rates below the equator</w:t>
      </w:r>
      <w:r w:rsidRPr="00887A32">
        <w:rPr>
          <w:sz w:val="16"/>
        </w:rPr>
        <w:t xml:space="preserve">, </w:t>
      </w:r>
      <w:r w:rsidRPr="00887A32">
        <w:rPr>
          <w:u w:val="single"/>
        </w:rPr>
        <w:t>as conditions for the virus’ improve and colder temperatures send people into confined spaces</w:t>
      </w:r>
      <w:r w:rsidRPr="00887A32">
        <w:rPr>
          <w:sz w:val="16"/>
        </w:rPr>
        <w:t xml:space="preserve"> together. “</w:t>
      </w:r>
      <w:r w:rsidRPr="00887A32">
        <w:rPr>
          <w:rStyle w:val="Emphasis"/>
        </w:rPr>
        <w:t>There’s a bounce back affect between the two hemispheres</w:t>
      </w:r>
      <w:r w:rsidRPr="00887A32">
        <w:rPr>
          <w:sz w:val="16"/>
        </w:rPr>
        <w:t xml:space="preserve">,” said Ranciere. This </w:t>
      </w:r>
      <w:r w:rsidRPr="00887A32">
        <w:rPr>
          <w:u w:val="single"/>
        </w:rPr>
        <w:t>rebound could mean that</w:t>
      </w:r>
      <w:r w:rsidRPr="00887A32">
        <w:rPr>
          <w:sz w:val="16"/>
        </w:rPr>
        <w:t xml:space="preserve">, just as the Northern Hemisphere feels safe to emerge from quarantine, </w:t>
      </w:r>
      <w:r w:rsidRPr="00887A32">
        <w:rPr>
          <w:u w:val="single"/>
        </w:rPr>
        <w:t>the virus comes roaring back after wintering down south</w:t>
      </w:r>
      <w:r w:rsidRPr="00887A32">
        <w:rPr>
          <w:sz w:val="16"/>
        </w:rPr>
        <w:t xml:space="preserve">. Equal containment measures on both sides of the equator is essential. However, many of the world’s emerging economies reside in the Southern Hemisphere, which complicates the problem of seasonal rebound. “The strategy for advanced economies is largely out of reach for emerging economies,” said Pierre-Olivier Gourinchas, professor of economics at the University of California, Berkeley. Developing countries lack the financial resources to pay citizens to stay home from work. </w:t>
      </w:r>
      <w:r w:rsidRPr="00887A32">
        <w:rPr>
          <w:u w:val="single"/>
        </w:rPr>
        <w:t>Reducing the rate of infection, or “flattening the curve,” becomes a major challenge when workers must leave the house to feed their families</w:t>
      </w:r>
      <w:r w:rsidRPr="00887A32">
        <w:rPr>
          <w:sz w:val="16"/>
        </w:rPr>
        <w:t xml:space="preserve">. Poor health care infrastructure and limited access to clean water and soap for basic hygiene increase the likelihood of transmission. </w:t>
      </w:r>
      <w:r w:rsidRPr="00887A32">
        <w:rPr>
          <w:u w:val="single"/>
        </w:rPr>
        <w:t>Economies dependent on supplying goods to wealthier nations are contending with suspension of commerce, further emptying state coffers.</w:t>
      </w:r>
      <w:r>
        <w:rPr>
          <w:u w:val="single"/>
        </w:rPr>
        <w:t xml:space="preserve"> </w:t>
      </w:r>
      <w:r w:rsidRPr="00887A32">
        <w:rPr>
          <w:sz w:val="16"/>
        </w:rPr>
        <w:t xml:space="preserve">Wealthier nations may be preoccupied with their own pandemic problems, but they shouldn’t ignore emerging economies, said Gourinchas. Providing financial support so that all countries can enact strategies such as sheltering in place will both squash the virus worldwide and boost everyone’s economic recovery. “Recovery from the pandemic, and the recession, will be faster if it is global,” he argued. Of course, as the economic strain and health care costs skyrocket, </w:t>
      </w:r>
      <w:r w:rsidRPr="00887A32">
        <w:rPr>
          <w:u w:val="single"/>
        </w:rPr>
        <w:t>even established economies may struggle to help anyone but themselves. This is true in some wealthier countries, including the U</w:t>
      </w:r>
      <w:r w:rsidRPr="00887A32">
        <w:rPr>
          <w:sz w:val="16"/>
        </w:rPr>
        <w:t xml:space="preserve">nited </w:t>
      </w:r>
      <w:r w:rsidRPr="00887A32">
        <w:rPr>
          <w:u w:val="single"/>
        </w:rPr>
        <w:t>S</w:t>
      </w:r>
      <w:r w:rsidRPr="00887A32">
        <w:rPr>
          <w:sz w:val="16"/>
        </w:rPr>
        <w:t xml:space="preserve">tates and the United Kingdom, </w:t>
      </w:r>
      <w:r w:rsidRPr="00887A32">
        <w:rPr>
          <w:rStyle w:val="Emphasis"/>
        </w:rPr>
        <w:t>who seem unable to reverse the upward trend in infection rates.</w:t>
      </w:r>
      <w:r w:rsidRPr="00887A32">
        <w:rPr>
          <w:sz w:val="16"/>
        </w:rPr>
        <w:t xml:space="preserve"> Chain reactions </w:t>
      </w:r>
      <w:r w:rsidRPr="00887A32">
        <w:rPr>
          <w:u w:val="single"/>
        </w:rPr>
        <w:t xml:space="preserve">Established economies are also grappling with </w:t>
      </w:r>
      <w:r w:rsidRPr="00887A32">
        <w:rPr>
          <w:rStyle w:val="Emphasis"/>
        </w:rPr>
        <w:t>supply chain disruptions</w:t>
      </w:r>
      <w:r w:rsidRPr="00887A32">
        <w:rPr>
          <w:u w:val="single"/>
        </w:rPr>
        <w:t xml:space="preserve">. The U.S. imports 90% of generic medications from India and China. Lockdowns in these countries </w:t>
      </w:r>
      <w:r w:rsidRPr="00887A32">
        <w:rPr>
          <w:rStyle w:val="Emphasis"/>
        </w:rPr>
        <w:t>threaten U.S. supplies</w:t>
      </w:r>
      <w:r w:rsidRPr="00887A32">
        <w:rPr>
          <w:u w:val="single"/>
        </w:rPr>
        <w:t xml:space="preserve"> as factory workers stay home and production stops.</w:t>
      </w:r>
      <w:r>
        <w:rPr>
          <w:u w:val="single"/>
        </w:rPr>
        <w:t xml:space="preserve"> </w:t>
      </w:r>
      <w:r w:rsidRPr="00887A32">
        <w:rPr>
          <w:sz w:val="16"/>
        </w:rPr>
        <w:t xml:space="preserve">Additionally, some nations banned the export of certain medications outside the country, which could have led to drug shortages in countries that rely on these manufacturers. India restricted export of 26 medications, including acetaminophen, a commonly used pain reliever. In part this was due to their own reliance on China for the raw materials to manufacture these drugs. With Chinese manufacturing running at reduced capacity, resources for drug production are in short supply. India eventually reversed the medication export ban, but items like N95 masks, which are also overwhelmingly produced abroad, remain exceedingly difficult to procure. “All this reveals that global chains are much more sensitive and fragile than we thought,” Rainciere said. Our food supply chains also face obstacles, particularly in California. Much of the produce grown in the state requires hands-on harvesting, including grapes, lettuce, and strawberries, unlike grain production in Midwestern states, which can use unmanned machinery. Harvesters are grappling with a backlog of unprocessed agricultural H-2A visas, which many foreign fieldworkers must obtain to work in the state. The pandemic and recent federal policies have essentially shut down visa processing. Without stringent precautions, COVID-19 can spread rapidly among workers, who are often housed in rooms with up to 24 people, worsening the worker shortage and leaving produce to rot in the field, causing California’s economy to sag. Who’s footing the bill? </w:t>
      </w:r>
      <w:r w:rsidRPr="00887A32">
        <w:rPr>
          <w:u w:val="single"/>
        </w:rPr>
        <w:t>The U.S. House recently approved America’s newest COVID-19 relief bill</w:t>
      </w:r>
      <w:r w:rsidRPr="00887A32">
        <w:rPr>
          <w:sz w:val="16"/>
        </w:rPr>
        <w:t xml:space="preserve"> — </w:t>
      </w:r>
      <w:r w:rsidRPr="00887A32">
        <w:rPr>
          <w:rStyle w:val="Emphasis"/>
        </w:rPr>
        <w:t>a staggering $3 trillion in assistance</w:t>
      </w:r>
      <w:r w:rsidRPr="00887A32">
        <w:rPr>
          <w:sz w:val="16"/>
        </w:rPr>
        <w:t xml:space="preserve"> to citizens and businesses beyond the first infusion of $2 trillion in March. Other countries passed similar packages. </w:t>
      </w:r>
      <w:r w:rsidRPr="00887A32">
        <w:rPr>
          <w:u w:val="single"/>
        </w:rPr>
        <w:t>Each bill differs in the focus of its relief</w:t>
      </w:r>
      <w:r w:rsidRPr="00887A32">
        <w:rPr>
          <w:sz w:val="16"/>
        </w:rPr>
        <w:t>, says Ricardo Reis, professor of economics at the London School of Economics. “</w:t>
      </w:r>
      <w:r w:rsidRPr="00887A32">
        <w:rPr>
          <w:u w:val="single"/>
        </w:rPr>
        <w:t>There is a mix between helping vulnerable individuals vs. helping businesses</w:t>
      </w:r>
      <w:r w:rsidRPr="00887A32">
        <w:rPr>
          <w:sz w:val="16"/>
        </w:rPr>
        <w:t xml:space="preserve">. European packages are very focused on ‘going concern’ with businesses. </w:t>
      </w:r>
      <w:r w:rsidRPr="00887A32">
        <w:rPr>
          <w:rStyle w:val="Emphasis"/>
        </w:rPr>
        <w:t>The U.S. package is very much driven toward social insurance, which makes sense because there are holes in the safety nets here.”</w:t>
      </w:r>
      <w:r>
        <w:rPr>
          <w:rStyle w:val="Emphasis"/>
        </w:rPr>
        <w:t xml:space="preserve"> </w:t>
      </w:r>
      <w:r w:rsidRPr="00887A32">
        <w:rPr>
          <w:sz w:val="16"/>
        </w:rPr>
        <w:t xml:space="preserve">Regardless of where the relief is headed, these sorts of eye-popping sums raise the questions of who pays for it all. Some countries have adopted a strategy of “partial employment.” Under this plan, employers retain their workers and pay a portion of their employee’s salary while the government pitches in the rest. In Germany, 60% of a worker’s wage is guaranteed if the employer pays a stipend, and in Denmark, 90% is guaranteed. Employers won’t need to worry about recruiting and training new workers once the pandemic eases, which makes economic recovery swifter, and the government receives a helping hand in supporting citizens monetarily. Increased taxation will likely play a role, particularly when it comes to health care costs. “When you look at health systems, you will see higher pressure for taxation to cover this,” said Ranciere. Most advanced economies already provide taxpayer funded universal health care. </w:t>
      </w:r>
      <w:r w:rsidRPr="00887A32">
        <w:rPr>
          <w:u w:val="single"/>
        </w:rPr>
        <w:t xml:space="preserve">In the U.S., where insurance is mostly tied to employment, millions have suddenly found themselves </w:t>
      </w:r>
      <w:r w:rsidRPr="00887A32">
        <w:rPr>
          <w:rStyle w:val="Emphasis"/>
        </w:rPr>
        <w:t>without coverage and unable to afford private insurance rates</w:t>
      </w:r>
      <w:r w:rsidRPr="00887A32">
        <w:rPr>
          <w:sz w:val="16"/>
        </w:rPr>
        <w:t>. Support for a taxpayer funded universal health care system that doesn’t rely on employment for access appears to be rising among Americans during this crisis.</w:t>
      </w:r>
    </w:p>
    <w:p w14:paraId="4ED308B3" w14:textId="77777777" w:rsidR="001E6942" w:rsidRDefault="001E6942" w:rsidP="001E6942">
      <w:pPr>
        <w:pStyle w:val="Heading3"/>
      </w:pPr>
      <w:r>
        <w:t xml:space="preserve">I/L – AT: Past Bill Solves </w:t>
      </w:r>
    </w:p>
    <w:p w14:paraId="11018B94" w14:textId="77777777" w:rsidR="001E6942" w:rsidRDefault="001E6942" w:rsidP="001E6942">
      <w:pPr>
        <w:pStyle w:val="Heading4"/>
      </w:pPr>
      <w:r>
        <w:t xml:space="preserve">Previous stimulus bills were a temporary solution to the pandemic </w:t>
      </w:r>
      <w:r w:rsidRPr="00D86BA2">
        <w:t>but</w:t>
      </w:r>
      <w:r>
        <w:t xml:space="preserve"> </w:t>
      </w:r>
      <w:r w:rsidRPr="00D86BA2">
        <w:rPr>
          <w:i/>
          <w:u w:val="single"/>
        </w:rPr>
        <w:t>not sufficient</w:t>
      </w:r>
      <w:r>
        <w:t xml:space="preserve"> to revitalize the economy- a new bill in light of approaching expirations is key  </w:t>
      </w:r>
    </w:p>
    <w:p w14:paraId="03546A5C" w14:textId="77777777" w:rsidR="001E6942" w:rsidRPr="00D86BA2" w:rsidRDefault="001E6942" w:rsidP="001E6942">
      <w:pPr>
        <w:rPr>
          <w:rStyle w:val="Style13ptBold"/>
          <w:b w:val="0"/>
          <w:sz w:val="20"/>
          <w:szCs w:val="20"/>
        </w:rPr>
      </w:pPr>
      <w:r>
        <w:rPr>
          <w:rStyle w:val="Style13ptBold"/>
        </w:rPr>
        <w:t xml:space="preserve">Tankersley 20 </w:t>
      </w:r>
      <w:r>
        <w:rPr>
          <w:rStyle w:val="Style13ptBold"/>
          <w:b w:val="0"/>
          <w:sz w:val="20"/>
          <w:szCs w:val="20"/>
        </w:rPr>
        <w:t xml:space="preserve">- </w:t>
      </w:r>
      <w:r w:rsidRPr="00D86BA2">
        <w:rPr>
          <w:rStyle w:val="Style13ptBold"/>
          <w:b w:val="0"/>
          <w:sz w:val="20"/>
          <w:szCs w:val="20"/>
        </w:rPr>
        <w:t>covers economic and tax policy. Over more than a decade covering politics and economics in Washington, he has written extensively about the stagnation of the American middle class and the decline of economic opportunity.</w:t>
      </w:r>
      <w:r>
        <w:rPr>
          <w:rStyle w:val="Style13ptBold"/>
          <w:b w:val="0"/>
          <w:sz w:val="20"/>
          <w:szCs w:val="20"/>
        </w:rPr>
        <w:t xml:space="preserve"> (Jim, “</w:t>
      </w:r>
      <w:r w:rsidRPr="00D86BA2">
        <w:rPr>
          <w:rStyle w:val="Style13ptBold"/>
          <w:b w:val="0"/>
          <w:u w:val="single"/>
        </w:rPr>
        <w:t>A $2 Trillion Lifeline Will Help,</w:t>
      </w:r>
      <w:r w:rsidRPr="00D86BA2">
        <w:rPr>
          <w:rStyle w:val="Style13ptBold"/>
          <w:b w:val="0"/>
          <w:sz w:val="26"/>
          <w:szCs w:val="26"/>
          <w:u w:val="single"/>
        </w:rPr>
        <w:t xml:space="preserve"> </w:t>
      </w:r>
      <w:r w:rsidRPr="00D86BA2">
        <w:rPr>
          <w:rStyle w:val="Emphasis"/>
        </w:rPr>
        <w:t>but More May Be Needed</w:t>
      </w:r>
      <w:r>
        <w:rPr>
          <w:rStyle w:val="Style13ptBold"/>
          <w:b w:val="0"/>
          <w:sz w:val="20"/>
          <w:szCs w:val="20"/>
        </w:rPr>
        <w:t xml:space="preserve">.” The New York Times. March 25, 2020. DOA: July 14, 2020. </w:t>
      </w:r>
      <w:hyperlink r:id="rId42" w:history="1">
        <w:r w:rsidRPr="00040A30">
          <w:rPr>
            <w:rStyle w:val="Hyperlink"/>
            <w:sz w:val="20"/>
            <w:szCs w:val="20"/>
          </w:rPr>
          <w:t>https://www.nytimes.com/2020/03/25/business/2-trillion-stimulus-coronavirus-bill.html)//MGalian</w:t>
        </w:r>
      </w:hyperlink>
      <w:r>
        <w:rPr>
          <w:rStyle w:val="Style13ptBold"/>
          <w:b w:val="0"/>
          <w:sz w:val="20"/>
          <w:szCs w:val="20"/>
        </w:rPr>
        <w:t xml:space="preserve"> </w:t>
      </w:r>
    </w:p>
    <w:p w14:paraId="58810ABC" w14:textId="77777777" w:rsidR="001E6942" w:rsidRPr="00807D84" w:rsidRDefault="001E6942" w:rsidP="001E6942">
      <w:pPr>
        <w:rPr>
          <w:rFonts w:eastAsiaTheme="majorEastAsia" w:cstheme="majorBidi"/>
          <w:b/>
          <w:bCs/>
          <w:sz w:val="26"/>
          <w:szCs w:val="26"/>
        </w:rPr>
      </w:pPr>
      <w:r w:rsidRPr="00D86BA2">
        <w:rPr>
          <w:sz w:val="16"/>
        </w:rPr>
        <w:t xml:space="preserve">WASHINGTON — </w:t>
      </w:r>
      <w:r w:rsidRPr="00D86BA2">
        <w:rPr>
          <w:u w:val="single"/>
        </w:rPr>
        <w:t>If you want to shut down an economy to fight a pandemic without driving millions of people and businesses into bankruptcy,</w:t>
      </w:r>
      <w:r w:rsidRPr="00D86BA2">
        <w:rPr>
          <w:sz w:val="16"/>
        </w:rPr>
        <w:t xml:space="preserve"> </w:t>
      </w:r>
      <w:r w:rsidRPr="00D86BA2">
        <w:rPr>
          <w:rStyle w:val="Emphasis"/>
        </w:rPr>
        <w:t>you need the government to cut some checks</w:t>
      </w:r>
      <w:r w:rsidRPr="00D86BA2">
        <w:rPr>
          <w:sz w:val="16"/>
        </w:rPr>
        <w:t xml:space="preserve">. </w:t>
      </w:r>
      <w:r w:rsidRPr="00D86BA2">
        <w:rPr>
          <w:u w:val="single"/>
        </w:rPr>
        <w:t xml:space="preserve">The coronavirus response deal that the Senate passed </w:t>
      </w:r>
      <w:r w:rsidRPr="00D86BA2">
        <w:rPr>
          <w:sz w:val="16"/>
        </w:rPr>
        <w:t xml:space="preserve">late Wednesday </w:t>
      </w:r>
      <w:r w:rsidRPr="00D86BA2">
        <w:rPr>
          <w:u w:val="single"/>
        </w:rPr>
        <w:t>will get a lot of checks into the mail</w:t>
      </w:r>
      <w:r w:rsidRPr="00D86BA2">
        <w:rPr>
          <w:sz w:val="16"/>
        </w:rPr>
        <w:t xml:space="preserve">, </w:t>
      </w:r>
      <w:r w:rsidRPr="00D86BA2">
        <w:rPr>
          <w:rStyle w:val="Emphasis"/>
        </w:rPr>
        <w:t>but it will soothe only a few months of financial pain.</w:t>
      </w:r>
      <w:r>
        <w:rPr>
          <w:rStyle w:val="Emphasis"/>
        </w:rPr>
        <w:t xml:space="preserve"> </w:t>
      </w:r>
      <w:r w:rsidRPr="00D86BA2">
        <w:rPr>
          <w:u w:val="single"/>
        </w:rPr>
        <w:t>If the outbreak</w:t>
      </w:r>
      <w:r w:rsidRPr="00D86BA2">
        <w:rPr>
          <w:sz w:val="16"/>
        </w:rPr>
        <w:t xml:space="preserve"> and the disruptions </w:t>
      </w:r>
      <w:r w:rsidRPr="00D86BA2">
        <w:rPr>
          <w:rStyle w:val="StyleUnderline"/>
        </w:rPr>
        <w:t>continue through summer</w:t>
      </w:r>
      <w:r w:rsidRPr="00D86BA2">
        <w:rPr>
          <w:sz w:val="16"/>
        </w:rPr>
        <w:t xml:space="preserve">, </w:t>
      </w:r>
      <w:r w:rsidRPr="00D86BA2">
        <w:rPr>
          <w:rStyle w:val="Emphasis"/>
        </w:rPr>
        <w:t>lawmakers will need to spend even more.</w:t>
      </w:r>
      <w:r>
        <w:rPr>
          <w:rStyle w:val="Emphasis"/>
        </w:rPr>
        <w:t xml:space="preserve"> </w:t>
      </w:r>
      <w:r w:rsidRPr="00D86BA2">
        <w:rPr>
          <w:u w:val="single"/>
        </w:rPr>
        <w:t>The bill</w:t>
      </w:r>
      <w:r w:rsidRPr="00D86BA2">
        <w:rPr>
          <w:sz w:val="16"/>
        </w:rPr>
        <w:t xml:space="preserve">, a compromise between the Trump administration and Republican and Democratic leaders in Congress, </w:t>
      </w:r>
      <w:r w:rsidRPr="00D86BA2">
        <w:rPr>
          <w:u w:val="single"/>
        </w:rPr>
        <w:t>includes loans and grants for corporations and small businesses</w:t>
      </w:r>
      <w:r w:rsidRPr="00D86BA2">
        <w:rPr>
          <w:sz w:val="16"/>
        </w:rPr>
        <w:t xml:space="preserve">, increased unemployment benefits for workers laid off or working fewer hours amid the outbreak, </w:t>
      </w:r>
      <w:r w:rsidRPr="00D86BA2">
        <w:rPr>
          <w:u w:val="single"/>
        </w:rPr>
        <w:t>and direct payments to low- and middle-income individuals</w:t>
      </w:r>
      <w:r w:rsidRPr="00D86BA2">
        <w:rPr>
          <w:sz w:val="16"/>
        </w:rPr>
        <w:t xml:space="preserve"> and families. Negotiators estimate its cost at $2 trillion. Taken together, </w:t>
      </w:r>
      <w:r w:rsidRPr="00D86BA2">
        <w:rPr>
          <w:u w:val="single"/>
        </w:rPr>
        <w:t>those measures form a</w:t>
      </w:r>
      <w:r w:rsidRPr="00D86BA2">
        <w:rPr>
          <w:sz w:val="16"/>
        </w:rPr>
        <w:t xml:space="preserve"> novel, </w:t>
      </w:r>
      <w:r w:rsidRPr="00D86BA2">
        <w:rPr>
          <w:u w:val="single"/>
        </w:rPr>
        <w:t>temporary expansion of the federal government’s role in the economy</w:t>
      </w:r>
      <w:r w:rsidRPr="00D86BA2">
        <w:rPr>
          <w:sz w:val="16"/>
        </w:rPr>
        <w:t xml:space="preserve">: It will be essentially paying millions of Americans not to work, and thousands of businesses not to shut down even if they have no customers, in order to slow the spread of the pandemic. Its cost is more than double the roughly $800 billion stimulus package that Congress passed in 2009 to ease the Great Recession. </w:t>
      </w:r>
      <w:r w:rsidRPr="00D86BA2">
        <w:rPr>
          <w:rStyle w:val="Emphasis"/>
        </w:rPr>
        <w:t>Yet it still may not be large enough,</w:t>
      </w:r>
      <w:r w:rsidRPr="00D86BA2">
        <w:rPr>
          <w:sz w:val="16"/>
        </w:rPr>
        <w:t xml:space="preserve"> </w:t>
      </w:r>
      <w:r w:rsidRPr="00D86BA2">
        <w:rPr>
          <w:u w:val="single"/>
        </w:rPr>
        <w:t xml:space="preserve">given the </w:t>
      </w:r>
      <w:r w:rsidRPr="00D86BA2">
        <w:rPr>
          <w:rStyle w:val="Emphasis"/>
        </w:rPr>
        <w:t>enormous economic challenge</w:t>
      </w:r>
      <w:r w:rsidRPr="00D86BA2">
        <w:rPr>
          <w:u w:val="single"/>
        </w:rPr>
        <w:t xml:space="preserve"> the U</w:t>
      </w:r>
      <w:r w:rsidRPr="00D86BA2">
        <w:rPr>
          <w:sz w:val="16"/>
        </w:rPr>
        <w:t xml:space="preserve">nited </w:t>
      </w:r>
      <w:r w:rsidRPr="00D86BA2">
        <w:rPr>
          <w:u w:val="single"/>
        </w:rPr>
        <w:t>S</w:t>
      </w:r>
      <w:r w:rsidRPr="00D86BA2">
        <w:rPr>
          <w:sz w:val="16"/>
        </w:rPr>
        <w:t xml:space="preserve">tates </w:t>
      </w:r>
      <w:r w:rsidRPr="00D86BA2">
        <w:rPr>
          <w:u w:val="single"/>
        </w:rPr>
        <w:t>faces today</w:t>
      </w:r>
      <w:r w:rsidRPr="00D86BA2">
        <w:rPr>
          <w:sz w:val="16"/>
        </w:rPr>
        <w:t xml:space="preserve">. The economy, which has been shuttered to control the spread of the virus, does not need a jolt to get moving again. The government is just trying to tide people and firms over until it is safe to start back up. Viewed through that particular set of circumstances, </w:t>
      </w:r>
      <w:r w:rsidRPr="00D86BA2">
        <w:rPr>
          <w:u w:val="single"/>
        </w:rPr>
        <w:t xml:space="preserve">the deal was </w:t>
      </w:r>
      <w:r w:rsidRPr="00D86BA2">
        <w:rPr>
          <w:rStyle w:val="Emphasis"/>
        </w:rPr>
        <w:t>not economic stimulus at all</w:t>
      </w:r>
      <w:r w:rsidRPr="00D86BA2">
        <w:rPr>
          <w:sz w:val="16"/>
        </w:rPr>
        <w:t xml:space="preserve">. </w:t>
      </w:r>
      <w:r w:rsidRPr="00D86BA2">
        <w:rPr>
          <w:u w:val="single"/>
        </w:rPr>
        <w:t>It was a series of survival payments.</w:t>
      </w:r>
      <w:r w:rsidRPr="00D86BA2">
        <w:rPr>
          <w:sz w:val="16"/>
        </w:rPr>
        <w:t xml:space="preserve"> </w:t>
      </w:r>
      <w:r w:rsidRPr="00D86BA2">
        <w:rPr>
          <w:rStyle w:val="Emphasis"/>
        </w:rPr>
        <w:t>And those payments will only last a few months</w:t>
      </w:r>
      <w:r w:rsidRPr="00D86BA2">
        <w:rPr>
          <w:sz w:val="16"/>
        </w:rPr>
        <w:t xml:space="preserve">. How quickly those payments find their way to households and businesses will be critical. </w:t>
      </w:r>
      <w:r w:rsidRPr="00D86BA2">
        <w:rPr>
          <w:u w:val="single"/>
        </w:rPr>
        <w:t>Prospects for swift passage dimmed on Wednesday afternoon, when three Republican senators raised concerns over the generosity of the enhanced unemployment benefits</w:t>
      </w:r>
      <w:r w:rsidRPr="00D86BA2">
        <w:rPr>
          <w:sz w:val="16"/>
        </w:rPr>
        <w:t xml:space="preserve">. In a best-case scenario where Mr. Trump signed the law on Thursday, people close to the negotiations said, dollars could flow to small businesses as soon as next week. </w:t>
      </w:r>
      <w:r w:rsidRPr="00D86BA2">
        <w:rPr>
          <w:rStyle w:val="Emphasis"/>
        </w:rPr>
        <w:t>Many business have little time to spare</w:t>
      </w:r>
      <w:r w:rsidRPr="00D86BA2">
        <w:rPr>
          <w:u w:val="single"/>
        </w:rPr>
        <w:t>: The typical small business carries only enough cash to last for 12 days without new revenues</w:t>
      </w:r>
      <w:r w:rsidRPr="00D86BA2">
        <w:rPr>
          <w:sz w:val="16"/>
        </w:rPr>
        <w:t>, according to research from the JPMorgan Chase Institute. “</w:t>
      </w:r>
      <w:r w:rsidRPr="00D86BA2">
        <w:rPr>
          <w:rStyle w:val="Emphasis"/>
        </w:rPr>
        <w:t>Already balance sheets are running red</w:t>
      </w:r>
      <w:r w:rsidRPr="00D86BA2">
        <w:rPr>
          <w:sz w:val="16"/>
        </w:rPr>
        <w:t xml:space="preserve">,” </w:t>
      </w:r>
      <w:r w:rsidRPr="00D86BA2">
        <w:rPr>
          <w:u w:val="single"/>
        </w:rPr>
        <w:t>a group of nearly 900 economists</w:t>
      </w:r>
      <w:r w:rsidRPr="00D86BA2">
        <w:rPr>
          <w:sz w:val="16"/>
        </w:rPr>
        <w:t xml:space="preserve">, including several Nobel Prize winners, </w:t>
      </w:r>
      <w:r w:rsidRPr="00D86BA2">
        <w:rPr>
          <w:u w:val="single"/>
        </w:rPr>
        <w:t xml:space="preserve">wrote this week in a letter </w:t>
      </w:r>
      <w:r w:rsidRPr="00D86BA2">
        <w:rPr>
          <w:rStyle w:val="Emphasis"/>
        </w:rPr>
        <w:t>urging quick congressional action</w:t>
      </w:r>
      <w:r w:rsidRPr="00D86BA2">
        <w:rPr>
          <w:sz w:val="16"/>
        </w:rPr>
        <w:t>. “</w:t>
      </w:r>
      <w:r w:rsidRPr="00D86BA2">
        <w:rPr>
          <w:u w:val="single"/>
        </w:rPr>
        <w:t xml:space="preserve">Businesses that fail during this necessary stoppage time will see the jobs that they provided disappear. With them, </w:t>
      </w:r>
      <w:r w:rsidRPr="00D86BA2">
        <w:rPr>
          <w:rStyle w:val="Emphasis"/>
        </w:rPr>
        <w:t>much of the productive capacity of the economy will be destroyed.”</w:t>
      </w:r>
      <w:r>
        <w:rPr>
          <w:rStyle w:val="Emphasis"/>
        </w:rPr>
        <w:t xml:space="preserve"> </w:t>
      </w:r>
      <w:r w:rsidRPr="00D86BA2">
        <w:rPr>
          <w:sz w:val="16"/>
        </w:rPr>
        <w:t xml:space="preserve">The speed of payments to households will also depend in large part on whether individuals have bank accounts: The Treasury Department is expected to begin directly depositing checks within a few weeks of the bill’s passing, but mailed payments will take one or two weeks longer, Republican Senate aides said Wednesday. Mr. Trump said Tuesday that he hoped the economy will be “reopened” by Easter, in two and a half weeks. Public health experts and a wide range of economists say that is both unlikely and inadvisable. </w:t>
      </w:r>
      <w:r w:rsidRPr="00D86BA2">
        <w:rPr>
          <w:u w:val="single"/>
        </w:rPr>
        <w:t>The country still lacks widespread testing for the virus, and confirmed infections and deaths continue to climb rapidly.</w:t>
      </w:r>
      <w:r>
        <w:rPr>
          <w:u w:val="single"/>
        </w:rPr>
        <w:t xml:space="preserve"> </w:t>
      </w:r>
      <w:r w:rsidRPr="00D86BA2">
        <w:rPr>
          <w:sz w:val="16"/>
        </w:rPr>
        <w:t xml:space="preserve">The extraordinary measures that mayors and governors have taken to restrict economic activity, which at their most extreme include shutting down all nonessential businesses and ordering people to shelter in the homes, are unlikely to show success in “bending the curve” of the virus for at least another week. If they prove effective, and the infection rate slows dramatically, activity could be back to normal — or at least something that reasonably resembles it — within a few months for many businesses and workers. </w:t>
      </w:r>
      <w:r w:rsidRPr="00D86BA2">
        <w:rPr>
          <w:u w:val="single"/>
        </w:rPr>
        <w:t xml:space="preserve">If the measures do not prove effective, or if they are relaxed under orders from Mr. Trump or defied en masse, experts warn the crisis could stretch much longer, </w:t>
      </w:r>
      <w:r w:rsidRPr="00D86BA2">
        <w:rPr>
          <w:rStyle w:val="Emphasis"/>
        </w:rPr>
        <w:t>under the growing cloud of a recession.</w:t>
      </w:r>
      <w:r w:rsidRPr="00D86BA2">
        <w:rPr>
          <w:sz w:val="16"/>
        </w:rPr>
        <w:t xml:space="preserve"> </w:t>
      </w:r>
      <w:r w:rsidRPr="00D86BA2">
        <w:rPr>
          <w:u w:val="single"/>
        </w:rPr>
        <w:t xml:space="preserve">That’s why </w:t>
      </w:r>
      <w:r w:rsidRPr="00D86BA2">
        <w:rPr>
          <w:rStyle w:val="Emphasis"/>
        </w:rPr>
        <w:t>it’s hard to say if the congressional deal will be enough</w:t>
      </w:r>
      <w:r w:rsidRPr="00D86BA2">
        <w:rPr>
          <w:u w:val="single"/>
        </w:rPr>
        <w:t xml:space="preserve"> to keep families from going hungry and businesses from going under.</w:t>
      </w:r>
      <w:r>
        <w:rPr>
          <w:u w:val="single"/>
        </w:rPr>
        <w:t xml:space="preserve"> </w:t>
      </w:r>
      <w:r w:rsidRPr="00D86BA2">
        <w:rPr>
          <w:sz w:val="16"/>
        </w:rPr>
        <w:t xml:space="preserve">On Wednesday, Treasury Secretary Steven Mnuchin suggested that the package Congress was expected to pass would be more than enough money to get the economy over the hump. “I would say we’ve anticipated three months,” Mr. Mnuchin said, referring to the amount of time the economy might need extra support. “Hopefully we won’t need this for three months. Hopefully this war will be won quicker, but we expect that this is a significant amount of money if needed to cover the economy.” Still, </w:t>
      </w:r>
      <w:r w:rsidRPr="00D86BA2">
        <w:rPr>
          <w:u w:val="single"/>
        </w:rPr>
        <w:t>economists hailed the emerging agreement as a good start</w:t>
      </w:r>
      <w:r w:rsidRPr="00D86BA2">
        <w:rPr>
          <w:sz w:val="16"/>
        </w:rPr>
        <w:t xml:space="preserve"> — one that works on multiple fronts to keep money flowing through the parts of the economy that have been suddenly rendered inactive. “The response looks to be proportionate to the extent of the problem,” said Justin Wolfers, a University of Michigan economist who has pushed for a large fiscal response to sustain the economy through the virus shutdown. But, he said, “</w:t>
      </w:r>
      <w:r w:rsidRPr="00D86BA2">
        <w:rPr>
          <w:rStyle w:val="Emphasis"/>
        </w:rPr>
        <w:t>we have no idea what the extent of the problem is.”</w:t>
      </w:r>
      <w:r w:rsidRPr="00D86BA2">
        <w:rPr>
          <w:sz w:val="16"/>
        </w:rPr>
        <w:t xml:space="preserve"> The bill includes $350 billion in loans for small businesses to help bridge their expenses for up to 10 weeks. Firms would not need to repay up to eight weeks of the loans if they refrain from laying off employees, or move by June to rehire employees they have already laid off. Supporters of the measure say those loans, if rapidly deployed, could help thousands of firms survive, at least temporarily. “It is incredibly important that policymakers credibly convince business owners that these conditional loans will indeed be forgiven and that firms’ owners will be treated equitably,” said Stan Veuger, an economist at the conservative American Enterprise Institute. </w:t>
      </w:r>
      <w:r w:rsidRPr="00D86BA2">
        <w:rPr>
          <w:rStyle w:val="Emphasis"/>
        </w:rPr>
        <w:t>But</w:t>
      </w:r>
      <w:r w:rsidRPr="00D86BA2">
        <w:rPr>
          <w:sz w:val="16"/>
        </w:rPr>
        <w:t>, he said, “</w:t>
      </w:r>
      <w:r w:rsidRPr="00D86BA2">
        <w:rPr>
          <w:rStyle w:val="Emphasis"/>
        </w:rPr>
        <w:t>I am skeptical that the size of the package is large enough to cover the entire shutdown-slowdown period</w:t>
      </w:r>
      <w:r w:rsidRPr="00D86BA2">
        <w:rPr>
          <w:sz w:val="16"/>
        </w:rPr>
        <w:t xml:space="preserve">.” The bill also includes $500 billion in aid to airlines and other large corporations that have been hurt by a cratering of consumer demand amid the crisis. </w:t>
      </w:r>
      <w:r w:rsidRPr="00D86BA2">
        <w:rPr>
          <w:u w:val="single"/>
        </w:rPr>
        <w:t>Much of the money would be used to backstop loans and other assistance that the Federal Reserve said it plans to extend to companies</w:t>
      </w:r>
      <w:r w:rsidRPr="00D86BA2">
        <w:rPr>
          <w:sz w:val="16"/>
        </w:rPr>
        <w:t xml:space="preserve">. Those programs are in part meant to encourage companies to keep workers on their payrolls. Even if workers are furloughed without pay, the government will essentially step in and assume paying their salaries while the workers continue to be covered by any health insurance provided by their employers. For workers who lose their jobs, the bill supplies expanded unemployment benefits for up to four months. For many, those payments will match or even exceed the wages they were earning before the outbreak. The bill also includes a $1,200 payment for each adult — and $500 per child — in households that earn up to $75,000 per year for individuals or $150,000 for couples. The assistance phases out for people who earn more. </w:t>
      </w:r>
      <w:r w:rsidRPr="00D86BA2">
        <w:rPr>
          <w:u w:val="single"/>
        </w:rPr>
        <w:t>Neither Republicans nor Democrats love the bill, which was the product of frenzied negotiations punctuated by often bitter partisan anger.</w:t>
      </w:r>
      <w:r w:rsidRPr="00D86BA2">
        <w:rPr>
          <w:sz w:val="16"/>
        </w:rPr>
        <w:t xml:space="preserve"> Some liberal groups denounced it as a slush fund for corporations. Some conservatives warned that the large amount of borrowed money it would plow into the economy could stoke rampant inflation. Business groups celebrated it as a late but necessary intervention, and so did many lawmakers and policy advocates. “</w:t>
      </w:r>
      <w:r w:rsidRPr="00D86BA2">
        <w:rPr>
          <w:u w:val="single"/>
        </w:rPr>
        <w:t>Nothing is perfect</w:t>
      </w:r>
      <w:r w:rsidRPr="00D86BA2">
        <w:rPr>
          <w:sz w:val="16"/>
        </w:rPr>
        <w:t xml:space="preserve"> around here,” Senator Rob Portman, Republican of Ohio, said in a Tuesday speech on the Senate floor. “But if you make perfect the enemy of the good, you’re going to hurt more people, more small businesses will shut, more people will be out on their own and there will be more and more people who will be infected with this virus who otherwise could have been saved.” Jacob Leibenluft, a senior fellow at the liberal Center for American Progress, said </w:t>
      </w:r>
      <w:r w:rsidRPr="00D86BA2">
        <w:rPr>
          <w:rStyle w:val="Emphasis"/>
        </w:rPr>
        <w:t>Congress “will need much more over the coming months,</w:t>
      </w:r>
      <w:r w:rsidRPr="00D86BA2">
        <w:rPr>
          <w:sz w:val="16"/>
        </w:rPr>
        <w:t xml:space="preserve"> but the crucial thing the bill appears to do is begin providing relief to families and communities through channels that can get it out quickly, </w:t>
      </w:r>
      <w:r w:rsidRPr="00D86BA2">
        <w:rPr>
          <w:rStyle w:val="Emphasis"/>
        </w:rPr>
        <w:t>like expanded unemployment insurance, direct payments and state aid.”</w:t>
      </w:r>
      <w:r>
        <w:rPr>
          <w:rStyle w:val="Emphasis"/>
        </w:rPr>
        <w:t xml:space="preserve"> </w:t>
      </w:r>
      <w:r w:rsidRPr="00D86BA2">
        <w:rPr>
          <w:sz w:val="16"/>
        </w:rPr>
        <w:t xml:space="preserve">Policy experts and business lobbyists have been warning for days that </w:t>
      </w:r>
      <w:r w:rsidRPr="00D86BA2">
        <w:rPr>
          <w:u w:val="single"/>
        </w:rPr>
        <w:t>congressional failure to reach a deal was causing more companies to shutter and workers to lose their jobs</w:t>
      </w:r>
      <w:r w:rsidRPr="00D86BA2">
        <w:rPr>
          <w:sz w:val="16"/>
        </w:rPr>
        <w:t>. Some said on Tuesday that lawmakers needed to be ready to start work on another plan to avoid any additional losses if the outbreak effects stretch into summer and fall. “</w:t>
      </w:r>
      <w:r w:rsidRPr="00D86BA2">
        <w:rPr>
          <w:rStyle w:val="Emphasis"/>
        </w:rPr>
        <w:t>Much of the small business community is facing an extinction-level event</w:t>
      </w:r>
      <w:r w:rsidRPr="00D86BA2">
        <w:rPr>
          <w:sz w:val="16"/>
        </w:rPr>
        <w:t>,” said John Lettieri, the chief of the Economic Innovation Group think tank in Washington, who pushed heavily for a package of small business loans in the agreement. “</w:t>
      </w:r>
      <w:r w:rsidRPr="00D86BA2">
        <w:rPr>
          <w:u w:val="single"/>
        </w:rPr>
        <w:t>Will this bill help? Absolutely. But the lending capacity needed to prevent mass closures and layoffs could be four or five times larger than what is being provided.”</w:t>
      </w:r>
      <w:r>
        <w:rPr>
          <w:u w:val="single"/>
        </w:rPr>
        <w:t xml:space="preserve"> </w:t>
      </w:r>
      <w:r w:rsidRPr="00D86BA2">
        <w:rPr>
          <w:sz w:val="16"/>
        </w:rPr>
        <w:t>“</w:t>
      </w:r>
      <w:r w:rsidRPr="00D86BA2">
        <w:rPr>
          <w:rStyle w:val="Emphasis"/>
        </w:rPr>
        <w:t>Congress</w:t>
      </w:r>
      <w:r w:rsidRPr="00D86BA2">
        <w:rPr>
          <w:sz w:val="16"/>
        </w:rPr>
        <w:t>,” Mr. Lettieri said, “</w:t>
      </w:r>
      <w:r w:rsidRPr="00D86BA2">
        <w:rPr>
          <w:rStyle w:val="Emphasis"/>
        </w:rPr>
        <w:t>needs to be prepared now for how quickly these resources are going to evaporate.”</w:t>
      </w:r>
    </w:p>
    <w:p w14:paraId="6985BACB" w14:textId="77777777" w:rsidR="001E6942" w:rsidRDefault="001E6942" w:rsidP="001E6942">
      <w:pPr>
        <w:pStyle w:val="Heading4"/>
      </w:pPr>
      <w:r>
        <w:t xml:space="preserve">Federal benefits will </w:t>
      </w:r>
      <w:r w:rsidRPr="002A749A">
        <w:rPr>
          <w:i/>
          <w:u w:val="single"/>
        </w:rPr>
        <w:t>expire</w:t>
      </w:r>
      <w:r>
        <w:t xml:space="preserve"> at the end of July- only the stimulus bill can remedy economic concerns- without it, 2 million jobs would be lost </w:t>
      </w:r>
    </w:p>
    <w:p w14:paraId="4A5BEF30" w14:textId="77777777" w:rsidR="001E6942" w:rsidRPr="002A749A" w:rsidRDefault="001E6942" w:rsidP="001E6942">
      <w:pPr>
        <w:rPr>
          <w:rStyle w:val="Style13ptBold"/>
          <w:b w:val="0"/>
          <w:sz w:val="20"/>
          <w:szCs w:val="20"/>
        </w:rPr>
      </w:pPr>
      <w:r>
        <w:rPr>
          <w:rStyle w:val="Style13ptBold"/>
        </w:rPr>
        <w:t xml:space="preserve">Huang and Marr 7-9 </w:t>
      </w:r>
      <w:r>
        <w:rPr>
          <w:rStyle w:val="Style13ptBold"/>
          <w:b w:val="0"/>
          <w:sz w:val="20"/>
          <w:szCs w:val="20"/>
        </w:rPr>
        <w:t xml:space="preserve">- </w:t>
      </w:r>
      <w:r w:rsidRPr="002A749A">
        <w:rPr>
          <w:rStyle w:val="Style13ptBold"/>
          <w:b w:val="0"/>
          <w:sz w:val="20"/>
          <w:szCs w:val="20"/>
        </w:rPr>
        <w:t>Chye-Ching Huang is</w:t>
      </w:r>
      <w:r>
        <w:rPr>
          <w:rStyle w:val="Style13ptBold"/>
          <w:b w:val="0"/>
          <w:sz w:val="20"/>
          <w:szCs w:val="20"/>
        </w:rPr>
        <w:t xml:space="preserve"> </w:t>
      </w:r>
      <w:r w:rsidRPr="002A749A">
        <w:rPr>
          <w:rStyle w:val="Style13ptBold"/>
          <w:b w:val="0"/>
          <w:sz w:val="20"/>
          <w:szCs w:val="20"/>
        </w:rPr>
        <w:t>Senior Director of Economic Policy with the Center’s Federal Fiscal Policy Team, where she focuses on the fiscal and economic effects of federal tax and budget policy. She rejoined the Center in July 2011 after working as a Senior Lecturer at the University of Auckland in New Zealand, where she taught graduate and undergraduate tax law and conducted research in tax law and policy. She first joined the Center in 2008 as a Fulbright Sir Wallace Rowling Memorial Fellow and was a Research Fellow on the Federal Fiscal Policy team from June 2008 to March 2009.</w:t>
      </w:r>
      <w:r w:rsidRPr="002A749A">
        <w:t xml:space="preserve"> </w:t>
      </w:r>
      <w:r w:rsidRPr="002A749A">
        <w:rPr>
          <w:rStyle w:val="Style13ptBold"/>
          <w:b w:val="0"/>
          <w:sz w:val="20"/>
          <w:szCs w:val="20"/>
        </w:rPr>
        <w:t>Chuck Marr is the Senior Director of Federal Tax Policy at the Center on Budget and Policy Priorities. From 1999 through 2004, he was Economic Policy Advisor to Senate Majority Leader Tom Daschle and Senior Advisor for Budget Policy at the National Economic Council from 1997 through 1999 during the second term of President Clinton. Tax policy was a key area of responsibility of both these positions. In addition, earlier in his career he worked on the staffs of the Senate’s Budget and Banking Committees. Prior to joining the Center in March, 2009, he was a senior political strategist in the Washington Research Group of Lehman Brothers and Barclays Capital, where he analyzed the impact of public policy on financial markets. He has also taught as an adjunct Professor at Georgetown University.</w:t>
      </w:r>
      <w:r>
        <w:rPr>
          <w:rStyle w:val="Style13ptBold"/>
          <w:b w:val="0"/>
          <w:sz w:val="20"/>
          <w:szCs w:val="20"/>
        </w:rPr>
        <w:t xml:space="preserve"> (</w:t>
      </w:r>
      <w:r w:rsidRPr="002A749A">
        <w:rPr>
          <w:rStyle w:val="Style13ptBold"/>
          <w:b w:val="0"/>
          <w:sz w:val="20"/>
          <w:szCs w:val="20"/>
        </w:rPr>
        <w:t>Chye-Ching</w:t>
      </w:r>
      <w:r>
        <w:rPr>
          <w:rStyle w:val="Style13ptBold"/>
          <w:b w:val="0"/>
          <w:sz w:val="20"/>
          <w:szCs w:val="20"/>
        </w:rPr>
        <w:t xml:space="preserve"> and Chuck, “</w:t>
      </w:r>
      <w:r w:rsidRPr="002A749A">
        <w:rPr>
          <w:rStyle w:val="Style13ptBold"/>
          <w:b w:val="0"/>
          <w:sz w:val="20"/>
          <w:szCs w:val="20"/>
        </w:rPr>
        <w:t>Failed Reopenings Highlight Urgent Need to Build on Federal Fiscal Support for Households and States</w:t>
      </w:r>
      <w:r>
        <w:rPr>
          <w:rStyle w:val="Style13ptBold"/>
          <w:b w:val="0"/>
          <w:sz w:val="20"/>
          <w:szCs w:val="20"/>
        </w:rPr>
        <w:t xml:space="preserve">.” Center on Budget and Policy Priorities. July 9, 2020. DOA: July 14, 2020. </w:t>
      </w:r>
      <w:hyperlink r:id="rId43" w:history="1">
        <w:r w:rsidRPr="00040A30">
          <w:rPr>
            <w:rStyle w:val="Hyperlink"/>
            <w:sz w:val="20"/>
            <w:szCs w:val="20"/>
          </w:rPr>
          <w:t>https://www.cbpp.org/sites/default/files/atoms/files/7-9-20bud.pdf)//MGalian</w:t>
        </w:r>
      </w:hyperlink>
      <w:r>
        <w:rPr>
          <w:rStyle w:val="Style13ptBold"/>
          <w:b w:val="0"/>
          <w:sz w:val="20"/>
          <w:szCs w:val="20"/>
        </w:rPr>
        <w:t xml:space="preserve"> </w:t>
      </w:r>
    </w:p>
    <w:p w14:paraId="43F3DE6D" w14:textId="36B81BCC" w:rsidR="001E6942" w:rsidRDefault="001E6942" w:rsidP="001E6942">
      <w:pPr>
        <w:rPr>
          <w:sz w:val="12"/>
        </w:rPr>
      </w:pPr>
      <w:r w:rsidRPr="002A749A">
        <w:rPr>
          <w:u w:val="single"/>
        </w:rPr>
        <w:t xml:space="preserve">Federal policymakers </w:t>
      </w:r>
      <w:r w:rsidRPr="002A749A">
        <w:rPr>
          <w:rStyle w:val="Emphasis"/>
        </w:rPr>
        <w:t>face a major decision at the end of this month</w:t>
      </w:r>
      <w:r w:rsidRPr="002A749A">
        <w:rPr>
          <w:u w:val="single"/>
        </w:rPr>
        <w:t xml:space="preserve"> when the CARES Act’s significant boost in unemployment insurance</w:t>
      </w:r>
      <w:r w:rsidRPr="00A405A7">
        <w:rPr>
          <w:sz w:val="12"/>
        </w:rPr>
        <w:t xml:space="preserve"> (UI) </w:t>
      </w:r>
      <w:r w:rsidRPr="002A749A">
        <w:rPr>
          <w:u w:val="single"/>
        </w:rPr>
        <w:t>benefits</w:t>
      </w:r>
      <w:r w:rsidRPr="00A405A7">
        <w:rPr>
          <w:sz w:val="12"/>
        </w:rPr>
        <w:t xml:space="preserve">, which has provided a lifeline for millions of families, </w:t>
      </w:r>
      <w:r w:rsidRPr="002A749A">
        <w:rPr>
          <w:u w:val="single"/>
        </w:rPr>
        <w:t>is scheduled to expire</w:t>
      </w:r>
      <w:r w:rsidRPr="00A405A7">
        <w:rPr>
          <w:sz w:val="12"/>
        </w:rPr>
        <w:t xml:space="preserve">. </w:t>
      </w:r>
      <w:r w:rsidRPr="002A749A">
        <w:rPr>
          <w:u w:val="single"/>
        </w:rPr>
        <w:t>To reduce hardship for families and pressures for states to reopen their economies</w:t>
      </w:r>
      <w:r w:rsidRPr="00A405A7">
        <w:rPr>
          <w:sz w:val="12"/>
        </w:rPr>
        <w:t xml:space="preserve"> prematurely, </w:t>
      </w:r>
      <w:r w:rsidRPr="002A749A">
        <w:rPr>
          <w:u w:val="single"/>
        </w:rPr>
        <w:t>which would</w:t>
      </w:r>
      <w:r w:rsidRPr="00A405A7">
        <w:rPr>
          <w:sz w:val="12"/>
        </w:rPr>
        <w:t xml:space="preserve"> cost lives and likely </w:t>
      </w:r>
      <w:r w:rsidRPr="002A749A">
        <w:rPr>
          <w:u w:val="single"/>
        </w:rPr>
        <w:t>delay an economic recovery</w:t>
      </w:r>
      <w:r w:rsidRPr="00A405A7">
        <w:rPr>
          <w:sz w:val="12"/>
        </w:rPr>
        <w:t xml:space="preserve">, </w:t>
      </w:r>
      <w:r w:rsidRPr="002A749A">
        <w:rPr>
          <w:rStyle w:val="Emphasis"/>
        </w:rPr>
        <w:t>policymakers should provide robust assistance</w:t>
      </w:r>
      <w:r w:rsidRPr="00A405A7">
        <w:rPr>
          <w:sz w:val="12"/>
        </w:rPr>
        <w:t xml:space="preserve"> to individuals and state and local governments and continue it as long as it is needed. Confronted by a pandemic-induced economic free-fall early this spring, the President and </w:t>
      </w:r>
      <w:r w:rsidRPr="002A749A">
        <w:rPr>
          <w:u w:val="single"/>
        </w:rPr>
        <w:t>Congress</w:t>
      </w:r>
      <w:r w:rsidRPr="00A405A7">
        <w:rPr>
          <w:sz w:val="12"/>
        </w:rPr>
        <w:t xml:space="preserve"> quickly </w:t>
      </w:r>
      <w:r w:rsidRPr="002A749A">
        <w:rPr>
          <w:u w:val="single"/>
        </w:rPr>
        <w:t>enacted several pieces of relief legislation with provisions to shore up household incomes</w:t>
      </w:r>
      <w:r w:rsidRPr="00A405A7">
        <w:rPr>
          <w:sz w:val="12"/>
        </w:rPr>
        <w:t xml:space="preserve">. Those </w:t>
      </w:r>
      <w:r w:rsidRPr="002A749A">
        <w:rPr>
          <w:rStyle w:val="Emphasis"/>
        </w:rPr>
        <w:t>measures generally worked well</w:t>
      </w:r>
      <w:r w:rsidRPr="00A405A7">
        <w:rPr>
          <w:sz w:val="12"/>
        </w:rPr>
        <w:t xml:space="preserve">, </w:t>
      </w:r>
      <w:r w:rsidRPr="002A749A">
        <w:rPr>
          <w:u w:val="single"/>
        </w:rPr>
        <w:t>preventing poverty from spiking</w:t>
      </w:r>
      <w:r w:rsidRPr="00A405A7">
        <w:rPr>
          <w:sz w:val="12"/>
        </w:rPr>
        <w:t xml:space="preserve"> even as millions of workers lost their jobs and keeping household consumption — </w:t>
      </w:r>
      <w:r w:rsidRPr="002A749A">
        <w:rPr>
          <w:u w:val="single"/>
        </w:rPr>
        <w:t>and hence the economy — from sinking even further</w:t>
      </w:r>
      <w:r w:rsidRPr="00A405A7">
        <w:rPr>
          <w:sz w:val="12"/>
        </w:rPr>
        <w:t xml:space="preserve">. </w:t>
      </w:r>
      <w:r w:rsidRPr="002A749A">
        <w:rPr>
          <w:u w:val="single"/>
        </w:rPr>
        <w:t xml:space="preserve">Yet the downturn has inflicted </w:t>
      </w:r>
      <w:r w:rsidRPr="002A749A">
        <w:rPr>
          <w:rStyle w:val="Emphasis"/>
        </w:rPr>
        <w:t>severe, widespread hardship, as data on rising food insecurity, housing insecurity, and other hardships</w:t>
      </w:r>
      <w:r w:rsidRPr="002A749A">
        <w:rPr>
          <w:u w:val="single"/>
        </w:rPr>
        <w:t xml:space="preserve"> </w:t>
      </w:r>
      <w:r w:rsidRPr="00A405A7">
        <w:rPr>
          <w:sz w:val="12"/>
        </w:rPr>
        <w:t>and the miles-long lines of cars outside food banks</w:t>
      </w:r>
      <w:r w:rsidRPr="002A749A">
        <w:rPr>
          <w:u w:val="single"/>
        </w:rPr>
        <w:t xml:space="preserve"> attest.</w:t>
      </w:r>
      <w:r>
        <w:rPr>
          <w:u w:val="single"/>
        </w:rPr>
        <w:t xml:space="preserve"> </w:t>
      </w:r>
      <w:r w:rsidRPr="00A405A7">
        <w:rPr>
          <w:sz w:val="12"/>
        </w:rPr>
        <w:t xml:space="preserve">The President has repeatedly signaled that his preferred path forward starts with aggressive reopenings of local economies. Senate Majority Leader Mitch McConnell, anticipating a strong economic rebound, said at the end of May that he preferred the next relief package be “narrowly crafted, designed to help us where we are a month from now, not where we were three months ago.”1 Senator McConnell has now called for significantly limiting the package in size and scope. Yet this approach makes a fundamental error by assuming that the public health restrictions imposed in response to the pandemic are at the root of the downturn and that the economy will recover strongly once they are lifted. To the contrary, </w:t>
      </w:r>
      <w:r w:rsidRPr="002A749A">
        <w:rPr>
          <w:u w:val="single"/>
        </w:rPr>
        <w:t xml:space="preserve">COVID-19’s recent resurgence in states that reopened prematurely shows the </w:t>
      </w:r>
      <w:r w:rsidRPr="002A749A">
        <w:rPr>
          <w:rStyle w:val="Emphasis"/>
        </w:rPr>
        <w:t>economy will almost certainly remain weak for many months</w:t>
      </w:r>
      <w:r w:rsidRPr="00A405A7">
        <w:rPr>
          <w:sz w:val="12"/>
        </w:rPr>
        <w:t xml:space="preserve"> and that a full recovery cannot occur until the virus is under control and people feel safe resuming economic activity. These </w:t>
      </w:r>
      <w:r w:rsidRPr="002A749A">
        <w:rPr>
          <w:u w:val="single"/>
        </w:rPr>
        <w:t>reopenings have failed as a strategy to bolster household and state finances,</w:t>
      </w:r>
      <w:r w:rsidRPr="00A405A7">
        <w:rPr>
          <w:sz w:val="12"/>
        </w:rPr>
        <w:t xml:space="preserve"> and this strategy cannot justify a federal retreat on robust fiscal help for families and states. Instead, </w:t>
      </w:r>
      <w:r w:rsidRPr="002A749A">
        <w:rPr>
          <w:rStyle w:val="Emphasis"/>
        </w:rPr>
        <w:t>policymakers should act now to build on the success of efforts to date to alleviate hardship and bolster the economy</w:t>
      </w:r>
      <w:r w:rsidRPr="00A405A7">
        <w:rPr>
          <w:sz w:val="12"/>
        </w:rPr>
        <w:t xml:space="preserve">. This paper, divided in to five sections, reaches the following conclusions: </w:t>
      </w:r>
      <w:r w:rsidRPr="002A749A">
        <w:rPr>
          <w:u w:val="single"/>
        </w:rPr>
        <w:t>Legislation responding to the pandemic has softened the recession’s blow</w:t>
      </w:r>
      <w:r w:rsidRPr="00A405A7">
        <w:rPr>
          <w:sz w:val="12"/>
        </w:rPr>
        <w:t xml:space="preserve"> to low- and moderate-income households and the economy, research shows. UI benefit and </w:t>
      </w:r>
      <w:r w:rsidRPr="002A749A">
        <w:rPr>
          <w:u w:val="single"/>
        </w:rPr>
        <w:t>eligibility expansions and one-time stimulus payments enabled low- and moderate-income families to maintain their spending, cushioning the blow to overall spending and the economy</w:t>
      </w:r>
      <w:r w:rsidRPr="00A405A7">
        <w:rPr>
          <w:sz w:val="12"/>
        </w:rPr>
        <w:t>. Personal incomes were actually higher in April and May than in February, and poverty rates fell by about 2 percentage points over that period, although this partly reflected the one-time infusion from the stimulus payments</w:t>
      </w:r>
      <w:r w:rsidRPr="002A749A">
        <w:rPr>
          <w:u w:val="single"/>
        </w:rPr>
        <w:t>. The assistance also prevented the income and poverty gaps between Black and Latino households and white households from growing.</w:t>
      </w:r>
      <w:r w:rsidRPr="00A405A7">
        <w:rPr>
          <w:sz w:val="12"/>
        </w:rPr>
        <w:t xml:space="preserve"> Overall, by getting resources to households that spent them, federal assistance prevented even deeper job losses and an even sharper decline in the economy. </w:t>
      </w:r>
      <w:r w:rsidRPr="002A749A">
        <w:rPr>
          <w:rStyle w:val="Emphasis"/>
        </w:rPr>
        <w:t xml:space="preserve">But the federal supplement </w:t>
      </w:r>
      <w:r w:rsidRPr="00A405A7">
        <w:rPr>
          <w:sz w:val="12"/>
        </w:rPr>
        <w:t xml:space="preserve">to weekly unemployment benefits, which has played a large role in keeping things from getting worse, </w:t>
      </w:r>
      <w:r w:rsidRPr="002A749A">
        <w:rPr>
          <w:rStyle w:val="Emphasis"/>
        </w:rPr>
        <w:t>is slated to expire in just a few weeks.</w:t>
      </w:r>
      <w:r>
        <w:rPr>
          <w:rStyle w:val="Emphasis"/>
        </w:rPr>
        <w:t xml:space="preserve"> </w:t>
      </w:r>
      <w:r w:rsidRPr="002A749A">
        <w:rPr>
          <w:u w:val="single"/>
        </w:rPr>
        <w:t>Yet many households are suffering hardship</w:t>
      </w:r>
      <w:r w:rsidRPr="00A405A7">
        <w:rPr>
          <w:sz w:val="12"/>
        </w:rPr>
        <w:t xml:space="preserve">, highlighting the shortcomings in measures enacted to date and the need to do more rather than to retrench prematurely. </w:t>
      </w:r>
      <w:r w:rsidRPr="002A749A">
        <w:rPr>
          <w:u w:val="single"/>
        </w:rPr>
        <w:t>Real-time data on food insecurity and adverse mental health conditions</w:t>
      </w:r>
      <w:r w:rsidRPr="00A405A7">
        <w:rPr>
          <w:sz w:val="12"/>
        </w:rPr>
        <w:t xml:space="preserve"> from weekly Census Bureau surveys </w:t>
      </w:r>
      <w:r w:rsidRPr="002A749A">
        <w:rPr>
          <w:u w:val="single"/>
        </w:rPr>
        <w:t>show tremendous unmet need.</w:t>
      </w:r>
      <w:r w:rsidRPr="00A405A7">
        <w:rPr>
          <w:sz w:val="12"/>
        </w:rPr>
        <w:t xml:space="preserve"> Roughly 1 in 5 renters are behind in their rent payments, potentially setting up a wave of evictions once various moratoriums on evictions end, and food insecurity has risen sharply. The CARES Act excluded important types of assistance that could have helped address food insecurity while also aiding the economy, such as an increase in the maximum SNAP (food stamp) benefit akin to that enacted during the Great Recession. </w:t>
      </w:r>
      <w:r w:rsidRPr="002A749A">
        <w:rPr>
          <w:u w:val="single"/>
        </w:rPr>
        <w:t>Efforts to reopen states before the virus is under control have proven dangerous and ineffective.</w:t>
      </w:r>
      <w:r w:rsidRPr="00A405A7">
        <w:rPr>
          <w:sz w:val="12"/>
        </w:rPr>
        <w:t xml:space="preserve"> Infections and hospitalizations have surged in various states that pushed ahead before meeting the basic federal criteria for reopening. Prematurely reopening also has failed in strictly economic terms, by assuming incorrectly that people would resume their normal spending patterns when their state reopened even if the pandemic remained uncontrolled</w:t>
      </w:r>
      <w:r w:rsidRPr="002A749A">
        <w:rPr>
          <w:rStyle w:val="Emphasis"/>
        </w:rPr>
        <w:t>. Research shows that economic activity collapsed earlier this year</w:t>
      </w:r>
      <w:r w:rsidRPr="00A405A7">
        <w:rPr>
          <w:sz w:val="12"/>
        </w:rPr>
        <w:t xml:space="preserve"> primarily because people curbed their activities to avoid getting sick or infecting others, not because of state stay-at-home restrictions, and lifting those restrictions reversed only a modest part of the pandemic-induced decline in economic activity. Premature reopening will not encourage enough activity to restore the economy, but apparently it does encourage enough activity to spread the virus. </w:t>
      </w:r>
      <w:r w:rsidRPr="002A749A">
        <w:rPr>
          <w:u w:val="single"/>
        </w:rPr>
        <w:t>This means that pushing states to reopen their economies prematurely is no substitute for assisting individuals and cash-strapped state and local governments.</w:t>
      </w:r>
      <w:r>
        <w:rPr>
          <w:u w:val="single"/>
        </w:rPr>
        <w:t xml:space="preserve"> </w:t>
      </w:r>
      <w:r w:rsidRPr="00A405A7">
        <w:rPr>
          <w:sz w:val="12"/>
        </w:rPr>
        <w:t>A</w:t>
      </w:r>
      <w:r w:rsidRPr="00A405A7">
        <w:rPr>
          <w:rStyle w:val="Emphasis"/>
          <w:b w:val="0"/>
          <w:sz w:val="12"/>
          <w:u w:val="none"/>
        </w:rPr>
        <w:t xml:space="preserve">n </w:t>
      </w:r>
      <w:r w:rsidRPr="002A749A">
        <w:rPr>
          <w:rStyle w:val="Emphasis"/>
        </w:rPr>
        <w:t>inadequate federal response would hinder efforts to control the pandemic and hurt households and the economy.</w:t>
      </w:r>
      <w:r w:rsidRPr="00A405A7">
        <w:rPr>
          <w:rStyle w:val="Emphasis"/>
          <w:b w:val="0"/>
          <w:sz w:val="12"/>
          <w:u w:val="none"/>
        </w:rPr>
        <w:t xml:space="preserve"> D</w:t>
      </w:r>
      <w:r w:rsidRPr="00A405A7">
        <w:rPr>
          <w:sz w:val="12"/>
        </w:rPr>
        <w:t xml:space="preserve">espite some positive economic news, </w:t>
      </w:r>
      <w:r w:rsidRPr="002A749A">
        <w:rPr>
          <w:rStyle w:val="Emphasis"/>
        </w:rPr>
        <w:t>the path of the recession remains very uncertain</w:t>
      </w:r>
      <w:r w:rsidRPr="00A405A7">
        <w:rPr>
          <w:sz w:val="12"/>
        </w:rPr>
        <w:t xml:space="preserve">, </w:t>
      </w:r>
      <w:r w:rsidRPr="002A749A">
        <w:rPr>
          <w:u w:val="single"/>
        </w:rPr>
        <w:t>driven by a public health crisis that is not close to being under control</w:t>
      </w:r>
      <w:r w:rsidRPr="00A405A7">
        <w:rPr>
          <w:sz w:val="12"/>
        </w:rPr>
        <w:t xml:space="preserve">. Mainstream forecasts suggest that </w:t>
      </w:r>
      <w:r w:rsidRPr="002A749A">
        <w:rPr>
          <w:rStyle w:val="Emphasis"/>
        </w:rPr>
        <w:t>without further fiscal stimulus, the economy will remain weak for an extended period.</w:t>
      </w:r>
      <w:r w:rsidRPr="00A405A7">
        <w:rPr>
          <w:sz w:val="12"/>
        </w:rPr>
        <w:t xml:space="preserve"> Indeed, </w:t>
      </w:r>
      <w:r w:rsidRPr="002A749A">
        <w:rPr>
          <w:u w:val="single"/>
        </w:rPr>
        <w:t xml:space="preserve">allowing the CARES Act’s expansion of UI benefits to expire without a replacement </w:t>
      </w:r>
      <w:r w:rsidRPr="002A749A">
        <w:rPr>
          <w:rStyle w:val="Emphasis"/>
        </w:rPr>
        <w:t>would cost an estimated 2 million jobs over the next year</w:t>
      </w:r>
      <w:r w:rsidRPr="00A405A7">
        <w:rPr>
          <w:sz w:val="12"/>
        </w:rPr>
        <w:t xml:space="preserve">, according to former Council of Economic Advisers (CEA) Chair Jason Furman.2 Further, </w:t>
      </w:r>
      <w:r w:rsidRPr="002A749A">
        <w:rPr>
          <w:u w:val="single"/>
        </w:rPr>
        <w:t>state budgets have yet to feel the recession’s full impact; states’ massive shortfalls will force deep cuts and layoffs to comply with states’ balanced-budget requirements.</w:t>
      </w:r>
      <w:r w:rsidRPr="00A405A7">
        <w:rPr>
          <w:sz w:val="12"/>
        </w:rPr>
        <w:t xml:space="preserve"> Federal Reserve Chair Jerome Powell has emphasized that </w:t>
      </w:r>
      <w:r w:rsidRPr="00A405A7">
        <w:rPr>
          <w:rStyle w:val="Emphasis"/>
        </w:rPr>
        <w:t>the costs of failing to enact further fiscal stimulus would be large and long-lasting</w:t>
      </w:r>
      <w:r w:rsidRPr="00A405A7">
        <w:rPr>
          <w:sz w:val="12"/>
        </w:rPr>
        <w:t xml:space="preserve">: “If we let people be out of work for long periods of time, </w:t>
      </w:r>
      <w:r w:rsidRPr="00A405A7">
        <w:rPr>
          <w:u w:val="single"/>
        </w:rPr>
        <w:t xml:space="preserve">if we let businesses fail unnecessarily, waves of them, there’ll be </w:t>
      </w:r>
      <w:r w:rsidRPr="00A405A7">
        <w:rPr>
          <w:rStyle w:val="Emphasis"/>
        </w:rPr>
        <w:t>longer-term damage to the economy.</w:t>
      </w:r>
      <w:r w:rsidRPr="00A405A7">
        <w:rPr>
          <w:u w:val="single"/>
        </w:rPr>
        <w:t>”</w:t>
      </w:r>
      <w:r w:rsidRPr="00A405A7">
        <w:rPr>
          <w:sz w:val="12"/>
        </w:rPr>
        <w:t xml:space="preserve">3 </w:t>
      </w:r>
      <w:r w:rsidRPr="00A405A7">
        <w:rPr>
          <w:u w:val="single"/>
        </w:rPr>
        <w:t xml:space="preserve">Failure to protect families and the economy would also </w:t>
      </w:r>
      <w:r w:rsidRPr="00A405A7">
        <w:rPr>
          <w:rStyle w:val="Emphasis"/>
        </w:rPr>
        <w:t>widen the nation’s glaring racial inequities</w:t>
      </w:r>
      <w:r w:rsidRPr="00A405A7">
        <w:rPr>
          <w:sz w:val="12"/>
        </w:rPr>
        <w:t xml:space="preserve">, as the pandemic’s health and economic impacts are disproportionately affecting people of color. </w:t>
      </w:r>
      <w:r w:rsidRPr="00A405A7">
        <w:rPr>
          <w:rStyle w:val="Emphasis"/>
        </w:rPr>
        <w:t>Strong fiscal stimulus</w:t>
      </w:r>
      <w:r w:rsidRPr="00A405A7">
        <w:rPr>
          <w:sz w:val="12"/>
        </w:rPr>
        <w:t xml:space="preserve"> thus </w:t>
      </w:r>
      <w:r w:rsidRPr="00A405A7">
        <w:rPr>
          <w:rStyle w:val="Emphasis"/>
        </w:rPr>
        <w:t>is urgently needed</w:t>
      </w:r>
      <w:r w:rsidRPr="00A405A7">
        <w:rPr>
          <w:sz w:val="12"/>
        </w:rPr>
        <w:t xml:space="preserve">. </w:t>
      </w:r>
      <w:r w:rsidRPr="00A405A7">
        <w:rPr>
          <w:u w:val="single"/>
        </w:rPr>
        <w:t>Federal policymakers should enact further, strong stimulus measures, including income supports for struggling individuals and families and robust fiscal relief for states</w:t>
      </w:r>
      <w:r w:rsidRPr="00A405A7">
        <w:rPr>
          <w:sz w:val="12"/>
        </w:rPr>
        <w:t>, as well as stronger public health measures to contain the spread of the virus. The House took a strong step in this direction when it passed the Heroes Act in May.</w:t>
      </w:r>
    </w:p>
    <w:p w14:paraId="500F3195" w14:textId="71EDFE1D" w:rsidR="00F1078C" w:rsidRDefault="00F1078C" w:rsidP="001E6942">
      <w:pPr>
        <w:rPr>
          <w:sz w:val="12"/>
        </w:rPr>
      </w:pPr>
    </w:p>
    <w:p w14:paraId="523A8855" w14:textId="37CE4EC6" w:rsidR="00F1078C" w:rsidRDefault="00FB0852" w:rsidP="00FB0852">
      <w:pPr>
        <w:pStyle w:val="Heading3"/>
      </w:pPr>
      <w:r>
        <w:t xml:space="preserve">Impact – Slow Growth </w:t>
      </w:r>
    </w:p>
    <w:p w14:paraId="1C5EE111" w14:textId="77777777" w:rsidR="00FB0852" w:rsidRPr="00F24351" w:rsidRDefault="00FB0852" w:rsidP="00FB0852">
      <w:pPr>
        <w:pStyle w:val="Heading4"/>
        <w:rPr>
          <w:rFonts w:cs="Times New Roman"/>
        </w:rPr>
      </w:pPr>
      <w:r w:rsidRPr="00F24351">
        <w:rPr>
          <w:rFonts w:cs="Times New Roman"/>
        </w:rPr>
        <w:t xml:space="preserve">Decline in leadership from slow growth increases the probability of conflict, and miscalculation. </w:t>
      </w:r>
    </w:p>
    <w:p w14:paraId="7EED172C" w14:textId="77777777" w:rsidR="00FB0852" w:rsidRPr="00F24351" w:rsidRDefault="00FB0852" w:rsidP="00FB0852">
      <w:r w:rsidRPr="00F24351">
        <w:rPr>
          <w:rStyle w:val="Style13ptBold"/>
        </w:rPr>
        <w:t>Landay 17</w:t>
      </w:r>
      <w:r w:rsidRPr="00F24351">
        <w:t xml:space="preserve"> [Jonathan Landay, DC National Security correspondent for Reuters.] “U.S. intelligence study warns of growing conflict risk” Jan 9, 2017 (</w:t>
      </w:r>
      <w:hyperlink r:id="rId44" w:history="1">
        <w:r w:rsidRPr="00F24351">
          <w:rPr>
            <w:rStyle w:val="Hyperlink"/>
          </w:rPr>
          <w:t>http://www.reuters.com/article/us-usa-intelligence-future-idUSKBN14T1J4</w:t>
        </w:r>
      </w:hyperlink>
      <w:r w:rsidRPr="00F24351">
        <w:t>) - MZhu</w:t>
      </w:r>
    </w:p>
    <w:p w14:paraId="689F020F" w14:textId="77777777" w:rsidR="00FB0852" w:rsidRPr="00F24351" w:rsidRDefault="00FB0852" w:rsidP="00FB0852">
      <w:r w:rsidRPr="00F24351">
        <w:rPr>
          <w:rStyle w:val="StyleUnderline"/>
          <w:highlight w:val="cyan"/>
        </w:rPr>
        <w:t>The risk of conflicts</w:t>
      </w:r>
      <w:r w:rsidRPr="00F24351">
        <w:rPr>
          <w:rStyle w:val="StyleUnderline"/>
        </w:rPr>
        <w:t xml:space="preserve"> between and within nations </w:t>
      </w:r>
      <w:r w:rsidRPr="00F24351">
        <w:rPr>
          <w:rStyle w:val="StyleUnderline"/>
          <w:highlight w:val="cyan"/>
        </w:rPr>
        <w:t xml:space="preserve">will </w:t>
      </w:r>
      <w:r w:rsidRPr="00F24351">
        <w:rPr>
          <w:rStyle w:val="Emphasis"/>
          <w:highlight w:val="cyan"/>
        </w:rPr>
        <w:t>increase</w:t>
      </w:r>
      <w:r w:rsidRPr="00F24351">
        <w:rPr>
          <w:rStyle w:val="StyleUnderline"/>
          <w:highlight w:val="cyan"/>
        </w:rPr>
        <w:t xml:space="preserve"> </w:t>
      </w:r>
      <w:r w:rsidRPr="00F24351">
        <w:rPr>
          <w:rStyle w:val="StyleUnderline"/>
        </w:rPr>
        <w:t>over the next five years</w:t>
      </w:r>
      <w:r w:rsidRPr="00F24351">
        <w:t xml:space="preserve"> to levels not seen since the Cold War </w:t>
      </w:r>
      <w:r w:rsidRPr="00F24351">
        <w:rPr>
          <w:rStyle w:val="Emphasis"/>
          <w:highlight w:val="cyan"/>
        </w:rPr>
        <w:t xml:space="preserve">as </w:t>
      </w:r>
      <w:r w:rsidRPr="00F24351">
        <w:rPr>
          <w:rStyle w:val="Emphasis"/>
        </w:rPr>
        <w:t xml:space="preserve">global </w:t>
      </w:r>
      <w:r w:rsidRPr="00F24351">
        <w:rPr>
          <w:rStyle w:val="Emphasis"/>
          <w:highlight w:val="cyan"/>
        </w:rPr>
        <w:t>growth slows</w:t>
      </w:r>
      <w:r w:rsidRPr="00F24351">
        <w:rPr>
          <w:highlight w:val="cyan"/>
        </w:rPr>
        <w:t xml:space="preserve">, </w:t>
      </w:r>
      <w:r w:rsidRPr="00F24351">
        <w:rPr>
          <w:rStyle w:val="Emphasis"/>
          <w:highlight w:val="cyan"/>
        </w:rPr>
        <w:t>the post-World War Two order erodes</w:t>
      </w:r>
      <w:r w:rsidRPr="00F24351">
        <w:rPr>
          <w:highlight w:val="cyan"/>
        </w:rPr>
        <w:t xml:space="preserve"> </w:t>
      </w:r>
      <w:r w:rsidRPr="00F24351">
        <w:rPr>
          <w:rStyle w:val="StyleUnderline"/>
          <w:highlight w:val="cyan"/>
        </w:rPr>
        <w:t>and</w:t>
      </w:r>
      <w:r w:rsidRPr="00F24351">
        <w:rPr>
          <w:highlight w:val="cyan"/>
        </w:rPr>
        <w:t xml:space="preserve"> </w:t>
      </w:r>
      <w:r w:rsidRPr="00F24351">
        <w:rPr>
          <w:rStyle w:val="Emphasis"/>
          <w:highlight w:val="cyan"/>
        </w:rPr>
        <w:t>anti-globalization fuels nationalism</w:t>
      </w:r>
      <w:r w:rsidRPr="00F24351">
        <w:t xml:space="preserve">, </w:t>
      </w:r>
      <w:r w:rsidRPr="00F24351">
        <w:rPr>
          <w:rStyle w:val="StyleUnderline"/>
        </w:rPr>
        <w:t>said a U.S. intelligence report released</w:t>
      </w:r>
      <w:r w:rsidRPr="00F24351">
        <w:t xml:space="preserve"> on Monday.</w:t>
      </w:r>
    </w:p>
    <w:p w14:paraId="371EE07A" w14:textId="77777777" w:rsidR="00FB0852" w:rsidRPr="00F24351" w:rsidRDefault="00FB0852" w:rsidP="00FB0852">
      <w:r w:rsidRPr="00F24351">
        <w:t>"</w:t>
      </w:r>
      <w:r w:rsidRPr="00F24351">
        <w:rPr>
          <w:rStyle w:val="StyleUnderline"/>
          <w:highlight w:val="cyan"/>
        </w:rPr>
        <w:t xml:space="preserve">These trends will converge at </w:t>
      </w:r>
      <w:r w:rsidRPr="00F24351">
        <w:rPr>
          <w:rStyle w:val="Emphasis"/>
          <w:highlight w:val="cyan"/>
        </w:rPr>
        <w:t>an unprecedented pace</w:t>
      </w:r>
      <w:r w:rsidRPr="00F24351">
        <w:rPr>
          <w:highlight w:val="cyan"/>
        </w:rPr>
        <w:t xml:space="preserve"> </w:t>
      </w:r>
      <w:r w:rsidRPr="00F24351">
        <w:rPr>
          <w:rStyle w:val="StyleUnderline"/>
          <w:highlight w:val="cyan"/>
        </w:rPr>
        <w:t>to make governing and cooperation harder and to change the</w:t>
      </w:r>
      <w:r w:rsidRPr="00F24351">
        <w:rPr>
          <w:rStyle w:val="StyleUnderline"/>
        </w:rPr>
        <w:t xml:space="preserve"> nature of power</w:t>
      </w:r>
      <w:r w:rsidRPr="00F24351">
        <w:t xml:space="preserve"> – </w:t>
      </w:r>
      <w:r w:rsidRPr="00F24351">
        <w:rPr>
          <w:rStyle w:val="StyleUnderline"/>
        </w:rPr>
        <w:t xml:space="preserve">fundamentally altering the </w:t>
      </w:r>
      <w:r w:rsidRPr="00F24351">
        <w:rPr>
          <w:rStyle w:val="StyleUnderline"/>
          <w:highlight w:val="cyan"/>
        </w:rPr>
        <w:t>global landscape</w:t>
      </w:r>
      <w:r w:rsidRPr="00F24351">
        <w:t>," said "Global Trends: Paradox of Progress," the sixth in a series of quadrennial studies by the U.S. National Intelligence Council.</w:t>
      </w:r>
    </w:p>
    <w:p w14:paraId="369678CB" w14:textId="77777777" w:rsidR="00FB0852" w:rsidRPr="00F24351" w:rsidRDefault="00FB0852" w:rsidP="00FB0852">
      <w:r w:rsidRPr="00F24351">
        <w:t xml:space="preserve">The findings, published less than two weeks before U.S. President-elect Donald Trump takes office on Jan. 20, outlined factors shaping a "dark and difficult near future," </w:t>
      </w:r>
      <w:r w:rsidRPr="00F24351">
        <w:rPr>
          <w:rStyle w:val="StyleUnderline"/>
          <w:highlight w:val="cyan"/>
        </w:rPr>
        <w:t>including a more assertive Russia and China, regional conflicts, terrorism, rising income inequality, climate change and sluggish</w:t>
      </w:r>
      <w:r w:rsidRPr="00F24351">
        <w:rPr>
          <w:rStyle w:val="StyleUnderline"/>
        </w:rPr>
        <w:t xml:space="preserve"> economic </w:t>
      </w:r>
      <w:r w:rsidRPr="00F24351">
        <w:rPr>
          <w:rStyle w:val="StyleUnderline"/>
          <w:highlight w:val="cyan"/>
        </w:rPr>
        <w:t>growth</w:t>
      </w:r>
      <w:r w:rsidRPr="00F24351">
        <w:t>.</w:t>
      </w:r>
    </w:p>
    <w:p w14:paraId="45A4E0BB" w14:textId="77777777" w:rsidR="00FB0852" w:rsidRPr="00F24351" w:rsidRDefault="00FB0852" w:rsidP="00FB0852">
      <w:r w:rsidRPr="00F24351">
        <w:t>Global Trends reports deliberately avoid analyzing U.S. policies or choices, but the latest study underscored the complex difficulties Trump must address in order to fulfill his vows to improve relations with Russia, level the economic playing field with China, return jobs to the United States and defeat terrorism.</w:t>
      </w:r>
    </w:p>
    <w:p w14:paraId="614E4FBB" w14:textId="77777777" w:rsidR="00FB0852" w:rsidRPr="00F24351" w:rsidRDefault="00FB0852" w:rsidP="00FB0852">
      <w:r w:rsidRPr="00F24351">
        <w:t>The National Intelligence Council comprises the senior U.S. regional and subject-matter intelligence analysts. It oversees the drafting of National Intelligence Estimates, which often synthesize work by all 17 intelligence agencies and are the most comprehensive analytic products of U.S intelligence.</w:t>
      </w:r>
    </w:p>
    <w:p w14:paraId="1455A50F" w14:textId="77777777" w:rsidR="00FB0852" w:rsidRPr="00F24351" w:rsidRDefault="00FB0852" w:rsidP="00FB0852">
      <w:r w:rsidRPr="00F24351">
        <w:t>The study, which included interviews with academic experts as well as financial and political leaders worldwide, examined political, social, economic and technological trends that the authors project will shape the world from the present to 2035, and their potential impact.</w:t>
      </w:r>
    </w:p>
    <w:p w14:paraId="34A9E80C" w14:textId="77777777" w:rsidR="00FB0852" w:rsidRPr="00F24351" w:rsidRDefault="00FB0852" w:rsidP="00FB0852">
      <w:r w:rsidRPr="00F24351">
        <w:t>'INWARD-LOOKING WEST'</w:t>
      </w:r>
    </w:p>
    <w:p w14:paraId="7537E5A7" w14:textId="77777777" w:rsidR="00FB0852" w:rsidRPr="00F24351" w:rsidRDefault="00FB0852" w:rsidP="00FB0852">
      <w:r w:rsidRPr="00F24351">
        <w:t>It said the threat of terrorism would grow in coming decades as small groups and individuals harnessed "new technologies, ideas and relationships."</w:t>
      </w:r>
    </w:p>
    <w:p w14:paraId="7C723AF0" w14:textId="77777777" w:rsidR="00FB0852" w:rsidRPr="00F24351" w:rsidRDefault="00FB0852" w:rsidP="00FB0852">
      <w:r w:rsidRPr="00F24351">
        <w:rPr>
          <w:rStyle w:val="StyleUnderline"/>
          <w:highlight w:val="cyan"/>
        </w:rPr>
        <w:t>Uncertainty about the United States, coupled with an "inward-looking West"</w:t>
      </w:r>
      <w:r w:rsidRPr="00F24351">
        <w:t xml:space="preserve"> and the weakening of international human rights and conflict prevention standards, </w:t>
      </w:r>
      <w:r w:rsidRPr="00F24351">
        <w:rPr>
          <w:rStyle w:val="StyleUnderline"/>
          <w:highlight w:val="cyan"/>
        </w:rPr>
        <w:t>will encourage China and Russia to challenge American influence</w:t>
      </w:r>
      <w:r w:rsidRPr="00F24351">
        <w:t>, the study added.</w:t>
      </w:r>
    </w:p>
    <w:p w14:paraId="454C1262" w14:textId="77777777" w:rsidR="00FB0852" w:rsidRPr="00F24351" w:rsidRDefault="00FB0852" w:rsidP="00FB0852">
      <w:r w:rsidRPr="00F24351">
        <w:rPr>
          <w:rStyle w:val="StyleUnderline"/>
          <w:highlight w:val="cyan"/>
        </w:rPr>
        <w:t>Those challenges</w:t>
      </w:r>
      <w:r w:rsidRPr="00F24351">
        <w:rPr>
          <w:rStyle w:val="StyleUnderline"/>
        </w:rPr>
        <w:t xml:space="preserve"> "will stay below the threshold of hot war but </w:t>
      </w:r>
      <w:r w:rsidRPr="00F24351">
        <w:rPr>
          <w:rStyle w:val="StyleUnderline"/>
          <w:highlight w:val="cyan"/>
        </w:rPr>
        <w:t xml:space="preserve">bring profound risks of </w:t>
      </w:r>
      <w:r w:rsidRPr="00F24351">
        <w:rPr>
          <w:rStyle w:val="Emphasis"/>
          <w:highlight w:val="cyan"/>
        </w:rPr>
        <w:t>miscalc</w:t>
      </w:r>
      <w:r w:rsidRPr="00F24351">
        <w:rPr>
          <w:rStyle w:val="Emphasis"/>
        </w:rPr>
        <w:t>ulation</w:t>
      </w:r>
      <w:r w:rsidRPr="00F24351">
        <w:rPr>
          <w:rStyle w:val="StyleUnderline"/>
        </w:rPr>
        <w:t>,"</w:t>
      </w:r>
      <w:r w:rsidRPr="00F24351">
        <w:t xml:space="preserve"> the study warned. "</w:t>
      </w:r>
      <w:r w:rsidRPr="00F24351">
        <w:rPr>
          <w:rStyle w:val="StyleUnderline"/>
        </w:rPr>
        <w:t>Overconfidence that material strength can manage escalation will increase the risks of interstate conflict</w:t>
      </w:r>
      <w:r w:rsidRPr="00F24351">
        <w:t xml:space="preserve"> to levels not seen since the Cold War."</w:t>
      </w:r>
    </w:p>
    <w:p w14:paraId="126A038F" w14:textId="77777777" w:rsidR="00FB0852" w:rsidRPr="00F24351" w:rsidRDefault="00FB0852" w:rsidP="00FB0852">
      <w:r w:rsidRPr="00F24351">
        <w:t>While "hot war" may be avoided, differences in values and interests among states and drives for regional dominance "are leading to a spheres of influence world," it said,</w:t>
      </w:r>
    </w:p>
    <w:p w14:paraId="08174325" w14:textId="77777777" w:rsidR="00FB0852" w:rsidRPr="00F24351" w:rsidRDefault="00FB0852" w:rsidP="00FB0852">
      <w:r w:rsidRPr="00F24351">
        <w:t>The latest Global Trends, the subject of a Washington conference, added that the situation also offered opportunities to governments, societies, groups and individuals to make choices that could bring "more hopeful, secure futures."</w:t>
      </w:r>
    </w:p>
    <w:p w14:paraId="7F778CC6" w14:textId="77777777" w:rsidR="00FB0852" w:rsidRPr="00F24351" w:rsidRDefault="00FB0852" w:rsidP="00FB0852">
      <w:r w:rsidRPr="00F24351">
        <w:t>"As the paradox of progress implies, the same trends generating near-term risks also can create opportunities for better outcomes over the long term," the study said.</w:t>
      </w:r>
    </w:p>
    <w:p w14:paraId="286079D3" w14:textId="77777777" w:rsidR="00FB0852" w:rsidRPr="00F24351" w:rsidRDefault="00FB0852" w:rsidP="00FB0852">
      <w:r w:rsidRPr="00F24351">
        <w:t>THE HOME FRONT</w:t>
      </w:r>
    </w:p>
    <w:p w14:paraId="182E4ABA" w14:textId="77777777" w:rsidR="00FB0852" w:rsidRPr="00F24351" w:rsidRDefault="00FB0852" w:rsidP="00FB0852">
      <w:r w:rsidRPr="00F24351">
        <w:t xml:space="preserve">The report also said that </w:t>
      </w:r>
      <w:r w:rsidRPr="00F24351">
        <w:rPr>
          <w:rStyle w:val="StyleUnderline"/>
        </w:rPr>
        <w:t>while globalization and technological advances had "enriched the richest" and raised billions from poverty</w:t>
      </w:r>
      <w:r w:rsidRPr="00F24351">
        <w:t xml:space="preserve">, </w:t>
      </w:r>
      <w:r w:rsidRPr="00F24351">
        <w:rPr>
          <w:rStyle w:val="StyleUnderline"/>
        </w:rPr>
        <w:t xml:space="preserve">they had also "hollowed out" Western middle classes and ignited </w:t>
      </w:r>
      <w:r w:rsidRPr="00F24351">
        <w:rPr>
          <w:rStyle w:val="Emphasis"/>
        </w:rPr>
        <w:t>backlashes against globalization.</w:t>
      </w:r>
      <w:r w:rsidRPr="00F24351">
        <w:t xml:space="preserve"> Those trends have been compounded by the largest migrant flows in seven decades, which are stoking "nativist, anti-elite impulses."</w:t>
      </w:r>
    </w:p>
    <w:p w14:paraId="42F58874" w14:textId="77777777" w:rsidR="00FB0852" w:rsidRPr="00F24351" w:rsidRDefault="00FB0852" w:rsidP="00FB0852">
      <w:r w:rsidRPr="00F24351">
        <w:t>"</w:t>
      </w:r>
      <w:r w:rsidRPr="00F24351">
        <w:rPr>
          <w:rStyle w:val="Emphasis"/>
          <w:highlight w:val="cyan"/>
        </w:rPr>
        <w:t>Slow growth</w:t>
      </w:r>
      <w:r w:rsidRPr="00F24351">
        <w:t xml:space="preserve"> plus technology-induced disruptions in job markets </w:t>
      </w:r>
      <w:r w:rsidRPr="00F24351">
        <w:rPr>
          <w:rStyle w:val="StyleUnderline"/>
          <w:highlight w:val="cyan"/>
        </w:rPr>
        <w:t xml:space="preserve">will </w:t>
      </w:r>
      <w:r w:rsidRPr="00F24351">
        <w:rPr>
          <w:rStyle w:val="Emphasis"/>
          <w:highlight w:val="cyan"/>
        </w:rPr>
        <w:t>threaten poverty reduction</w:t>
      </w:r>
      <w:r w:rsidRPr="00F24351">
        <w:rPr>
          <w:rStyle w:val="StyleUnderline"/>
          <w:highlight w:val="cyan"/>
        </w:rPr>
        <w:t xml:space="preserve"> and </w:t>
      </w:r>
      <w:r w:rsidRPr="00F24351">
        <w:rPr>
          <w:rStyle w:val="Emphasis"/>
          <w:highlight w:val="cyan"/>
        </w:rPr>
        <w:t>drive tensions</w:t>
      </w:r>
      <w:r w:rsidRPr="00F24351">
        <w:rPr>
          <w:rStyle w:val="StyleUnderline"/>
        </w:rPr>
        <w:t xml:space="preserve"> within countries</w:t>
      </w:r>
      <w:r w:rsidRPr="00F24351">
        <w:t xml:space="preserve"> in the years to come, </w:t>
      </w:r>
      <w:r w:rsidRPr="00F24351">
        <w:rPr>
          <w:rStyle w:val="StyleUnderline"/>
        </w:rPr>
        <w:t xml:space="preserve">fueling the very </w:t>
      </w:r>
      <w:r w:rsidRPr="00F24351">
        <w:rPr>
          <w:rStyle w:val="Emphasis"/>
        </w:rPr>
        <w:t>nationalism</w:t>
      </w:r>
      <w:r w:rsidRPr="00F24351">
        <w:rPr>
          <w:rStyle w:val="StyleUnderline"/>
        </w:rPr>
        <w:t xml:space="preserve"> that contributes to tension between counties</w:t>
      </w:r>
      <w:r w:rsidRPr="00F24351">
        <w:t>," it said.</w:t>
      </w:r>
    </w:p>
    <w:p w14:paraId="60809D89" w14:textId="77777777" w:rsidR="00FB0852" w:rsidRPr="00F24351" w:rsidRDefault="00FB0852" w:rsidP="00FB0852">
      <w:r w:rsidRPr="00F24351">
        <w:t>The trends shaping the future include contractions in the working-age populations of wealthy countries and expansions in the same group in poorer nations, especially in Africa and South Asia, increasing economic, employment, urbanization and welfare pressures, the study said.</w:t>
      </w:r>
    </w:p>
    <w:p w14:paraId="412870FA" w14:textId="77777777" w:rsidR="00FB0852" w:rsidRPr="00F24351" w:rsidRDefault="00FB0852" w:rsidP="00FB0852">
      <w:r w:rsidRPr="00F24351">
        <w:t>The world will also continue to experience weak near-term growth as governments, institutions and businesses struggle to overcome fallout from the Great Recession, the study said.</w:t>
      </w:r>
    </w:p>
    <w:p w14:paraId="4783095A" w14:textId="77777777" w:rsidR="00FB0852" w:rsidRPr="00F24351" w:rsidRDefault="00FB0852" w:rsidP="00FB0852">
      <w:r w:rsidRPr="00F24351">
        <w:t>"</w:t>
      </w:r>
      <w:r w:rsidRPr="00F24351">
        <w:rPr>
          <w:rStyle w:val="StyleUnderline"/>
          <w:highlight w:val="cyan"/>
        </w:rPr>
        <w:t>Major economies will confront</w:t>
      </w:r>
      <w:r w:rsidRPr="00F24351">
        <w:rPr>
          <w:rStyle w:val="StyleUnderline"/>
        </w:rPr>
        <w:t xml:space="preserve"> shrinking workforces and diminishing productivity gains while recovering from the 2008-09 financial crisis with high debt, weak demand, and </w:t>
      </w:r>
      <w:r w:rsidRPr="00F24351">
        <w:rPr>
          <w:rStyle w:val="StyleUnderline"/>
          <w:highlight w:val="cyan"/>
        </w:rPr>
        <w:t>doubts about globalization</w:t>
      </w:r>
      <w:r w:rsidRPr="00F24351">
        <w:t>," said the study.</w:t>
      </w:r>
    </w:p>
    <w:p w14:paraId="090A9611" w14:textId="77777777" w:rsidR="00FB0852" w:rsidRPr="00F24351" w:rsidRDefault="00FB0852" w:rsidP="00FB0852">
      <w:r w:rsidRPr="00F24351">
        <w:t>"China will attempt to shift to a consumer-driven economy from its longstanding export and investment focus. Lower growth will threaten poverty reduction in developing counties."</w:t>
      </w:r>
    </w:p>
    <w:p w14:paraId="762BD1E1" w14:textId="77777777" w:rsidR="00FB0852" w:rsidRPr="00F24351" w:rsidRDefault="00FB0852" w:rsidP="00FB0852">
      <w:r w:rsidRPr="00F24351">
        <w:rPr>
          <w:rStyle w:val="StyleUnderline"/>
          <w:highlight w:val="cyan"/>
        </w:rPr>
        <w:t xml:space="preserve">Governance will become more </w:t>
      </w:r>
      <w:r w:rsidRPr="00F24351">
        <w:rPr>
          <w:rStyle w:val="Emphasis"/>
          <w:highlight w:val="cyan"/>
        </w:rPr>
        <w:t>difficult</w:t>
      </w:r>
      <w:r w:rsidRPr="00F24351">
        <w:rPr>
          <w:rStyle w:val="StyleUnderline"/>
          <w:highlight w:val="cyan"/>
        </w:rPr>
        <w:t xml:space="preserve"> as</w:t>
      </w:r>
      <w:r w:rsidRPr="00F24351">
        <w:rPr>
          <w:rStyle w:val="StyleUnderline"/>
        </w:rPr>
        <w:t xml:space="preserve"> issues</w:t>
      </w:r>
      <w:r w:rsidRPr="00F24351">
        <w:t xml:space="preserve">, </w:t>
      </w:r>
      <w:r w:rsidRPr="00F24351">
        <w:rPr>
          <w:rStyle w:val="StyleUnderline"/>
        </w:rPr>
        <w:t xml:space="preserve">including global </w:t>
      </w:r>
      <w:r w:rsidRPr="00F24351">
        <w:rPr>
          <w:rStyle w:val="StyleUnderline"/>
          <w:highlight w:val="cyan"/>
        </w:rPr>
        <w:t>climate change</w:t>
      </w:r>
      <w:r w:rsidRPr="00F24351">
        <w:t xml:space="preserve">, </w:t>
      </w:r>
      <w:r w:rsidRPr="00F24351">
        <w:rPr>
          <w:rStyle w:val="StyleUnderline"/>
          <w:highlight w:val="cyan"/>
        </w:rPr>
        <w:t>environmental degradation and health threats demand collective action</w:t>
      </w:r>
      <w:r w:rsidRPr="00F24351">
        <w:t xml:space="preserve">, the study added, </w:t>
      </w:r>
      <w:r w:rsidRPr="00F24351">
        <w:rPr>
          <w:rStyle w:val="StyleUnderline"/>
          <w:highlight w:val="cyan"/>
        </w:rPr>
        <w:t xml:space="preserve">while such </w:t>
      </w:r>
      <w:r w:rsidRPr="00F24351">
        <w:rPr>
          <w:rStyle w:val="Emphasis"/>
          <w:highlight w:val="cyan"/>
        </w:rPr>
        <w:t>cooperation becomes harder</w:t>
      </w:r>
      <w:r w:rsidRPr="00F24351">
        <w:t>.</w:t>
      </w:r>
    </w:p>
    <w:p w14:paraId="0A1F9E6D" w14:textId="77777777" w:rsidR="00FB0852" w:rsidRPr="00F24351" w:rsidRDefault="00FB0852" w:rsidP="00FB0852"/>
    <w:p w14:paraId="7A0D6E79" w14:textId="77777777" w:rsidR="00FB0852" w:rsidRPr="00F24351" w:rsidRDefault="00FB0852" w:rsidP="00FB0852">
      <w:pPr>
        <w:pStyle w:val="Heading4"/>
        <w:rPr>
          <w:rFonts w:cs="Times New Roman"/>
        </w:rPr>
      </w:pPr>
      <w:r w:rsidRPr="00F24351">
        <w:rPr>
          <w:rFonts w:cs="Times New Roman"/>
        </w:rPr>
        <w:t xml:space="preserve">Strengthening US growth key to US leadership---solves global war </w:t>
      </w:r>
    </w:p>
    <w:p w14:paraId="7053FE9B" w14:textId="77777777" w:rsidR="00FB0852" w:rsidRPr="00F24351" w:rsidRDefault="00FB0852" w:rsidP="00FB0852">
      <w:r w:rsidRPr="00F24351">
        <w:rPr>
          <w:rStyle w:val="Style13ptBold"/>
        </w:rPr>
        <w:t>Haass 13 –</w:t>
      </w:r>
      <w:r w:rsidRPr="00F24351">
        <w:t xml:space="preserve"> Richard N. Haass, President of the Council on Foreign Relations, 4/30/13, “The World Without America,” http://www.project-syndicate.org/commentary/repairing-the-roots-of-american-power-by-richard-n--haass</w:t>
      </w:r>
    </w:p>
    <w:p w14:paraId="615B7AD1" w14:textId="77777777" w:rsidR="00FB0852" w:rsidRPr="00F24351" w:rsidRDefault="00FB0852" w:rsidP="00FB0852">
      <w:pPr>
        <w:rPr>
          <w:sz w:val="14"/>
        </w:rPr>
      </w:pPr>
      <w:r w:rsidRPr="00F24351">
        <w:rPr>
          <w:sz w:val="14"/>
        </w:rPr>
        <w:t xml:space="preserve">Let me posit a radical idea: The most critical threat facing the United States now and for the foreseeable future is not a rising China, a reckless North Korea, a nuclear Iran, modern terrorism, or climate change. Although all of these constitute potential or actual threats, </w:t>
      </w:r>
      <w:r w:rsidRPr="00F24351">
        <w:rPr>
          <w:rStyle w:val="StyleUnderline"/>
          <w:highlight w:val="cyan"/>
        </w:rPr>
        <w:t>the biggest challenges facing the US are</w:t>
      </w:r>
      <w:r w:rsidRPr="00F24351">
        <w:rPr>
          <w:sz w:val="14"/>
        </w:rPr>
        <w:t xml:space="preserve"> its burgeoning debt, crumbling infrastructure, second-rate primary and secondary schools, outdated immigration system, and </w:t>
      </w:r>
      <w:r w:rsidRPr="00F24351">
        <w:rPr>
          <w:rStyle w:val="Emphasis"/>
          <w:highlight w:val="cyan"/>
        </w:rPr>
        <w:t>slow economic growth</w:t>
      </w:r>
      <w:r w:rsidRPr="00F24351">
        <w:rPr>
          <w:sz w:val="14"/>
        </w:rPr>
        <w:t xml:space="preserve"> – in short, </w:t>
      </w:r>
      <w:r w:rsidRPr="00F24351">
        <w:rPr>
          <w:rStyle w:val="StyleUnderline"/>
        </w:rPr>
        <w:t>the domestic foundations of American power</w:t>
      </w:r>
      <w:r w:rsidRPr="00F24351">
        <w:rPr>
          <w:sz w:val="14"/>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F24351">
        <w:rPr>
          <w:rStyle w:val="StyleUnderline"/>
        </w:rPr>
        <w:t>America’s failure to deal with its internal challenges would come at a steep price</w:t>
      </w:r>
      <w:r w:rsidRPr="00F24351">
        <w:rPr>
          <w:sz w:val="14"/>
        </w:rPr>
        <w:t xml:space="preserve">. Indeed, </w:t>
      </w:r>
      <w:r w:rsidRPr="00F24351">
        <w:rPr>
          <w:rStyle w:val="StyleUnderline"/>
        </w:rPr>
        <w:t>the rest of the world’s stake in American success is nearly as large as that of the US itself.</w:t>
      </w:r>
      <w:r w:rsidRPr="00F24351">
        <w:rPr>
          <w:sz w:val="14"/>
        </w:rPr>
        <w:t xml:space="preserve"> Part of the reason is economic. </w:t>
      </w:r>
      <w:r w:rsidRPr="00F24351">
        <w:rPr>
          <w:rStyle w:val="StyleUnderline"/>
          <w:highlight w:val="cyan"/>
        </w:rPr>
        <w:t xml:space="preserve">The US economy </w:t>
      </w:r>
      <w:r w:rsidRPr="00F24351">
        <w:rPr>
          <w:rStyle w:val="StyleUnderline"/>
        </w:rPr>
        <w:t xml:space="preserve">still </w:t>
      </w:r>
      <w:r w:rsidRPr="00F24351">
        <w:rPr>
          <w:rStyle w:val="StyleUnderline"/>
          <w:highlight w:val="cyan"/>
        </w:rPr>
        <w:t>accounts for</w:t>
      </w:r>
      <w:r w:rsidRPr="00F24351">
        <w:rPr>
          <w:rStyle w:val="StyleUnderline"/>
        </w:rPr>
        <w:t xml:space="preserve"> about </w:t>
      </w:r>
      <w:r w:rsidRPr="00F24351">
        <w:rPr>
          <w:rStyle w:val="StyleUnderline"/>
          <w:highlight w:val="cyan"/>
        </w:rPr>
        <w:t>one-quarter of global output. If US growth accelerates,</w:t>
      </w:r>
      <w:r w:rsidRPr="00F24351">
        <w:rPr>
          <w:rStyle w:val="StyleUnderline"/>
        </w:rPr>
        <w:t xml:space="preserve"> America’s </w:t>
      </w:r>
      <w:r w:rsidRPr="00F24351">
        <w:rPr>
          <w:rStyle w:val="StyleUnderline"/>
          <w:highlight w:val="cyan"/>
        </w:rPr>
        <w:t>capacity to consume</w:t>
      </w:r>
      <w:r w:rsidRPr="00F24351">
        <w:rPr>
          <w:rStyle w:val="StyleUnderline"/>
        </w:rPr>
        <w:t xml:space="preserve"> other countries’ goods and services </w:t>
      </w:r>
      <w:r w:rsidRPr="00F24351">
        <w:rPr>
          <w:rStyle w:val="StyleUnderline"/>
          <w:highlight w:val="cyan"/>
        </w:rPr>
        <w:t>will increase</w:t>
      </w:r>
      <w:r w:rsidRPr="00F24351">
        <w:rPr>
          <w:rStyle w:val="StyleUnderline"/>
        </w:rPr>
        <w:t xml:space="preserve">, thereby </w:t>
      </w:r>
      <w:r w:rsidRPr="00F24351">
        <w:rPr>
          <w:rStyle w:val="StyleUnderline"/>
          <w:highlight w:val="cyan"/>
        </w:rPr>
        <w:t xml:space="preserve">boosting growth </w:t>
      </w:r>
      <w:r w:rsidRPr="00F24351">
        <w:rPr>
          <w:rStyle w:val="StyleUnderline"/>
        </w:rPr>
        <w:t>around the world</w:t>
      </w:r>
      <w:r w:rsidRPr="00F24351">
        <w:rPr>
          <w:sz w:val="14"/>
        </w:rPr>
        <w:t xml:space="preserve">. </w:t>
      </w:r>
      <w:r w:rsidRPr="00F24351">
        <w:rPr>
          <w:rStyle w:val="StyleUnderline"/>
        </w:rPr>
        <w:t xml:space="preserve">At a time when </w:t>
      </w:r>
      <w:r w:rsidRPr="00F24351">
        <w:rPr>
          <w:rStyle w:val="StyleUnderline"/>
          <w:highlight w:val="cyan"/>
        </w:rPr>
        <w:t>Europe is drifting</w:t>
      </w:r>
      <w:r w:rsidRPr="00F24351">
        <w:rPr>
          <w:rStyle w:val="StyleUnderline"/>
        </w:rPr>
        <w:t xml:space="preserve"> and </w:t>
      </w:r>
      <w:r w:rsidRPr="00F24351">
        <w:rPr>
          <w:rStyle w:val="StyleUnderline"/>
          <w:highlight w:val="cyan"/>
        </w:rPr>
        <w:t xml:space="preserve">Asia is slowing, </w:t>
      </w:r>
      <w:r w:rsidRPr="00F24351">
        <w:rPr>
          <w:rStyle w:val="Emphasis"/>
          <w:highlight w:val="cyan"/>
        </w:rPr>
        <w:t>only the US</w:t>
      </w:r>
      <w:r w:rsidRPr="00F24351">
        <w:rPr>
          <w:sz w:val="14"/>
        </w:rPr>
        <w:t xml:space="preserve"> (or, more broadly, North America) </w:t>
      </w:r>
      <w:r w:rsidRPr="00F24351">
        <w:rPr>
          <w:rStyle w:val="StyleUnderline"/>
          <w:highlight w:val="cyan"/>
        </w:rPr>
        <w:t xml:space="preserve">has the potential to </w:t>
      </w:r>
      <w:r w:rsidRPr="00F24351">
        <w:rPr>
          <w:rStyle w:val="Emphasis"/>
          <w:highlight w:val="cyan"/>
        </w:rPr>
        <w:t xml:space="preserve">drive </w:t>
      </w:r>
      <w:r w:rsidRPr="00F24351">
        <w:rPr>
          <w:rStyle w:val="Emphasis"/>
        </w:rPr>
        <w:t xml:space="preserve">global economic </w:t>
      </w:r>
      <w:r w:rsidRPr="00F24351">
        <w:rPr>
          <w:rStyle w:val="Emphasis"/>
          <w:highlight w:val="cyan"/>
        </w:rPr>
        <w:t>recovery</w:t>
      </w:r>
      <w:r w:rsidRPr="00F24351">
        <w:t xml:space="preserve">. </w:t>
      </w:r>
      <w:r w:rsidRPr="00F24351">
        <w:rPr>
          <w:rStyle w:val="StyleUnderline"/>
        </w:rPr>
        <w:t>The US remains a unique source of innovation</w:t>
      </w:r>
      <w:r w:rsidRPr="00F24351">
        <w:rPr>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anddemocratic politics can accomplish. </w:t>
      </w:r>
      <w:r w:rsidRPr="00F24351">
        <w:rPr>
          <w:rStyle w:val="StyleUnderline"/>
        </w:rPr>
        <w:t xml:space="preserve">People and </w:t>
      </w:r>
      <w:r w:rsidRPr="00F24351">
        <w:rPr>
          <w:rStyle w:val="StyleUnderline"/>
          <w:highlight w:val="cyan"/>
        </w:rPr>
        <w:t>governments</w:t>
      </w:r>
      <w:r w:rsidRPr="00F24351">
        <w:rPr>
          <w:rStyle w:val="StyleUnderline"/>
        </w:rPr>
        <w:t xml:space="preserve"> around the world </w:t>
      </w:r>
      <w:r w:rsidRPr="00F24351">
        <w:rPr>
          <w:rStyle w:val="StyleUnderline"/>
          <w:highlight w:val="cyan"/>
        </w:rPr>
        <w:t>are</w:t>
      </w:r>
      <w:r w:rsidRPr="00F24351">
        <w:rPr>
          <w:rStyle w:val="StyleUnderline"/>
        </w:rPr>
        <w:t xml:space="preserve"> far </w:t>
      </w:r>
      <w:r w:rsidRPr="00F24351">
        <w:rPr>
          <w:rStyle w:val="StyleUnderline"/>
          <w:highlight w:val="cyan"/>
        </w:rPr>
        <w:t>more likely to become</w:t>
      </w:r>
      <w:r w:rsidRPr="00F24351">
        <w:rPr>
          <w:rStyle w:val="StyleUnderline"/>
        </w:rPr>
        <w:t xml:space="preserve"> more </w:t>
      </w:r>
      <w:r w:rsidRPr="00F24351">
        <w:rPr>
          <w:rStyle w:val="StyleUnderline"/>
          <w:highlight w:val="cyan"/>
        </w:rPr>
        <w:t>open if the American model is</w:t>
      </w:r>
      <w:r w:rsidRPr="00F24351">
        <w:rPr>
          <w:rStyle w:val="StyleUnderline"/>
        </w:rPr>
        <w:t xml:space="preserve"> perceived to be </w:t>
      </w:r>
      <w:r w:rsidRPr="00F24351">
        <w:rPr>
          <w:rStyle w:val="StyleUnderline"/>
          <w:highlight w:val="cyan"/>
        </w:rPr>
        <w:t>succeeding</w:t>
      </w:r>
      <w:r w:rsidRPr="00F24351">
        <w:rPr>
          <w:sz w:val="14"/>
        </w:rPr>
        <w:t xml:space="preserve">. Finally, </w:t>
      </w:r>
      <w:r w:rsidRPr="00F24351">
        <w:rPr>
          <w:rStyle w:val="StyleUnderline"/>
          <w:highlight w:val="cyan"/>
        </w:rPr>
        <w:t>the world faces</w:t>
      </w:r>
      <w:r w:rsidRPr="00F24351">
        <w:rPr>
          <w:rStyle w:val="StyleUnderline"/>
        </w:rPr>
        <w:t xml:space="preserve"> many </w:t>
      </w:r>
      <w:r w:rsidRPr="00F24351">
        <w:rPr>
          <w:rStyle w:val="Emphasis"/>
          <w:highlight w:val="cyan"/>
        </w:rPr>
        <w:t>serious challenges</w:t>
      </w:r>
      <w:r w:rsidRPr="00F24351">
        <w:rPr>
          <w:rStyle w:val="StyleUnderline"/>
        </w:rPr>
        <w:t xml:space="preserve">, ranging from the need to halt </w:t>
      </w:r>
      <w:r w:rsidRPr="00F24351">
        <w:rPr>
          <w:rStyle w:val="StyleUnderline"/>
          <w:highlight w:val="cyan"/>
        </w:rPr>
        <w:t xml:space="preserve">the spread of </w:t>
      </w:r>
      <w:r w:rsidRPr="00F24351">
        <w:rPr>
          <w:rStyle w:val="Emphasis"/>
          <w:highlight w:val="cyan"/>
        </w:rPr>
        <w:t>w</w:t>
      </w:r>
      <w:r w:rsidRPr="00F24351">
        <w:rPr>
          <w:rStyle w:val="StyleUnderline"/>
        </w:rPr>
        <w:t xml:space="preserve">eapons of </w:t>
      </w:r>
      <w:r w:rsidRPr="00F24351">
        <w:rPr>
          <w:rStyle w:val="Emphasis"/>
          <w:highlight w:val="cyan"/>
        </w:rPr>
        <w:t>m</w:t>
      </w:r>
      <w:r w:rsidRPr="00F24351">
        <w:rPr>
          <w:rStyle w:val="StyleUnderline"/>
        </w:rPr>
        <w:t xml:space="preserve">ass </w:t>
      </w:r>
      <w:r w:rsidRPr="00F24351">
        <w:rPr>
          <w:rStyle w:val="Emphasis"/>
          <w:highlight w:val="cyan"/>
        </w:rPr>
        <w:t>d</w:t>
      </w:r>
      <w:r w:rsidRPr="00F24351">
        <w:rPr>
          <w:rStyle w:val="StyleUnderline"/>
        </w:rPr>
        <w:t>estruction</w:t>
      </w:r>
      <w:r w:rsidRPr="00F24351">
        <w:rPr>
          <w:sz w:val="14"/>
        </w:rPr>
        <w:t xml:space="preserve">, fight climate change, </w:t>
      </w:r>
      <w:r w:rsidRPr="00F24351">
        <w:rPr>
          <w:rStyle w:val="StyleUnderline"/>
        </w:rPr>
        <w:t>and maintain a functioning world economic order that promotes trade</w:t>
      </w:r>
      <w:r w:rsidRPr="00F24351">
        <w:rPr>
          <w:sz w:val="14"/>
        </w:rPr>
        <w:t xml:space="preserve"> and investment to regulating practices incyberspace, improving global health, </w:t>
      </w:r>
      <w:r w:rsidRPr="00F24351">
        <w:rPr>
          <w:rStyle w:val="Emphasis"/>
        </w:rPr>
        <w:t xml:space="preserve">and </w:t>
      </w:r>
      <w:r w:rsidRPr="00F24351">
        <w:rPr>
          <w:rStyle w:val="Emphasis"/>
          <w:highlight w:val="cyan"/>
        </w:rPr>
        <w:t>preventing armed conflicts</w:t>
      </w:r>
      <w:r w:rsidRPr="00F24351">
        <w:rPr>
          <w:rStyle w:val="StyleUnderline"/>
        </w:rPr>
        <w:t>.</w:t>
      </w:r>
      <w:r w:rsidRPr="00F24351">
        <w:rPr>
          <w:sz w:val="14"/>
        </w:rPr>
        <w:t xml:space="preserve"> </w:t>
      </w:r>
      <w:r w:rsidRPr="00F24351">
        <w:rPr>
          <w:rStyle w:val="StyleUnderline"/>
        </w:rPr>
        <w:t xml:space="preserve">These problems will not simply go away or sort themselves out. </w:t>
      </w:r>
      <w:r w:rsidRPr="00F24351">
        <w:rPr>
          <w:sz w:val="14"/>
        </w:rPr>
        <w:t xml:space="preserve">While Adam Smith’s “invisible hand” may ensure the success of free markets, it ispowerless in the world of geopolitics. </w:t>
      </w:r>
      <w:r w:rsidRPr="00F24351">
        <w:rPr>
          <w:rStyle w:val="StyleUnderline"/>
          <w:highlight w:val="cyan"/>
        </w:rPr>
        <w:t>Order requires</w:t>
      </w:r>
      <w:r w:rsidRPr="00F24351">
        <w:rPr>
          <w:rStyle w:val="StyleUnderline"/>
        </w:rPr>
        <w:t xml:space="preserve"> the visible hand of </w:t>
      </w:r>
      <w:r w:rsidRPr="00F24351">
        <w:rPr>
          <w:rStyle w:val="StyleUnderline"/>
          <w:highlight w:val="cyan"/>
        </w:rPr>
        <w:t>leadership</w:t>
      </w:r>
      <w:r w:rsidRPr="00F24351">
        <w:rPr>
          <w:rStyle w:val="StyleUnderline"/>
        </w:rPr>
        <w:t xml:space="preserve"> to formulate and realize global responses to global challenges.</w:t>
      </w:r>
      <w:r w:rsidRPr="00F24351">
        <w:rPr>
          <w:sz w:val="14"/>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F24351">
        <w:rPr>
          <w:rStyle w:val="StyleUnderline"/>
        </w:rPr>
        <w:t>multilateralism is much easier to advocate than to design and implement. Right now there is only one candidate for this role: the US. No other country has the necessary combination of capability and outlook.</w:t>
      </w:r>
      <w:r w:rsidRPr="00F24351">
        <w:rPr>
          <w:sz w:val="14"/>
        </w:rPr>
        <w:t xml:space="preserve"> This brings me back to the argument that </w:t>
      </w:r>
      <w:r w:rsidRPr="00F24351">
        <w:rPr>
          <w:rStyle w:val="StyleUnderline"/>
          <w:highlight w:val="cyan"/>
        </w:rPr>
        <w:t>the US must put its house in order – economically</w:t>
      </w:r>
      <w:r w:rsidRPr="00F24351">
        <w:rPr>
          <w:sz w:val="14"/>
        </w:rPr>
        <w:t xml:space="preserve">, physically, socially, and politically – </w:t>
      </w:r>
      <w:r w:rsidRPr="00F24351">
        <w:rPr>
          <w:rStyle w:val="StyleUnderline"/>
        </w:rPr>
        <w:t xml:space="preserve">if it is </w:t>
      </w:r>
      <w:r w:rsidRPr="00F24351">
        <w:rPr>
          <w:rStyle w:val="StyleUnderline"/>
          <w:highlight w:val="cyan"/>
        </w:rPr>
        <w:t>to</w:t>
      </w:r>
      <w:r w:rsidRPr="00F24351">
        <w:rPr>
          <w:rStyle w:val="StyleUnderline"/>
        </w:rPr>
        <w:t xml:space="preserve"> have the resources needed to </w:t>
      </w:r>
      <w:r w:rsidRPr="00F24351">
        <w:rPr>
          <w:rStyle w:val="StyleUnderline"/>
          <w:highlight w:val="cyan"/>
        </w:rPr>
        <w:t>promote order</w:t>
      </w:r>
      <w:r w:rsidRPr="00F24351">
        <w:rPr>
          <w:rStyle w:val="StyleUnderline"/>
        </w:rPr>
        <w:t xml:space="preserve"> in the world.</w:t>
      </w:r>
      <w:r w:rsidRPr="00F24351">
        <w:rPr>
          <w:sz w:val="14"/>
        </w:rPr>
        <w:t xml:space="preserve"> Everyone should hope that it does: </w:t>
      </w:r>
      <w:r w:rsidRPr="00F24351">
        <w:rPr>
          <w:rStyle w:val="StyleUnderline"/>
          <w:highlight w:val="cyan"/>
        </w:rPr>
        <w:t xml:space="preserve">The alternative </w:t>
      </w:r>
      <w:r w:rsidRPr="00F24351">
        <w:rPr>
          <w:rStyle w:val="StyleUnderline"/>
        </w:rPr>
        <w:t xml:space="preserve">to a world led by the US </w:t>
      </w:r>
      <w:r w:rsidRPr="00F24351">
        <w:rPr>
          <w:rStyle w:val="StyleUnderline"/>
          <w:highlight w:val="cyan"/>
        </w:rPr>
        <w:t>is</w:t>
      </w:r>
      <w:r w:rsidRPr="00F24351">
        <w:rPr>
          <w:sz w:val="14"/>
        </w:rPr>
        <w:t xml:space="preserve"> not a world led by China, Europe, Russia, Japan, India, or any other country, but rather </w:t>
      </w:r>
      <w:r w:rsidRPr="00F24351">
        <w:rPr>
          <w:rStyle w:val="StyleUnderline"/>
        </w:rPr>
        <w:t>a world that is not led at all.</w:t>
      </w:r>
      <w:r w:rsidRPr="00F24351">
        <w:rPr>
          <w:sz w:val="14"/>
        </w:rPr>
        <w:t xml:space="preserve"> </w:t>
      </w:r>
      <w:r w:rsidRPr="00F24351">
        <w:rPr>
          <w:rStyle w:val="StyleUnderline"/>
        </w:rPr>
        <w:t xml:space="preserve">Such a world would almost certainly be characterized by chronic crisis and </w:t>
      </w:r>
      <w:r w:rsidRPr="00F24351">
        <w:rPr>
          <w:rStyle w:val="StyleUnderline"/>
          <w:highlight w:val="cyan"/>
        </w:rPr>
        <w:t>conflict</w:t>
      </w:r>
      <w:r w:rsidRPr="00F24351">
        <w:rPr>
          <w:rStyle w:val="StyleUnderline"/>
        </w:rPr>
        <w:t>.</w:t>
      </w:r>
      <w:r w:rsidRPr="00F24351">
        <w:rPr>
          <w:sz w:val="14"/>
        </w:rPr>
        <w:t xml:space="preserve"> </w:t>
      </w:r>
      <w:r w:rsidRPr="00F24351">
        <w:rPr>
          <w:rStyle w:val="StyleUnderline"/>
        </w:rPr>
        <w:t>That would be bad</w:t>
      </w:r>
      <w:r w:rsidRPr="00F24351">
        <w:rPr>
          <w:sz w:val="14"/>
        </w:rPr>
        <w:t xml:space="preserve"> not just for Americans, but </w:t>
      </w:r>
      <w:r w:rsidRPr="00F24351">
        <w:rPr>
          <w:rStyle w:val="StyleUnderline"/>
        </w:rPr>
        <w:t>for the vast majority of the planet’s inhabitants</w:t>
      </w:r>
      <w:r w:rsidRPr="00F24351">
        <w:rPr>
          <w:sz w:val="14"/>
        </w:rPr>
        <w:t>.</w:t>
      </w:r>
    </w:p>
    <w:p w14:paraId="0D837D2B" w14:textId="77777777" w:rsidR="00FB0852" w:rsidRPr="00F24351" w:rsidRDefault="00FB0852" w:rsidP="00FB0852">
      <w:pPr>
        <w:rPr>
          <w:sz w:val="14"/>
        </w:rPr>
      </w:pPr>
    </w:p>
    <w:p w14:paraId="29E5A63E" w14:textId="62699D08" w:rsidR="00FB0852" w:rsidRDefault="00FB0852" w:rsidP="00FB0852">
      <w:pPr>
        <w:pStyle w:val="Heading3"/>
      </w:pPr>
      <w:r>
        <w:t xml:space="preserve">Impact – Liberal Order </w:t>
      </w:r>
    </w:p>
    <w:p w14:paraId="08659AEA" w14:textId="5B461021" w:rsidR="00FB0852" w:rsidRPr="00F24351" w:rsidRDefault="00FB0852" w:rsidP="00FB0852">
      <w:pPr>
        <w:pStyle w:val="Heading4"/>
        <w:rPr>
          <w:rFonts w:cs="Times New Roman"/>
        </w:rPr>
      </w:pPr>
      <w:r w:rsidRPr="00F24351">
        <w:rPr>
          <w:rFonts w:cs="Times New Roman"/>
        </w:rPr>
        <w:t xml:space="preserve">The US-led liberal order is key to solve global conflict – economic foundations are key </w:t>
      </w:r>
    </w:p>
    <w:p w14:paraId="3CF4B0A4" w14:textId="77777777" w:rsidR="00FB0852" w:rsidRPr="00F24351" w:rsidRDefault="00FB0852" w:rsidP="00FB0852">
      <w:r w:rsidRPr="00F24351">
        <w:rPr>
          <w:rStyle w:val="Style13ptBold"/>
        </w:rPr>
        <w:t>Kagan 17 –</w:t>
      </w:r>
      <w:r w:rsidRPr="00F24351">
        <w:t xml:space="preserve"> Robert Kagan, Senior Fellow in Foreign Policy, Project on International Order and Strategy, Brookings Institution, “The twilight of the liberal world order,” 1/24/17, https://www.brookings.edu/research/the-twilight-of-the-liberal-world-order/</w:t>
      </w:r>
    </w:p>
    <w:p w14:paraId="12294ECF" w14:textId="77777777" w:rsidR="00FB0852" w:rsidRPr="00F24351" w:rsidRDefault="00FB0852" w:rsidP="00FB0852">
      <w:pPr>
        <w:rPr>
          <w:sz w:val="16"/>
        </w:rPr>
      </w:pPr>
      <w:r w:rsidRPr="00F24351">
        <w:rPr>
          <w:sz w:val="16"/>
        </w:rPr>
        <w:t xml:space="preserve">However, it is the two great powers, </w:t>
      </w:r>
      <w:r w:rsidRPr="00F24351">
        <w:rPr>
          <w:rStyle w:val="StyleUnderline"/>
          <w:highlight w:val="cyan"/>
        </w:rPr>
        <w:t>China and Russia</w:t>
      </w:r>
      <w:r w:rsidRPr="00F24351">
        <w:rPr>
          <w:sz w:val="16"/>
        </w:rPr>
        <w:t xml:space="preserve">, that </w:t>
      </w:r>
      <w:r w:rsidRPr="00F24351">
        <w:rPr>
          <w:rStyle w:val="StyleUnderline"/>
          <w:highlight w:val="cyan"/>
        </w:rPr>
        <w:t>pose the</w:t>
      </w:r>
      <w:r w:rsidRPr="00F24351">
        <w:rPr>
          <w:rStyle w:val="StyleUnderline"/>
        </w:rPr>
        <w:t xml:space="preserve"> greatest </w:t>
      </w:r>
      <w:r w:rsidRPr="00F24351">
        <w:rPr>
          <w:rStyle w:val="StyleUnderline"/>
          <w:highlight w:val="cyan"/>
        </w:rPr>
        <w:t>challenge to</w:t>
      </w:r>
      <w:r w:rsidRPr="00F24351">
        <w:rPr>
          <w:rStyle w:val="StyleUnderline"/>
        </w:rPr>
        <w:t xml:space="preserve"> the relatively </w:t>
      </w:r>
      <w:r w:rsidRPr="00F24351">
        <w:rPr>
          <w:rStyle w:val="Emphasis"/>
          <w:highlight w:val="cyan"/>
        </w:rPr>
        <w:t>peaceful and prosperous</w:t>
      </w:r>
      <w:r w:rsidRPr="00F24351">
        <w:rPr>
          <w:rStyle w:val="Emphasis"/>
        </w:rPr>
        <w:t xml:space="preserve"> international </w:t>
      </w:r>
      <w:r w:rsidRPr="00F24351">
        <w:rPr>
          <w:rStyle w:val="Emphasis"/>
          <w:highlight w:val="cyan"/>
        </w:rPr>
        <w:t>order</w:t>
      </w:r>
      <w:r w:rsidRPr="00F24351">
        <w:rPr>
          <w:rStyle w:val="StyleUnderline"/>
          <w:highlight w:val="cyan"/>
        </w:rPr>
        <w:t xml:space="preserve"> created</w:t>
      </w:r>
      <w:r w:rsidRPr="00F24351">
        <w:rPr>
          <w:rStyle w:val="StyleUnderline"/>
        </w:rPr>
        <w:t xml:space="preserve"> and sustained </w:t>
      </w:r>
      <w:r w:rsidRPr="00F24351">
        <w:rPr>
          <w:rStyle w:val="StyleUnderline"/>
          <w:highlight w:val="cyan"/>
        </w:rPr>
        <w:t>by the U</w:t>
      </w:r>
      <w:r w:rsidRPr="00F24351">
        <w:rPr>
          <w:rStyle w:val="StyleUnderline"/>
        </w:rPr>
        <w:t xml:space="preserve">nited </w:t>
      </w:r>
      <w:r w:rsidRPr="00F24351">
        <w:rPr>
          <w:rStyle w:val="StyleUnderline"/>
          <w:highlight w:val="cyan"/>
        </w:rPr>
        <w:t>S</w:t>
      </w:r>
      <w:r w:rsidRPr="00F24351">
        <w:rPr>
          <w:rStyle w:val="StyleUnderline"/>
        </w:rPr>
        <w:t>tates</w:t>
      </w:r>
      <w:r w:rsidRPr="00F24351">
        <w:rPr>
          <w:sz w:val="16"/>
        </w:rPr>
        <w:t xml:space="preserve">. </w:t>
      </w:r>
      <w:r w:rsidRPr="00F24351">
        <w:rPr>
          <w:rStyle w:val="StyleUnderline"/>
          <w:highlight w:val="cyan"/>
        </w:rPr>
        <w:t>If they were to accomplish</w:t>
      </w:r>
      <w:r w:rsidRPr="00F24351">
        <w:rPr>
          <w:sz w:val="16"/>
        </w:rPr>
        <w:t xml:space="preserve"> their aims of establishing </w:t>
      </w:r>
      <w:r w:rsidRPr="00F24351">
        <w:rPr>
          <w:rStyle w:val="StyleUnderline"/>
          <w:highlight w:val="cyan"/>
        </w:rPr>
        <w:t>hegemony</w:t>
      </w:r>
      <w:r w:rsidRPr="00F24351">
        <w:rPr>
          <w:rStyle w:val="StyleUnderline"/>
        </w:rPr>
        <w:t xml:space="preserve"> in their desired spheres of influence</w:t>
      </w:r>
      <w:r w:rsidRPr="00F24351">
        <w:rPr>
          <w:sz w:val="16"/>
        </w:rPr>
        <w:t xml:space="preserve">, </w:t>
      </w:r>
      <w:r w:rsidRPr="00F24351">
        <w:rPr>
          <w:rStyle w:val="StyleUnderline"/>
          <w:highlight w:val="cyan"/>
        </w:rPr>
        <w:t>the world would return to</w:t>
      </w:r>
      <w:r w:rsidRPr="00F24351">
        <w:rPr>
          <w:rStyle w:val="StyleUnderline"/>
        </w:rPr>
        <w:t xml:space="preserve"> the condition it was in at the </w:t>
      </w:r>
      <w:r w:rsidRPr="00F24351">
        <w:rPr>
          <w:rStyle w:val="Emphasis"/>
        </w:rPr>
        <w:t>end of the 19th century</w:t>
      </w:r>
      <w:r w:rsidRPr="00F24351">
        <w:rPr>
          <w:sz w:val="16"/>
        </w:rPr>
        <w:t xml:space="preserve">, </w:t>
      </w:r>
      <w:r w:rsidRPr="00F24351">
        <w:rPr>
          <w:rStyle w:val="StyleUnderline"/>
        </w:rPr>
        <w:t xml:space="preserve">with </w:t>
      </w:r>
      <w:r w:rsidRPr="00F24351">
        <w:rPr>
          <w:rStyle w:val="Emphasis"/>
          <w:highlight w:val="cyan"/>
        </w:rPr>
        <w:t>competing</w:t>
      </w:r>
      <w:r w:rsidRPr="00F24351">
        <w:rPr>
          <w:rStyle w:val="Emphasis"/>
        </w:rPr>
        <w:t xml:space="preserve"> great </w:t>
      </w:r>
      <w:r w:rsidRPr="00F24351">
        <w:rPr>
          <w:rStyle w:val="Emphasis"/>
          <w:highlight w:val="cyan"/>
        </w:rPr>
        <w:t>powers clashing</w:t>
      </w:r>
      <w:r w:rsidRPr="00F24351">
        <w:rPr>
          <w:rStyle w:val="StyleUnderline"/>
        </w:rPr>
        <w:t xml:space="preserve"> over inevitably intersecting and overlapping spheres of interest</w:t>
      </w:r>
      <w:r w:rsidRPr="00F24351">
        <w:rPr>
          <w:sz w:val="16"/>
        </w:rPr>
        <w:t xml:space="preserve">. </w:t>
      </w:r>
      <w:r w:rsidRPr="00F24351">
        <w:rPr>
          <w:rStyle w:val="StyleUnderline"/>
          <w:highlight w:val="cyan"/>
        </w:rPr>
        <w:t>These</w:t>
      </w:r>
      <w:r w:rsidRPr="00F24351">
        <w:rPr>
          <w:sz w:val="16"/>
        </w:rPr>
        <w:t xml:space="preserve"> were the unsettled, disordered conditions that </w:t>
      </w:r>
      <w:r w:rsidRPr="00F24351">
        <w:rPr>
          <w:rStyle w:val="StyleUnderline"/>
          <w:highlight w:val="cyan"/>
        </w:rPr>
        <w:t>produced</w:t>
      </w:r>
      <w:r w:rsidRPr="00F24351">
        <w:rPr>
          <w:rStyle w:val="StyleUnderline"/>
        </w:rPr>
        <w:t xml:space="preserve"> the fertile ground for </w:t>
      </w:r>
      <w:r w:rsidRPr="00F24351">
        <w:rPr>
          <w:rStyle w:val="StyleUnderline"/>
          <w:highlight w:val="cyan"/>
        </w:rPr>
        <w:t xml:space="preserve">the </w:t>
      </w:r>
      <w:r w:rsidRPr="00F24351">
        <w:rPr>
          <w:rStyle w:val="Emphasis"/>
          <w:highlight w:val="cyan"/>
        </w:rPr>
        <w:t>two destructive world wars</w:t>
      </w:r>
      <w:r w:rsidRPr="00F24351">
        <w:rPr>
          <w:rStyle w:val="StyleUnderline"/>
        </w:rPr>
        <w:t xml:space="preserve"> of the first half of the 20th century</w:t>
      </w:r>
      <w:r w:rsidRPr="00F24351">
        <w:rPr>
          <w:sz w:val="16"/>
        </w:rPr>
        <w:t xml:space="preserve">.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w:t>
      </w:r>
      <w:r w:rsidRPr="00F24351">
        <w:rPr>
          <w:rStyle w:val="StyleUnderline"/>
        </w:rPr>
        <w:t xml:space="preserve">dissatisfied great powers took the opportunity to pursue their ambitions </w:t>
      </w:r>
      <w:r w:rsidRPr="00F24351">
        <w:rPr>
          <w:rStyle w:val="StyleUnderline"/>
          <w:highlight w:val="cyan"/>
        </w:rPr>
        <w:t>in the absence of any power</w:t>
      </w:r>
      <w:r w:rsidRPr="00F24351">
        <w:rPr>
          <w:sz w:val="16"/>
        </w:rPr>
        <w:t xml:space="preserve"> or group of powers </w:t>
      </w:r>
      <w:r w:rsidRPr="00F24351">
        <w:rPr>
          <w:rStyle w:val="StyleUnderline"/>
        </w:rPr>
        <w:t>to unite in checking them</w:t>
      </w:r>
      <w:r w:rsidRPr="00F24351">
        <w:rPr>
          <w:sz w:val="16"/>
        </w:rPr>
        <w:t xml:space="preserve">. </w:t>
      </w:r>
      <w:r w:rsidRPr="00F24351">
        <w:rPr>
          <w:rStyle w:val="StyleUnderline"/>
          <w:highlight w:val="cyan"/>
        </w:rPr>
        <w:t>The result was</w:t>
      </w:r>
      <w:r w:rsidRPr="00F24351">
        <w:rPr>
          <w:sz w:val="16"/>
        </w:rPr>
        <w:t xml:space="preserve"> an </w:t>
      </w:r>
      <w:r w:rsidRPr="00F24351">
        <w:rPr>
          <w:rStyle w:val="Emphasis"/>
          <w:highlight w:val="cyan"/>
        </w:rPr>
        <w:t>unprecedented global calamity.</w:t>
      </w:r>
      <w:r w:rsidRPr="00F24351">
        <w:rPr>
          <w:sz w:val="16"/>
        </w:rPr>
        <w:t xml:space="preserve"> It has been the great accomplishment of the U.S.-led world order in the 70 years since the end of the Second World War that this kind of competition has been held in check and great power conflicts have been avoided.</w:t>
      </w:r>
    </w:p>
    <w:p w14:paraId="55C11CC3" w14:textId="77777777" w:rsidR="00FB0852" w:rsidRPr="00F24351" w:rsidRDefault="00FB0852" w:rsidP="00FB0852">
      <w:pPr>
        <w:rPr>
          <w:sz w:val="16"/>
        </w:rPr>
      </w:pPr>
      <w:r w:rsidRPr="00F24351">
        <w:rPr>
          <w:rStyle w:val="StyleUnderline"/>
        </w:rPr>
        <w:t>The role of the U</w:t>
      </w:r>
      <w:r w:rsidRPr="00F24351">
        <w:rPr>
          <w:sz w:val="16"/>
        </w:rPr>
        <w:t xml:space="preserve">nited </w:t>
      </w:r>
      <w:r w:rsidRPr="00F24351">
        <w:rPr>
          <w:rStyle w:val="StyleUnderline"/>
        </w:rPr>
        <w:t>S</w:t>
      </w:r>
      <w:r w:rsidRPr="00F24351">
        <w:rPr>
          <w:sz w:val="16"/>
        </w:rPr>
        <w:t xml:space="preserve">tates, however, </w:t>
      </w:r>
      <w:r w:rsidRPr="00F24351">
        <w:rPr>
          <w:rStyle w:val="StyleUnderline"/>
        </w:rPr>
        <w:t>has been critical</w:t>
      </w:r>
      <w:r w:rsidRPr="00F24351">
        <w:rPr>
          <w:sz w:val="16"/>
        </w:rPr>
        <w:t xml:space="preserve">. Until recently, the dissatisfied great and medium-size powers have faced considerable and indeed almost insuperable obstacles to achieving their objectives. The chief obstacle has been the power and coherence of the order itself and of its principal promoter and defender. </w:t>
      </w:r>
      <w:r w:rsidRPr="00F24351">
        <w:rPr>
          <w:rStyle w:val="StyleUnderline"/>
          <w:highlight w:val="cyan"/>
        </w:rPr>
        <w:t>The American-led system</w:t>
      </w:r>
      <w:r w:rsidRPr="00F24351">
        <w:rPr>
          <w:rStyle w:val="StyleUnderline"/>
        </w:rPr>
        <w:t xml:space="preserve"> of political and military alliances</w:t>
      </w:r>
      <w:r w:rsidRPr="00F24351">
        <w:rPr>
          <w:sz w:val="16"/>
        </w:rPr>
        <w:t xml:space="preserve">, especially in the two critical regions of Europe and East Asia, </w:t>
      </w:r>
      <w:r w:rsidRPr="00F24351">
        <w:rPr>
          <w:rStyle w:val="StyleUnderline"/>
        </w:rPr>
        <w:t>has presented China and Russia wit</w:t>
      </w:r>
      <w:r w:rsidRPr="00F24351">
        <w:rPr>
          <w:sz w:val="16"/>
        </w:rPr>
        <w:t>h what Dean Acheson once referred to as “</w:t>
      </w:r>
      <w:r w:rsidRPr="00F24351">
        <w:rPr>
          <w:rStyle w:val="StyleUnderline"/>
        </w:rPr>
        <w:t xml:space="preserve">situations of strength” in their regions that have </w:t>
      </w:r>
      <w:r w:rsidRPr="00F24351">
        <w:rPr>
          <w:rStyle w:val="StyleUnderline"/>
          <w:highlight w:val="cyan"/>
        </w:rPr>
        <w:t xml:space="preserve">required them to </w:t>
      </w:r>
      <w:r w:rsidRPr="00F24351">
        <w:rPr>
          <w:rStyle w:val="Emphasis"/>
          <w:highlight w:val="cyan"/>
        </w:rPr>
        <w:t>pursue</w:t>
      </w:r>
      <w:r w:rsidRPr="00F24351">
        <w:rPr>
          <w:rStyle w:val="Emphasis"/>
        </w:rPr>
        <w:t xml:space="preserve"> their </w:t>
      </w:r>
      <w:r w:rsidRPr="00F24351">
        <w:rPr>
          <w:rStyle w:val="Emphasis"/>
          <w:highlight w:val="cyan"/>
        </w:rPr>
        <w:t>ambitions cautiously</w:t>
      </w:r>
      <w:r w:rsidRPr="00F24351">
        <w:rPr>
          <w:rStyle w:val="StyleUnderline"/>
        </w:rPr>
        <w:t xml:space="preserve"> and</w:t>
      </w:r>
      <w:r w:rsidRPr="00F24351">
        <w:rPr>
          <w:sz w:val="16"/>
        </w:rPr>
        <w:t xml:space="preserve"> in most respects to </w:t>
      </w:r>
      <w:r w:rsidRPr="00F24351">
        <w:rPr>
          <w:rStyle w:val="StyleUnderline"/>
        </w:rPr>
        <w:t>defer serious efforts to disrupt the international system.</w:t>
      </w:r>
      <w:r w:rsidRPr="00F24351">
        <w:rPr>
          <w:sz w:val="16"/>
        </w:rPr>
        <w:t xml:space="preserve">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The growth and vibrancy of democratic government in the two decades following the collapse of Soviet communism have posed a continual threat to the ability of rulers in Beijing and Moscow to maintain control, and since the end of the Cold War they have regarded every advance of democratic institutions, including especially the geographical advance close to their borders, as an existential threat—and with reason. The continual threat to the basis of their rule posed by the U.S.-supported order has made them hostile both to the order and to the United States. However, it has also been a source of weakness and vulnerability. Chinese rulers in particular have had to worry about what an unsuccessful confrontation with the United States might do to their sources of legitimacy at home. And although Vladimir Putin has to some extent used a calculated foreign adventurism to maintain his hold on domestic power, he has taken a more cautious approach when met with determined U.S. and European opposition, as in the case of Ukraine, and pushed forward, as in Syria, only when invited to do so by U.S. and Western passivity. Autocratic rulers in a liberal democratic world have had to be careful.</w:t>
      </w:r>
    </w:p>
    <w:p w14:paraId="6C793C34" w14:textId="77777777" w:rsidR="00FB0852" w:rsidRPr="00F24351" w:rsidRDefault="00FB0852" w:rsidP="00FB0852">
      <w:pPr>
        <w:rPr>
          <w:sz w:val="16"/>
        </w:rPr>
      </w:pPr>
      <w:r w:rsidRPr="00F24351">
        <w:rPr>
          <w:sz w:val="16"/>
        </w:rPr>
        <w:t>The greatest check on Chinese and Russian ambitions, however, has come from the combined military power of the United States and its allies in Europe and Asia. China, although increasingly powerful itself, has had to contemplate facing the combined military strength of the world’s superpower and some very formidable regional powers linked by alliance or common strategic interest, including Japan, India, and South Korea, as well as smaller but still potent nations like Vietnam and Australia. Russia has had to face the United States and its NATO allies. When united, these military powers present a daunting challenge to a revisionist power that can call on no allies of its own for assistance. Even were the Chinese to score an early victory in a conflict, they would have to contend over time with the combined industrial productive capacities of some of the world’s richest and most technologically advanced nations. A weaker Russia would face an even greater challenge.</w:t>
      </w:r>
    </w:p>
    <w:p w14:paraId="02078F28" w14:textId="77777777" w:rsidR="00FB0852" w:rsidRPr="00F24351" w:rsidRDefault="00FB0852" w:rsidP="00FB0852">
      <w:pPr>
        <w:rPr>
          <w:sz w:val="16"/>
        </w:rPr>
      </w:pPr>
      <w:r w:rsidRPr="00F24351">
        <w:rPr>
          <w:sz w:val="16"/>
        </w:rPr>
        <w:t xml:space="preserve">Faced with these obstacles, </w:t>
      </w:r>
      <w:r w:rsidRPr="00F24351">
        <w:rPr>
          <w:rStyle w:val="StyleUnderline"/>
        </w:rPr>
        <w:t>the two great powers</w:t>
      </w:r>
      <w:r w:rsidRPr="00F24351">
        <w:rPr>
          <w:sz w:val="16"/>
        </w:rPr>
        <w:t xml:space="preserve">, as well as the lesser dissatisfied powers, </w:t>
      </w:r>
      <w:r w:rsidRPr="00F24351">
        <w:rPr>
          <w:rStyle w:val="StyleUnderline"/>
        </w:rPr>
        <w:t>have had to hope for</w:t>
      </w:r>
      <w:r w:rsidRPr="00F24351">
        <w:rPr>
          <w:sz w:val="16"/>
        </w:rPr>
        <w:t xml:space="preserve"> or if possible engineer </w:t>
      </w:r>
      <w:r w:rsidRPr="00F24351">
        <w:rPr>
          <w:rStyle w:val="StyleUnderline"/>
        </w:rPr>
        <w:t>a weakening of the U.S.-supported world order from within</w:t>
      </w:r>
      <w:r w:rsidRPr="00F24351">
        <w:rPr>
          <w:sz w:val="16"/>
        </w:rPr>
        <w:t xml:space="preserve">. This </w:t>
      </w:r>
      <w:r w:rsidRPr="00F24351">
        <w:rPr>
          <w:rStyle w:val="StyleUnderline"/>
        </w:rPr>
        <w:t>could come about either by separating the U</w:t>
      </w:r>
      <w:r w:rsidRPr="00F24351">
        <w:rPr>
          <w:sz w:val="16"/>
        </w:rPr>
        <w:t xml:space="preserve">nited </w:t>
      </w:r>
      <w:r w:rsidRPr="00F24351">
        <w:rPr>
          <w:rStyle w:val="StyleUnderline"/>
        </w:rPr>
        <w:t>S</w:t>
      </w:r>
      <w:r w:rsidRPr="00F24351">
        <w:rPr>
          <w:sz w:val="16"/>
        </w:rPr>
        <w:t xml:space="preserve">tates </w:t>
      </w:r>
      <w:r w:rsidRPr="00F24351">
        <w:rPr>
          <w:rStyle w:val="StyleUnderline"/>
        </w:rPr>
        <w:t>from its allies</w:t>
      </w:r>
      <w:r w:rsidRPr="00F24351">
        <w:rPr>
          <w:sz w:val="16"/>
        </w:rPr>
        <w:t xml:space="preserve">, </w:t>
      </w:r>
      <w:r w:rsidRPr="00F24351">
        <w:rPr>
          <w:rStyle w:val="Emphasis"/>
        </w:rPr>
        <w:t>raising doubts about the U.S. commitment</w:t>
      </w:r>
      <w:r w:rsidRPr="00F24351">
        <w:rPr>
          <w:sz w:val="16"/>
        </w:rPr>
        <w:t xml:space="preserve"> to defend its allies militarily in the event of a conflict, or by various means wooing American allies out from within the liberal world order’s strategic structure.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Wohlforth once described as the inherent stability of the unipolar order reflected this dynamic—</w:t>
      </w:r>
      <w:r w:rsidRPr="00F24351">
        <w:rPr>
          <w:rStyle w:val="StyleUnderline"/>
        </w:rPr>
        <w:t>as dissatisfied regional powers sought to challenge the status quo, their alarmed neighbors turned to the distant American superpower to contain their ambitions</w:t>
      </w:r>
      <w:r w:rsidRPr="00F24351">
        <w:rPr>
          <w:sz w:val="16"/>
        </w:rPr>
        <w:t>.</w:t>
      </w:r>
    </w:p>
    <w:p w14:paraId="770B932C" w14:textId="77777777" w:rsidR="00FB0852" w:rsidRPr="00F24351" w:rsidRDefault="00FB0852" w:rsidP="00FB0852">
      <w:pPr>
        <w:rPr>
          <w:sz w:val="16"/>
        </w:rPr>
      </w:pPr>
      <w:r w:rsidRPr="00F24351">
        <w:rPr>
          <w:rStyle w:val="StyleUnderline"/>
          <w:highlight w:val="cyan"/>
        </w:rPr>
        <w:t>The system has depended</w:t>
      </w:r>
      <w:r w:rsidRPr="00F24351">
        <w:rPr>
          <w:sz w:val="16"/>
        </w:rPr>
        <w:t xml:space="preserve">, however, </w:t>
      </w:r>
      <w:r w:rsidRPr="00F24351">
        <w:rPr>
          <w:rStyle w:val="StyleUnderline"/>
          <w:highlight w:val="cyan"/>
        </w:rPr>
        <w:t xml:space="preserve">on </w:t>
      </w:r>
      <w:r w:rsidRPr="00F24351">
        <w:rPr>
          <w:rStyle w:val="Emphasis"/>
          <w:highlight w:val="cyan"/>
        </w:rPr>
        <w:t>will</w:t>
      </w:r>
      <w:r w:rsidRPr="00F24351">
        <w:rPr>
          <w:rStyle w:val="Emphasis"/>
        </w:rPr>
        <w:t xml:space="preserve">, capacity, </w:t>
      </w:r>
      <w:r w:rsidRPr="00F24351">
        <w:rPr>
          <w:rStyle w:val="Emphasis"/>
          <w:highlight w:val="cyan"/>
        </w:rPr>
        <w:t>and</w:t>
      </w:r>
      <w:r w:rsidRPr="00F24351">
        <w:rPr>
          <w:rStyle w:val="Emphasis"/>
        </w:rPr>
        <w:t xml:space="preserve"> </w:t>
      </w:r>
      <w:r w:rsidRPr="00F24351">
        <w:rPr>
          <w:rStyle w:val="Emphasis"/>
          <w:highlight w:val="cyan"/>
        </w:rPr>
        <w:t>coherence</w:t>
      </w:r>
      <w:r w:rsidRPr="00F24351">
        <w:rPr>
          <w:rStyle w:val="StyleUnderline"/>
          <w:highlight w:val="cyan"/>
        </w:rPr>
        <w:t xml:space="preserve"> at the </w:t>
      </w:r>
      <w:r w:rsidRPr="00F24351">
        <w:rPr>
          <w:rStyle w:val="Emphasis"/>
          <w:highlight w:val="cyan"/>
        </w:rPr>
        <w:t>heart of the liberal</w:t>
      </w:r>
      <w:r w:rsidRPr="00F24351">
        <w:rPr>
          <w:rStyle w:val="Emphasis"/>
        </w:rPr>
        <w:t xml:space="preserve"> world </w:t>
      </w:r>
      <w:r w:rsidRPr="00F24351">
        <w:rPr>
          <w:rStyle w:val="Emphasis"/>
          <w:highlight w:val="cyan"/>
        </w:rPr>
        <w:t>order</w:t>
      </w:r>
      <w:r w:rsidRPr="00F24351">
        <w:rPr>
          <w:rStyle w:val="StyleUnderline"/>
        </w:rPr>
        <w:t>. The U</w:t>
      </w:r>
      <w:r w:rsidRPr="00F24351">
        <w:rPr>
          <w:sz w:val="16"/>
        </w:rPr>
        <w:t xml:space="preserve">nited </w:t>
      </w:r>
      <w:r w:rsidRPr="00F24351">
        <w:rPr>
          <w:rStyle w:val="StyleUnderline"/>
        </w:rPr>
        <w:t>S</w:t>
      </w:r>
      <w:r w:rsidRPr="00F24351">
        <w:rPr>
          <w:sz w:val="16"/>
        </w:rPr>
        <w:t xml:space="preserve">tates </w:t>
      </w:r>
      <w:r w:rsidRPr="00F24351">
        <w:rPr>
          <w:rStyle w:val="StyleUnderline"/>
        </w:rPr>
        <w:t>had to be willing and able to play its part as the principal guarantor of the order</w:t>
      </w:r>
      <w:r w:rsidRPr="00F24351">
        <w:rPr>
          <w:sz w:val="16"/>
        </w:rPr>
        <w:t xml:space="preserve">, especially in the military and strategic realm. </w:t>
      </w:r>
      <w:r w:rsidRPr="00F24351">
        <w:rPr>
          <w:rStyle w:val="StyleUnderline"/>
          <w:highlight w:val="cyan"/>
        </w:rPr>
        <w:t>The order’s</w:t>
      </w:r>
      <w:r w:rsidRPr="00F24351">
        <w:rPr>
          <w:rStyle w:val="StyleUnderline"/>
          <w:sz w:val="16"/>
          <w:szCs w:val="16"/>
        </w:rPr>
        <w:t xml:space="preserve"> </w:t>
      </w:r>
      <w:r w:rsidRPr="00F24351">
        <w:rPr>
          <w:sz w:val="16"/>
          <w:szCs w:val="16"/>
        </w:rPr>
        <w:t xml:space="preserve">ideological and </w:t>
      </w:r>
      <w:r w:rsidRPr="00F24351">
        <w:rPr>
          <w:rStyle w:val="Emphasis"/>
          <w:highlight w:val="cyan"/>
        </w:rPr>
        <w:t>economic core</w:t>
      </w:r>
      <w:r w:rsidRPr="00F24351">
        <w:rPr>
          <w:sz w:val="16"/>
        </w:rPr>
        <w:t>—the democracies of Europe and East Asia and the Pacific—</w:t>
      </w:r>
      <w:r w:rsidRPr="00F24351">
        <w:rPr>
          <w:rStyle w:val="StyleUnderline"/>
          <w:highlight w:val="cyan"/>
        </w:rPr>
        <w:t>had to remain</w:t>
      </w:r>
      <w:r w:rsidRPr="00F24351">
        <w:rPr>
          <w:rStyle w:val="StyleUnderline"/>
        </w:rPr>
        <w:t xml:space="preserve"> </w:t>
      </w:r>
      <w:r w:rsidRPr="00F24351">
        <w:rPr>
          <w:rStyle w:val="Emphasis"/>
        </w:rPr>
        <w:t xml:space="preserve">relatively </w:t>
      </w:r>
      <w:r w:rsidRPr="00F24351">
        <w:rPr>
          <w:rStyle w:val="Emphasis"/>
          <w:highlight w:val="cyan"/>
        </w:rPr>
        <w:t>healthy and</w:t>
      </w:r>
      <w:r w:rsidRPr="00F24351">
        <w:rPr>
          <w:rStyle w:val="Emphasis"/>
        </w:rPr>
        <w:t xml:space="preserve"> relatively </w:t>
      </w:r>
      <w:r w:rsidRPr="00F24351">
        <w:rPr>
          <w:rStyle w:val="Emphasis"/>
          <w:highlight w:val="cyan"/>
        </w:rPr>
        <w:t>confident</w:t>
      </w:r>
      <w:r w:rsidRPr="00F24351">
        <w:rPr>
          <w:rStyle w:val="StyleUnderline"/>
        </w:rPr>
        <w:t>.</w:t>
      </w:r>
      <w:r w:rsidRPr="00F24351">
        <w:rPr>
          <w:sz w:val="16"/>
        </w:rPr>
        <w:t xml:space="preserve"> In such circumstances, the combined political, economic, and military power of the liberal world would be too great to be seriously challenged by the great powers, much less by the smaller dissatisfied powers.</w:t>
      </w:r>
    </w:p>
    <w:p w14:paraId="68901326" w14:textId="76B9BFCC" w:rsidR="00FB0852" w:rsidRDefault="00FB0852" w:rsidP="00FB0852">
      <w:pPr>
        <w:pStyle w:val="Heading3"/>
      </w:pPr>
      <w:r>
        <w:t xml:space="preserve">Impact – China </w:t>
      </w:r>
    </w:p>
    <w:p w14:paraId="1219EE2F" w14:textId="08BA27A8" w:rsidR="00FB0852" w:rsidRPr="00F24351" w:rsidRDefault="00FB0852" w:rsidP="00FB0852">
      <w:pPr>
        <w:pStyle w:val="Heading4"/>
        <w:rPr>
          <w:rFonts w:cs="Times New Roman"/>
        </w:rPr>
      </w:pPr>
      <w:r w:rsidRPr="00F24351">
        <w:rPr>
          <w:rFonts w:cs="Times New Roman"/>
        </w:rPr>
        <w:t xml:space="preserve">Continued slow growth causes diversionary conflict with China </w:t>
      </w:r>
    </w:p>
    <w:p w14:paraId="07D33A8C" w14:textId="77777777" w:rsidR="00FB0852" w:rsidRPr="00F24351" w:rsidRDefault="00FB0852" w:rsidP="00FB0852">
      <w:r w:rsidRPr="00F24351">
        <w:t xml:space="preserve">John </w:t>
      </w:r>
      <w:r w:rsidRPr="00F24351">
        <w:rPr>
          <w:rStyle w:val="Style13ptBold"/>
        </w:rPr>
        <w:t>Ross 17</w:t>
      </w:r>
      <w:r w:rsidRPr="00F24351">
        <w:t xml:space="preserve">, Senior Fellow at Chongyang Institute for Financial Studies, Renmin University of China, former Professor at Shanghai Jiao Tong University, 7/10/2017, “Trump's economy - cyclical upturn and long term slow growth”, </w:t>
      </w:r>
      <w:hyperlink r:id="rId45" w:history="1">
        <w:r w:rsidRPr="00F24351">
          <w:rPr>
            <w:rStyle w:val="Hyperlink"/>
          </w:rPr>
          <w:t>http://ablog.typepad.com/keytrendsinglobalisation/2017/07/trumps-economy-cyclical-upturn-and-long-term-slow-growth.html</w:t>
        </w:r>
      </w:hyperlink>
      <w:r w:rsidRPr="00F24351">
        <w:t xml:space="preserve"> </w:t>
      </w:r>
    </w:p>
    <w:p w14:paraId="4D79CC8C" w14:textId="77777777" w:rsidR="00FB0852" w:rsidRPr="00F24351" w:rsidRDefault="00FB0852" w:rsidP="00FB0852">
      <w:pPr>
        <w:rPr>
          <w:sz w:val="16"/>
        </w:rPr>
      </w:pPr>
      <w:r w:rsidRPr="00F24351">
        <w:rPr>
          <w:rStyle w:val="StyleUnderline"/>
          <w:highlight w:val="cyan"/>
        </w:rPr>
        <w:t>It</w:t>
      </w:r>
      <w:r w:rsidRPr="00F24351">
        <w:rPr>
          <w:rStyle w:val="StyleUnderline"/>
        </w:rPr>
        <w:t xml:space="preserve"> </w:t>
      </w:r>
      <w:r w:rsidRPr="00F24351">
        <w:rPr>
          <w:rStyle w:val="StyleUnderline"/>
          <w:highlight w:val="cyan"/>
        </w:rPr>
        <w:t>is crucial for</w:t>
      </w:r>
      <w:r w:rsidRPr="00F24351">
        <w:rPr>
          <w:sz w:val="16"/>
        </w:rPr>
        <w:t xml:space="preserve"> both economic and </w:t>
      </w:r>
      <w:r w:rsidRPr="00F24351">
        <w:rPr>
          <w:rStyle w:val="Emphasis"/>
          <w:highlight w:val="cyan"/>
        </w:rPr>
        <w:t>geopolitical perspectives</w:t>
      </w:r>
      <w:r w:rsidRPr="00F24351">
        <w:rPr>
          <w:sz w:val="16"/>
          <w:highlight w:val="cyan"/>
        </w:rPr>
        <w:t xml:space="preserve"> </w:t>
      </w:r>
      <w:r w:rsidRPr="00F24351">
        <w:rPr>
          <w:rStyle w:val="StyleUnderline"/>
          <w:highlight w:val="cyan"/>
        </w:rPr>
        <w:t>to have an accurate analysis of</w:t>
      </w:r>
      <w:r w:rsidRPr="00F24351">
        <w:rPr>
          <w:rStyle w:val="StyleUnderline"/>
        </w:rPr>
        <w:t xml:space="preserve"> trends in </w:t>
      </w:r>
      <w:r w:rsidRPr="00F24351">
        <w:rPr>
          <w:rStyle w:val="StyleUnderline"/>
          <w:highlight w:val="cyan"/>
        </w:rPr>
        <w:t>the US economy</w:t>
      </w:r>
      <w:r w:rsidRPr="00F24351">
        <w:rPr>
          <w:rStyle w:val="StyleUnderline"/>
        </w:rPr>
        <w:t>.</w:t>
      </w:r>
      <w:r w:rsidRPr="00F24351">
        <w:rPr>
          <w:sz w:val="16"/>
        </w:rPr>
        <w:t xml:space="preserve"> The publication of the latest revised US GDP figures is therefore important as it provides the latest opportunity to verify these developments. This data confirms the fundamental trends in the US economy under Trump:</w:t>
      </w:r>
      <w:r w:rsidRPr="00F24351">
        <w:rPr>
          <w:sz w:val="12"/>
        </w:rPr>
        <w:t>¶</w:t>
      </w:r>
      <w:r w:rsidRPr="00F24351">
        <w:rPr>
          <w:sz w:val="16"/>
        </w:rPr>
        <w:t xml:space="preserve"> </w:t>
      </w:r>
      <w:r w:rsidRPr="00F24351">
        <w:rPr>
          <w:rStyle w:val="StyleUnderline"/>
          <w:highlight w:val="cyan"/>
        </w:rPr>
        <w:t>The US remains locked in</w:t>
      </w:r>
      <w:r w:rsidRPr="00F24351">
        <w:rPr>
          <w:rStyle w:val="StyleUnderline"/>
        </w:rPr>
        <w:t xml:space="preserve"> very </w:t>
      </w:r>
      <w:r w:rsidRPr="00F24351">
        <w:rPr>
          <w:rStyle w:val="StyleUnderline"/>
          <w:highlight w:val="cyan"/>
        </w:rPr>
        <w:t>slow</w:t>
      </w:r>
      <w:r w:rsidRPr="00F24351">
        <w:rPr>
          <w:rStyle w:val="StyleUnderline"/>
        </w:rPr>
        <w:t xml:space="preserve"> medium and long-term </w:t>
      </w:r>
      <w:r w:rsidRPr="00F24351">
        <w:rPr>
          <w:rStyle w:val="StyleUnderline"/>
          <w:highlight w:val="cyan"/>
        </w:rPr>
        <w:t>growth</w:t>
      </w:r>
      <w:r w:rsidRPr="00F24351">
        <w:rPr>
          <w:sz w:val="16"/>
        </w:rPr>
        <w:t xml:space="preserve"> – particularly in terms of per capita GDP growth.</w:t>
      </w:r>
      <w:r w:rsidRPr="00F24351">
        <w:rPr>
          <w:sz w:val="12"/>
        </w:rPr>
        <w:t>¶</w:t>
      </w:r>
      <w:r w:rsidRPr="00F24351">
        <w:rPr>
          <w:sz w:val="16"/>
        </w:rPr>
        <w:t xml:space="preserve"> Due to extremely weak growth of the US economy in 2016 </w:t>
      </w:r>
      <w:r w:rsidRPr="00F24351">
        <w:rPr>
          <w:rStyle w:val="StyleUnderline"/>
        </w:rPr>
        <w:t>a purely short-term cyclical upturn is likely in 2017 - but any such short-term cyclical upturn will be far too weak to break out of this fundamental medium and long-term trend of US slow growth.</w:t>
      </w:r>
      <w:r w:rsidRPr="00F24351">
        <w:rPr>
          <w:sz w:val="12"/>
        </w:rPr>
        <w:t>¶</w:t>
      </w:r>
      <w:r w:rsidRPr="00F24351">
        <w:rPr>
          <w:sz w:val="16"/>
        </w:rPr>
        <w:t xml:space="preserve"> This article analyses these economic trends in detail, considers some of their geopolitical consequences, and their impact on domestic US politics.</w:t>
      </w:r>
      <w:r w:rsidRPr="00F24351">
        <w:rPr>
          <w:sz w:val="12"/>
        </w:rPr>
        <w:t>¶</w:t>
      </w:r>
      <w:r w:rsidRPr="00F24351">
        <w:rPr>
          <w:sz w:val="16"/>
        </w:rPr>
        <w:t xml:space="preserve"> US GDP and per capita GDP growth</w:t>
      </w:r>
      <w:r w:rsidRPr="00F24351">
        <w:rPr>
          <w:sz w:val="12"/>
        </w:rPr>
        <w:t>¶</w:t>
      </w:r>
      <w:r w:rsidRPr="00F24351">
        <w:rPr>
          <w:sz w:val="16"/>
        </w:rPr>
        <w:t xml:space="preserve"> In the 1st quarter of 2017 US GDP was 2.1% higher than in the first quarter of 2016. Making an international comparison to other major economic centres:</w:t>
      </w:r>
      <w:r w:rsidRPr="00F24351">
        <w:rPr>
          <w:sz w:val="12"/>
        </w:rPr>
        <w:t>¶</w:t>
      </w:r>
      <w:r w:rsidRPr="00F24351">
        <w:rPr>
          <w:sz w:val="16"/>
        </w:rPr>
        <w:t xml:space="preserve"> US total GDP growth of 2.1% was the same as the EU’s 2.1%.</w:t>
      </w:r>
      <w:r w:rsidRPr="00F24351">
        <w:rPr>
          <w:sz w:val="12"/>
        </w:rPr>
        <w:t>¶</w:t>
      </w:r>
      <w:r w:rsidRPr="00F24351">
        <w:rPr>
          <w:sz w:val="16"/>
        </w:rPr>
        <w:t xml:space="preserve"> Making a comparison to the largest developing economies, US 2.1% growth was far lower than China’s 6.9% or India’s 6.2%.</w:t>
      </w:r>
      <w:r w:rsidRPr="00F24351">
        <w:rPr>
          <w:sz w:val="12"/>
        </w:rPr>
        <w:t>¶</w:t>
      </w:r>
      <w:r w:rsidRPr="00F24351">
        <w:rPr>
          <w:sz w:val="16"/>
        </w:rPr>
        <w:t xml:space="preserve"> This data is shown in Figure 1</w:t>
      </w:r>
      <w:r w:rsidRPr="00F24351">
        <w:rPr>
          <w:sz w:val="12"/>
        </w:rPr>
        <w:t>¶</w:t>
      </w:r>
      <w:r w:rsidRPr="00F24351">
        <w:rPr>
          <w:sz w:val="16"/>
        </w:rPr>
        <w:t xml:space="preserve"> However, in terms of per capita GDP growth the US was the worst performing of the major international economic centres, because the US has faster population growth than any of these except India. US annual population growth is 0.7%, compared to 0.6% in China and 0.4% in the EU – India’s is 1.3%. The result therefore, as Figure 2 shows, is that US per capita GDP growth in the year to the 1st quarter of 2017 was only 1.3% compared to the EU’s 1.7%, India’s 4.9% and China’s 6.3%.</w:t>
      </w:r>
      <w:r w:rsidRPr="00F24351">
        <w:rPr>
          <w:sz w:val="12"/>
        </w:rPr>
        <w:t>¶</w:t>
      </w:r>
      <w:r w:rsidRPr="00F24351">
        <w:rPr>
          <w:sz w:val="16"/>
        </w:rPr>
        <w:t xml:space="preserve"> In summary US per capita GDP growth is very weak – only slightly above 1%.</w:t>
      </w:r>
      <w:r w:rsidRPr="00F24351">
        <w:rPr>
          <w:sz w:val="12"/>
        </w:rPr>
        <w:t>¶</w:t>
      </w:r>
      <w:r w:rsidRPr="00F24351">
        <w:rPr>
          <w:sz w:val="16"/>
        </w:rPr>
        <w:t xml:space="preserve"> Figure 1</w:t>
      </w:r>
      <w:r w:rsidRPr="00F24351">
        <w:rPr>
          <w:sz w:val="12"/>
        </w:rPr>
        <w:t>¶</w:t>
      </w:r>
      <w:r w:rsidRPr="00F24351">
        <w:rPr>
          <w:sz w:val="16"/>
        </w:rPr>
        <w:t xml:space="preserve"> image</w:t>
      </w:r>
      <w:r w:rsidRPr="00F24351">
        <w:rPr>
          <w:sz w:val="12"/>
        </w:rPr>
        <w:t>¶</w:t>
      </w:r>
      <w:r w:rsidRPr="00F24351">
        <w:rPr>
          <w:sz w:val="16"/>
        </w:rPr>
        <w:t xml:space="preserve"> Figure 2</w:t>
      </w:r>
      <w:r w:rsidRPr="00F24351">
        <w:rPr>
          <w:sz w:val="12"/>
        </w:rPr>
        <w:t>¶</w:t>
      </w:r>
      <w:r w:rsidRPr="00F24351">
        <w:rPr>
          <w:sz w:val="16"/>
        </w:rPr>
        <w:t xml:space="preserve"> image</w:t>
      </w:r>
      <w:r w:rsidRPr="00F24351">
        <w:rPr>
          <w:sz w:val="12"/>
        </w:rPr>
        <w:t>¶</w:t>
      </w:r>
      <w:r w:rsidRPr="00F24351">
        <w:rPr>
          <w:sz w:val="16"/>
        </w:rPr>
        <w:t xml:space="preserve"> </w:t>
      </w:r>
      <w:r w:rsidRPr="00F24351">
        <w:rPr>
          <w:sz w:val="12"/>
        </w:rPr>
        <w:t>¶</w:t>
      </w:r>
      <w:r w:rsidRPr="00F24351">
        <w:rPr>
          <w:sz w:val="16"/>
        </w:rPr>
        <w:t xml:space="preserve"> Business cycle</w:t>
      </w:r>
      <w:r w:rsidRPr="00F24351">
        <w:rPr>
          <w:sz w:val="12"/>
        </w:rPr>
        <w:t>¶</w:t>
      </w:r>
      <w:r w:rsidRPr="00F24351">
        <w:rPr>
          <w:sz w:val="16"/>
        </w:rPr>
        <w:t xml:space="preserve"> In order to accurately evaluate the significance of this latest US data it is necessary to separate purely business cycle trends from medium/long term ones – as market economies are cyclical in nature failure to separate cyclical trends from long term ones may result in seriously distorted assessments. Purely cyclical effects may be removed by using a sufficiently long term moving average that cyclical fluctuations become averaged out and the long term structural growth rate is shown. Figure 3 therefore shows annual average US GDP growth using a 20-year moving average – a comparison to shorter term periods is given below.</w:t>
      </w:r>
      <w:r w:rsidRPr="00F24351">
        <w:rPr>
          <w:sz w:val="12"/>
        </w:rPr>
        <w:t>¶</w:t>
      </w:r>
      <w:r w:rsidRPr="00F24351">
        <w:rPr>
          <w:sz w:val="16"/>
        </w:rPr>
        <w:t xml:space="preserve"> Figure 3 clearly shows that the fundamental trend of the US economy is long-term slowdown. Annual average US growth fell from 4.4% in 1969, to 4.1% in 1978, to 3.2% in 2002, to 2.2% by 1st quarter 2017. The latest US GDP growth of 2.1% clearly does not represent a break with this long-term US economic slowdown but is in line with it.</w:t>
      </w:r>
      <w:r w:rsidRPr="00F24351">
        <w:rPr>
          <w:sz w:val="12"/>
        </w:rPr>
        <w:t>¶</w:t>
      </w:r>
      <w:r w:rsidRPr="00F24351">
        <w:rPr>
          <w:sz w:val="16"/>
        </w:rPr>
        <w:t xml:space="preserve"> Figure 3</w:t>
      </w:r>
      <w:r w:rsidRPr="00F24351">
        <w:rPr>
          <w:sz w:val="12"/>
        </w:rPr>
        <w:t>¶</w:t>
      </w:r>
      <w:r w:rsidRPr="00F24351">
        <w:rPr>
          <w:sz w:val="16"/>
        </w:rPr>
        <w:t xml:space="preserve"> image</w:t>
      </w:r>
      <w:r w:rsidRPr="00F24351">
        <w:rPr>
          <w:sz w:val="12"/>
        </w:rPr>
        <w:t>¶</w:t>
      </w:r>
      <w:r w:rsidRPr="00F24351">
        <w:rPr>
          <w:sz w:val="16"/>
        </w:rPr>
        <w:t xml:space="preserve"> </w:t>
      </w:r>
      <w:r w:rsidRPr="00F24351">
        <w:rPr>
          <w:sz w:val="12"/>
        </w:rPr>
        <w:t>¶</w:t>
      </w:r>
      <w:r w:rsidRPr="00F24351">
        <w:rPr>
          <w:sz w:val="16"/>
        </w:rPr>
        <w:t xml:space="preserve"> Cycle and trend</w:t>
      </w:r>
      <w:r w:rsidRPr="00F24351">
        <w:rPr>
          <w:sz w:val="12"/>
        </w:rPr>
        <w:t>¶</w:t>
      </w:r>
      <w:r w:rsidRPr="00F24351">
        <w:rPr>
          <w:sz w:val="16"/>
        </w:rPr>
        <w:t xml:space="preserve"> Turning from long term trends to analysis of the current US business cycle, it may be noted that a 5-year moving average of annual US GDP growth is 2.0%, a 7-year moving average 2.1% and the 20-year moving average 2.2%. Leaving aside a 10-year moving average, which is greatly statistically affected by the severe recession of 2009 and therefore yields a result out of line with other measures of average annual growth of only 1.4%, US average annual GDP growth may therefore be taken as around 2% or slightly above. That is, fundamental structural factors in the US economy create a medium/long term growth rate of 2.0% or slightly above. Business cycle fluctuations then take purely short-term growth above or below this average. To analyse accurately the present situation of the US business cycle therefore recent growth must be compared with this long-term trend.</w:t>
      </w:r>
      <w:r w:rsidRPr="00F24351">
        <w:rPr>
          <w:sz w:val="12"/>
        </w:rPr>
        <w:t>¶</w:t>
      </w:r>
      <w:r w:rsidRPr="00F24351">
        <w:rPr>
          <w:sz w:val="16"/>
        </w:rPr>
        <w:t xml:space="preserve"> Figure 4 therefore shows the 20-year moving average for US GDP growth together with the year on year US growth rate. This shows that in 2016 US GDP growth was severely depressed – GDP growth in the whole year 2016 was only 1.6% and year on year growth fell to 1.3% in the second quarter. By the 1st quarter of 2017 US year on year GDP growth had only risen to 2.1% - still below the 20-year moving average.</w:t>
      </w:r>
      <w:r w:rsidRPr="00F24351">
        <w:rPr>
          <w:sz w:val="12"/>
        </w:rPr>
        <w:t>¶</w:t>
      </w:r>
      <w:r w:rsidRPr="00F24351">
        <w:rPr>
          <w:rStyle w:val="StyleUnderline"/>
          <w:sz w:val="12"/>
        </w:rPr>
        <w:t xml:space="preserve"> </w:t>
      </w:r>
      <w:r w:rsidRPr="00F24351">
        <w:rPr>
          <w:rStyle w:val="StyleUnderline"/>
        </w:rPr>
        <w:t xml:space="preserve">As US economic growth in 2016 was substantially below average a process of ‘reversion to the mean’, that is a tendency to correct exceptionally slow or exceptionally rapid growth in one period by upward or downward adjustments to growth in succeeding periods, would be expected to lead to a short-term increase in US growth compared to low points in 2016. This would be purely for statistical reasons and not represent any increase in underlying or medium/long US term growth. </w:t>
      </w:r>
      <w:r w:rsidRPr="00F24351">
        <w:rPr>
          <w:sz w:val="16"/>
        </w:rPr>
        <w:t>This normal statistical process is confirmed by the acceleration in US GDP growth since the low point of 1.3% in the 2nd quarter 2016 – growth accelerating to 1.7% in 3rd quarter 2016, 2.0% in 4th quarter 2016 and 2.1% in 1st quarter 2017.</w:t>
      </w:r>
      <w:r w:rsidRPr="00F24351">
        <w:rPr>
          <w:sz w:val="12"/>
        </w:rPr>
        <w:t>¶</w:t>
      </w:r>
      <w:r w:rsidRPr="00F24351">
        <w:rPr>
          <w:sz w:val="16"/>
        </w:rPr>
        <w:t xml:space="preserve"> Given the very depressed situation of the US economy in 2016 therefore some increase in speed of growth may be expected in 2017 for purely statistical reasons connected to the business cycle.</w:t>
      </w:r>
      <w:r w:rsidRPr="00F24351">
        <w:rPr>
          <w:sz w:val="12"/>
        </w:rPr>
        <w:t>¶</w:t>
      </w:r>
      <w:r w:rsidRPr="00F24351">
        <w:rPr>
          <w:sz w:val="16"/>
        </w:rPr>
        <w:t xml:space="preserve"> Figure 4</w:t>
      </w:r>
      <w:r w:rsidRPr="00F24351">
        <w:rPr>
          <w:sz w:val="12"/>
        </w:rPr>
        <w:t>¶</w:t>
      </w:r>
      <w:r w:rsidRPr="00F24351">
        <w:rPr>
          <w:sz w:val="16"/>
        </w:rPr>
        <w:t xml:space="preserve"> The economic and domestic US political conclusions of the trends shown in the latest US data are therefore clear</w:t>
      </w:r>
      <w:r w:rsidRPr="00F24351">
        <w:rPr>
          <w:sz w:val="12"/>
        </w:rPr>
        <w:t>¶</w:t>
      </w:r>
      <w:r w:rsidRPr="00F24351">
        <w:rPr>
          <w:sz w:val="16"/>
        </w:rPr>
        <w:t xml:space="preserve"> </w:t>
      </w:r>
      <w:r w:rsidRPr="00F24351">
        <w:rPr>
          <w:rStyle w:val="StyleUnderline"/>
        </w:rPr>
        <w:t>US economic growth in 2016 at 1.6% was so depressed below even its long term average that some moderate upturn in 2017 is likely.</w:t>
      </w:r>
      <w:r w:rsidRPr="00F24351">
        <w:rPr>
          <w:sz w:val="16"/>
        </w:rPr>
        <w:t xml:space="preserve"> President Trump’s administration may of course claim ‘credit’ for the likely short-term acceleration in US growth in 2017 but any such short-term shift is merely a normal statistical process and would not represent any acceleration in underlying US growth</w:t>
      </w:r>
      <w:r w:rsidRPr="00F24351">
        <w:rPr>
          <w:rStyle w:val="StyleUnderline"/>
        </w:rPr>
        <w:t>. Only if growth continued sufficiently strongly and for a sufficiently long period to raise the medium/long term rate average could it be considered that any substantial increase in underlying US economic growth was occurring.</w:t>
      </w:r>
      <w:r w:rsidRPr="00F24351">
        <w:rPr>
          <w:sz w:val="12"/>
        </w:rPr>
        <w:t>¶</w:t>
      </w:r>
      <w:r w:rsidRPr="00F24351">
        <w:rPr>
          <w:sz w:val="16"/>
        </w:rPr>
        <w:t xml:space="preserve"> </w:t>
      </w:r>
      <w:r w:rsidRPr="00F24351">
        <w:rPr>
          <w:rStyle w:val="StyleUnderline"/>
        </w:rPr>
        <w:t xml:space="preserve">This </w:t>
      </w:r>
      <w:r w:rsidRPr="00F24351">
        <w:rPr>
          <w:rStyle w:val="StyleUnderline"/>
          <w:highlight w:val="cyan"/>
        </w:rPr>
        <w:t>fall of</w:t>
      </w:r>
      <w:r w:rsidRPr="00F24351">
        <w:rPr>
          <w:rStyle w:val="StyleUnderline"/>
        </w:rPr>
        <w:t xml:space="preserve"> US per capita </w:t>
      </w:r>
      <w:r w:rsidRPr="00F24351">
        <w:rPr>
          <w:rStyle w:val="StyleUnderline"/>
          <w:highlight w:val="cyan"/>
        </w:rPr>
        <w:t>GDP</w:t>
      </w:r>
      <w:r w:rsidRPr="00F24351">
        <w:rPr>
          <w:rStyle w:val="StyleUnderline"/>
        </w:rPr>
        <w:t xml:space="preserve"> growth to a low level clearly </w:t>
      </w:r>
      <w:r w:rsidRPr="00F24351">
        <w:rPr>
          <w:rStyle w:val="StyleUnderline"/>
          <w:highlight w:val="cyan"/>
        </w:rPr>
        <w:t xml:space="preserve">has major </w:t>
      </w:r>
      <w:r w:rsidRPr="00F24351">
        <w:rPr>
          <w:rStyle w:val="Emphasis"/>
          <w:highlight w:val="cyan"/>
        </w:rPr>
        <w:t>political implications</w:t>
      </w:r>
      <w:r w:rsidRPr="00F24351">
        <w:rPr>
          <w:sz w:val="16"/>
        </w:rPr>
        <w:t xml:space="preserve"> within the US and underlies recent domestic political events. Very low US per capita growth, accompanied by increasing economic inequality, has resulted in US median wages remaining below their 1999 level – this prolonged stagnation of US incomes explaining recent intense political disturbances in the US around the sweeping aside of the Republican Party establishment by Trump, the strong support given to a candidate for president declaring himself to be a socialist Sanders, current sharp clashes among the US political establishment etc.</w:t>
      </w:r>
      <w:r w:rsidRPr="00F24351">
        <w:rPr>
          <w:sz w:val="12"/>
        </w:rPr>
        <w:t>¶</w:t>
      </w:r>
      <w:r w:rsidRPr="00F24351">
        <w:rPr>
          <w:sz w:val="16"/>
        </w:rPr>
        <w:t xml:space="preserve"> Even a short-term cyclical upturn in the US economy, however, is likely to be translated into increased economic confidence by US voters. This may give some protection to Trump despite current sharp political clashes in the US with numerous Congressional investigations of President related issues and virtually open campaigns by mass media such as the New York Times and CNN to remove the President. The latest opinion poll for the Wall Street Journal showed that men believed the economy had improved since the Presidential election by 74% to 25%, while women believed by 49% to 48% that the economic situation had not improved.</w:t>
      </w:r>
      <w:r w:rsidRPr="00F24351">
        <w:rPr>
          <w:sz w:val="12"/>
        </w:rPr>
        <w:t>¶</w:t>
      </w:r>
      <w:r w:rsidRPr="00F24351">
        <w:rPr>
          <w:sz w:val="16"/>
        </w:rPr>
        <w:t xml:space="preserve"> In terms of geopolitical consequences affecting China:</w:t>
      </w:r>
      <w:r w:rsidRPr="00F24351">
        <w:rPr>
          <w:sz w:val="12"/>
        </w:rPr>
        <w:t>¶</w:t>
      </w:r>
      <w:r w:rsidRPr="00F24351">
        <w:rPr>
          <w:sz w:val="16"/>
        </w:rPr>
        <w:t xml:space="preserve"> The short term moderate cyclical upturn in the US economy which is likely in 2017 will aid China’s short term economic growth – particularly as it is likely to by synchronised with a moderate cyclical upturn in the EU. Both trends aid China’s exports</w:t>
      </w:r>
      <w:r w:rsidRPr="00F24351">
        <w:rPr>
          <w:sz w:val="12"/>
        </w:rPr>
        <w:t>¶</w:t>
      </w:r>
      <w:r w:rsidRPr="00F24351">
        <w:rPr>
          <w:sz w:val="16"/>
        </w:rPr>
        <w:t xml:space="preserve"> Nevertheless, </w:t>
      </w:r>
      <w:r w:rsidRPr="00F24351">
        <w:rPr>
          <w:rStyle w:val="StyleUnderline"/>
          <w:highlight w:val="cyan"/>
        </w:rPr>
        <w:t>due to</w:t>
      </w:r>
      <w:r w:rsidRPr="00F24351">
        <w:rPr>
          <w:rStyle w:val="StyleUnderline"/>
        </w:rPr>
        <w:t xml:space="preserve"> the very </w:t>
      </w:r>
      <w:r w:rsidRPr="00F24351">
        <w:rPr>
          <w:rStyle w:val="StyleUnderline"/>
          <w:highlight w:val="cyan"/>
        </w:rPr>
        <w:t>low medium</w:t>
      </w:r>
      <w:r w:rsidRPr="00F24351">
        <w:rPr>
          <w:rStyle w:val="StyleUnderline"/>
        </w:rPr>
        <w:t xml:space="preserve"> and long-term US </w:t>
      </w:r>
      <w:r w:rsidRPr="00F24351">
        <w:rPr>
          <w:rStyle w:val="StyleUnderline"/>
          <w:highlight w:val="cyan"/>
        </w:rPr>
        <w:t>growth</w:t>
      </w:r>
      <w:r w:rsidRPr="00F24351">
        <w:rPr>
          <w:rStyle w:val="StyleUnderline"/>
        </w:rPr>
        <w:t xml:space="preserve"> rate </w:t>
      </w:r>
      <w:r w:rsidRPr="00F24351">
        <w:rPr>
          <w:rStyle w:val="StyleUnderline"/>
          <w:highlight w:val="cyan"/>
        </w:rPr>
        <w:t>the US will not</w:t>
      </w:r>
      <w:r w:rsidRPr="00F24351">
        <w:rPr>
          <w:rStyle w:val="StyleUnderline"/>
        </w:rPr>
        <w:t xml:space="preserve"> be able to </w:t>
      </w:r>
      <w:r w:rsidRPr="00F24351">
        <w:rPr>
          <w:rStyle w:val="StyleUnderline"/>
          <w:highlight w:val="cyan"/>
        </w:rPr>
        <w:t>play the</w:t>
      </w:r>
      <w:r w:rsidRPr="00F24351">
        <w:rPr>
          <w:rStyle w:val="StyleUnderline"/>
        </w:rPr>
        <w:t xml:space="preserve"> role of </w:t>
      </w:r>
      <w:r w:rsidRPr="00F24351">
        <w:rPr>
          <w:rStyle w:val="Emphasis"/>
          <w:highlight w:val="cyan"/>
        </w:rPr>
        <w:t>economic locomotive</w:t>
      </w:r>
      <w:r w:rsidRPr="00F24351">
        <w:rPr>
          <w:rStyle w:val="StyleUnderline"/>
          <w:highlight w:val="cyan"/>
        </w:rPr>
        <w:t xml:space="preserve"> of the G20</w:t>
      </w:r>
      <w:r w:rsidRPr="00F24351">
        <w:rPr>
          <w:rStyle w:val="StyleUnderline"/>
        </w:rPr>
        <w:t>.</w:t>
      </w:r>
      <w:r w:rsidRPr="00F24351">
        <w:rPr>
          <w:sz w:val="16"/>
        </w:rPr>
        <w:t xml:space="preserve"> In addition to economic fundamentals IMF projections are that in the next five years China’s contribution to world growth will be substantially higher than the US. It is therefore crucial China continues to push for economic progress via the G20 and China has the objective possibility to play a leading role in this.</w:t>
      </w:r>
      <w:r w:rsidRPr="00F24351">
        <w:rPr>
          <w:sz w:val="12"/>
        </w:rPr>
        <w:t>¶</w:t>
      </w:r>
      <w:r w:rsidRPr="00F24351">
        <w:rPr>
          <w:sz w:val="16"/>
        </w:rPr>
        <w:t xml:space="preserve"> </w:t>
      </w:r>
      <w:r w:rsidRPr="00F24351">
        <w:rPr>
          <w:rStyle w:val="StyleUnderline"/>
        </w:rPr>
        <w:t xml:space="preserve">Very </w:t>
      </w:r>
      <w:r w:rsidRPr="00F24351">
        <w:rPr>
          <w:rStyle w:val="StyleUnderline"/>
          <w:highlight w:val="cyan"/>
        </w:rPr>
        <w:t>slow growth in the US</w:t>
      </w:r>
      <w:r w:rsidRPr="00F24351">
        <w:rPr>
          <w:rStyle w:val="StyleUnderline"/>
        </w:rPr>
        <w:t xml:space="preserve"> </w:t>
      </w:r>
      <w:r w:rsidRPr="00F24351">
        <w:rPr>
          <w:sz w:val="16"/>
        </w:rPr>
        <w:t xml:space="preserve">in the medium and longer term </w:t>
      </w:r>
      <w:r w:rsidRPr="00F24351">
        <w:rPr>
          <w:rStyle w:val="StyleUnderline"/>
          <w:highlight w:val="cyan"/>
        </w:rPr>
        <w:t xml:space="preserve">creates a permanent </w:t>
      </w:r>
      <w:r w:rsidRPr="00F24351">
        <w:rPr>
          <w:rStyle w:val="Emphasis"/>
          <w:highlight w:val="cyan"/>
        </w:rPr>
        <w:t>temptation</w:t>
      </w:r>
      <w:r w:rsidRPr="00F24351">
        <w:rPr>
          <w:sz w:val="16"/>
          <w:highlight w:val="cyan"/>
        </w:rPr>
        <w:t xml:space="preserve"> </w:t>
      </w:r>
      <w:r w:rsidRPr="00F24351">
        <w:rPr>
          <w:rStyle w:val="StyleUnderline"/>
          <w:highlight w:val="cyan"/>
        </w:rPr>
        <w:t xml:space="preserve">to the US </w:t>
      </w:r>
      <w:r w:rsidRPr="00F24351">
        <w:rPr>
          <w:rStyle w:val="StyleUnderline"/>
        </w:rPr>
        <w:t xml:space="preserve">political </w:t>
      </w:r>
      <w:r w:rsidRPr="00F24351">
        <w:rPr>
          <w:rStyle w:val="StyleUnderline"/>
          <w:highlight w:val="cyan"/>
        </w:rPr>
        <w:t>establishment to</w:t>
      </w:r>
      <w:r w:rsidRPr="00F24351">
        <w:rPr>
          <w:rStyle w:val="StyleUnderline"/>
        </w:rPr>
        <w:t xml:space="preserve"> attempt to </w:t>
      </w:r>
      <w:r w:rsidRPr="00F24351">
        <w:rPr>
          <w:rStyle w:val="StyleUnderline"/>
          <w:highlight w:val="cyan"/>
        </w:rPr>
        <w:t xml:space="preserve">divert attention from this by </w:t>
      </w:r>
      <w:r w:rsidRPr="00F24351">
        <w:rPr>
          <w:rStyle w:val="Emphasis"/>
          <w:highlight w:val="cyan"/>
        </w:rPr>
        <w:t>reckless military action</w:t>
      </w:r>
      <w:r w:rsidRPr="00F24351">
        <w:rPr>
          <w:rStyle w:val="StyleUnderline"/>
        </w:rPr>
        <w:t xml:space="preserve"> </w:t>
      </w:r>
      <w:r w:rsidRPr="00F24351">
        <w:rPr>
          <w:rStyle w:val="StyleUnderline"/>
          <w:highlight w:val="cyan"/>
        </w:rPr>
        <w:t xml:space="preserve">or </w:t>
      </w:r>
      <w:r w:rsidRPr="00F24351">
        <w:rPr>
          <w:rStyle w:val="Emphasis"/>
          <w:highlight w:val="cyan"/>
        </w:rPr>
        <w:t>‘China bashing’</w:t>
      </w:r>
      <w:r w:rsidRPr="00F24351">
        <w:rPr>
          <w:sz w:val="16"/>
        </w:rPr>
        <w:t xml:space="preserve">. China’s foreign policy initiatives to seek the best possible relations with the US are extremely correct but </w:t>
      </w:r>
      <w:r w:rsidRPr="00F24351">
        <w:rPr>
          <w:rStyle w:val="StyleUnderline"/>
          <w:highlight w:val="cyan"/>
        </w:rPr>
        <w:t>the risks from</w:t>
      </w:r>
      <w:r w:rsidRPr="00F24351">
        <w:rPr>
          <w:rStyle w:val="StyleUnderline"/>
        </w:rPr>
        <w:t xml:space="preserve"> such negative </w:t>
      </w:r>
      <w:r w:rsidRPr="00F24351">
        <w:rPr>
          <w:rStyle w:val="StyleUnderline"/>
          <w:highlight w:val="cyan"/>
        </w:rPr>
        <w:t>trends in the US situation, and</w:t>
      </w:r>
      <w:r w:rsidRPr="00F24351">
        <w:rPr>
          <w:sz w:val="16"/>
        </w:rPr>
        <w:t xml:space="preserve"> therefore of </w:t>
      </w:r>
      <w:r w:rsidRPr="00F24351">
        <w:rPr>
          <w:rStyle w:val="Emphasis"/>
          <w:highlight w:val="cyan"/>
        </w:rPr>
        <w:t>sharp turns</w:t>
      </w:r>
      <w:r w:rsidRPr="00F24351">
        <w:rPr>
          <w:sz w:val="16"/>
          <w:highlight w:val="cyan"/>
        </w:rPr>
        <w:t xml:space="preserve"> </w:t>
      </w:r>
      <w:r w:rsidRPr="00F24351">
        <w:rPr>
          <w:rStyle w:val="StyleUnderline"/>
          <w:highlight w:val="cyan"/>
        </w:rPr>
        <w:t>in US foreign policy, must</w:t>
      </w:r>
      <w:r w:rsidRPr="00F24351">
        <w:rPr>
          <w:rStyle w:val="StyleUnderline"/>
        </w:rPr>
        <w:t xml:space="preserve"> also </w:t>
      </w:r>
      <w:r w:rsidRPr="00F24351">
        <w:rPr>
          <w:rStyle w:val="StyleUnderline"/>
          <w:highlight w:val="cyan"/>
        </w:rPr>
        <w:t>be assessed</w:t>
      </w:r>
      <w:r w:rsidRPr="00F24351">
        <w:rPr>
          <w:sz w:val="16"/>
          <w:highlight w:val="cyan"/>
        </w:rPr>
        <w:t>.</w:t>
      </w:r>
    </w:p>
    <w:p w14:paraId="54A8FFD5" w14:textId="77777777" w:rsidR="00FB0852" w:rsidRPr="00F24351" w:rsidRDefault="00FB0852" w:rsidP="00FB0852">
      <w:pPr>
        <w:pStyle w:val="Heading4"/>
        <w:rPr>
          <w:rFonts w:cs="Times New Roman"/>
        </w:rPr>
      </w:pPr>
      <w:r w:rsidRPr="00F24351">
        <w:rPr>
          <w:rFonts w:cs="Times New Roman"/>
        </w:rPr>
        <w:t xml:space="preserve">US-China tensions rising now – aggressive actions escalate to nuke war </w:t>
      </w:r>
    </w:p>
    <w:p w14:paraId="726B7A93" w14:textId="77777777" w:rsidR="00FB0852" w:rsidRPr="00F24351" w:rsidRDefault="00FB0852" w:rsidP="00FB0852">
      <w:r w:rsidRPr="00F24351">
        <w:t xml:space="preserve">Polina </w:t>
      </w:r>
      <w:r w:rsidRPr="00F24351">
        <w:rPr>
          <w:rStyle w:val="Style13ptBold"/>
        </w:rPr>
        <w:t>Tikhonova 17</w:t>
      </w:r>
      <w:r w:rsidRPr="00F24351">
        <w:t>, Reporter, MA from Oxford University, citing Bruce G. Blair, the National Bureau of Asian Research, and Union of Concerned Scientists, 7/27/2017, “If Trump Orders A Nuclear Strike On China, Here’s What Happens”, https://www.valuewalk.com/2017/07/trump-orders-nuclear-strike-china/</w:t>
      </w:r>
    </w:p>
    <w:p w14:paraId="204A3E55" w14:textId="77777777" w:rsidR="00FB0852" w:rsidRPr="00F24351" w:rsidRDefault="00FB0852" w:rsidP="00FB0852">
      <w:pPr>
        <w:rPr>
          <w:rStyle w:val="StyleUnderline"/>
        </w:rPr>
      </w:pPr>
      <w:r w:rsidRPr="00F24351">
        <w:rPr>
          <w:rStyle w:val="StyleUnderline"/>
        </w:rPr>
        <w:t xml:space="preserve">The fact </w:t>
      </w:r>
      <w:r w:rsidRPr="00F24351">
        <w:rPr>
          <w:rStyle w:val="StyleUnderline"/>
          <w:highlight w:val="cyan"/>
        </w:rPr>
        <w:t>that Trump</w:t>
      </w:r>
      <w:r w:rsidRPr="00F24351">
        <w:rPr>
          <w:rStyle w:val="StyleUnderline"/>
        </w:rPr>
        <w:t xml:space="preserve"> now </w:t>
      </w:r>
      <w:r w:rsidRPr="00F24351">
        <w:rPr>
          <w:rStyle w:val="StyleUnderline"/>
          <w:highlight w:val="cyan"/>
        </w:rPr>
        <w:t>has the obedience of the</w:t>
      </w:r>
      <w:r w:rsidRPr="00F24351">
        <w:rPr>
          <w:rStyle w:val="StyleUnderline"/>
        </w:rPr>
        <w:t xml:space="preserve"> U.S. </w:t>
      </w:r>
      <w:r w:rsidRPr="00F24351">
        <w:rPr>
          <w:rStyle w:val="StyleUnderline"/>
          <w:highlight w:val="cyan"/>
        </w:rPr>
        <w:t>Pacific Fleet chief</w:t>
      </w:r>
      <w:r w:rsidRPr="00F24351">
        <w:rPr>
          <w:rStyle w:val="StyleUnderline"/>
        </w:rPr>
        <w:t xml:space="preserve"> in the hypothetical, yet possible, decision to launch nuclear strikes against Beijing </w:t>
      </w:r>
      <w:r w:rsidRPr="00F24351">
        <w:rPr>
          <w:rStyle w:val="StyleUnderline"/>
          <w:highlight w:val="cyan"/>
        </w:rPr>
        <w:t>makes</w:t>
      </w:r>
      <w:r w:rsidRPr="00F24351">
        <w:rPr>
          <w:rStyle w:val="StyleUnderline"/>
        </w:rPr>
        <w:t xml:space="preserve"> the whole </w:t>
      </w:r>
      <w:r w:rsidRPr="00F24351">
        <w:rPr>
          <w:rStyle w:val="StyleUnderline"/>
          <w:highlight w:val="cyan"/>
        </w:rPr>
        <w:t>let’s-nuke-China</w:t>
      </w:r>
      <w:r w:rsidRPr="00F24351">
        <w:rPr>
          <w:rStyle w:val="StyleUnderline"/>
        </w:rPr>
        <w:t xml:space="preserve"> scenario even </w:t>
      </w:r>
      <w:r w:rsidRPr="00F24351">
        <w:rPr>
          <w:rStyle w:val="Emphasis"/>
          <w:highlight w:val="cyan"/>
        </w:rPr>
        <w:t>faster</w:t>
      </w:r>
      <w:r w:rsidRPr="00F24351">
        <w:rPr>
          <w:rStyle w:val="StyleUnderline"/>
          <w:highlight w:val="cyan"/>
        </w:rPr>
        <w:t xml:space="preserve"> and </w:t>
      </w:r>
      <w:r w:rsidRPr="00F24351">
        <w:rPr>
          <w:rStyle w:val="Emphasis"/>
          <w:highlight w:val="cyan"/>
        </w:rPr>
        <w:t>easier</w:t>
      </w:r>
      <w:r w:rsidRPr="00F24351">
        <w:rPr>
          <w:rStyle w:val="StyleUnderline"/>
        </w:rPr>
        <w:t xml:space="preserve"> to execute</w:t>
      </w:r>
      <w:r w:rsidRPr="00F24351">
        <w:rPr>
          <w:sz w:val="16"/>
        </w:rPr>
        <w:t>.</w:t>
      </w:r>
      <w:r w:rsidRPr="00F24351">
        <w:rPr>
          <w:sz w:val="12"/>
        </w:rPr>
        <w:t>¶</w:t>
      </w:r>
      <w:r w:rsidRPr="00F24351">
        <w:rPr>
          <w:sz w:val="16"/>
        </w:rPr>
        <w:t xml:space="preserve"> </w:t>
      </w:r>
      <w:r w:rsidRPr="00F24351">
        <w:rPr>
          <w:rStyle w:val="StyleUnderline"/>
        </w:rPr>
        <w:t>Less than five minutes. This is the approximate time that would elapse from President Trump’s decision to launch a nuclear strike against China to shooting intercontinental ballistic missiles out of their silos, according to Bloomberg estimations.</w:t>
      </w:r>
      <w:r w:rsidRPr="00F24351">
        <w:rPr>
          <w:sz w:val="16"/>
        </w:rPr>
        <w:t xml:space="preserve"> The publication, citing former Minuteman missile-launch </w:t>
      </w:r>
      <w:r w:rsidRPr="00F24351">
        <w:t>officer</w:t>
      </w:r>
      <w:r w:rsidRPr="00F24351">
        <w:rPr>
          <w:rStyle w:val="StyleUnderline"/>
        </w:rPr>
        <w:t xml:space="preserve"> Bruce G. </w:t>
      </w:r>
      <w:r w:rsidRPr="00F24351">
        <w:rPr>
          <w:rStyle w:val="StyleUnderline"/>
          <w:highlight w:val="cyan"/>
        </w:rPr>
        <w:t>Blair</w:t>
      </w:r>
      <w:r w:rsidRPr="00F24351">
        <w:rPr>
          <w:sz w:val="16"/>
          <w:highlight w:val="cyan"/>
        </w:rPr>
        <w:t>,</w:t>
      </w:r>
      <w:r w:rsidRPr="00F24351">
        <w:rPr>
          <w:sz w:val="16"/>
        </w:rPr>
        <w:t xml:space="preserve"> also </w:t>
      </w:r>
      <w:r w:rsidRPr="00F24351">
        <w:rPr>
          <w:rStyle w:val="StyleUnderline"/>
          <w:highlight w:val="cyan"/>
        </w:rPr>
        <w:t>estimates</w:t>
      </w:r>
      <w:r w:rsidRPr="00F24351">
        <w:rPr>
          <w:rStyle w:val="StyleUnderline"/>
        </w:rPr>
        <w:t xml:space="preserve"> that </w:t>
      </w:r>
      <w:r w:rsidRPr="00F24351">
        <w:rPr>
          <w:rStyle w:val="StyleUnderline"/>
          <w:highlight w:val="cyan"/>
        </w:rPr>
        <w:t>it would take</w:t>
      </w:r>
      <w:r w:rsidRPr="00F24351">
        <w:rPr>
          <w:rStyle w:val="StyleUnderline"/>
        </w:rPr>
        <w:t xml:space="preserve"> about </w:t>
      </w:r>
      <w:r w:rsidRPr="00F24351">
        <w:rPr>
          <w:rStyle w:val="Emphasis"/>
          <w:highlight w:val="cyan"/>
        </w:rPr>
        <w:t>15 minutes</w:t>
      </w:r>
      <w:r w:rsidRPr="00F24351">
        <w:rPr>
          <w:sz w:val="16"/>
        </w:rPr>
        <w:t xml:space="preserve"> to fire submarine missiles from their tubes.</w:t>
      </w:r>
      <w:r w:rsidRPr="00F24351">
        <w:rPr>
          <w:sz w:val="12"/>
        </w:rPr>
        <w:t>¶</w:t>
      </w:r>
      <w:r w:rsidRPr="00F24351">
        <w:rPr>
          <w:sz w:val="16"/>
        </w:rPr>
        <w:t xml:space="preserve"> While the expert predicts that there might be some minor hiccups in the let’s-nuke-China scenario – like some of the top brass trying to talk Trump out of launching a nuclear strike – it appears that </w:t>
      </w:r>
      <w:r w:rsidRPr="00F24351">
        <w:rPr>
          <w:rStyle w:val="StyleUnderline"/>
        </w:rPr>
        <w:t>it would be easier for the President to nuke an enemy than expected now that he has the public support from the commander of the U.S. Navy’s Pacific Fleet.</w:t>
      </w:r>
      <w:r w:rsidRPr="00F24351">
        <w:rPr>
          <w:sz w:val="12"/>
        </w:rPr>
        <w:t>¶</w:t>
      </w:r>
      <w:r w:rsidRPr="00F24351">
        <w:rPr>
          <w:sz w:val="16"/>
        </w:rPr>
        <w:t xml:space="preserve"> US vs China Tensions Rising, But Is Nuclear War Imminent?</w:t>
      </w:r>
      <w:r w:rsidRPr="00F24351">
        <w:rPr>
          <w:sz w:val="12"/>
        </w:rPr>
        <w:t>¶</w:t>
      </w:r>
      <w:r w:rsidRPr="00F24351">
        <w:rPr>
          <w:sz w:val="16"/>
        </w:rPr>
        <w:t xml:space="preserve"> The mere thought of a nuclear war between the U.S. and China – the world’s two biggest militaries – sounds intimidating. </w:t>
      </w:r>
      <w:r w:rsidRPr="00F24351">
        <w:rPr>
          <w:rStyle w:val="StyleUnderline"/>
          <w:highlight w:val="cyan"/>
        </w:rPr>
        <w:t>Amid strained relations</w:t>
      </w:r>
      <w:r w:rsidRPr="00F24351">
        <w:rPr>
          <w:rStyle w:val="StyleUnderline"/>
        </w:rPr>
        <w:t xml:space="preserve"> between Washington and Beijing, and with Trump recently giving U.S. Navy more freedom in South China Sea, the territory that China considers vital to its national and security interests</w:t>
      </w:r>
      <w:r w:rsidRPr="00F24351">
        <w:rPr>
          <w:sz w:val="16"/>
        </w:rPr>
        <w:t xml:space="preserve">, </w:t>
      </w:r>
      <w:r w:rsidRPr="00F24351">
        <w:rPr>
          <w:rStyle w:val="StyleUnderline"/>
        </w:rPr>
        <w:t xml:space="preserve">the possibility of the two nations going to a </w:t>
      </w:r>
      <w:r w:rsidRPr="00F24351">
        <w:rPr>
          <w:rStyle w:val="Emphasis"/>
          <w:highlight w:val="cyan"/>
        </w:rPr>
        <w:t>nuclear war</w:t>
      </w:r>
      <w:r w:rsidRPr="00F24351">
        <w:rPr>
          <w:rStyle w:val="StyleUnderline"/>
        </w:rPr>
        <w:t xml:space="preserve"> </w:t>
      </w:r>
      <w:r w:rsidRPr="00F24351">
        <w:rPr>
          <w:rStyle w:val="StyleUnderline"/>
          <w:highlight w:val="cyan"/>
        </w:rPr>
        <w:t>cannot be ruled out</w:t>
      </w:r>
      <w:r w:rsidRPr="00F24351">
        <w:rPr>
          <w:rStyle w:val="StyleUnderline"/>
        </w:rPr>
        <w:t xml:space="preserve"> </w:t>
      </w:r>
      <w:r w:rsidRPr="00F24351">
        <w:rPr>
          <w:sz w:val="16"/>
        </w:rPr>
        <w:t>anymore.</w:t>
      </w:r>
      <w:r w:rsidRPr="00F24351">
        <w:rPr>
          <w:sz w:val="12"/>
        </w:rPr>
        <w:t>¶</w:t>
      </w:r>
      <w:r w:rsidRPr="00F24351">
        <w:rPr>
          <w:sz w:val="16"/>
        </w:rPr>
        <w:t xml:space="preserve"> </w:t>
      </w:r>
      <w:r w:rsidRPr="00F24351">
        <w:rPr>
          <w:rStyle w:val="StyleUnderline"/>
        </w:rPr>
        <w:t>With Trump pledging to rein in China’s aggressive territorial expansion</w:t>
      </w:r>
      <w:r w:rsidRPr="00F24351">
        <w:rPr>
          <w:sz w:val="16"/>
        </w:rPr>
        <w:t xml:space="preserve"> in the South China Sea during his presidential campaign, the </w:t>
      </w:r>
      <w:r w:rsidRPr="00F24351">
        <w:rPr>
          <w:rStyle w:val="StyleUnderline"/>
          <w:highlight w:val="cyan"/>
        </w:rPr>
        <w:t>Trump</w:t>
      </w:r>
      <w:r w:rsidRPr="00F24351">
        <w:rPr>
          <w:rStyle w:val="StyleUnderline"/>
        </w:rPr>
        <w:t xml:space="preserve"> administration </w:t>
      </w:r>
      <w:r w:rsidRPr="00F24351">
        <w:rPr>
          <w:rStyle w:val="StyleUnderline"/>
          <w:highlight w:val="cyan"/>
        </w:rPr>
        <w:t>has made</w:t>
      </w:r>
      <w:r w:rsidRPr="00F24351">
        <w:rPr>
          <w:rStyle w:val="StyleUnderline"/>
        </w:rPr>
        <w:t xml:space="preserve"> </w:t>
      </w:r>
      <w:r w:rsidRPr="00F24351">
        <w:rPr>
          <w:rStyle w:val="StyleUnderline"/>
          <w:highlight w:val="cyan"/>
        </w:rPr>
        <w:t>quite a few moves that could</w:t>
      </w:r>
      <w:r w:rsidRPr="00F24351">
        <w:rPr>
          <w:rStyle w:val="StyleUnderline"/>
        </w:rPr>
        <w:t xml:space="preserve"> be </w:t>
      </w:r>
      <w:r w:rsidRPr="00F24351">
        <w:rPr>
          <w:rStyle w:val="StyleUnderline"/>
          <w:highlight w:val="cyan"/>
        </w:rPr>
        <w:t>push</w:t>
      </w:r>
      <w:r w:rsidRPr="00F24351">
        <w:rPr>
          <w:rStyle w:val="StyleUnderline"/>
        </w:rPr>
        <w:t xml:space="preserve">ing </w:t>
      </w:r>
      <w:r w:rsidRPr="00F24351">
        <w:rPr>
          <w:rStyle w:val="StyleUnderline"/>
          <w:highlight w:val="cyan"/>
        </w:rPr>
        <w:t xml:space="preserve">the two nations to </w:t>
      </w:r>
      <w:r w:rsidRPr="00F24351">
        <w:rPr>
          <w:rStyle w:val="Emphasis"/>
          <w:highlight w:val="cyan"/>
        </w:rPr>
        <w:t>the point of no return</w:t>
      </w:r>
      <w:r w:rsidRPr="00F24351">
        <w:rPr>
          <w:sz w:val="16"/>
        </w:rPr>
        <w:t xml:space="preserve">. In May, </w:t>
      </w:r>
      <w:r w:rsidRPr="00F24351">
        <w:rPr>
          <w:rStyle w:val="StyleUnderline"/>
          <w:highlight w:val="cyan"/>
        </w:rPr>
        <w:t>Trump ordered the</w:t>
      </w:r>
      <w:r w:rsidRPr="00F24351">
        <w:rPr>
          <w:rStyle w:val="StyleUnderline"/>
        </w:rPr>
        <w:t xml:space="preserve"> U.S. </w:t>
      </w:r>
      <w:r w:rsidRPr="00F24351">
        <w:rPr>
          <w:rStyle w:val="StyleUnderline"/>
          <w:highlight w:val="cyan"/>
        </w:rPr>
        <w:t>Navy to conduct a</w:t>
      </w:r>
      <w:r w:rsidRPr="00F24351">
        <w:rPr>
          <w:rStyle w:val="StyleUnderline"/>
        </w:rPr>
        <w:t xml:space="preserve"> </w:t>
      </w:r>
      <w:r w:rsidRPr="00F24351">
        <w:rPr>
          <w:rStyle w:val="Emphasis"/>
          <w:highlight w:val="cyan"/>
        </w:rPr>
        <w:t>f</w:t>
      </w:r>
      <w:r w:rsidRPr="00F24351">
        <w:rPr>
          <w:rStyle w:val="StyleUnderline"/>
        </w:rPr>
        <w:t>reedom-</w:t>
      </w:r>
      <w:r w:rsidRPr="00F24351">
        <w:rPr>
          <w:rStyle w:val="Emphasis"/>
          <w:highlight w:val="cyan"/>
        </w:rPr>
        <w:t>o</w:t>
      </w:r>
      <w:r w:rsidRPr="00F24351">
        <w:rPr>
          <w:rStyle w:val="StyleUnderline"/>
        </w:rPr>
        <w:t>f-</w:t>
      </w:r>
      <w:r w:rsidRPr="00F24351">
        <w:rPr>
          <w:rStyle w:val="Emphasis"/>
          <w:highlight w:val="cyan"/>
        </w:rPr>
        <w:t>n</w:t>
      </w:r>
      <w:r w:rsidRPr="00F24351">
        <w:rPr>
          <w:rStyle w:val="StyleUnderline"/>
        </w:rPr>
        <w:t xml:space="preserve">avigation </w:t>
      </w:r>
      <w:r w:rsidRPr="00F24351">
        <w:rPr>
          <w:rStyle w:val="Emphasis"/>
          <w:highlight w:val="cyan"/>
        </w:rPr>
        <w:t>op</w:t>
      </w:r>
      <w:r w:rsidRPr="00F24351">
        <w:rPr>
          <w:rStyle w:val="StyleUnderline"/>
        </w:rPr>
        <w:t>eration in the disputed area, which Beijing claims in its entirety despite the Philippines, Malaysia, Brunei, Vietnam and Taiwan also claiming parts of the disputed region.</w:t>
      </w:r>
      <w:r w:rsidRPr="00F24351">
        <w:rPr>
          <w:rStyle w:val="StyleUnderline"/>
          <w:sz w:val="12"/>
          <w:u w:val="none"/>
        </w:rPr>
        <w:t>¶</w:t>
      </w:r>
      <w:r w:rsidRPr="00F24351">
        <w:rPr>
          <w:rStyle w:val="StyleUnderline"/>
          <w:sz w:val="12"/>
        </w:rPr>
        <w:t xml:space="preserve"> </w:t>
      </w:r>
      <w:r w:rsidRPr="00F24351">
        <w:rPr>
          <w:rStyle w:val="StyleUnderline"/>
        </w:rPr>
        <w:t>Earlier this month, the Trump administration sent an even scarier war message to Beijing to challenge its military buildup on the artificial islands in the South China Sea</w:t>
      </w:r>
      <w:r w:rsidRPr="00F24351">
        <w:rPr>
          <w:sz w:val="16"/>
        </w:rPr>
        <w:t>. A U.S. destroyer passed through the international flashpoint in the South China Sea, a move that prompted a furious response from Chinese President Xi Jinping, who warned his American counterpart of “negative factors” in U.S.-China relations. The Chinese Foreign Ministry lambasted the incident as a “serious political and military provocation.”</w:t>
      </w:r>
      <w:r w:rsidRPr="00F24351">
        <w:rPr>
          <w:sz w:val="12"/>
        </w:rPr>
        <w:t>¶</w:t>
      </w:r>
      <w:r w:rsidRPr="00F24351">
        <w:rPr>
          <w:sz w:val="16"/>
        </w:rPr>
        <w:t xml:space="preserve"> US vs China War Would Be ‘Disastrous For Both’</w:t>
      </w:r>
      <w:r w:rsidRPr="00F24351">
        <w:rPr>
          <w:sz w:val="12"/>
        </w:rPr>
        <w:t>¶</w:t>
      </w:r>
      <w:r w:rsidRPr="00F24351">
        <w:rPr>
          <w:sz w:val="16"/>
        </w:rPr>
        <w:t xml:space="preserve"> Just last week, Trump approved the Pentagon’s plan to challenge Chinese claims in the South China Sea, where Beijing has been actively building reefs into artificial islands capable of hosting military planes. Breitbart News’s Kristina Wong exclusively reported that the President approved the plan to check China over its ongoing militarization of and actions in the South China Sea, a move that will most likely further stain U.S.-China relations.</w:t>
      </w:r>
      <w:r w:rsidRPr="00F24351">
        <w:rPr>
          <w:sz w:val="12"/>
        </w:rPr>
        <w:t>¶</w:t>
      </w:r>
      <w:r w:rsidRPr="00F24351">
        <w:rPr>
          <w:sz w:val="16"/>
        </w:rPr>
        <w:t xml:space="preserve"> </w:t>
      </w:r>
      <w:r w:rsidRPr="00F24351">
        <w:rPr>
          <w:rStyle w:val="StyleUnderline"/>
        </w:rPr>
        <w:t xml:space="preserve">The latest heated exchange of hostile gestures between Beijing and Washington cannot but make experts wonder: what would happen if the U.S. and China went to </w:t>
      </w:r>
      <w:r w:rsidRPr="00F24351">
        <w:rPr>
          <w:rStyle w:val="StyleUnderline"/>
          <w:highlight w:val="cyan"/>
        </w:rPr>
        <w:t>war</w:t>
      </w:r>
      <w:r w:rsidRPr="00F24351">
        <w:rPr>
          <w:rStyle w:val="StyleUnderline"/>
        </w:rPr>
        <w:t xml:space="preserve">? That </w:t>
      </w:r>
      <w:r w:rsidRPr="00F24351">
        <w:rPr>
          <w:rStyle w:val="Emphasis"/>
          <w:highlight w:val="cyan"/>
        </w:rPr>
        <w:t>would be “disastrous</w:t>
      </w:r>
      <w:r w:rsidRPr="00F24351">
        <w:rPr>
          <w:rStyle w:val="StyleUnderline"/>
        </w:rPr>
        <w:t xml:space="preserve"> for both sides – politically, economically, and militarily,” </w:t>
      </w:r>
      <w:r w:rsidRPr="00F24351">
        <w:rPr>
          <w:rStyle w:val="StyleUnderline"/>
          <w:highlight w:val="cyan"/>
        </w:rPr>
        <w:t>according to</w:t>
      </w:r>
      <w:r w:rsidRPr="00F24351">
        <w:rPr>
          <w:rStyle w:val="StyleUnderline"/>
        </w:rPr>
        <w:t xml:space="preserve"> VICE citing senior vice president for political and security affairs at </w:t>
      </w:r>
      <w:r w:rsidRPr="00F24351">
        <w:rPr>
          <w:rStyle w:val="StyleUnderline"/>
          <w:highlight w:val="cyan"/>
        </w:rPr>
        <w:t>the National Bureau of Asian Research</w:t>
      </w:r>
      <w:r w:rsidRPr="00F24351">
        <w:rPr>
          <w:rStyle w:val="StyleUnderline"/>
        </w:rPr>
        <w:t>, Abraham Denmark</w:t>
      </w:r>
      <w:r w:rsidRPr="00F24351">
        <w:rPr>
          <w:sz w:val="16"/>
        </w:rPr>
        <w:t>.</w:t>
      </w:r>
      <w:r w:rsidRPr="00F24351">
        <w:rPr>
          <w:sz w:val="12"/>
        </w:rPr>
        <w:t>¶</w:t>
      </w:r>
      <w:r w:rsidRPr="00F24351">
        <w:rPr>
          <w:sz w:val="16"/>
        </w:rPr>
        <w:t xml:space="preserve"> </w:t>
      </w:r>
      <w:r w:rsidRPr="00F24351">
        <w:rPr>
          <w:rStyle w:val="StyleUnderline"/>
          <w:highlight w:val="cyan"/>
        </w:rPr>
        <w:t>While the two nations continue working together to prevent</w:t>
      </w:r>
      <w:r w:rsidRPr="00F24351">
        <w:rPr>
          <w:rStyle w:val="StyleUnderline"/>
        </w:rPr>
        <w:t xml:space="preserve"> a potential nuclear threat from China’s neighbor – </w:t>
      </w:r>
      <w:r w:rsidRPr="00F24351">
        <w:rPr>
          <w:rStyle w:val="StyleUnderline"/>
          <w:highlight w:val="cyan"/>
        </w:rPr>
        <w:t>North Korea</w:t>
      </w:r>
      <w:r w:rsidRPr="00F24351">
        <w:rPr>
          <w:rStyle w:val="StyleUnderline"/>
        </w:rPr>
        <w:t xml:space="preserve"> – it seems like </w:t>
      </w:r>
      <w:r w:rsidRPr="00F24351">
        <w:rPr>
          <w:rStyle w:val="StyleUnderline"/>
          <w:highlight w:val="cyan"/>
        </w:rPr>
        <w:t xml:space="preserve">an </w:t>
      </w:r>
      <w:r w:rsidRPr="00F24351">
        <w:rPr>
          <w:rStyle w:val="Emphasis"/>
          <w:highlight w:val="cyan"/>
        </w:rPr>
        <w:t>even bigger nuclear conflict is brewing</w:t>
      </w:r>
      <w:r w:rsidRPr="00F24351">
        <w:rPr>
          <w:rStyle w:val="Emphasis"/>
        </w:rPr>
        <w:t xml:space="preserve"> between Washington and Beijing</w:t>
      </w:r>
      <w:r w:rsidRPr="00F24351">
        <w:rPr>
          <w:sz w:val="16"/>
        </w:rPr>
        <w:t>.</w:t>
      </w:r>
      <w:r w:rsidRPr="00F24351">
        <w:rPr>
          <w:sz w:val="12"/>
        </w:rPr>
        <w:t>¶</w:t>
      </w:r>
      <w:r w:rsidRPr="00F24351">
        <w:rPr>
          <w:sz w:val="16"/>
        </w:rPr>
        <w:t xml:space="preserve"> ‘Increased’ Possibility of Nuclear War</w:t>
      </w:r>
      <w:r w:rsidRPr="00F24351">
        <w:rPr>
          <w:sz w:val="12"/>
        </w:rPr>
        <w:t>¶</w:t>
      </w:r>
      <w:r w:rsidRPr="00F24351">
        <w:rPr>
          <w:sz w:val="16"/>
        </w:rPr>
        <w:t xml:space="preserve"> In ValueWalk’s recent comparison of the U.S., Chinese and Russian militaries, it was concluded that the outcome of any war involving the U.S. and China is quite impossible to predict, as there’s no telling what would be the scope and duration of the military confrontation and if nuclear weapons would be used.</w:t>
      </w:r>
      <w:r w:rsidRPr="00F24351">
        <w:rPr>
          <w:sz w:val="12"/>
        </w:rPr>
        <w:t>¶</w:t>
      </w:r>
      <w:r w:rsidRPr="00F24351">
        <w:rPr>
          <w:sz w:val="16"/>
        </w:rPr>
        <w:t xml:space="preserve"> It’s also unclear if Russia would join forces with its arguably one of the biggest allies – China. If it did, China’s chances of winning a war against Washington would considerably soar. After all, there are plenty of potential flashpoints in the relations between Washington and Beijing, notably Taiwan and the South China Sea. The U.S. has in its possession about 6,800 nuclear warheads – the world’s second largest nuclear arsenal after Russia – while China has only 270 nukes, according to recent estimations by the Arms Control Association.</w:t>
      </w:r>
      <w:r w:rsidRPr="00F24351">
        <w:rPr>
          <w:sz w:val="12"/>
        </w:rPr>
        <w:t>¶</w:t>
      </w:r>
      <w:r w:rsidRPr="00F24351">
        <w:rPr>
          <w:sz w:val="16"/>
        </w:rPr>
        <w:t xml:space="preserve"> </w:t>
      </w:r>
      <w:r w:rsidRPr="00F24351">
        <w:rPr>
          <w:rStyle w:val="StyleUnderline"/>
        </w:rPr>
        <w:t xml:space="preserve">According to a report by the </w:t>
      </w:r>
      <w:r w:rsidRPr="00F24351">
        <w:rPr>
          <w:rStyle w:val="Emphasis"/>
        </w:rPr>
        <w:t>U</w:t>
      </w:r>
      <w:r w:rsidRPr="00F24351">
        <w:rPr>
          <w:rStyle w:val="StyleUnderline"/>
        </w:rPr>
        <w:t xml:space="preserve">nion </w:t>
      </w:r>
      <w:r w:rsidRPr="00F24351">
        <w:rPr>
          <w:rStyle w:val="Emphasis"/>
        </w:rPr>
        <w:t>o</w:t>
      </w:r>
      <w:r w:rsidRPr="00F24351">
        <w:rPr>
          <w:rStyle w:val="StyleUnderline"/>
        </w:rPr>
        <w:t xml:space="preserve">f </w:t>
      </w:r>
      <w:r w:rsidRPr="00F24351">
        <w:rPr>
          <w:rStyle w:val="Emphasis"/>
        </w:rPr>
        <w:t>C</w:t>
      </w:r>
      <w:r w:rsidRPr="00F24351">
        <w:rPr>
          <w:rStyle w:val="StyleUnderline"/>
        </w:rPr>
        <w:t xml:space="preserve">oncerned </w:t>
      </w:r>
      <w:r w:rsidRPr="00F24351">
        <w:rPr>
          <w:rStyle w:val="Emphasis"/>
        </w:rPr>
        <w:t>S</w:t>
      </w:r>
      <w:r w:rsidRPr="00F24351">
        <w:rPr>
          <w:rStyle w:val="StyleUnderline"/>
        </w:rPr>
        <w:t>cientists, published last year, the U.S. going to “nuclear war with China is not inevitable – but the possibility that it could occur has increased</w:t>
      </w:r>
      <w:r w:rsidRPr="00F24351">
        <w:rPr>
          <w:sz w:val="16"/>
        </w:rPr>
        <w:t xml:space="preserve">.” However, with Washington and Beijing not being able to find common ground on such a vital issue for China’s national and security interests as the South China Sea, and </w:t>
      </w:r>
      <w:r w:rsidRPr="00F24351">
        <w:rPr>
          <w:rStyle w:val="StyleUnderline"/>
        </w:rPr>
        <w:t xml:space="preserve">with Trump ordering more actions that further strain U.S.-China relations, the risk of nuclear war between the world’s two biggest militaries </w:t>
      </w:r>
      <w:r w:rsidRPr="00F24351">
        <w:rPr>
          <w:rStyle w:val="Emphasis"/>
        </w:rPr>
        <w:t>could skyrocket</w:t>
      </w:r>
      <w:r w:rsidRPr="00F24351">
        <w:rPr>
          <w:rStyle w:val="StyleUnderline"/>
        </w:rPr>
        <w:t>.</w:t>
      </w:r>
    </w:p>
    <w:p w14:paraId="00B0DEC5" w14:textId="77777777" w:rsidR="00FB0852" w:rsidRPr="00FB0852" w:rsidRDefault="00FB0852" w:rsidP="00FB0852"/>
    <w:p w14:paraId="40E55C16" w14:textId="5D618128" w:rsidR="007E4EA6" w:rsidRDefault="001E6942" w:rsidP="007E4EA6">
      <w:pPr>
        <w:pStyle w:val="Heading2"/>
      </w:pPr>
      <w:r>
        <w:t xml:space="preserve">Impact – COVID </w:t>
      </w:r>
    </w:p>
    <w:p w14:paraId="02026C8E" w14:textId="77777777" w:rsidR="001E6942" w:rsidRDefault="001E6942" w:rsidP="001E6942">
      <w:pPr>
        <w:pStyle w:val="Heading3"/>
      </w:pPr>
      <w:r>
        <w:t>I/L – Bill k2 Solve COVID</w:t>
      </w:r>
    </w:p>
    <w:p w14:paraId="320B3437" w14:textId="77777777" w:rsidR="001E6942" w:rsidRDefault="001E6942" w:rsidP="001E6942">
      <w:pPr>
        <w:pStyle w:val="Heading4"/>
      </w:pPr>
      <w:r>
        <w:t xml:space="preserve">The new stimulus bill will provide </w:t>
      </w:r>
      <w:r w:rsidRPr="0071073D">
        <w:rPr>
          <w:i/>
          <w:u w:val="single"/>
        </w:rPr>
        <w:t>necessary tax credits for PPE</w:t>
      </w:r>
      <w:r>
        <w:t xml:space="preserve"> and other COVID supplies  </w:t>
      </w:r>
    </w:p>
    <w:p w14:paraId="72DEF766" w14:textId="77777777" w:rsidR="001E6942" w:rsidRDefault="001E6942" w:rsidP="001E6942">
      <w:pPr>
        <w:rPr>
          <w:rStyle w:val="Style13ptBold"/>
          <w:b w:val="0"/>
          <w:sz w:val="20"/>
          <w:szCs w:val="20"/>
        </w:rPr>
      </w:pPr>
      <w:r>
        <w:rPr>
          <w:rStyle w:val="Style13ptBold"/>
        </w:rPr>
        <w:t xml:space="preserve">Cross 7-22 </w:t>
      </w:r>
      <w:r>
        <w:rPr>
          <w:rStyle w:val="Style13ptBold"/>
          <w:b w:val="0"/>
          <w:sz w:val="20"/>
          <w:szCs w:val="20"/>
        </w:rPr>
        <w:t xml:space="preserve">– </w:t>
      </w:r>
      <w:r w:rsidRPr="004C31B1">
        <w:rPr>
          <w:rStyle w:val="Style13ptBold"/>
          <w:b w:val="0"/>
          <w:sz w:val="20"/>
          <w:szCs w:val="20"/>
        </w:rPr>
        <w:t>the editorial director of ISSA Media, which includes Cleaning &amp; Maintenance Management magazine. He is the previous owner of a successful cleaning and restoration firm. He also works as a trainer and consultant for business owners, managers, and front-line technicians.</w:t>
      </w:r>
      <w:r>
        <w:rPr>
          <w:rStyle w:val="Style13ptBold"/>
          <w:b w:val="0"/>
          <w:sz w:val="20"/>
          <w:szCs w:val="20"/>
        </w:rPr>
        <w:t xml:space="preserve"> (Jeff, “</w:t>
      </w:r>
      <w:r w:rsidRPr="004C31B1">
        <w:rPr>
          <w:rStyle w:val="Style13ptBold"/>
          <w:b w:val="0"/>
          <w:sz w:val="20"/>
          <w:szCs w:val="20"/>
        </w:rPr>
        <w:t>Coronavirus Government Response Update— Mnuchin Calls for PPE Tax Credit in Stimulus Package</w:t>
      </w:r>
      <w:r>
        <w:rPr>
          <w:rStyle w:val="Style13ptBold"/>
          <w:b w:val="0"/>
          <w:sz w:val="20"/>
          <w:szCs w:val="20"/>
        </w:rPr>
        <w:t xml:space="preserve">.” Cleaning and Maintainence Management. July 22, 2020. DOA: July 23, 2020. </w:t>
      </w:r>
      <w:hyperlink r:id="rId46" w:history="1">
        <w:r w:rsidRPr="00265344">
          <w:rPr>
            <w:rStyle w:val="Hyperlink"/>
            <w:sz w:val="20"/>
            <w:szCs w:val="20"/>
          </w:rPr>
          <w:t>https://www.cmmonline.com/news/coronavirus-government-response-update-mnuchin-calls-for-ppe-tax-credit-in-stimulus-package)//MGalian</w:t>
        </w:r>
      </w:hyperlink>
      <w:r>
        <w:rPr>
          <w:rStyle w:val="Style13ptBold"/>
          <w:b w:val="0"/>
          <w:sz w:val="20"/>
          <w:szCs w:val="20"/>
        </w:rPr>
        <w:t xml:space="preserve"> </w:t>
      </w:r>
    </w:p>
    <w:p w14:paraId="6EC5F797" w14:textId="77777777" w:rsidR="001E6942" w:rsidRPr="0071073D" w:rsidRDefault="001E6942" w:rsidP="001E6942">
      <w:pPr>
        <w:rPr>
          <w:sz w:val="16"/>
        </w:rPr>
      </w:pPr>
      <w:r w:rsidRPr="004C31B1">
        <w:rPr>
          <w:u w:val="single"/>
        </w:rPr>
        <w:t>Welcome to the Coronavirus Government Response Update</w:t>
      </w:r>
      <w:r w:rsidRPr="0071073D">
        <w:rPr>
          <w:sz w:val="16"/>
        </w:rPr>
        <w:t xml:space="preserve">. This information is intended to keep ISSA members up to date on fast-moving government affairs related to the COVID-19 pandemic, as well as other public policy issues important to the cleaning industry. </w:t>
      </w:r>
      <w:r w:rsidRPr="004C31B1">
        <w:rPr>
          <w:u w:val="single"/>
        </w:rPr>
        <w:t xml:space="preserve">Today’s update touches on U.S. Treasury </w:t>
      </w:r>
      <w:r w:rsidRPr="0071073D">
        <w:rPr>
          <w:sz w:val="16"/>
        </w:rPr>
        <w:t>Secretary</w:t>
      </w:r>
      <w:r w:rsidRPr="004C31B1">
        <w:rPr>
          <w:u w:val="single"/>
        </w:rPr>
        <w:t xml:space="preserve"> </w:t>
      </w:r>
      <w:r w:rsidRPr="0071073D">
        <w:rPr>
          <w:sz w:val="16"/>
        </w:rPr>
        <w:t>Steven</w:t>
      </w:r>
      <w:r w:rsidRPr="004C31B1">
        <w:rPr>
          <w:u w:val="single"/>
        </w:rPr>
        <w:t xml:space="preserve"> Mnuchin’s expectation that </w:t>
      </w:r>
      <w:r w:rsidRPr="004C31B1">
        <w:rPr>
          <w:rStyle w:val="Emphasis"/>
        </w:rPr>
        <w:t>a tax credit for</w:t>
      </w:r>
      <w:r w:rsidRPr="0071073D">
        <w:rPr>
          <w:sz w:val="16"/>
        </w:rPr>
        <w:t xml:space="preserve"> personal protective equipment (</w:t>
      </w:r>
      <w:r w:rsidRPr="004C31B1">
        <w:rPr>
          <w:rStyle w:val="Emphasis"/>
        </w:rPr>
        <w:t>PPE</w:t>
      </w:r>
      <w:r w:rsidRPr="0071073D">
        <w:rPr>
          <w:sz w:val="16"/>
        </w:rPr>
        <w:t xml:space="preserve">) </w:t>
      </w:r>
      <w:r w:rsidRPr="004C31B1">
        <w:rPr>
          <w:rStyle w:val="Emphasis"/>
        </w:rPr>
        <w:t>and workplace cleaning</w:t>
      </w:r>
      <w:r w:rsidRPr="0071073D">
        <w:rPr>
          <w:sz w:val="16"/>
        </w:rPr>
        <w:t xml:space="preserve"> </w:t>
      </w:r>
      <w:r w:rsidRPr="004C31B1">
        <w:rPr>
          <w:u w:val="single"/>
        </w:rPr>
        <w:t>will be included in the fifth federal stimulus package</w:t>
      </w:r>
      <w:r w:rsidRPr="0071073D">
        <w:rPr>
          <w:sz w:val="16"/>
        </w:rPr>
        <w:t xml:space="preserve">, U.S. Senator Rob Portman’s introduction of the Healthy Workplace Tax Credit, a U.S. House of Representatives panel probing </w:t>
      </w:r>
      <w:r w:rsidRPr="004C31B1">
        <w:rPr>
          <w:rStyle w:val="Emphasis"/>
        </w:rPr>
        <w:t>government contracts for COVID-19 supplies, and more</w:t>
      </w:r>
      <w:r w:rsidRPr="0071073D">
        <w:rPr>
          <w:sz w:val="16"/>
        </w:rPr>
        <w:t xml:space="preserve">. </w:t>
      </w:r>
      <w:r w:rsidRPr="004C31B1">
        <w:rPr>
          <w:rStyle w:val="Emphasis"/>
        </w:rPr>
        <w:t>Tax Credit for PPE</w:t>
      </w:r>
      <w:r w:rsidRPr="0071073D">
        <w:rPr>
          <w:sz w:val="16"/>
        </w:rPr>
        <w:t xml:space="preserve">, Workplace Cleaning </w:t>
      </w:r>
      <w:r w:rsidRPr="004C31B1">
        <w:rPr>
          <w:rStyle w:val="Emphasis"/>
        </w:rPr>
        <w:t>Should be Part of Stimulus Package</w:t>
      </w:r>
      <w:r w:rsidRPr="0071073D">
        <w:rPr>
          <w:sz w:val="16"/>
        </w:rPr>
        <w:t xml:space="preserve">, Mnuchin Says Treasury Secretary Steven </w:t>
      </w:r>
      <w:r w:rsidRPr="004C31B1">
        <w:rPr>
          <w:u w:val="single"/>
        </w:rPr>
        <w:t>Mnuchin expects a tax credit for p</w:t>
      </w:r>
      <w:r w:rsidRPr="0071073D">
        <w:rPr>
          <w:sz w:val="16"/>
        </w:rPr>
        <w:t xml:space="preserve">ersonal </w:t>
      </w:r>
      <w:r w:rsidRPr="004C31B1">
        <w:rPr>
          <w:u w:val="single"/>
        </w:rPr>
        <w:t>p</w:t>
      </w:r>
      <w:r w:rsidRPr="0071073D">
        <w:rPr>
          <w:sz w:val="16"/>
        </w:rPr>
        <w:t xml:space="preserve">rotective </w:t>
      </w:r>
      <w:r w:rsidRPr="004C31B1">
        <w:rPr>
          <w:u w:val="single"/>
        </w:rPr>
        <w:t>e</w:t>
      </w:r>
      <w:r w:rsidRPr="0071073D">
        <w:rPr>
          <w:sz w:val="16"/>
        </w:rPr>
        <w:t xml:space="preserve">quipment </w:t>
      </w:r>
      <w:r w:rsidRPr="004C31B1">
        <w:rPr>
          <w:u w:val="single"/>
        </w:rPr>
        <w:t xml:space="preserve">and workplace cleaning to be included </w:t>
      </w:r>
      <w:r w:rsidRPr="004C31B1">
        <w:rPr>
          <w:rStyle w:val="Emphasis"/>
        </w:rPr>
        <w:t>in the next economic stimulus bill</w:t>
      </w:r>
      <w:r w:rsidRPr="0071073D">
        <w:rPr>
          <w:sz w:val="16"/>
        </w:rPr>
        <w:t>. “</w:t>
      </w:r>
      <w:r w:rsidRPr="004C31B1">
        <w:rPr>
          <w:u w:val="single"/>
        </w:rPr>
        <w:t xml:space="preserve">The GOP legislation also will include several tax credits to </w:t>
      </w:r>
      <w:r w:rsidRPr="004C31B1">
        <w:rPr>
          <w:rStyle w:val="Emphasis"/>
        </w:rPr>
        <w:t>help companies that are re-opening after a prolonged shutdown</w:t>
      </w:r>
      <w:r w:rsidRPr="0071073D">
        <w:rPr>
          <w:sz w:val="16"/>
        </w:rPr>
        <w:t>,” Bloomberg News reported him saying. “</w:t>
      </w:r>
      <w:r w:rsidRPr="004C31B1">
        <w:rPr>
          <w:u w:val="single"/>
        </w:rPr>
        <w:t>That includes an expanded employee retention tax credit</w:t>
      </w:r>
      <w:r w:rsidRPr="0071073D">
        <w:rPr>
          <w:sz w:val="16"/>
        </w:rPr>
        <w:t xml:space="preserve"> that was in the stimulus bill passed in March, which gives companies a tax break for keeping employees on payroll. </w:t>
      </w:r>
      <w:r w:rsidRPr="004C31B1">
        <w:rPr>
          <w:rStyle w:val="Emphasis"/>
        </w:rPr>
        <w:t>The proposal also will include tax credits for p</w:t>
      </w:r>
      <w:r w:rsidRPr="0071073D">
        <w:rPr>
          <w:sz w:val="16"/>
        </w:rPr>
        <w:t xml:space="preserve">ersonal </w:t>
      </w:r>
      <w:r w:rsidRPr="004C31B1">
        <w:rPr>
          <w:rStyle w:val="Emphasis"/>
        </w:rPr>
        <w:t>p</w:t>
      </w:r>
      <w:r w:rsidRPr="0071073D">
        <w:rPr>
          <w:sz w:val="16"/>
        </w:rPr>
        <w:t xml:space="preserve">rotective </w:t>
      </w:r>
      <w:r w:rsidRPr="004C31B1">
        <w:rPr>
          <w:rStyle w:val="Emphasis"/>
        </w:rPr>
        <w:t>e</w:t>
      </w:r>
      <w:r w:rsidRPr="0071073D">
        <w:rPr>
          <w:sz w:val="16"/>
        </w:rPr>
        <w:t xml:space="preserve">quipment, </w:t>
      </w:r>
      <w:r w:rsidRPr="004C31B1">
        <w:rPr>
          <w:rStyle w:val="Emphasis"/>
        </w:rPr>
        <w:t>workplace cleaning and testing</w:t>
      </w:r>
      <w:r w:rsidRPr="004C31B1">
        <w:rPr>
          <w:u w:val="single"/>
        </w:rPr>
        <w:t>.” ISSA has supported a similar tax credit for businesses and nonprofits to reopen safely.</w:t>
      </w:r>
      <w:r>
        <w:rPr>
          <w:u w:val="single"/>
        </w:rPr>
        <w:t xml:space="preserve"> </w:t>
      </w:r>
      <w:r w:rsidRPr="0071073D">
        <w:rPr>
          <w:sz w:val="16"/>
        </w:rPr>
        <w:t xml:space="preserve">Portman Introduces Healthy Workplaces Tax Credit On Monday, U.S. Senator Rob </w:t>
      </w:r>
      <w:r w:rsidRPr="004C31B1">
        <w:rPr>
          <w:u w:val="single"/>
        </w:rPr>
        <w:t>Portman</w:t>
      </w:r>
      <w:r w:rsidRPr="0071073D">
        <w:rPr>
          <w:sz w:val="16"/>
        </w:rPr>
        <w:t xml:space="preserve"> (OH-R) </w:t>
      </w:r>
      <w:r w:rsidRPr="004C31B1">
        <w:rPr>
          <w:u w:val="single"/>
        </w:rPr>
        <w:t>introduced the Healthy Workplaces Tax Credit</w:t>
      </w:r>
      <w:r w:rsidRPr="0071073D">
        <w:rPr>
          <w:sz w:val="16"/>
        </w:rPr>
        <w:t xml:space="preserve"> </w:t>
      </w:r>
      <w:r w:rsidRPr="004C31B1">
        <w:rPr>
          <w:u w:val="single"/>
        </w:rPr>
        <w:t>Act</w:t>
      </w:r>
      <w:r w:rsidRPr="0071073D">
        <w:rPr>
          <w:sz w:val="16"/>
        </w:rPr>
        <w:t xml:space="preserve"> </w:t>
      </w:r>
      <w:r w:rsidRPr="004C31B1">
        <w:rPr>
          <w:u w:val="single"/>
        </w:rPr>
        <w:t>to</w:t>
      </w:r>
      <w:r w:rsidRPr="0071073D">
        <w:rPr>
          <w:sz w:val="16"/>
        </w:rPr>
        <w:t>, according to his website, “</w:t>
      </w:r>
      <w:r w:rsidRPr="004C31B1">
        <w:rPr>
          <w:u w:val="single"/>
        </w:rPr>
        <w:t>help businesses continue to safely reopen while ensuring the safety of employees</w:t>
      </w:r>
      <w:r w:rsidRPr="0071073D">
        <w:rPr>
          <w:sz w:val="16"/>
        </w:rPr>
        <w:t xml:space="preserve"> and consumers </w:t>
      </w:r>
      <w:r w:rsidRPr="004C31B1">
        <w:rPr>
          <w:rStyle w:val="Emphasis"/>
        </w:rPr>
        <w:t>through a refundable tax credit</w:t>
      </w:r>
      <w:r w:rsidRPr="0071073D">
        <w:rPr>
          <w:sz w:val="16"/>
        </w:rPr>
        <w:t xml:space="preserve"> against payroll taxes </w:t>
      </w:r>
      <w:r w:rsidRPr="004C31B1">
        <w:rPr>
          <w:rStyle w:val="Emphasis"/>
        </w:rPr>
        <w:t>for 50 percent of the costs incurred by</w:t>
      </w:r>
      <w:r w:rsidRPr="0071073D">
        <w:rPr>
          <w:sz w:val="16"/>
        </w:rPr>
        <w:t xml:space="preserve"> a business for increased </w:t>
      </w:r>
      <w:r w:rsidRPr="004C31B1">
        <w:rPr>
          <w:rStyle w:val="Emphasis"/>
        </w:rPr>
        <w:t>testing, p</w:t>
      </w:r>
      <w:r w:rsidRPr="0071073D">
        <w:rPr>
          <w:sz w:val="16"/>
        </w:rPr>
        <w:t xml:space="preserve">ersonal </w:t>
      </w:r>
      <w:r w:rsidRPr="004C31B1">
        <w:rPr>
          <w:rStyle w:val="Emphasis"/>
        </w:rPr>
        <w:t>p</w:t>
      </w:r>
      <w:r w:rsidRPr="0071073D">
        <w:rPr>
          <w:sz w:val="16"/>
        </w:rPr>
        <w:t xml:space="preserve">rotective </w:t>
      </w:r>
      <w:r w:rsidRPr="004C31B1">
        <w:rPr>
          <w:rStyle w:val="Emphasis"/>
        </w:rPr>
        <w:t>e</w:t>
      </w:r>
      <w:r w:rsidRPr="0071073D">
        <w:rPr>
          <w:sz w:val="16"/>
        </w:rPr>
        <w:t>quipment</w:t>
      </w:r>
      <w:r w:rsidRPr="004C31B1">
        <w:rPr>
          <w:rStyle w:val="Emphasis"/>
        </w:rPr>
        <w:t>, disinfecting, extra cleaning and reconfiguring work spaces</w:t>
      </w:r>
      <w:r w:rsidRPr="0071073D">
        <w:rPr>
          <w:sz w:val="16"/>
        </w:rPr>
        <w:t xml:space="preserve"> to adhere to social distancing guidelines.” Congressman Tom Rice (R-SC) introduced this legislation in the U.S. House of Representatives. GOP, White House Struggle to Unite Behind COVID-19 Relief </w:t>
      </w:r>
      <w:r w:rsidRPr="004C31B1">
        <w:rPr>
          <w:u w:val="single"/>
        </w:rPr>
        <w:t>Congress and the White House are preparing for negotiations over the next round of coronavirus aid</w:t>
      </w:r>
      <w:r w:rsidRPr="0071073D">
        <w:rPr>
          <w:sz w:val="16"/>
        </w:rPr>
        <w:t xml:space="preserve">. According to The Hill, “Administration officials are likely to face pushback from Republicans if they include a second round of stimulus checks, though the GOP bill is likely to lower the income cap on who can qualify.” Similarly, while congressional Republicans view including more money for testing as vital, the White House is opposed to doing so. House Panel Probes ‘Problematic’ Government Contracts for COVID-19 Supplies </w:t>
      </w:r>
      <w:r w:rsidRPr="0071073D">
        <w:rPr>
          <w:u w:val="single"/>
        </w:rPr>
        <w:t>House Democrats are asking Trump officials to explain contracts for p</w:t>
      </w:r>
      <w:r w:rsidRPr="0071073D">
        <w:rPr>
          <w:sz w:val="16"/>
        </w:rPr>
        <w:t xml:space="preserve">ersonal </w:t>
      </w:r>
      <w:r w:rsidRPr="0071073D">
        <w:rPr>
          <w:u w:val="single"/>
        </w:rPr>
        <w:t>p</w:t>
      </w:r>
      <w:r w:rsidRPr="0071073D">
        <w:rPr>
          <w:sz w:val="16"/>
        </w:rPr>
        <w:t xml:space="preserve">rotective </w:t>
      </w:r>
      <w:r w:rsidRPr="0071073D">
        <w:rPr>
          <w:u w:val="single"/>
        </w:rPr>
        <w:t>e</w:t>
      </w:r>
      <w:r w:rsidRPr="0071073D">
        <w:rPr>
          <w:sz w:val="16"/>
        </w:rPr>
        <w:t>quipment, testing supplies, and other materials that they claim went to companies with political ties to the administration or that were unprepared to carry out the orders. In a letter, the subcommittee expressed concern over the “failure of some of these companies to provide the supplies promised,” and that these contracting practices “may have wasted taxpayer dollars and exacerbated shortages of critical supplies.”</w:t>
      </w:r>
    </w:p>
    <w:p w14:paraId="3BB85FA8" w14:textId="77777777" w:rsidR="001E6942" w:rsidRDefault="001E6942" w:rsidP="001E6942">
      <w:pPr>
        <w:pStyle w:val="Heading4"/>
      </w:pPr>
      <w:r>
        <w:t xml:space="preserve">The bill would be a </w:t>
      </w:r>
      <w:r w:rsidRPr="009649C7">
        <w:rPr>
          <w:i/>
          <w:u w:val="single"/>
        </w:rPr>
        <w:t>catalyst</w:t>
      </w:r>
      <w:r>
        <w:t xml:space="preserve"> for safe social distancing in businesses, stores, and restaurants in light of recent re-openings- that’s key to prevent the spread of COVID </w:t>
      </w:r>
    </w:p>
    <w:p w14:paraId="2B3A76FD" w14:textId="77777777" w:rsidR="001E6942" w:rsidRPr="00B41EDF" w:rsidRDefault="001E6942" w:rsidP="001E6942">
      <w:pPr>
        <w:rPr>
          <w:rStyle w:val="Style13ptBold"/>
          <w:b w:val="0"/>
          <w:sz w:val="20"/>
          <w:szCs w:val="20"/>
        </w:rPr>
      </w:pPr>
      <w:r>
        <w:rPr>
          <w:rStyle w:val="Style13ptBold"/>
        </w:rPr>
        <w:t xml:space="preserve">Gangitano 7-16 </w:t>
      </w:r>
      <w:r>
        <w:rPr>
          <w:rStyle w:val="Style13ptBold"/>
          <w:b w:val="0"/>
          <w:sz w:val="20"/>
          <w:szCs w:val="20"/>
        </w:rPr>
        <w:t xml:space="preserve">- </w:t>
      </w:r>
      <w:r w:rsidRPr="00B41EDF">
        <w:rPr>
          <w:rStyle w:val="Style13ptBold"/>
          <w:b w:val="0"/>
          <w:sz w:val="20"/>
          <w:szCs w:val="20"/>
        </w:rPr>
        <w:t>he Heard on the Hill reporter for Roll Call. She previously was on the CQNow team and was a staff writer for CQ and CQ Weekly. Alex’s other journalism experience includes internships at the New Yorker and National Journal. A native of the D.C. area, she graduated from Villanova University in 2014 with degrees in political science and English.</w:t>
      </w:r>
      <w:r>
        <w:rPr>
          <w:rStyle w:val="Style13ptBold"/>
          <w:b w:val="0"/>
          <w:sz w:val="20"/>
          <w:szCs w:val="20"/>
        </w:rPr>
        <w:t xml:space="preserve"> (Alex, “</w:t>
      </w:r>
      <w:r w:rsidRPr="00B41EDF">
        <w:rPr>
          <w:rStyle w:val="Style13ptBold"/>
          <w:b w:val="0"/>
          <w:sz w:val="20"/>
          <w:szCs w:val="20"/>
        </w:rPr>
        <w:t>House Republican introduces bill to provide tax credit to businesses for PPE</w:t>
      </w:r>
      <w:r>
        <w:rPr>
          <w:rStyle w:val="Style13ptBold"/>
          <w:b w:val="0"/>
          <w:sz w:val="20"/>
          <w:szCs w:val="20"/>
        </w:rPr>
        <w:t xml:space="preserve">.” The Hill. July 16, 2020. DOA: July 23, 2020. </w:t>
      </w:r>
      <w:hyperlink r:id="rId47" w:history="1">
        <w:r w:rsidRPr="00265344">
          <w:rPr>
            <w:rStyle w:val="Hyperlink"/>
            <w:sz w:val="20"/>
            <w:szCs w:val="20"/>
          </w:rPr>
          <w:t>https://thehill.com/homenews/house/507570-house-republican-introduces-bill-to-provide-tax-credit-to-businesses-for-ppe)//MGalian</w:t>
        </w:r>
      </w:hyperlink>
      <w:r>
        <w:rPr>
          <w:rStyle w:val="Style13ptBold"/>
          <w:b w:val="0"/>
          <w:sz w:val="20"/>
          <w:szCs w:val="20"/>
        </w:rPr>
        <w:t xml:space="preserve"> </w:t>
      </w:r>
    </w:p>
    <w:p w14:paraId="7CF3A245" w14:textId="77777777" w:rsidR="001E6942" w:rsidRDefault="001E6942" w:rsidP="001E6942">
      <w:pPr>
        <w:rPr>
          <w:sz w:val="16"/>
        </w:rPr>
      </w:pPr>
      <w:r w:rsidRPr="009649C7">
        <w:rPr>
          <w:sz w:val="16"/>
        </w:rPr>
        <w:t xml:space="preserve">Rep. Tom </w:t>
      </w:r>
      <w:r w:rsidRPr="009649C7">
        <w:rPr>
          <w:u w:val="single"/>
        </w:rPr>
        <w:t>Rice</w:t>
      </w:r>
      <w:r w:rsidRPr="009649C7">
        <w:rPr>
          <w:sz w:val="16"/>
        </w:rPr>
        <w:t xml:space="preserve"> (R-S.C.) </w:t>
      </w:r>
      <w:r w:rsidRPr="009649C7">
        <w:rPr>
          <w:u w:val="single"/>
        </w:rPr>
        <w:t xml:space="preserve">introduced legislation </w:t>
      </w:r>
      <w:r w:rsidRPr="009649C7">
        <w:rPr>
          <w:sz w:val="16"/>
        </w:rPr>
        <w:t xml:space="preserve">on Thursday </w:t>
      </w:r>
      <w:r w:rsidRPr="009649C7">
        <w:rPr>
          <w:rStyle w:val="Emphasis"/>
        </w:rPr>
        <w:t>that would provide a tax credit</w:t>
      </w:r>
      <w:r w:rsidRPr="009649C7">
        <w:rPr>
          <w:sz w:val="16"/>
        </w:rPr>
        <w:t xml:space="preserve"> for businesses </w:t>
      </w:r>
      <w:r w:rsidRPr="009649C7">
        <w:rPr>
          <w:rStyle w:val="Emphasis"/>
        </w:rPr>
        <w:t xml:space="preserve">to safely reopen and pay for extra safety measures </w:t>
      </w:r>
      <w:r w:rsidRPr="009649C7">
        <w:rPr>
          <w:rStyle w:val="Emphasis"/>
          <w:b w:val="0"/>
          <w:sz w:val="16"/>
          <w:u w:val="none"/>
        </w:rPr>
        <w:t xml:space="preserve">amid the coronavirus pandemic. </w:t>
      </w:r>
      <w:r w:rsidRPr="009649C7">
        <w:rPr>
          <w:u w:val="single"/>
        </w:rPr>
        <w:t>The Healthy Workplaces Tax Credit would provide a refundable tax credit against payroll taxes for 50 percent of the costs incurred by a business for COVID-19 testing</w:t>
      </w:r>
      <w:r w:rsidRPr="009649C7">
        <w:rPr>
          <w:sz w:val="16"/>
        </w:rPr>
        <w:t>, personal protective equipment (</w:t>
      </w:r>
      <w:r w:rsidRPr="009649C7">
        <w:rPr>
          <w:u w:val="single"/>
        </w:rPr>
        <w:t>PPE</w:t>
      </w:r>
      <w:r w:rsidRPr="009649C7">
        <w:rPr>
          <w:sz w:val="16"/>
        </w:rPr>
        <w:t xml:space="preserve">), </w:t>
      </w:r>
      <w:r w:rsidRPr="009649C7">
        <w:rPr>
          <w:u w:val="single"/>
        </w:rPr>
        <w:t>disinfecting, extra cleaning and reconfiguring work spaces</w:t>
      </w:r>
      <w:r w:rsidRPr="009649C7">
        <w:rPr>
          <w:sz w:val="16"/>
        </w:rPr>
        <w:t xml:space="preserve"> to adhere to social distancing guidelines. The credit is limited to $1,000 per employee for a business’s first 500 employees, $750 per employee for the next 500 employees and $500 for each employee after that. For example, if a restaurant with 40 employees spends $60,000 on PPE, testing, disinfecting and plexiglass shields, it would receive a $30,000 tax credit against its payroll. </w:t>
      </w:r>
      <w:r w:rsidRPr="009649C7">
        <w:rPr>
          <w:u w:val="single"/>
        </w:rPr>
        <w:t xml:space="preserve">The legislation is intended to encourage and enable businesses to take the recommended steps to </w:t>
      </w:r>
      <w:r w:rsidRPr="009649C7">
        <w:rPr>
          <w:rStyle w:val="Emphasis"/>
        </w:rPr>
        <w:t>prevent the spread of COVID-19 in their workplaces</w:t>
      </w:r>
      <w:r w:rsidRPr="009649C7">
        <w:rPr>
          <w:sz w:val="16"/>
        </w:rPr>
        <w:t>. Rice, who is on the House Ways and Means Committee, introduced the bill as an addition to legislation from Rep. Darin LaHood (R-Ill.) that would create a temporary tax credit to offset costs of cleaning. "</w:t>
      </w:r>
      <w:r w:rsidRPr="009649C7">
        <w:rPr>
          <w:u w:val="single"/>
        </w:rPr>
        <w:t>It’s important we reconnect workers to jobs and prevent more business closures</w:t>
      </w:r>
      <w:r w:rsidRPr="009649C7">
        <w:rPr>
          <w:sz w:val="16"/>
        </w:rPr>
        <w:t xml:space="preserve">. </w:t>
      </w:r>
      <w:r w:rsidRPr="009649C7">
        <w:rPr>
          <w:u w:val="single"/>
        </w:rPr>
        <w:t xml:space="preserve">Our healthy workplace tax credit will support businesses as they reopen by </w:t>
      </w:r>
      <w:r w:rsidRPr="009649C7">
        <w:rPr>
          <w:rStyle w:val="Emphasis"/>
        </w:rPr>
        <w:t>incentivizing them to take extra precautions</w:t>
      </w:r>
      <w:r w:rsidRPr="009649C7">
        <w:rPr>
          <w:sz w:val="16"/>
        </w:rPr>
        <w:t xml:space="preserve"> to protect the health of patrons and employees,” Rice said in a statement Thursday. </w:t>
      </w:r>
      <w:r w:rsidRPr="009649C7">
        <w:rPr>
          <w:u w:val="single"/>
        </w:rPr>
        <w:t>Business groups have called for a tax credit</w:t>
      </w:r>
      <w:r w:rsidRPr="009649C7">
        <w:rPr>
          <w:sz w:val="16"/>
        </w:rPr>
        <w:t xml:space="preserve">, with the National Restaurant Association urging Congress to provide a tax </w:t>
      </w:r>
      <w:r w:rsidRPr="009649C7">
        <w:rPr>
          <w:u w:val="single"/>
        </w:rPr>
        <w:t>credit for wellness investments like enhanced sanitization, contactless payment services, employee training, PPE and disposable products</w:t>
      </w:r>
      <w:r w:rsidRPr="009649C7">
        <w:rPr>
          <w:sz w:val="16"/>
        </w:rPr>
        <w:t xml:space="preserve">. Retail groups applauded the legislation. David </w:t>
      </w:r>
      <w:r w:rsidRPr="009649C7">
        <w:rPr>
          <w:u w:val="single"/>
        </w:rPr>
        <w:t>French</w:t>
      </w:r>
      <w:r w:rsidRPr="009649C7">
        <w:rPr>
          <w:sz w:val="16"/>
        </w:rPr>
        <w:t xml:space="preserve">, senior vice president for government relations at the National Retail Federation, </w:t>
      </w:r>
      <w:r w:rsidRPr="009649C7">
        <w:rPr>
          <w:u w:val="single"/>
        </w:rPr>
        <w:t xml:space="preserve">said in a statement that the tax credit addresses "the </w:t>
      </w:r>
      <w:r w:rsidRPr="009649C7">
        <w:rPr>
          <w:rStyle w:val="Emphasis"/>
        </w:rPr>
        <w:t>costs of reconfiguring stores and restaurants to provide more social distancing</w:t>
      </w:r>
      <w:r w:rsidRPr="009649C7">
        <w:rPr>
          <w:sz w:val="16"/>
        </w:rPr>
        <w:t xml:space="preserve">, </w:t>
      </w:r>
      <w:r w:rsidRPr="009649C7">
        <w:rPr>
          <w:rStyle w:val="Emphasis"/>
        </w:rPr>
        <w:t>and ongoing costs for protective gear and cleaning</w:t>
      </w:r>
      <w:r w:rsidRPr="009649C7">
        <w:rPr>
          <w:sz w:val="16"/>
        </w:rPr>
        <w:t xml:space="preserve">." The Retail Industry Leaders Association (RILA) said </w:t>
      </w:r>
      <w:r w:rsidRPr="009649C7">
        <w:rPr>
          <w:rStyle w:val="Emphasis"/>
        </w:rPr>
        <w:t>the bill would help businesses of all sizes offset the cost of preventing the spread of COVID-19</w:t>
      </w:r>
      <w:r w:rsidRPr="009649C7">
        <w:rPr>
          <w:sz w:val="16"/>
        </w:rPr>
        <w:t>. “</w:t>
      </w:r>
      <w:r w:rsidRPr="009649C7">
        <w:rPr>
          <w:u w:val="single"/>
        </w:rPr>
        <w:t>The Healthy Workplace Tax Credit enables businesses of all sizes to continually make the necessary investments that give workers the confidence to return to work</w:t>
      </w:r>
      <w:r w:rsidRPr="009649C7">
        <w:rPr>
          <w:sz w:val="16"/>
        </w:rPr>
        <w:t xml:space="preserve"> and consumers the reassurance that shopping can be done in a safe manner. Providing employers with this tax credit will help get our economy back on track,” Dave Koenig, RILA vice president of tax, said in a statement. The Occupational Safety and Health Administration (OSHA) has declined to impose a nationwide COVID-19 work safety standard and has only issued recommendations. Virginia on Wednesday became the first state to adopt statewide emergency workplace safety standards to deal with the coronavirus.</w:t>
      </w:r>
    </w:p>
    <w:p w14:paraId="29A53385" w14:textId="77777777" w:rsidR="001E6942" w:rsidRDefault="001E6942" w:rsidP="001E6942">
      <w:pPr>
        <w:pStyle w:val="Heading4"/>
      </w:pPr>
      <w:r>
        <w:t xml:space="preserve">Health expert </w:t>
      </w:r>
      <w:r w:rsidRPr="00BC724F">
        <w:rPr>
          <w:i/>
          <w:u w:val="single"/>
        </w:rPr>
        <w:t>consensus</w:t>
      </w:r>
      <w:r>
        <w:t xml:space="preserve"> proves new bill with PPE accommodations is key to mitigate the impact of covid </w:t>
      </w:r>
    </w:p>
    <w:p w14:paraId="41B631EF" w14:textId="77777777" w:rsidR="001E6942" w:rsidRPr="00BC724F" w:rsidRDefault="001E6942" w:rsidP="001E6942">
      <w:pPr>
        <w:rPr>
          <w:rStyle w:val="Style13ptBold"/>
          <w:b w:val="0"/>
          <w:sz w:val="20"/>
          <w:szCs w:val="20"/>
        </w:rPr>
      </w:pPr>
      <w:r>
        <w:rPr>
          <w:rStyle w:val="Style13ptBold"/>
        </w:rPr>
        <w:t xml:space="preserve">Wellington 7-2 </w:t>
      </w:r>
      <w:r>
        <w:rPr>
          <w:rStyle w:val="Style13ptBold"/>
          <w:b w:val="0"/>
          <w:sz w:val="20"/>
          <w:szCs w:val="20"/>
        </w:rPr>
        <w:t xml:space="preserve">- </w:t>
      </w:r>
      <w:r w:rsidRPr="00295998">
        <w:rPr>
          <w:rStyle w:val="Style13ptBold"/>
          <w:b w:val="0"/>
          <w:sz w:val="20"/>
          <w:szCs w:val="20"/>
        </w:rPr>
        <w:t>directs U.S. PIRG's public health campaigns, including our COVID-19 response efforts, as well as campaigns to address the growing threat of antibiotic-resistant infections by stopping the overuse of antibiotics in animal agriculture, and to reverse the alarming increase in teen nicotine addiction by banning tobacco products marketed to kids. Matt lives with his wife in Maine, is an avid outdoorsman and loves to play the drums and harmonica.</w:t>
      </w:r>
      <w:r>
        <w:rPr>
          <w:rStyle w:val="Style13ptBold"/>
          <w:b w:val="0"/>
          <w:sz w:val="20"/>
          <w:szCs w:val="20"/>
        </w:rPr>
        <w:t xml:space="preserve"> (Matt, “</w:t>
      </w:r>
      <w:r w:rsidRPr="00295998">
        <w:rPr>
          <w:rStyle w:val="Style13ptBold"/>
          <w:b w:val="0"/>
          <w:sz w:val="20"/>
          <w:szCs w:val="20"/>
        </w:rPr>
        <w:t>HEALTH GROUPS CALL ON U.S. SENATE TO PROTECT EMERGENCY WORKERS</w:t>
      </w:r>
      <w:r>
        <w:rPr>
          <w:rStyle w:val="Style13ptBold"/>
          <w:b w:val="0"/>
          <w:sz w:val="20"/>
          <w:szCs w:val="20"/>
        </w:rPr>
        <w:t xml:space="preserve">.” US PIRG. July 2, 2020. DOA: July 27, 2020. </w:t>
      </w:r>
      <w:hyperlink r:id="rId48" w:history="1">
        <w:r w:rsidRPr="00512C2F">
          <w:rPr>
            <w:rStyle w:val="Hyperlink"/>
            <w:sz w:val="20"/>
            <w:szCs w:val="20"/>
          </w:rPr>
          <w:t>https://uspirg.org/news/usp/health-groups-call-us-senate-protect-emergency-workers)//MGalian</w:t>
        </w:r>
      </w:hyperlink>
      <w:r>
        <w:rPr>
          <w:rStyle w:val="Style13ptBold"/>
          <w:b w:val="0"/>
          <w:sz w:val="20"/>
          <w:szCs w:val="20"/>
        </w:rPr>
        <w:t xml:space="preserve"> </w:t>
      </w:r>
    </w:p>
    <w:p w14:paraId="05A675A5" w14:textId="77777777" w:rsidR="001E6942" w:rsidRPr="005D166F" w:rsidRDefault="001E6942" w:rsidP="001E6942">
      <w:pPr>
        <w:rPr>
          <w:rStyle w:val="Emphasis"/>
        </w:rPr>
      </w:pPr>
      <w:r w:rsidRPr="005D166F">
        <w:rPr>
          <w:rStyle w:val="Emphasis"/>
        </w:rPr>
        <w:t xml:space="preserve">A coalition of leading public health </w:t>
      </w:r>
      <w:r w:rsidRPr="003021DA">
        <w:rPr>
          <w:rStyle w:val="Emphasis"/>
          <w:b w:val="0"/>
          <w:sz w:val="16"/>
          <w:u w:val="none"/>
        </w:rPr>
        <w:t>and medical</w:t>
      </w:r>
      <w:r w:rsidRPr="005D166F">
        <w:rPr>
          <w:rStyle w:val="Emphasis"/>
        </w:rPr>
        <w:t xml:space="preserve"> groups</w:t>
      </w:r>
      <w:r w:rsidRPr="003021DA">
        <w:rPr>
          <w:sz w:val="16"/>
        </w:rPr>
        <w:t xml:space="preserve"> in several states across the country </w:t>
      </w:r>
      <w:r w:rsidRPr="005D166F">
        <w:rPr>
          <w:rStyle w:val="Emphasis"/>
        </w:rPr>
        <w:t>are urging U.S. senators</w:t>
      </w:r>
      <w:r w:rsidRPr="003021DA">
        <w:rPr>
          <w:sz w:val="16"/>
        </w:rPr>
        <w:t xml:space="preserve">, including U.S. Senate Majority Leader Mitch McConnell, </w:t>
      </w:r>
      <w:r w:rsidRPr="005D166F">
        <w:rPr>
          <w:rStyle w:val="Emphasis"/>
        </w:rPr>
        <w:t xml:space="preserve">to establish </w:t>
      </w:r>
      <w:r w:rsidRPr="003021DA">
        <w:rPr>
          <w:rStyle w:val="Emphasis"/>
          <w:b w:val="0"/>
          <w:sz w:val="16"/>
          <w:u w:val="none"/>
        </w:rPr>
        <w:t>central, transparent</w:t>
      </w:r>
      <w:r w:rsidRPr="005D166F">
        <w:rPr>
          <w:rStyle w:val="Emphasis"/>
        </w:rPr>
        <w:t xml:space="preserve"> coordination of the medical supply chain </w:t>
      </w:r>
      <w:r w:rsidRPr="003021DA">
        <w:rPr>
          <w:rStyle w:val="Emphasis"/>
          <w:b w:val="0"/>
        </w:rPr>
        <w:t>in the next coronavirus stimulus package</w:t>
      </w:r>
      <w:r w:rsidRPr="003021DA">
        <w:rPr>
          <w:sz w:val="16"/>
        </w:rPr>
        <w:t xml:space="preserve">. The coalition is petitioning the Senators because </w:t>
      </w:r>
      <w:r w:rsidRPr="005D166F">
        <w:rPr>
          <w:u w:val="single"/>
        </w:rPr>
        <w:t xml:space="preserve">health officials </w:t>
      </w:r>
      <w:r w:rsidRPr="003021DA">
        <w:rPr>
          <w:sz w:val="16"/>
        </w:rPr>
        <w:t>from coast to coast</w:t>
      </w:r>
      <w:r w:rsidRPr="005D166F">
        <w:rPr>
          <w:u w:val="single"/>
        </w:rPr>
        <w:t xml:space="preserve"> have expressed serious concern</w:t>
      </w:r>
      <w:r w:rsidRPr="003021DA">
        <w:rPr>
          <w:sz w:val="16"/>
        </w:rPr>
        <w:t xml:space="preserve"> </w:t>
      </w:r>
      <w:r w:rsidRPr="005D166F">
        <w:rPr>
          <w:rStyle w:val="Emphasis"/>
        </w:rPr>
        <w:t xml:space="preserve">about continued shortages of </w:t>
      </w:r>
      <w:r w:rsidRPr="003021DA">
        <w:rPr>
          <w:rStyle w:val="Emphasis"/>
          <w:b w:val="0"/>
          <w:sz w:val="16"/>
          <w:u w:val="none"/>
        </w:rPr>
        <w:t>p</w:t>
      </w:r>
      <w:r w:rsidRPr="003021DA">
        <w:rPr>
          <w:sz w:val="16"/>
        </w:rPr>
        <w:t>ersonal protective equipment (</w:t>
      </w:r>
      <w:r w:rsidRPr="005D166F">
        <w:rPr>
          <w:rStyle w:val="Emphasis"/>
        </w:rPr>
        <w:t>PPE</w:t>
      </w:r>
      <w:r w:rsidRPr="003021DA">
        <w:rPr>
          <w:sz w:val="16"/>
        </w:rPr>
        <w:t>). “We’re four months into this pandemic and</w:t>
      </w:r>
      <w:r w:rsidRPr="005D166F">
        <w:rPr>
          <w:u w:val="single"/>
        </w:rPr>
        <w:t xml:space="preserve"> </w:t>
      </w:r>
      <w:r w:rsidRPr="005D166F">
        <w:rPr>
          <w:rStyle w:val="Emphasis"/>
        </w:rPr>
        <w:t>health professionals still lack adequate p</w:t>
      </w:r>
      <w:r w:rsidRPr="003021DA">
        <w:rPr>
          <w:sz w:val="16"/>
        </w:rPr>
        <w:t xml:space="preserve">ersonal </w:t>
      </w:r>
      <w:r w:rsidRPr="005D166F">
        <w:rPr>
          <w:rStyle w:val="Emphasis"/>
        </w:rPr>
        <w:t>p</w:t>
      </w:r>
      <w:r w:rsidRPr="003021DA">
        <w:rPr>
          <w:sz w:val="16"/>
        </w:rPr>
        <w:t xml:space="preserve">rotective </w:t>
      </w:r>
      <w:r w:rsidRPr="005D166F">
        <w:rPr>
          <w:rStyle w:val="Emphasis"/>
        </w:rPr>
        <w:t>e</w:t>
      </w:r>
      <w:r w:rsidRPr="003021DA">
        <w:rPr>
          <w:sz w:val="16"/>
        </w:rPr>
        <w:t xml:space="preserve">quipment. </w:t>
      </w:r>
      <w:r w:rsidRPr="005D166F">
        <w:rPr>
          <w:u w:val="single"/>
        </w:rPr>
        <w:t xml:space="preserve">As states reopen and cases rise, the </w:t>
      </w:r>
      <w:r w:rsidRPr="003021DA">
        <w:rPr>
          <w:rStyle w:val="Emphasis"/>
          <w:b w:val="0"/>
        </w:rPr>
        <w:t>glaring holes in the medical supply chain will only get wider</w:t>
      </w:r>
      <w:r w:rsidRPr="003021DA">
        <w:rPr>
          <w:sz w:val="16"/>
        </w:rPr>
        <w:t xml:space="preserve"> if we don’t fix them now,” said Matt Wellington, U.S. Public Interest Research Group’s director of public health campaigns</w:t>
      </w:r>
      <w:r w:rsidRPr="003021DA">
        <w:rPr>
          <w:sz w:val="16"/>
          <w:u w:val="single"/>
        </w:rPr>
        <w:t xml:space="preserve">. </w:t>
      </w:r>
      <w:r w:rsidRPr="003021DA">
        <w:rPr>
          <w:u w:val="single"/>
        </w:rPr>
        <w:t>Rather than coordinating the supply chain and establishing a transparent system to get medical supplies directly to areas in need,</w:t>
      </w:r>
      <w:r w:rsidRPr="005D166F">
        <w:rPr>
          <w:u w:val="single"/>
        </w:rPr>
        <w:t xml:space="preserve"> </w:t>
      </w:r>
      <w:r w:rsidRPr="005D166F">
        <w:rPr>
          <w:rStyle w:val="Emphasis"/>
        </w:rPr>
        <w:t>the federal government has largely left states to fend for themselves.</w:t>
      </w:r>
      <w:r w:rsidRPr="003021DA">
        <w:rPr>
          <w:sz w:val="16"/>
        </w:rPr>
        <w:t xml:space="preserve"> </w:t>
      </w:r>
      <w:r w:rsidRPr="005D166F">
        <w:rPr>
          <w:u w:val="single"/>
        </w:rPr>
        <w:t>The result is that states,</w:t>
      </w:r>
      <w:r w:rsidRPr="003021DA">
        <w:rPr>
          <w:sz w:val="16"/>
        </w:rPr>
        <w:t xml:space="preserve"> local governments, </w:t>
      </w:r>
      <w:r w:rsidRPr="005D166F">
        <w:rPr>
          <w:u w:val="single"/>
        </w:rPr>
        <w:t>and hospitals are competing against each other for supplies</w:t>
      </w:r>
      <w:r w:rsidRPr="003021DA">
        <w:rPr>
          <w:sz w:val="16"/>
        </w:rPr>
        <w:t>, and healthcare workers still aren't getting what they need to protect themselves and save lives. “</w:t>
      </w:r>
      <w:r w:rsidRPr="005D166F">
        <w:rPr>
          <w:u w:val="single"/>
        </w:rPr>
        <w:t>As cases of COVID-19 skyrocket</w:t>
      </w:r>
      <w:r w:rsidRPr="003021DA">
        <w:rPr>
          <w:sz w:val="16"/>
        </w:rPr>
        <w:t xml:space="preserve"> across the country, </w:t>
      </w:r>
      <w:r w:rsidRPr="005D166F">
        <w:rPr>
          <w:u w:val="single"/>
        </w:rPr>
        <w:t>health professionals are in dire need of masks, gloves, and other protective equipment</w:t>
      </w:r>
      <w:r w:rsidRPr="003021DA">
        <w:rPr>
          <w:sz w:val="16"/>
        </w:rPr>
        <w:t xml:space="preserve">. At the risk of sounding like a broken record, </w:t>
      </w:r>
      <w:r w:rsidRPr="005D166F">
        <w:rPr>
          <w:rStyle w:val="Emphasis"/>
        </w:rPr>
        <w:t>we need the federal government to step up and centrally coordinate the medical supply chain</w:t>
      </w:r>
      <w:r w:rsidRPr="003021DA">
        <w:rPr>
          <w:sz w:val="16"/>
        </w:rPr>
        <w:t>,” says Val Griffeth MD, PhD, Co-founder of Get Us PPE. “</w:t>
      </w:r>
      <w:r w:rsidRPr="005D166F">
        <w:rPr>
          <w:u w:val="single"/>
        </w:rPr>
        <w:t xml:space="preserve">Protecting frontline workers while they work to save lives is </w:t>
      </w:r>
      <w:r w:rsidRPr="005D166F">
        <w:rPr>
          <w:rStyle w:val="Emphasis"/>
        </w:rPr>
        <w:t>a critical step in slowing the spread of COVID</w:t>
      </w:r>
      <w:r w:rsidRPr="005D166F">
        <w:rPr>
          <w:u w:val="single"/>
        </w:rPr>
        <w:t>-19</w:t>
      </w:r>
      <w:r w:rsidRPr="003021DA">
        <w:rPr>
          <w:sz w:val="16"/>
        </w:rPr>
        <w:t xml:space="preserve">.” </w:t>
      </w:r>
      <w:r w:rsidRPr="005D166F">
        <w:rPr>
          <w:u w:val="single"/>
        </w:rPr>
        <w:t>The coalition is urging Senators to include The Medical Supply Transparency and Delivery Act,</w:t>
      </w:r>
      <w:r w:rsidRPr="003021DA">
        <w:rPr>
          <w:sz w:val="16"/>
        </w:rPr>
        <w:t xml:space="preserve"> </w:t>
      </w:r>
      <w:r w:rsidRPr="005D166F">
        <w:rPr>
          <w:rStyle w:val="Emphasis"/>
        </w:rPr>
        <w:t xml:space="preserve">which would create a central, transparent system for procuring and distributing medical supplies </w:t>
      </w:r>
      <w:r w:rsidRPr="003021DA">
        <w:rPr>
          <w:sz w:val="16"/>
        </w:rPr>
        <w:t xml:space="preserve">during the COVID-19 crisis, </w:t>
      </w:r>
      <w:r w:rsidRPr="005D166F">
        <w:rPr>
          <w:rStyle w:val="Emphasis"/>
        </w:rPr>
        <w:t>in the next coronavirus stimulus package</w:t>
      </w:r>
      <w:r w:rsidRPr="003021DA">
        <w:rPr>
          <w:sz w:val="16"/>
        </w:rPr>
        <w:t xml:space="preserve">. The Act also directs the Secretary of Health and Human Services to make a plan for scaling up production and optimizing distribution of testing supplies. </w:t>
      </w:r>
      <w:r w:rsidRPr="005D166F">
        <w:rPr>
          <w:u w:val="single"/>
        </w:rPr>
        <w:t>The House added provisions from the bill into the Heroes Act, its most recent coronavirus legislative package</w:t>
      </w:r>
      <w:r w:rsidRPr="003021DA">
        <w:rPr>
          <w:sz w:val="16"/>
        </w:rPr>
        <w:t xml:space="preserve">. </w:t>
      </w:r>
      <w:r w:rsidRPr="005D166F">
        <w:rPr>
          <w:rStyle w:val="Emphasis"/>
        </w:rPr>
        <w:t>The Senate is expected to take up its next coronavirus stimulus package in late July.</w:t>
      </w:r>
    </w:p>
    <w:p w14:paraId="5DFBE9EC" w14:textId="77777777" w:rsidR="001E6942" w:rsidRDefault="001E6942" w:rsidP="001E6942">
      <w:pPr>
        <w:pStyle w:val="Heading4"/>
      </w:pPr>
      <w:r>
        <w:t xml:space="preserve">The bill has </w:t>
      </w:r>
      <w:r w:rsidRPr="00CE7819">
        <w:rPr>
          <w:i/>
          <w:u w:val="single"/>
        </w:rPr>
        <w:t>multiple new mandates</w:t>
      </w:r>
      <w:r>
        <w:t xml:space="preserve"> to ensure rapid recovery measures from covid </w:t>
      </w:r>
    </w:p>
    <w:p w14:paraId="2449D84E" w14:textId="77777777" w:rsidR="001E6942" w:rsidRPr="009703C9" w:rsidRDefault="001E6942" w:rsidP="001E6942">
      <w:pPr>
        <w:rPr>
          <w:rStyle w:val="Style13ptBold"/>
          <w:b w:val="0"/>
          <w:sz w:val="20"/>
          <w:szCs w:val="20"/>
        </w:rPr>
      </w:pPr>
      <w:r>
        <w:rPr>
          <w:rStyle w:val="Style13ptBold"/>
        </w:rPr>
        <w:t xml:space="preserve">French 7-24 </w:t>
      </w:r>
      <w:r>
        <w:rPr>
          <w:rStyle w:val="Style13ptBold"/>
          <w:b w:val="0"/>
          <w:sz w:val="20"/>
          <w:szCs w:val="20"/>
        </w:rPr>
        <w:t xml:space="preserve">- </w:t>
      </w:r>
      <w:r w:rsidRPr="009703C9">
        <w:rPr>
          <w:rStyle w:val="Style13ptBold"/>
          <w:b w:val="0"/>
          <w:sz w:val="20"/>
          <w:szCs w:val="20"/>
        </w:rPr>
        <w:t>an American attorney, political commentator, and author. A fellow at the National Review Institute and a staff writer for National Review from 2015 to 2019, French currently serves as senior editor of The Dispatch.</w:t>
      </w:r>
      <w:r>
        <w:rPr>
          <w:rStyle w:val="Style13ptBold"/>
          <w:b w:val="0"/>
          <w:sz w:val="20"/>
          <w:szCs w:val="20"/>
        </w:rPr>
        <w:t xml:space="preserve"> (Alex, “</w:t>
      </w:r>
      <w:r w:rsidRPr="009703C9">
        <w:rPr>
          <w:rStyle w:val="Style13ptBold"/>
          <w:b w:val="0"/>
          <w:sz w:val="20"/>
          <w:szCs w:val="20"/>
        </w:rPr>
        <w:t>New COVID bill in Congress could be retailers’ ‘key to recovery’</w:t>
      </w:r>
      <w:r>
        <w:rPr>
          <w:rStyle w:val="Style13ptBold"/>
          <w:b w:val="0"/>
          <w:sz w:val="20"/>
          <w:szCs w:val="20"/>
        </w:rPr>
        <w:t xml:space="preserve">.” NRF July 24, 2020. DOA: July 27, 2020. </w:t>
      </w:r>
      <w:hyperlink r:id="rId49" w:history="1">
        <w:r w:rsidRPr="00512C2F">
          <w:rPr>
            <w:rStyle w:val="Hyperlink"/>
            <w:sz w:val="20"/>
            <w:szCs w:val="20"/>
          </w:rPr>
          <w:t>https://nrf.com/blog/new-covid-bill-congress-could-be-retailers-key-recovery)//MGalian</w:t>
        </w:r>
      </w:hyperlink>
      <w:r>
        <w:rPr>
          <w:rStyle w:val="Style13ptBold"/>
          <w:b w:val="0"/>
          <w:sz w:val="20"/>
          <w:szCs w:val="20"/>
        </w:rPr>
        <w:t xml:space="preserve"> </w:t>
      </w:r>
    </w:p>
    <w:p w14:paraId="3FFBEC72" w14:textId="77777777" w:rsidR="001E6942" w:rsidRPr="00D80200" w:rsidRDefault="001E6942" w:rsidP="001E6942">
      <w:pPr>
        <w:rPr>
          <w:sz w:val="16"/>
        </w:rPr>
      </w:pPr>
      <w:r w:rsidRPr="00D80200">
        <w:rPr>
          <w:u w:val="single"/>
        </w:rPr>
        <w:t>When the coronavirus</w:t>
      </w:r>
      <w:r w:rsidRPr="00D80200">
        <w:rPr>
          <w:sz w:val="16"/>
        </w:rPr>
        <w:t xml:space="preserve"> pandemic </w:t>
      </w:r>
      <w:r w:rsidRPr="00D80200">
        <w:rPr>
          <w:u w:val="single"/>
        </w:rPr>
        <w:t>first hit the U.S. economy</w:t>
      </w:r>
      <w:r w:rsidRPr="00D80200">
        <w:rPr>
          <w:sz w:val="16"/>
        </w:rPr>
        <w:t xml:space="preserve"> this spring, </w:t>
      </w:r>
      <w:r w:rsidRPr="00D80200">
        <w:rPr>
          <w:u w:val="single"/>
        </w:rPr>
        <w:t>Congress</w:t>
      </w:r>
      <w:r w:rsidRPr="00D80200">
        <w:rPr>
          <w:sz w:val="16"/>
        </w:rPr>
        <w:t xml:space="preserve"> and the White House quickly </w:t>
      </w:r>
      <w:r w:rsidRPr="00D80200">
        <w:rPr>
          <w:u w:val="single"/>
        </w:rPr>
        <w:t>came together to provide assistance</w:t>
      </w:r>
      <w:r w:rsidRPr="00D80200">
        <w:rPr>
          <w:sz w:val="16"/>
        </w:rPr>
        <w:t xml:space="preserve"> to the thousands of businesses and millions of workers affected. The scale and speed of the packages they created were truly historic. </w:t>
      </w:r>
      <w:r w:rsidRPr="00D80200">
        <w:rPr>
          <w:u w:val="single"/>
        </w:rPr>
        <w:t xml:space="preserve">Now, lawmakers are at work on </w:t>
      </w:r>
      <w:r w:rsidRPr="00D80200">
        <w:rPr>
          <w:rStyle w:val="Emphasis"/>
        </w:rPr>
        <w:t>another major piece of legislation</w:t>
      </w:r>
      <w:r w:rsidRPr="00D80200">
        <w:rPr>
          <w:sz w:val="16"/>
        </w:rPr>
        <w:t xml:space="preserve"> </w:t>
      </w:r>
      <w:r w:rsidRPr="00D80200">
        <w:rPr>
          <w:u w:val="single"/>
        </w:rPr>
        <w:t>that will help rebuild our</w:t>
      </w:r>
      <w:r w:rsidRPr="00D80200">
        <w:rPr>
          <w:sz w:val="16"/>
        </w:rPr>
        <w:t xml:space="preserve"> nation’s robust </w:t>
      </w:r>
      <w:r w:rsidRPr="00D80200">
        <w:rPr>
          <w:u w:val="single"/>
        </w:rPr>
        <w:t>economy</w:t>
      </w:r>
      <w:r w:rsidRPr="00D80200">
        <w:rPr>
          <w:sz w:val="16"/>
        </w:rPr>
        <w:t xml:space="preserve"> </w:t>
      </w:r>
      <w:r w:rsidRPr="00D80200">
        <w:rPr>
          <w:rStyle w:val="Emphasis"/>
        </w:rPr>
        <w:t>and could be the key to recovery</w:t>
      </w:r>
      <w:r w:rsidRPr="00D80200">
        <w:rPr>
          <w:sz w:val="16"/>
        </w:rPr>
        <w:t xml:space="preserve"> for retailers. As </w:t>
      </w:r>
      <w:r w:rsidRPr="00D80200">
        <w:rPr>
          <w:u w:val="single"/>
        </w:rPr>
        <w:t>Congress</w:t>
      </w:r>
      <w:r w:rsidRPr="00D80200">
        <w:rPr>
          <w:sz w:val="16"/>
        </w:rPr>
        <w:t xml:space="preserve"> negotiates, NRF’s </w:t>
      </w:r>
      <w:r w:rsidRPr="00D80200">
        <w:rPr>
          <w:rStyle w:val="Emphasis"/>
        </w:rPr>
        <w:t>largest priority is the health and safety</w:t>
      </w:r>
      <w:r w:rsidRPr="00D80200">
        <w:rPr>
          <w:sz w:val="16"/>
        </w:rPr>
        <w:t xml:space="preserve"> </w:t>
      </w:r>
      <w:r w:rsidRPr="00D80200">
        <w:rPr>
          <w:u w:val="single"/>
        </w:rPr>
        <w:t>of</w:t>
      </w:r>
      <w:r w:rsidRPr="00D80200">
        <w:rPr>
          <w:sz w:val="16"/>
        </w:rPr>
        <w:t xml:space="preserve"> retail </w:t>
      </w:r>
      <w:r w:rsidRPr="00D80200">
        <w:rPr>
          <w:u w:val="single"/>
        </w:rPr>
        <w:t>workers and customers</w:t>
      </w:r>
      <w:r w:rsidRPr="00D80200">
        <w:rPr>
          <w:sz w:val="16"/>
        </w:rPr>
        <w:t xml:space="preserve">. We want businesses to remain open, jobs to come back and the economy to grow again, but the key to that happening is safety. That’s why we recently called on all retailers to require customers to wear face coverings or masks. And </w:t>
      </w:r>
      <w:r w:rsidRPr="00D80200">
        <w:rPr>
          <w:u w:val="single"/>
        </w:rPr>
        <w:t>assisting businesses with the ongoing costs of making workplaces safe</w:t>
      </w:r>
      <w:r w:rsidRPr="00D80200">
        <w:rPr>
          <w:sz w:val="16"/>
        </w:rPr>
        <w:t xml:space="preserve"> – from constant cleaning to testing employees – </w:t>
      </w:r>
      <w:r w:rsidRPr="00D80200">
        <w:rPr>
          <w:rStyle w:val="Emphasis"/>
        </w:rPr>
        <w:t>are the elements that must be included in the new bill.</w:t>
      </w:r>
      <w:r>
        <w:rPr>
          <w:rStyle w:val="Emphasis"/>
        </w:rPr>
        <w:t xml:space="preserve"> </w:t>
      </w:r>
      <w:r w:rsidRPr="00D80200">
        <w:rPr>
          <w:u w:val="single"/>
        </w:rPr>
        <w:t xml:space="preserve">It is vitally important to </w:t>
      </w:r>
      <w:r w:rsidRPr="00D80200">
        <w:rPr>
          <w:rStyle w:val="Emphasis"/>
        </w:rPr>
        <w:t>get it right</w:t>
      </w:r>
      <w:r w:rsidRPr="00D80200">
        <w:rPr>
          <w:u w:val="single"/>
        </w:rPr>
        <w:t xml:space="preserve"> on this new round of relief</w:t>
      </w:r>
      <w:r w:rsidRPr="00D80200">
        <w:rPr>
          <w:sz w:val="16"/>
        </w:rPr>
        <w:t xml:space="preserve">. The packages of the past few months provided an important bridge for some businesses that helped them get through the crisis. Many initiatives, notably the landmark Paycheck Protection Program, delivered timely relief to the smallest employers and helped avert a much deeper employment crisis. </w:t>
      </w:r>
      <w:r w:rsidRPr="00D80200">
        <w:rPr>
          <w:u w:val="single"/>
        </w:rPr>
        <w:t>Others</w:t>
      </w:r>
      <w:r w:rsidRPr="00D80200">
        <w:rPr>
          <w:sz w:val="16"/>
        </w:rPr>
        <w:t xml:space="preserve">, such as the Main Street Lending Program, </w:t>
      </w:r>
      <w:r w:rsidRPr="00D80200">
        <w:rPr>
          <w:rStyle w:val="Emphasis"/>
        </w:rPr>
        <w:t>were too slow and poorly designed</w:t>
      </w:r>
      <w:r w:rsidRPr="00D80200">
        <w:rPr>
          <w:sz w:val="16"/>
        </w:rPr>
        <w:t xml:space="preserve"> to deliver the urgently needed liquidity they were intended to provide to mid-size companies</w:t>
      </w:r>
      <w:r w:rsidRPr="00D80200">
        <w:rPr>
          <w:u w:val="single"/>
        </w:rPr>
        <w:t>. As a result, some mid-size retailers have sought bankruptcy protection</w:t>
      </w:r>
      <w:r w:rsidRPr="00D80200">
        <w:rPr>
          <w:sz w:val="16"/>
        </w:rPr>
        <w:t xml:space="preserve"> while others have found credit only under the harshest terms. </w:t>
      </w:r>
      <w:r w:rsidRPr="00D80200">
        <w:rPr>
          <w:u w:val="single"/>
        </w:rPr>
        <w:t>Many mid-size companies remain hamstrung from weeks of limited revenue</w:t>
      </w:r>
      <w:r w:rsidRPr="00D80200">
        <w:rPr>
          <w:sz w:val="16"/>
        </w:rPr>
        <w:t xml:space="preserve">, </w:t>
      </w:r>
      <w:r w:rsidRPr="00D80200">
        <w:rPr>
          <w:rStyle w:val="Emphasis"/>
        </w:rPr>
        <w:t>high costs of p</w:t>
      </w:r>
      <w:r w:rsidRPr="00D80200">
        <w:rPr>
          <w:sz w:val="16"/>
        </w:rPr>
        <w:t xml:space="preserve">ersonal </w:t>
      </w:r>
      <w:r w:rsidRPr="00D80200">
        <w:rPr>
          <w:rStyle w:val="Emphasis"/>
        </w:rPr>
        <w:t>p</w:t>
      </w:r>
      <w:r w:rsidRPr="00D80200">
        <w:rPr>
          <w:sz w:val="16"/>
        </w:rPr>
        <w:t xml:space="preserve">rotective </w:t>
      </w:r>
      <w:r w:rsidRPr="00D80200">
        <w:rPr>
          <w:rStyle w:val="Emphasis"/>
        </w:rPr>
        <w:t>e</w:t>
      </w:r>
      <w:r w:rsidRPr="00D80200">
        <w:rPr>
          <w:sz w:val="16"/>
        </w:rPr>
        <w:t xml:space="preserve">quipment </w:t>
      </w:r>
      <w:r w:rsidRPr="00D80200">
        <w:rPr>
          <w:rStyle w:val="Emphasis"/>
        </w:rPr>
        <w:t>and supplies</w:t>
      </w:r>
      <w:r w:rsidRPr="00D80200">
        <w:rPr>
          <w:sz w:val="16"/>
        </w:rPr>
        <w:t xml:space="preserve">, </w:t>
      </w:r>
      <w:r w:rsidRPr="00D80200">
        <w:rPr>
          <w:u w:val="single"/>
        </w:rPr>
        <w:t>and limits on capacity in their stores.</w:t>
      </w:r>
      <w:r w:rsidRPr="00D80200">
        <w:rPr>
          <w:sz w:val="16"/>
        </w:rPr>
        <w:t xml:space="preserve"> Simply adding more money to programs for small businesses would leave these employers without help. That’s why NRF has asked </w:t>
      </w:r>
      <w:r w:rsidRPr="00D80200">
        <w:rPr>
          <w:u w:val="single"/>
        </w:rPr>
        <w:t>Congress</w:t>
      </w:r>
      <w:r w:rsidRPr="00D80200">
        <w:rPr>
          <w:sz w:val="16"/>
        </w:rPr>
        <w:t xml:space="preserve"> to </w:t>
      </w:r>
      <w:r w:rsidRPr="00D80200">
        <w:rPr>
          <w:u w:val="single"/>
        </w:rPr>
        <w:t xml:space="preserve">ensure that the new stimulus bill </w:t>
      </w:r>
      <w:r w:rsidRPr="00D80200">
        <w:rPr>
          <w:rStyle w:val="Emphasis"/>
        </w:rPr>
        <w:t>provides help for all retailers</w:t>
      </w:r>
      <w:r w:rsidRPr="00D80200">
        <w:rPr>
          <w:sz w:val="16"/>
        </w:rPr>
        <w:t>. Here are our key requests</w:t>
      </w:r>
      <w:r w:rsidRPr="00D80200">
        <w:rPr>
          <w:u w:val="single"/>
        </w:rPr>
        <w:t>: Increase funding for loan and financial assistance</w:t>
      </w:r>
      <w:r w:rsidRPr="00D80200">
        <w:rPr>
          <w:sz w:val="16"/>
        </w:rPr>
        <w:t xml:space="preserve"> programs that help retailers retain employees and remain solvent. The Paycheck Protection Program and Economic Injury Disaster Loan program for small businesses should be well-funded so retailers can continue to access them, and complex loan forgiveness paperwork should be simplified. NRF supports the Paycheck Protection Small Business Forgiveness Act, </w:t>
      </w:r>
      <w:r w:rsidRPr="00D80200">
        <w:rPr>
          <w:u w:val="single"/>
        </w:rPr>
        <w:t>which would allow PPP loans</w:t>
      </w:r>
      <w:r w:rsidRPr="00D80200">
        <w:rPr>
          <w:sz w:val="16"/>
        </w:rPr>
        <w:t xml:space="preserve"> under $150,000 to be forgiven upon completion of a one-page document. </w:t>
      </w:r>
      <w:r w:rsidRPr="00D80200">
        <w:rPr>
          <w:rStyle w:val="Emphasis"/>
        </w:rPr>
        <w:t>Enact liability protection against unwarranted lawsuits</w:t>
      </w:r>
      <w:r w:rsidRPr="00D80200">
        <w:rPr>
          <w:sz w:val="16"/>
        </w:rPr>
        <w:t>. As an industry whose employees interact with the public every day</w:t>
      </w:r>
      <w:r w:rsidRPr="00D80200">
        <w:rPr>
          <w:u w:val="single"/>
        </w:rPr>
        <w:t>, we support a targeted and limited safe harbor for companies that implement government-issued public health safety guidelines</w:t>
      </w:r>
      <w:r w:rsidRPr="00D80200">
        <w:rPr>
          <w:sz w:val="16"/>
        </w:rPr>
        <w:t xml:space="preserve">. Retailers have taken extraordinary measures to make their stores safe. But without liability protection, the threat of litigation will severely impact business operations, slow retailers’ recovery and negatively impact the economy overall. </w:t>
      </w:r>
      <w:r w:rsidRPr="00D80200">
        <w:rPr>
          <w:u w:val="single"/>
        </w:rPr>
        <w:t>Adopt tax relief to boost liquidity for retailers</w:t>
      </w:r>
      <w:r w:rsidRPr="00D80200">
        <w:rPr>
          <w:sz w:val="16"/>
        </w:rPr>
        <w:t xml:space="preserve"> that have lost sales or face increased costs. The proposed Healthy Workplace Tax Credit would help cover the cost of measures taken to make stores safe such as personal protective equipment and employee testing. Congress should also allow businesses with 2020 operating losses to obtain an advance on refunds they would otherwise receive next year anyway, and should increase the size and flexibility of the Employee Retention Tax Credit. In addition, the tax treatment of charitable inventory donations should be improved – retailers currently get a larger tax break for destroying unsold merchandise than donating it. </w:t>
      </w:r>
      <w:r w:rsidRPr="00D80200">
        <w:rPr>
          <w:u w:val="single"/>
        </w:rPr>
        <w:t>Allow retailers to use loan and assistance programs to cover fixed costs</w:t>
      </w:r>
      <w:r w:rsidRPr="00D80200">
        <w:rPr>
          <w:sz w:val="16"/>
        </w:rPr>
        <w:t xml:space="preserve">. Much of the assistance has focused on employee payrolls, but retailers faced fixed costs such as rent and utilities while closed, and those costs continue amid reduced sales after reopening. Congress should allow funds provided by loan programs to be used for those costs and do the same with the Employee Retention Tax Credit. </w:t>
      </w:r>
      <w:r w:rsidRPr="00D80200">
        <w:rPr>
          <w:u w:val="single"/>
        </w:rPr>
        <w:t>Prioritize economic relief for individuals</w:t>
      </w:r>
      <w:r w:rsidRPr="00D80200">
        <w:rPr>
          <w:sz w:val="16"/>
        </w:rPr>
        <w:t xml:space="preserve">. The $600 in weekly </w:t>
      </w:r>
      <w:r w:rsidRPr="00D80200">
        <w:rPr>
          <w:u w:val="single"/>
        </w:rPr>
        <w:t>federal unemployment benefits</w:t>
      </w:r>
      <w:r w:rsidRPr="00D80200">
        <w:rPr>
          <w:sz w:val="16"/>
        </w:rPr>
        <w:t xml:space="preserve"> created under the CARES Act </w:t>
      </w:r>
      <w:r w:rsidRPr="00D80200">
        <w:rPr>
          <w:u w:val="single"/>
        </w:rPr>
        <w:t>provided vital assistance</w:t>
      </w:r>
      <w:r w:rsidRPr="00D80200">
        <w:rPr>
          <w:sz w:val="16"/>
        </w:rPr>
        <w:t xml:space="preserve">. But when combined with state benefits, </w:t>
      </w:r>
      <w:r w:rsidRPr="00D80200">
        <w:rPr>
          <w:u w:val="single"/>
        </w:rPr>
        <w:t>some individuals received more in unemployment than previously received in wages, creating a disincentive to return to work.</w:t>
      </w:r>
      <w:r w:rsidRPr="00D80200">
        <w:rPr>
          <w:sz w:val="16"/>
        </w:rPr>
        <w:t xml:space="preserve"> Rather than extending the $600 benefit, </w:t>
      </w:r>
      <w:r w:rsidRPr="00D80200">
        <w:rPr>
          <w:rStyle w:val="Emphasis"/>
        </w:rPr>
        <w:t>NRF is urging a more targeted approach including return-to-work incentives</w:t>
      </w:r>
      <w:r w:rsidRPr="00D80200">
        <w:rPr>
          <w:sz w:val="16"/>
        </w:rPr>
        <w:t xml:space="preserve">, unemployment benefits that are proportional and account for state conditions, and expanded job training. Beyond those priorities, </w:t>
      </w:r>
      <w:r w:rsidRPr="00D80200">
        <w:rPr>
          <w:u w:val="single"/>
        </w:rPr>
        <w:t>NRF supports the Small Business Comeback Act, which would create a recovery fund tailored for small businesses</w:t>
      </w:r>
      <w:r w:rsidRPr="00D80200">
        <w:rPr>
          <w:sz w:val="16"/>
        </w:rPr>
        <w:t>. In addition, the Pandemic Risk Insurance Act would encourage insurance companies to cover business interruption caused by a pandemic by providing a federal backstop. What can retailers do? Sign up now for our “Five Ways Congress Can Support Retail” grassroots campaign to send messages to your members of Congress and make the voice of retail heard in the nation’s capital. Time is of the essence – this legislation will likely be passed by the time Congress begins its summer recess in early August. And retailers need help today.</w:t>
      </w:r>
    </w:p>
    <w:p w14:paraId="3EAAAF86" w14:textId="77777777" w:rsidR="001E6942" w:rsidRDefault="001E6942" w:rsidP="001E6942">
      <w:pPr>
        <w:pStyle w:val="Heading4"/>
      </w:pPr>
      <w:r>
        <w:t xml:space="preserve">The bill includes a </w:t>
      </w:r>
      <w:r w:rsidRPr="00CE7819">
        <w:rPr>
          <w:i/>
          <w:u w:val="single"/>
        </w:rPr>
        <w:t>new tax credit</w:t>
      </w:r>
      <w:r>
        <w:t xml:space="preserve"> that is necessary to </w:t>
      </w:r>
      <w:r w:rsidRPr="00CE7819">
        <w:rPr>
          <w:i/>
          <w:u w:val="single"/>
        </w:rPr>
        <w:t xml:space="preserve">remedy costs </w:t>
      </w:r>
      <w:r>
        <w:rPr>
          <w:i/>
          <w:u w:val="single"/>
        </w:rPr>
        <w:t>of</w:t>
      </w:r>
      <w:r w:rsidRPr="00CE7819">
        <w:rPr>
          <w:i/>
          <w:u w:val="single"/>
        </w:rPr>
        <w:t xml:space="preserve"> PPE</w:t>
      </w:r>
      <w:r>
        <w:t xml:space="preserve"> and maintain a healthy environment in workplaces  </w:t>
      </w:r>
    </w:p>
    <w:p w14:paraId="351C86EA" w14:textId="77777777" w:rsidR="001E6942" w:rsidRPr="00D47388" w:rsidRDefault="001E6942" w:rsidP="001E6942">
      <w:pPr>
        <w:rPr>
          <w:rStyle w:val="Style13ptBold"/>
          <w:b w:val="0"/>
          <w:sz w:val="20"/>
          <w:szCs w:val="20"/>
        </w:rPr>
      </w:pPr>
      <w:r>
        <w:rPr>
          <w:rStyle w:val="Style13ptBold"/>
        </w:rPr>
        <w:t xml:space="preserve">CL 7-22 </w:t>
      </w:r>
      <w:r>
        <w:rPr>
          <w:rStyle w:val="Style13ptBold"/>
          <w:b w:val="0"/>
          <w:sz w:val="20"/>
          <w:szCs w:val="20"/>
        </w:rPr>
        <w:t xml:space="preserve">- </w:t>
      </w:r>
      <w:r w:rsidRPr="00D47388">
        <w:rPr>
          <w:rStyle w:val="Style13ptBold"/>
          <w:b w:val="0"/>
          <w:sz w:val="20"/>
          <w:szCs w:val="20"/>
        </w:rPr>
        <w:t>Home of Sanitary Maintenance, Contracting Profits, and Facility Cleaning Decisions magazines</w:t>
      </w:r>
      <w:r>
        <w:rPr>
          <w:rStyle w:val="Style13ptBold"/>
          <w:b w:val="0"/>
          <w:sz w:val="20"/>
          <w:szCs w:val="20"/>
        </w:rPr>
        <w:t>. (“</w:t>
      </w:r>
      <w:r w:rsidRPr="00D47388">
        <w:rPr>
          <w:rStyle w:val="Style13ptBold"/>
          <w:b w:val="0"/>
          <w:sz w:val="20"/>
          <w:szCs w:val="20"/>
        </w:rPr>
        <w:t>Coalition Wants Stimulus Package To Include Safety Tax Credit</w:t>
      </w:r>
      <w:r>
        <w:rPr>
          <w:rStyle w:val="Style13ptBold"/>
          <w:b w:val="0"/>
          <w:sz w:val="20"/>
          <w:szCs w:val="20"/>
        </w:rPr>
        <w:t xml:space="preserve">.” Clean Link. July 22, 2020. DOA: July 27, 2020. </w:t>
      </w:r>
      <w:r w:rsidRPr="00D47388">
        <w:rPr>
          <w:rStyle w:val="Style13ptBold"/>
          <w:b w:val="0"/>
          <w:sz w:val="20"/>
          <w:szCs w:val="20"/>
        </w:rPr>
        <w:t>https://www.cleanlink.com/news/article/Coalition-Wants-Stimulus-Package-To-Include-Safety-Tax-Credit--25845</w:t>
      </w:r>
      <w:r>
        <w:rPr>
          <w:rStyle w:val="Style13ptBold"/>
          <w:b w:val="0"/>
          <w:sz w:val="20"/>
          <w:szCs w:val="20"/>
        </w:rPr>
        <w:t>)//MGalian</w:t>
      </w:r>
    </w:p>
    <w:p w14:paraId="227093AE" w14:textId="77777777" w:rsidR="001E6942" w:rsidRPr="00CE7819" w:rsidRDefault="001E6942" w:rsidP="001E6942">
      <w:pPr>
        <w:rPr>
          <w:sz w:val="16"/>
        </w:rPr>
      </w:pPr>
      <w:r w:rsidRPr="00CE7819">
        <w:rPr>
          <w:u w:val="single"/>
        </w:rPr>
        <w:t>A coalition of 30 trade associations</w:t>
      </w:r>
      <w:r w:rsidRPr="00CE7819">
        <w:rPr>
          <w:sz w:val="16"/>
        </w:rPr>
        <w:t xml:space="preserve"> representing millions of employees and many more millions of customers </w:t>
      </w:r>
      <w:r w:rsidRPr="00CE7819">
        <w:rPr>
          <w:rStyle w:val="Emphasis"/>
        </w:rPr>
        <w:t>is urging Congress to include a tax credit in the next federal stimulus package</w:t>
      </w:r>
      <w:r w:rsidRPr="00CE7819">
        <w:rPr>
          <w:sz w:val="16"/>
        </w:rPr>
        <w:t xml:space="preserve"> </w:t>
      </w:r>
      <w:r w:rsidRPr="00CE7819">
        <w:rPr>
          <w:u w:val="single"/>
        </w:rPr>
        <w:t>to protect the safety of workers, customers, and the public</w:t>
      </w:r>
      <w:r w:rsidRPr="00CE7819">
        <w:rPr>
          <w:sz w:val="16"/>
        </w:rPr>
        <w:t>, announced ISSA in a press release</w:t>
      </w:r>
      <w:r w:rsidRPr="00CE7819">
        <w:rPr>
          <w:u w:val="single"/>
        </w:rPr>
        <w:t>. Such a tax credit should be targeted</w:t>
      </w:r>
      <w:r w:rsidRPr="00CE7819">
        <w:rPr>
          <w:sz w:val="16"/>
        </w:rPr>
        <w:t xml:space="preserve">, temporary, </w:t>
      </w:r>
      <w:r w:rsidRPr="00CE7819">
        <w:rPr>
          <w:u w:val="single"/>
        </w:rPr>
        <w:t>and available to business entities</w:t>
      </w:r>
      <w:r w:rsidRPr="00CE7819">
        <w:rPr>
          <w:sz w:val="16"/>
        </w:rPr>
        <w:t xml:space="preserve"> and nonprofits, according to the coalition. In a letter to congressional leaders, the </w:t>
      </w:r>
      <w:r w:rsidRPr="00CE7819">
        <w:rPr>
          <w:u w:val="single"/>
        </w:rPr>
        <w:t xml:space="preserve">organizations noted that there are </w:t>
      </w:r>
      <w:r w:rsidRPr="00CE7819">
        <w:rPr>
          <w:rStyle w:val="Emphasis"/>
        </w:rPr>
        <w:t>several bipartisan bills</w:t>
      </w:r>
      <w:r w:rsidRPr="00CE7819">
        <w:rPr>
          <w:sz w:val="16"/>
        </w:rPr>
        <w:t xml:space="preserve"> (HR 7079, HR 7222, HR 7216, HR 7615, S 4178) in both the U.S. House of Representatives and the Senate </w:t>
      </w:r>
      <w:r w:rsidRPr="00CE7819">
        <w:rPr>
          <w:u w:val="single"/>
        </w:rPr>
        <w:t>to create such a tax credit</w:t>
      </w:r>
      <w:r w:rsidRPr="00CE7819">
        <w:rPr>
          <w:sz w:val="16"/>
        </w:rPr>
        <w:t xml:space="preserve">. </w:t>
      </w:r>
      <w:r w:rsidRPr="00CE7819">
        <w:rPr>
          <w:u w:val="single"/>
        </w:rPr>
        <w:t>While these bills differ in structure, scope, and size, they all recognize the “</w:t>
      </w:r>
      <w:r w:rsidRPr="00CE7819">
        <w:rPr>
          <w:rStyle w:val="Emphasis"/>
        </w:rPr>
        <w:t>enormous unexpected costs of</w:t>
      </w:r>
      <w:r w:rsidRPr="00CE7819">
        <w:rPr>
          <w:sz w:val="16"/>
        </w:rPr>
        <w:t xml:space="preserve"> creating and </w:t>
      </w:r>
      <w:r w:rsidRPr="00CE7819">
        <w:rPr>
          <w:rStyle w:val="Emphasis"/>
        </w:rPr>
        <w:t>maintaining healthy spaces</w:t>
      </w:r>
      <w:r w:rsidRPr="00CE7819">
        <w:rPr>
          <w:sz w:val="16"/>
        </w:rPr>
        <w:t xml:space="preserve"> for workers and customers </w:t>
      </w:r>
      <w:r w:rsidRPr="00CE7819">
        <w:rPr>
          <w:rStyle w:val="Emphasis"/>
        </w:rPr>
        <w:t xml:space="preserve">due to </w:t>
      </w:r>
      <w:r w:rsidRPr="00CE7819">
        <w:rPr>
          <w:rStyle w:val="Emphasis"/>
          <w:b w:val="0"/>
          <w:sz w:val="16"/>
          <w:u w:val="none"/>
        </w:rPr>
        <w:t>the</w:t>
      </w:r>
      <w:r w:rsidRPr="00CE7819">
        <w:rPr>
          <w:rStyle w:val="Emphasis"/>
        </w:rPr>
        <w:t xml:space="preserve"> COVID-</w:t>
      </w:r>
      <w:r w:rsidRPr="00CE7819">
        <w:rPr>
          <w:sz w:val="16"/>
        </w:rPr>
        <w:t>19 pandemic," says the press release. “</w:t>
      </w:r>
      <w:r w:rsidRPr="00CE7819">
        <w:rPr>
          <w:rStyle w:val="Emphasis"/>
        </w:rPr>
        <w:t>This tax credit helps offset a portion of the unexpected expenses related to maintaining a healthy environment</w:t>
      </w:r>
      <w:r w:rsidRPr="00CE7819">
        <w:rPr>
          <w:sz w:val="16"/>
        </w:rPr>
        <w:t>,” says John Nothdurft, ISSA director of government affairs. “</w:t>
      </w:r>
      <w:r w:rsidRPr="00CE7819">
        <w:rPr>
          <w:rStyle w:val="Emphasis"/>
        </w:rPr>
        <w:t>The credit is necessary to help protect against further COVID</w:t>
      </w:r>
      <w:r w:rsidRPr="00CE7819">
        <w:rPr>
          <w:sz w:val="16"/>
        </w:rPr>
        <w:t xml:space="preserve">-19 </w:t>
      </w:r>
      <w:r w:rsidRPr="00CE7819">
        <w:rPr>
          <w:rStyle w:val="Emphasis"/>
        </w:rPr>
        <w:t>infections</w:t>
      </w:r>
      <w:r w:rsidRPr="00CE7819">
        <w:rPr>
          <w:sz w:val="16"/>
        </w:rPr>
        <w:t xml:space="preserve">, </w:t>
      </w:r>
      <w:r w:rsidRPr="00CE7819">
        <w:rPr>
          <w:u w:val="single"/>
        </w:rPr>
        <w:t>as well as to help with other conditions such as asthma, MRSA, and influenza.</w:t>
      </w:r>
      <w:r w:rsidRPr="00CE7819">
        <w:rPr>
          <w:sz w:val="16"/>
        </w:rPr>
        <w:t xml:space="preserve"> Now is the time for the cleaning industry to speak up and help change the way the world views cleaning. I encourage everyone to contact their members of Congress and urge them to support a reopening safely tax credit.” Specifically, the signatories requested that </w:t>
      </w:r>
      <w:r w:rsidRPr="00CE7819">
        <w:rPr>
          <w:u w:val="single"/>
        </w:rPr>
        <w:t>Congress include the following qualified expenses</w:t>
      </w:r>
      <w:r w:rsidRPr="00CE7819">
        <w:rPr>
          <w:sz w:val="16"/>
        </w:rPr>
        <w:t xml:space="preserve"> with any “reopening safely” tax credit as part of the next stimulus bill: - </w:t>
      </w:r>
      <w:r w:rsidRPr="00CE7819">
        <w:rPr>
          <w:u w:val="single"/>
        </w:rPr>
        <w:t>Cleaning and workplace safety-related costs, including</w:t>
      </w:r>
      <w:r w:rsidRPr="00CE7819">
        <w:rPr>
          <w:sz w:val="16"/>
        </w:rPr>
        <w:t xml:space="preserve"> staff </w:t>
      </w:r>
      <w:r w:rsidRPr="00CE7819">
        <w:rPr>
          <w:u w:val="single"/>
        </w:rPr>
        <w:t>training</w:t>
      </w:r>
      <w:r w:rsidRPr="00CE7819">
        <w:rPr>
          <w:sz w:val="16"/>
        </w:rPr>
        <w:t xml:space="preserve">; applicable building certifications; purchasing necessary </w:t>
      </w:r>
      <w:r w:rsidRPr="00CE7819">
        <w:rPr>
          <w:u w:val="single"/>
        </w:rPr>
        <w:t>cleaning</w:t>
      </w:r>
      <w:r w:rsidRPr="00CE7819">
        <w:rPr>
          <w:sz w:val="16"/>
        </w:rPr>
        <w:t xml:space="preserve">, sanitation, and disinfection-related products and </w:t>
      </w:r>
      <w:r w:rsidRPr="00CE7819">
        <w:rPr>
          <w:u w:val="single"/>
        </w:rPr>
        <w:t>equipment</w:t>
      </w:r>
      <w:r w:rsidRPr="00CE7819">
        <w:rPr>
          <w:sz w:val="16"/>
        </w:rPr>
        <w:t xml:space="preserve">; </w:t>
      </w:r>
      <w:r w:rsidRPr="00CE7819">
        <w:rPr>
          <w:u w:val="single"/>
        </w:rPr>
        <w:t>as well as the hiring of a professional services company</w:t>
      </w:r>
      <w:r w:rsidRPr="00CE7819">
        <w:rPr>
          <w:sz w:val="16"/>
        </w:rPr>
        <w:t xml:space="preserve"> to clean, sanitize, and disinfect - </w:t>
      </w:r>
      <w:r w:rsidRPr="00CE7819">
        <w:rPr>
          <w:u w:val="single"/>
        </w:rPr>
        <w:t>P</w:t>
      </w:r>
      <w:r w:rsidRPr="00CE7819">
        <w:rPr>
          <w:sz w:val="16"/>
        </w:rPr>
        <w:t xml:space="preserve">ersonal </w:t>
      </w:r>
      <w:r w:rsidRPr="00CE7819">
        <w:rPr>
          <w:u w:val="single"/>
        </w:rPr>
        <w:t>p</w:t>
      </w:r>
      <w:r w:rsidRPr="00CE7819">
        <w:rPr>
          <w:sz w:val="16"/>
        </w:rPr>
        <w:t xml:space="preserve">rotective </w:t>
      </w:r>
      <w:r w:rsidRPr="00CE7819">
        <w:rPr>
          <w:u w:val="single"/>
        </w:rPr>
        <w:t>e</w:t>
      </w:r>
      <w:r w:rsidRPr="00CE7819">
        <w:rPr>
          <w:sz w:val="16"/>
        </w:rPr>
        <w:t xml:space="preserve">quipment - </w:t>
      </w:r>
      <w:r w:rsidRPr="00CE7819">
        <w:rPr>
          <w:u w:val="single"/>
        </w:rPr>
        <w:t>Other expenditures associated with maintaining a healthy physical workplace</w:t>
      </w:r>
      <w:r w:rsidRPr="00CE7819">
        <w:rPr>
          <w:sz w:val="16"/>
        </w:rPr>
        <w:t xml:space="preserve">, including those necessary to comply with federal, state, and local guidelines, as well as industry best practices </w:t>
      </w:r>
      <w:r w:rsidRPr="00CE7819">
        <w:rPr>
          <w:u w:val="single"/>
        </w:rPr>
        <w:t>The structure of the tax credit should be:</w:t>
      </w:r>
      <w:r>
        <w:rPr>
          <w:u w:val="single"/>
        </w:rPr>
        <w:t xml:space="preserve"> </w:t>
      </w:r>
      <w:r w:rsidRPr="00CE7819">
        <w:rPr>
          <w:sz w:val="16"/>
        </w:rPr>
        <w:t xml:space="preserve">- </w:t>
      </w:r>
      <w:r w:rsidRPr="00CE7819">
        <w:rPr>
          <w:u w:val="single"/>
        </w:rPr>
        <w:t>Neutral</w:t>
      </w:r>
      <w:r w:rsidRPr="00CE7819">
        <w:rPr>
          <w:sz w:val="16"/>
        </w:rPr>
        <w:t xml:space="preserve"> in terms of business type - </w:t>
      </w:r>
      <w:r w:rsidRPr="00CE7819">
        <w:rPr>
          <w:u w:val="single"/>
        </w:rPr>
        <w:t>Based on estimated average increased costs</w:t>
      </w:r>
      <w:r w:rsidRPr="00CE7819">
        <w:rPr>
          <w:sz w:val="16"/>
        </w:rPr>
        <w:t xml:space="preserve"> — at least $25,000 per location - </w:t>
      </w:r>
      <w:r w:rsidRPr="00CE7819">
        <w:rPr>
          <w:u w:val="single"/>
        </w:rPr>
        <w:t>Applied against qualified expenses</w:t>
      </w:r>
      <w:r w:rsidRPr="00CE7819">
        <w:rPr>
          <w:sz w:val="16"/>
        </w:rPr>
        <w:t xml:space="preserve"> incurred over at least the next nine months - </w:t>
      </w:r>
      <w:r w:rsidRPr="00CE7819">
        <w:rPr>
          <w:u w:val="single"/>
        </w:rPr>
        <w:t>Eligible for carryover</w:t>
      </w:r>
      <w:r w:rsidRPr="00CE7819">
        <w:rPr>
          <w:sz w:val="16"/>
        </w:rPr>
        <w:t xml:space="preserve"> (if a general business credit) to the next year, where the taxpayer has a tax liability or refundability (if a payroll tax credit). ISSA requests that its members and industry constituents email or call their federal elected officials using ISSA’s Action Center and request their support for this tax credit as part of the next federal stimulus package.</w:t>
      </w:r>
    </w:p>
    <w:p w14:paraId="53DE376D" w14:textId="77777777" w:rsidR="001E6942" w:rsidRDefault="001E6942" w:rsidP="001E6942">
      <w:pPr>
        <w:pStyle w:val="Heading4"/>
      </w:pPr>
      <w:r>
        <w:t xml:space="preserve">Effective federal response solves a </w:t>
      </w:r>
      <w:r w:rsidRPr="00EC3F18">
        <w:rPr>
          <w:u w:val="single"/>
        </w:rPr>
        <w:t>devastating</w:t>
      </w:r>
      <w:r>
        <w:t xml:space="preserve"> 2</w:t>
      </w:r>
      <w:r w:rsidRPr="00EC3F18">
        <w:rPr>
          <w:vertAlign w:val="superscript"/>
        </w:rPr>
        <w:t>nd</w:t>
      </w:r>
      <w:r>
        <w:t xml:space="preserve"> wave---there’s a </w:t>
      </w:r>
      <w:r w:rsidRPr="00D11447">
        <w:rPr>
          <w:u w:val="single"/>
        </w:rPr>
        <w:t>small window</w:t>
      </w:r>
      <w:r>
        <w:t xml:space="preserve"> to act</w:t>
      </w:r>
    </w:p>
    <w:p w14:paraId="0F0139CD" w14:textId="77777777" w:rsidR="001E6942" w:rsidRDefault="001E6942" w:rsidP="001E6942">
      <w:r w:rsidRPr="00FC5203">
        <w:rPr>
          <w:rStyle w:val="Style13ptBold"/>
        </w:rPr>
        <w:t>McIntire 6/2</w:t>
      </w:r>
      <w:r>
        <w:t xml:space="preserve">/20  Mary Ellen McIntire is a Staff Writer for Roll Call, Democratic govenors seek federal COVID-19 testing coordination, June 2, 2020, </w:t>
      </w:r>
      <w:hyperlink r:id="rId50" w:history="1">
        <w:r w:rsidRPr="007663DA">
          <w:rPr>
            <w:rStyle w:val="Hyperlink"/>
          </w:rPr>
          <w:t>https://www.rollcall.com/2020/06/02/democratic-govenors-seek-federal-covid-19-testing-coordination/</w:t>
        </w:r>
      </w:hyperlink>
    </w:p>
    <w:p w14:paraId="3D1321D9" w14:textId="77777777" w:rsidR="001E6942" w:rsidRDefault="001E6942" w:rsidP="001E6942">
      <w:pPr>
        <w:rPr>
          <w:sz w:val="14"/>
        </w:rPr>
      </w:pPr>
      <w:r w:rsidRPr="002321FB">
        <w:rPr>
          <w:rStyle w:val="StyleUnderline"/>
        </w:rPr>
        <w:t>Governors</w:t>
      </w:r>
      <w:r w:rsidRPr="00FC5203">
        <w:rPr>
          <w:sz w:val="14"/>
        </w:rPr>
        <w:t xml:space="preserve"> told a House subcommittee Tuesday they </w:t>
      </w:r>
      <w:r w:rsidRPr="002321FB">
        <w:rPr>
          <w:rStyle w:val="StyleUnderline"/>
        </w:rPr>
        <w:t>need</w:t>
      </w:r>
      <w:r w:rsidRPr="00FC5203">
        <w:rPr>
          <w:rStyle w:val="StyleUnderline"/>
        </w:rPr>
        <w:t xml:space="preserve"> more </w:t>
      </w:r>
      <w:r w:rsidRPr="002321FB">
        <w:rPr>
          <w:rStyle w:val="StyleUnderline"/>
        </w:rPr>
        <w:t>predictability about how the federal government plans to help provide testing supplies</w:t>
      </w:r>
      <w:r w:rsidRPr="00FC5203">
        <w:rPr>
          <w:sz w:val="14"/>
        </w:rPr>
        <w:t xml:space="preserve"> as they reopen their states while trying </w:t>
      </w:r>
      <w:r w:rsidRPr="00FC5203">
        <w:rPr>
          <w:rStyle w:val="StyleUnderline"/>
        </w:rPr>
        <w:t>to minimize another spike of COVID</w:t>
      </w:r>
      <w:r w:rsidRPr="00FC5203">
        <w:rPr>
          <w:sz w:val="14"/>
        </w:rPr>
        <w:t xml:space="preserve">-19 infections. The testimony of a Republican and two Democratic governors came as the nation’s attention shifted this week from the pandemic, which has killed more than 100,000 Americans, to protests that broke out in cities nationwide following the death of George Floyd while in police custody in Minnesota. Still, the threat of the virus remains as state officials decide how and when to lift additional restrictions and adjust to life with the virus that causes COVID-19. Some experts have raised concerns that the protests could add to the number of cases and could further exacerbate how the virus has greatly affected African Americans. Democratic governors Jared Polis of Colorado and Gretchen Whitmer of Michigan both told the Energy and Commerce Oversight and Investigations Subcommittee that more transparency is needed on how the federal government is providing testing materials for states, such as reagents and swabs that have at times been in short supply. “The most important things that we can do better with on the federal side is transparency and really knowing what we’re going to get when,” Polis said. If states don’t have that information, they can order their own materials and end up with too much of some items and net enough of others, he said. “If we’re going to plan in coordination with our federal partners, we need to make sure we have all the cards on the table,” he said. “Everybody knows exactly what we’re going to get when and what we’re not going to get when. And then the states try to fill in the holes.” Whitmer said Michigan has the capacity to conduct 25,000 COVID-19 tests per day, but the state hasn’t been able to achieve that because it hasn’t been able to count on the related supplies needed to conduct those tests. “If supplies could be allocated more quickly and if we had a detailed breakdown of what was actually in the shipment, we could mobilize and ensure that we make the best use of these supplies and hit our capacity,” she said. Arkansas Governor Asa Hutchinson, a Republican, told the panel that every governor acknowledged the supply chain was “weak” at the outset of the pandemic, but said it has since gotten stronger. “I have confidence in that supply chain that has been built up, both in the private sector and through CDC,” Hutchinson said, referring to the Centers for Disease Control and Prevention. The Democratic governors' requests echo Democratic lawmakers who criticized the Trump administration for the testing strategy the Department of Health and Human Services released last month as not being comprehensive enough. The three governors each took different approaches to stopping the spread of the virus in their states. Hutchinson defended his decision not to issue a statewide shutdown order, while Polis was one of the first governors to lift restrictions in Colorado and Whitmer lifted Michigan’s stay-at-home order later on Monday. They agreed that </w:t>
      </w:r>
      <w:r w:rsidRPr="002321FB">
        <w:rPr>
          <w:rStyle w:val="StyleUnderline"/>
        </w:rPr>
        <w:t>continuing to test people</w:t>
      </w:r>
      <w:r w:rsidRPr="00FC5203">
        <w:rPr>
          <w:sz w:val="14"/>
        </w:rPr>
        <w:t xml:space="preserve"> in their states </w:t>
      </w:r>
      <w:r w:rsidRPr="002321FB">
        <w:rPr>
          <w:rStyle w:val="StyleUnderline"/>
        </w:rPr>
        <w:t>and do contact tracing</w:t>
      </w:r>
      <w:r w:rsidRPr="00FC5203">
        <w:rPr>
          <w:sz w:val="14"/>
        </w:rPr>
        <w:t xml:space="preserve"> to identify the contacts of infected people </w:t>
      </w:r>
      <w:r w:rsidRPr="002321FB">
        <w:rPr>
          <w:rStyle w:val="StyleUnderline"/>
        </w:rPr>
        <w:t>would be critical</w:t>
      </w:r>
      <w:r w:rsidRPr="00FC5203">
        <w:rPr>
          <w:sz w:val="14"/>
        </w:rPr>
        <w:t xml:space="preserve"> as states further lift restrictions and try </w:t>
      </w:r>
      <w:r w:rsidRPr="002321FB">
        <w:rPr>
          <w:rStyle w:val="StyleUnderline"/>
        </w:rPr>
        <w:t xml:space="preserve">to </w:t>
      </w:r>
      <w:r w:rsidRPr="002321FB">
        <w:rPr>
          <w:rStyle w:val="Emphasis"/>
          <w:sz w:val="28"/>
          <w:szCs w:val="28"/>
        </w:rPr>
        <w:t>prevent a second wave</w:t>
      </w:r>
      <w:r w:rsidRPr="00FC5203">
        <w:rPr>
          <w:sz w:val="14"/>
        </w:rPr>
        <w:t xml:space="preserve">. Contact tracing, specifically, presents its own set of challenges, they said. Hutchinson said states would have to train people to handle the sensitive nature of calling people and asking who they’ve been in contact with and telling people they need to quarantine or self-isolate. “I think as time goes on, you’re going to get more resistance to that,” he said. “That’s a huge hit on people's lives and they’re going to have some pushback on that.” Several lawmakers and governors also raised concerns about how a second wave of COVID-19 in the fall or winter could exacerbate the flu season later this year. “It’s my belief that </w:t>
      </w:r>
      <w:r w:rsidRPr="002321FB">
        <w:rPr>
          <w:rStyle w:val="StyleUnderline"/>
        </w:rPr>
        <w:t xml:space="preserve">we have a </w:t>
      </w:r>
      <w:r w:rsidRPr="002321FB">
        <w:rPr>
          <w:rStyle w:val="Emphasis"/>
        </w:rPr>
        <w:t>very small window</w:t>
      </w:r>
      <w:r w:rsidRPr="00FC5203">
        <w:rPr>
          <w:sz w:val="14"/>
        </w:rPr>
        <w:t xml:space="preserve"> to learn from our past missteps that you all have outlined </w:t>
      </w:r>
      <w:r w:rsidRPr="002321FB">
        <w:rPr>
          <w:rStyle w:val="StyleUnderline"/>
        </w:rPr>
        <w:t>regarding supplies and testing and PPE and prepare for this second wave,”</w:t>
      </w:r>
      <w:r w:rsidRPr="00FC5203">
        <w:rPr>
          <w:rStyle w:val="StyleUnderline"/>
        </w:rPr>
        <w:t xml:space="preserve"> </w:t>
      </w:r>
      <w:r w:rsidRPr="00FC5203">
        <w:rPr>
          <w:sz w:val="14"/>
        </w:rPr>
        <w:t>said Rep. Ann McLane Kuster, D-N.H., adding that the nation will need to ramp up the availability of a flu vaccine and prepare for greater demands on health care providers.</w:t>
      </w:r>
    </w:p>
    <w:p w14:paraId="4CF550D3" w14:textId="77777777" w:rsidR="001E6942" w:rsidRDefault="001E6942" w:rsidP="001E6942">
      <w:pPr>
        <w:pStyle w:val="Heading3"/>
      </w:pPr>
      <w:r>
        <w:t xml:space="preserve">I/L – PPE Key </w:t>
      </w:r>
    </w:p>
    <w:p w14:paraId="7A2A7EF9" w14:textId="77777777" w:rsidR="001E6942" w:rsidRDefault="001E6942" w:rsidP="001E6942">
      <w:pPr>
        <w:pStyle w:val="Heading4"/>
      </w:pPr>
      <w:r>
        <w:t>New PPE sourcing is key to the entire fight against coronavirus---without it, the entire frontline is eviscerated</w:t>
      </w:r>
    </w:p>
    <w:p w14:paraId="4B560BDF" w14:textId="77777777" w:rsidR="001E6942" w:rsidRDefault="001E6942" w:rsidP="001E6942">
      <w:r w:rsidRPr="00064623">
        <w:rPr>
          <w:rStyle w:val="Style13ptBold"/>
        </w:rPr>
        <w:t>Wan 6/8’,</w:t>
      </w:r>
      <w:r>
        <w:t xml:space="preserve"> (William Wan, Education: University of Chicago, BA in English literature; University of Maryland, MA in Journalism. William Wan is The Washington Post's health &amp; science correspondent, “</w:t>
      </w:r>
      <w:r w:rsidRPr="00064623">
        <w:t>America is running short on masks, gowns and gloves. Again.</w:t>
      </w:r>
      <w:r>
        <w:t xml:space="preserve">” Washington Post, </w:t>
      </w:r>
      <w:r w:rsidRPr="00064623">
        <w:t>July 8, 2020</w:t>
      </w:r>
      <w:r>
        <w:t xml:space="preserve">, </w:t>
      </w:r>
      <w:hyperlink r:id="rId51" w:history="1">
        <w:r w:rsidRPr="005C6C52">
          <w:rPr>
            <w:rStyle w:val="Hyperlink"/>
          </w:rPr>
          <w:t>https://www.washingtonpost.com/health/2020/07/08/ppe-shortage-masks-gloves-gowns/</w:t>
        </w:r>
      </w:hyperlink>
      <w:r>
        <w:t xml:space="preserve">) </w:t>
      </w:r>
    </w:p>
    <w:p w14:paraId="3F1235C4" w14:textId="77777777" w:rsidR="001E6942" w:rsidRPr="00751595" w:rsidRDefault="001E6942" w:rsidP="001E6942">
      <w:pPr>
        <w:rPr>
          <w:sz w:val="14"/>
        </w:rPr>
      </w:pPr>
      <w:r w:rsidRPr="00064623">
        <w:rPr>
          <w:rStyle w:val="StyleUnderline"/>
        </w:rPr>
        <w:t>Health-care workers on the front lines of the coronavirus pandemic are encountering shortages of masks, gowns, face shields and gloves — a frustrating recurrence of a struggle that haunted the first months of the crisis.</w:t>
      </w:r>
      <w:r w:rsidRPr="00751595">
        <w:rPr>
          <w:sz w:val="14"/>
        </w:rPr>
        <w:t xml:space="preserve"> Nurses say they are reusing N95 masks for days and even weeks at a time. Doctors say they can’t reopen offices because they lack personal protective equipment. </w:t>
      </w:r>
      <w:r w:rsidRPr="00064623">
        <w:rPr>
          <w:rStyle w:val="StyleUnderline"/>
        </w:rPr>
        <w:t>State officials say they have scoured U.S. and international suppliers for PPE and struggle to get orders filled. Experts worry the problem could worsen as coronavirus infections climb, straining medical systems.</w:t>
      </w:r>
      <w:r w:rsidRPr="00751595">
        <w:rPr>
          <w:sz w:val="14"/>
        </w:rPr>
        <w:t xml:space="preserve"> “A lot people thought once the alarm was sounded back in March surely the federal government would fix this, but that hasn’t happened,” said Deborah Burger, a California nurse and president of National Nurses United, a union representing registered nurses. Like many health-care workers, Burger blamed the Trump administration for the lack of equipment, noting the administration has insisted the responsibility falls to state and local officials, with the federal government playing only a supporting role. The specter of equipment shortages comes as other issues that plagued the country’s early response to the pandemic return: surging cases, overwhelmed hospitals, lagging testing and contradictory public health messages. </w:t>
      </w:r>
      <w:r w:rsidRPr="00064623">
        <w:rPr>
          <w:rStyle w:val="StyleUnderline"/>
        </w:rPr>
        <w:t xml:space="preserve">But the inability to secure PPE is especially frustrating, health-care workers say, because it is their main defense against catching the virus. </w:t>
      </w:r>
      <w:r w:rsidRPr="00751595">
        <w:rPr>
          <w:sz w:val="14"/>
        </w:rPr>
        <w:t xml:space="preserve">For weeks, nurses have posted online testimonials about a lack of PPE, with some given surgical masks instead of N95 masks because of shortages. In a video posted last week, a Florida nurse said she breaks the oath she took “to do no harm” every time she goes to work without protection and worries constantly she may be infecting her patients, co-workers and family. In interviews, White House officials said concerns over PPE shortages are overblown. They said U.S. manufacturing and stockpiles of protective equipment have improved dramatically and are adequate in most states. “I’m not going to tell you we’re able to meet all demand, but there’s significantly less unfulfilled orders today than in April,” said Rear Adm. John Polowczyk, whom President Trump put in charge of coronavirus-related supplies. “I have not found a hospital system that is in threat of running out. … I don’t have the sense of there being severe shortages.” Polowczyk said the Trump administration has helped increase domestic manufacturing of PPE and that demand continues to outstrip supply because hospitals, states and the federal government are trying to stockpile supplies. He blamed some of the concern about shortages on outdated letters to Congress from March and April. But the administration’s reassurance contrasts with growing alarm from medical associations, governors, nursing homes and members of Congress — all of whom have pleaded for federal help within the past month. </w:t>
      </w:r>
      <w:r w:rsidRPr="008236F6">
        <w:rPr>
          <w:rStyle w:val="StyleUnderline"/>
        </w:rPr>
        <w:t>Demand for protective equipment has soared, but unlike in March, when efforts focused on getting PPE for major hospitals — especially in New York, Detroit and Chicago — supplies now are desperately needed by primary care offices, nursing homes, prisons and psychiatric and disability facilities.</w:t>
      </w:r>
      <w:r w:rsidRPr="00751595">
        <w:rPr>
          <w:sz w:val="14"/>
        </w:rPr>
        <w:t xml:space="preserve"> As many states continue to reopen their economies, demand has also surged from the construction industry and other sectors. With soaring demand, prices have skyrocketed. Some hospitals say much of the PPE they have acquired has been exorbitantly priced. At a legislative hearing, a hospital association executive detailed how one Maryland hospital that spent $600,000 on PPE last year expects to spend $10 million this year. The struggles have been especially acute for smaller and rural providers that can’t compete with bigger health systems on price and large-scale orders, experts say. In a letter last week, the American Medical Association told the Federal Emergency Management Agency that doctor’s offices outside big systems — including those providing primary care, chemotherapy and minor surgeries — have struggled to reopen because they are unable to secure PPE. The association, which pleaded for transparency and a coordinated national strategy, said it is unclear “whether </w:t>
      </w:r>
      <w:r w:rsidRPr="008236F6">
        <w:rPr>
          <w:rStyle w:val="StyleUnderline"/>
        </w:rPr>
        <w:t>the central problem is in the availability of raw material, production backlogs, gaps in the distribution systems, or some combination of all three</w:t>
      </w:r>
      <w:r w:rsidRPr="00751595">
        <w:rPr>
          <w:sz w:val="14"/>
        </w:rPr>
        <w:t xml:space="preserve">.” In a second letter, the medical association urged the White House to invoke the Defense Production Act to compel manufacturers to increase supplies of N95 masks and gowns. A Washington Post-Ipsos poll in May found two-thirds of front-line health-care workers were still experiencing insufficient supplies of face masks that filter out airborne particles. And dmore than 4 in 10 were seeing shortages of less protective surgical masks. National nurse unions and associations say their members are almost all asked to reuse masks designed for single use. In Washington state, Gov. Jay Inslee (D) said state officials have struggled to find domestic and international suppliers. In a letter to Trump last month, Inslee said he has tried to buy $400 million in equipment, but only 10 percent of orders have been filled. </w:t>
      </w:r>
      <w:r w:rsidRPr="008236F6">
        <w:rPr>
          <w:rStyle w:val="StyleUnderline"/>
        </w:rPr>
        <w:t xml:space="preserve">“It is clear that the status quo is not working,” </w:t>
      </w:r>
      <w:r w:rsidRPr="00751595">
        <w:rPr>
          <w:sz w:val="14"/>
        </w:rPr>
        <w:t>Inslee said, pointing to an inadequate federal stockpile, reliance on foreign suppliers and limited domestic production. He described a counterproductive and “</w:t>
      </w:r>
      <w:r w:rsidRPr="008236F6">
        <w:rPr>
          <w:rStyle w:val="StyleUnderline"/>
        </w:rPr>
        <w:t>unnecessary, chaotic, 50-state scramble to secure badly needed PPE”</w:t>
      </w:r>
      <w:r w:rsidRPr="00751595">
        <w:rPr>
          <w:sz w:val="14"/>
        </w:rPr>
        <w:t xml:space="preserve"> and cited the continued lack of a coordinated federal response. “It is akin to fighting a war in which each state is responsible for procuring its own weapons and body armor.” </w:t>
      </w:r>
      <w:r w:rsidRPr="008236F6">
        <w:rPr>
          <w:rStyle w:val="StyleUnderline"/>
        </w:rPr>
        <w:t>As the virus has rampaged through America, it has pummeled the ranks of health-care workers, infecting at least 94,000 and killing at least 500, according to an incomplete count by the Centers for Disease Control and Prevention. The true number is believed to be much higher</w:t>
      </w:r>
      <w:r w:rsidRPr="00751595">
        <w:rPr>
          <w:sz w:val="14"/>
        </w:rPr>
        <w:t xml:space="preserve">. A study of U.S. and British </w:t>
      </w:r>
      <w:r w:rsidRPr="008236F6">
        <w:rPr>
          <w:rStyle w:val="StyleUnderline"/>
        </w:rPr>
        <w:t>medical workers found their risk of testing positive for the coronavirus was 12 times higher than the general public’s</w:t>
      </w:r>
      <w:r w:rsidRPr="00751595">
        <w:rPr>
          <w:sz w:val="14"/>
        </w:rPr>
        <w:t>. The researchers from Massachusetts General Hospital and King’s College London found that workers with inadequate PPE access were at even higher risk. “</w:t>
      </w:r>
      <w:r w:rsidRPr="008236F6">
        <w:rPr>
          <w:rStyle w:val="StyleUnderline"/>
        </w:rPr>
        <w:t xml:space="preserve">The limited availability of adequate PPE, such as masks, gowns and gloves, has raised concerns about whether our health care system is able to fully protect our health care workers,” </w:t>
      </w:r>
      <w:r w:rsidRPr="00751595">
        <w:rPr>
          <w:sz w:val="14"/>
        </w:rPr>
        <w:t xml:space="preserve">senior author Andrew T. Chan, chief of the Clinical and Translational Epidemiology Unit at Massachusetts General, said in a statement. Last month, Sen. Maggie Hassan (D-N.H.) successfully pressed FEMA to release an internal report that showed alarming shortages of medical gowns and no meaningful increase in their production since March, when nurses and doctors in New York resorted to wearing trash bags. The FEMA report states bluntly, “The demand for gowns outpaces current US manufacturing capabilities.” The report also suggests health-care workers will need to keep reusing N95 masks for months to come. </w:t>
      </w:r>
    </w:p>
    <w:p w14:paraId="38A56C2E" w14:textId="77777777" w:rsidR="001E6942" w:rsidRDefault="001E6942" w:rsidP="001E6942">
      <w:pPr>
        <w:pStyle w:val="Heading4"/>
      </w:pPr>
      <w:r>
        <w:t>Increasing supplies of proper PPE are key to stop the virus</w:t>
      </w:r>
    </w:p>
    <w:p w14:paraId="3D340198" w14:textId="77777777" w:rsidR="001E6942" w:rsidRDefault="001E6942" w:rsidP="001E6942">
      <w:r w:rsidRPr="004D0E54">
        <w:rPr>
          <w:rStyle w:val="Style13ptBold"/>
        </w:rPr>
        <w:t>Ballard 5/4/</w:t>
      </w:r>
      <w:r>
        <w:t xml:space="preserve">30 Madeleine Ballard, is an Assistant Professor at the Icahn School of Medicine at Mount Sinai. She holds a PhD in evaluation science (EBSI) from the University of Oxford as a Rhodes Scholar , She COVID-19: It Ain’t Over Until There’s PPE All Over, </w:t>
      </w:r>
      <w:hyperlink r:id="rId52" w:history="1">
        <w:r w:rsidRPr="007705E7">
          <w:rPr>
            <w:rStyle w:val="Hyperlink"/>
          </w:rPr>
          <w:t>https://www.thinkglobalhealth.org/article/covid-19-it-aint-over-until-theres-ppe-all-over</w:t>
        </w:r>
      </w:hyperlink>
    </w:p>
    <w:p w14:paraId="0F2DF8BE" w14:textId="77777777" w:rsidR="001E6942" w:rsidRPr="00751595" w:rsidRDefault="001E6942" w:rsidP="001E6942">
      <w:pPr>
        <w:rPr>
          <w:sz w:val="16"/>
        </w:rPr>
      </w:pPr>
      <w:r w:rsidRPr="00751595">
        <w:rPr>
          <w:sz w:val="16"/>
        </w:rPr>
        <w:t xml:space="preserve">In a widely circulated white paper published in March, the Community Health Impact Coalition articulated priorities for the global COVID-19 response. We argued that </w:t>
      </w:r>
      <w:r w:rsidRPr="00262A5C">
        <w:rPr>
          <w:rStyle w:val="StyleUnderline"/>
        </w:rPr>
        <w:t xml:space="preserve">community </w:t>
      </w:r>
      <w:r w:rsidRPr="002321FB">
        <w:rPr>
          <w:rStyle w:val="StyleUnderline"/>
        </w:rPr>
        <w:t>health workers</w:t>
      </w:r>
      <w:r w:rsidRPr="00751595">
        <w:rPr>
          <w:sz w:val="16"/>
        </w:rPr>
        <w:t>—lay people who are trained to provide health services in their neighborhoods—</w:t>
      </w:r>
      <w:r w:rsidRPr="002321FB">
        <w:rPr>
          <w:rStyle w:val="StyleUnderline"/>
        </w:rPr>
        <w:t xml:space="preserve">are poised to play a </w:t>
      </w:r>
      <w:r w:rsidRPr="002321FB">
        <w:rPr>
          <w:rStyle w:val="Emphasis"/>
        </w:rPr>
        <w:t>pivotal role</w:t>
      </w:r>
      <w:r w:rsidRPr="002321FB">
        <w:rPr>
          <w:rStyle w:val="StyleUnderline"/>
        </w:rPr>
        <w:t xml:space="preserve"> in fighting the pandemic</w:t>
      </w:r>
      <w:r w:rsidRPr="00751595">
        <w:rPr>
          <w:sz w:val="16"/>
        </w:rPr>
        <w:t xml:space="preserve"> and outlined the targeted actions needed at different stages of the pandemic </w:t>
      </w:r>
      <w:r w:rsidRPr="002321FB">
        <w:rPr>
          <w:rStyle w:val="StyleUnderline"/>
        </w:rPr>
        <w:t>to</w:t>
      </w:r>
      <w:r w:rsidRPr="00262A5C">
        <w:rPr>
          <w:rStyle w:val="StyleUnderline"/>
        </w:rPr>
        <w:t xml:space="preserve"> </w:t>
      </w:r>
      <w:r w:rsidRPr="00751595">
        <w:rPr>
          <w:sz w:val="16"/>
        </w:rPr>
        <w:t xml:space="preserve">(i) protect health-care workers, (ii) </w:t>
      </w:r>
      <w:r w:rsidRPr="002321FB">
        <w:rPr>
          <w:rStyle w:val="StyleUnderline"/>
        </w:rPr>
        <w:t>interrupt the virus</w:t>
      </w:r>
      <w:r w:rsidRPr="00751595">
        <w:rPr>
          <w:sz w:val="16"/>
        </w:rPr>
        <w:t xml:space="preserve">, (iii) maintain existing health-care services while surging their capacity, </w:t>
      </w:r>
      <w:r w:rsidRPr="002321FB">
        <w:rPr>
          <w:rStyle w:val="StyleUnderline"/>
        </w:rPr>
        <w:t>and</w:t>
      </w:r>
      <w:r w:rsidRPr="00262A5C">
        <w:rPr>
          <w:rStyle w:val="StyleUnderline"/>
        </w:rPr>
        <w:t xml:space="preserve"> </w:t>
      </w:r>
      <w:r w:rsidRPr="00751595">
        <w:rPr>
          <w:sz w:val="16"/>
        </w:rPr>
        <w:t xml:space="preserve">(iv) </w:t>
      </w:r>
      <w:r w:rsidRPr="00262A5C">
        <w:rPr>
          <w:rStyle w:val="StyleUnderline"/>
        </w:rPr>
        <w:t>shield the most vulnerable from socioeconomic shocks</w:t>
      </w:r>
      <w:r w:rsidRPr="00751595">
        <w:rPr>
          <w:sz w:val="16"/>
        </w:rPr>
        <w:t xml:space="preserve">. It is now clear that </w:t>
      </w:r>
      <w:r w:rsidRPr="00262A5C">
        <w:rPr>
          <w:rStyle w:val="StyleUnderline"/>
        </w:rPr>
        <w:t xml:space="preserve">decisive action to </w:t>
      </w:r>
      <w:r w:rsidRPr="002321FB">
        <w:rPr>
          <w:rStyle w:val="StyleUnderline"/>
        </w:rPr>
        <w:t>blunt the impact of the pandemic</w:t>
      </w:r>
      <w:r w:rsidRPr="00751595">
        <w:rPr>
          <w:sz w:val="16"/>
        </w:rPr>
        <w:t xml:space="preserve"> in countries about to be hit the hardest is facing a critical bottleneck: community health workers—despite being a critical part of the response—</w:t>
      </w:r>
      <w:r w:rsidRPr="00262A5C">
        <w:rPr>
          <w:rStyle w:val="StyleUnderline"/>
        </w:rPr>
        <w:t>are not receiving</w:t>
      </w:r>
      <w:r w:rsidRPr="00751595">
        <w:rPr>
          <w:sz w:val="16"/>
        </w:rPr>
        <w:t xml:space="preserve"> personal protective equipment (</w:t>
      </w:r>
      <w:r w:rsidRPr="00262A5C">
        <w:rPr>
          <w:rStyle w:val="StyleUnderline"/>
        </w:rPr>
        <w:t>PPE</w:t>
      </w:r>
      <w:r w:rsidRPr="00751595">
        <w:rPr>
          <w:sz w:val="16"/>
        </w:rPr>
        <w:t xml:space="preserve">). COVID-19 spreads primarily through droplets emitted while coughing, sneezing, or even speaking. PPE (e.g., facemasks, goggles, gloves) is essential to keep health workers safe and prevent them from potentially spreading the disease to others. </w:t>
      </w:r>
      <w:r w:rsidRPr="002321FB">
        <w:rPr>
          <w:rStyle w:val="StyleUnderline"/>
        </w:rPr>
        <w:t>Without PPE, community health workers can neither maintain</w:t>
      </w:r>
      <w:r w:rsidRPr="00751595">
        <w:rPr>
          <w:sz w:val="16"/>
        </w:rPr>
        <w:t xml:space="preserve"> existing health services </w:t>
      </w:r>
      <w:r w:rsidRPr="002321FB">
        <w:rPr>
          <w:rStyle w:val="StyleUnderline"/>
        </w:rPr>
        <w:t>nor conduct the</w:t>
      </w:r>
      <w:r w:rsidRPr="00751595">
        <w:rPr>
          <w:sz w:val="16"/>
        </w:rPr>
        <w:t xml:space="preserve"> additional </w:t>
      </w:r>
      <w:r w:rsidRPr="002321FB">
        <w:rPr>
          <w:rStyle w:val="StyleUnderline"/>
        </w:rPr>
        <w:t xml:space="preserve">services required to </w:t>
      </w:r>
      <w:r w:rsidRPr="002321FB">
        <w:rPr>
          <w:rStyle w:val="Emphasis"/>
        </w:rPr>
        <w:t>interrupt and control the virus</w:t>
      </w:r>
      <w:r w:rsidRPr="00751595">
        <w:rPr>
          <w:sz w:val="16"/>
        </w:rPr>
        <w:t xml:space="preserve">. Since the COVID-19 outbreak began, global demand for PPE has grown by a factor of twenty. While a global shortage of PPE is affecting all health workers, the brunt has fallen on low- and middle-income countries and community health workers in particular. In a time when every nation that has planked the curve has recruited community health workers to conduct aggressive community testing and contact tracing, the collective failure to provide adequate PPE to community health workers in emerging COVID-19 hotspots will be catastrophic. The alternatives are grim. community health workers in many countries are receiving instructions from the health system to either stay home, stop working, and cease providing essential health-care services to their communities—or keep working with no protection, putting themselves, their families, and the people they serve at risk. COVID-19 is not over for anyone until it is over for everyone. Community health workers are ready for the fight, but they quickly need to be equipped with the proper quantity and quality of PPE. Quantity: Counting the Uncounted Community health workers cannot get PPE if they are not included in national planning and projections. Several countries have excluded or deprioritized community health workers in PPE projections because the “COVID-19 Critical Items” guidance from the World Health Organization (WHO) advises, “Priority for PPE provision is given to health-care workers treating critical and severe COVID-19 patients only.” This is a disconnect. Community health workers encounter the critically ill as part of their routine service delivery, and all it takes is one such encounter to get infected and potentially spread the infection to others. In fact, recent estimates indicate that 44 percent of secondary transmission could occur in presymptomatic patients. Without PPE, community health workers must attempt to treat patients from six feet away. For many services (e.g., malaria testing, immunizations, screening for malnutrition) this is impossible. Limiting the care community health workers provide also has the potential to increase the burden on health facilities with cases that could otherwise be managed at home. This additional pressure to already-stressed health systems places patients and other health cadres at further risk. For community health workers to continue to provide lifesaving care face to face, PPE is required. Critically, this is true of all community health workers—formal or informal. Although the WHO COVID-19 Essential Supplies Forecasting Tool used by many ministries of health to quantify PPE includes community health workers, its use of International Standard Classification of Occupations (ISCO) codes excludes the hundreds of thousands of hidden volunteer community health workers who do not meet the ISCO criteria but are nonetheless tasked with delivering health-care services in homes and communities. Ministries and partners should therefore act quickly to adjust their PPE forecasts, effectively counting the uncounted so all community health workers can be equipped. If community health workers' rolls are inaccurate or nonexistent, funders, civil society, and norm-setting institutions should support ministries to make the best estimates possible of community health workers numbers, services, and distribution so that none are left behind. Quality: Same Standards for All Not all PPE is the same, and community health workers deserve quality PPE just like any other health worker. </w:t>
      </w:r>
      <w:r w:rsidRPr="00721C1C">
        <w:rPr>
          <w:rStyle w:val="StyleUnderline"/>
        </w:rPr>
        <w:t>Cloth masks</w:t>
      </w:r>
      <w:r w:rsidRPr="00751595">
        <w:rPr>
          <w:sz w:val="16"/>
        </w:rPr>
        <w:t xml:space="preserve">, for example, </w:t>
      </w:r>
      <w:r w:rsidRPr="00721C1C">
        <w:rPr>
          <w:rStyle w:val="StyleUnderline"/>
        </w:rPr>
        <w:t>are not equivalent to respirators (N95s) and surgical masks: rigorous studies show that cloth masks do not provide adequate protection for health-care workers</w:t>
      </w:r>
      <w:r w:rsidRPr="00751595">
        <w:rPr>
          <w:sz w:val="16"/>
        </w:rPr>
        <w:t>, yet around the world community health workers are being asked to use them.</w:t>
      </w:r>
    </w:p>
    <w:p w14:paraId="71AC404D" w14:textId="77777777" w:rsidR="001E6942" w:rsidRDefault="001E6942" w:rsidP="001E6942">
      <w:pPr>
        <w:pStyle w:val="Heading4"/>
      </w:pPr>
      <w:r>
        <w:t xml:space="preserve">Shortage of PPE equipment now </w:t>
      </w:r>
    </w:p>
    <w:p w14:paraId="782BBB69" w14:textId="77777777" w:rsidR="001E6942" w:rsidRPr="002C36DB" w:rsidRDefault="001E6942" w:rsidP="001E6942">
      <w:r>
        <w:t xml:space="preserve">Martin, 20 [Naomi, </w:t>
      </w:r>
      <w:r w:rsidRPr="002C36DB">
        <w:t>Globe Sta</w:t>
      </w:r>
      <w:r>
        <w:t>ff, 6-21-20, “</w:t>
      </w:r>
      <w:r w:rsidRPr="002C36DB">
        <w:t>‘It’s like pulling teeth’: There’s still a PPE shortage — and a second wave could send medical workers into crisis mode</w:t>
      </w:r>
      <w:r>
        <w:t xml:space="preserve">”, </w:t>
      </w:r>
      <w:hyperlink r:id="rId53" w:history="1">
        <w:r w:rsidRPr="00460A8A">
          <w:rPr>
            <w:rStyle w:val="Hyperlink"/>
          </w:rPr>
          <w:t>https://www.bostonglobe.com/2020/06/21/nation/dangerous-shortages-protective-gear-persist-mass-hospitals-clinicians-say/</w:t>
        </w:r>
      </w:hyperlink>
      <w:r>
        <w:t>, BP]</w:t>
      </w:r>
    </w:p>
    <w:p w14:paraId="40C1ABA6" w14:textId="77777777" w:rsidR="001E6942" w:rsidRPr="00EB1ABA" w:rsidRDefault="001E6942" w:rsidP="001E6942">
      <w:pPr>
        <w:rPr>
          <w:u w:val="single"/>
        </w:rPr>
      </w:pPr>
      <w:r w:rsidRPr="00167B76">
        <w:rPr>
          <w:rStyle w:val="StyleUnderline"/>
        </w:rPr>
        <w:t>Even as the rate of new coronavirus cases has ebbed</w:t>
      </w:r>
      <w:r w:rsidRPr="00751595">
        <w:rPr>
          <w:sz w:val="16"/>
        </w:rPr>
        <w:t xml:space="preserve"> across Massachusetts, </w:t>
      </w:r>
      <w:r w:rsidRPr="00167B76">
        <w:rPr>
          <w:rStyle w:val="StyleUnderline"/>
        </w:rPr>
        <w:t>medical workers say they still face shortages of gear to protect themselves,</w:t>
      </w:r>
      <w:r w:rsidRPr="00751595">
        <w:rPr>
          <w:sz w:val="16"/>
        </w:rPr>
        <w:t xml:space="preserve"> their families, </w:t>
      </w:r>
      <w:r w:rsidRPr="00167B76">
        <w:rPr>
          <w:rStyle w:val="StyleUnderline"/>
        </w:rPr>
        <w:t>and their patients</w:t>
      </w:r>
      <w:r w:rsidRPr="00751595">
        <w:rPr>
          <w:sz w:val="16"/>
        </w:rPr>
        <w:t xml:space="preserve">. </w:t>
      </w:r>
      <w:r w:rsidRPr="00167B76">
        <w:rPr>
          <w:rStyle w:val="StyleUnderline"/>
        </w:rPr>
        <w:t>Many are taking matters into their own hands, while worrying that a second wave of infections, which some experts consider likely, would again send them into crisis mode.</w:t>
      </w:r>
      <w:r>
        <w:rPr>
          <w:rStyle w:val="StyleUnderline"/>
        </w:rPr>
        <w:t xml:space="preserve"> </w:t>
      </w:r>
      <w:r w:rsidRPr="00751595">
        <w:rPr>
          <w:sz w:val="16"/>
        </w:rPr>
        <w:t>“</w:t>
      </w:r>
      <w:r w:rsidRPr="00167B76">
        <w:rPr>
          <w:rStyle w:val="StyleUnderline"/>
        </w:rPr>
        <w:t>There truly was a supply chain crisis in March. ... But that was March and this is June, and me and my co-workers are still working in substandard equipment that we’re using multiple times that were supposed to be used only once,</w:t>
      </w:r>
      <w:r w:rsidRPr="00751595">
        <w:rPr>
          <w:sz w:val="16"/>
        </w:rPr>
        <w:t xml:space="preserve">” said Jillian Brelsford, a nurse at Cambridge Health Alliance, where she says colleagues must wear face masks designed for single use for five shifts before receiving a new one. “Our health and safety and lives have been made expendable.” </w:t>
      </w:r>
      <w:r w:rsidRPr="00A01C53">
        <w:rPr>
          <w:rStyle w:val="StyleUnderline"/>
        </w:rPr>
        <w:t>The problem seems worse at smaller community hospitals,</w:t>
      </w:r>
      <w:r w:rsidRPr="00751595">
        <w:rPr>
          <w:sz w:val="16"/>
        </w:rPr>
        <w:t xml:space="preserve"> doctors say, </w:t>
      </w:r>
      <w:r w:rsidRPr="00A01C53">
        <w:rPr>
          <w:rStyle w:val="StyleUnderline"/>
        </w:rPr>
        <w:t>but even the most well-funded systems are struggling. Hospitals say supply chains remain unreliable amid unprecedented worldwide demand, with vendors often delivering late or sometimes just a small fraction of the order.</w:t>
      </w:r>
      <w:r>
        <w:rPr>
          <w:rStyle w:val="StyleUnderline"/>
        </w:rPr>
        <w:t xml:space="preserve"> </w:t>
      </w:r>
      <w:r w:rsidRPr="002C36DB">
        <w:rPr>
          <w:rStyle w:val="StyleUnderline"/>
        </w:rPr>
        <w:t>Materials managers</w:t>
      </w:r>
      <w:r w:rsidRPr="00751595">
        <w:rPr>
          <w:sz w:val="16"/>
        </w:rPr>
        <w:t xml:space="preserve"> at Mass. General Brigham </w:t>
      </w:r>
      <w:r w:rsidRPr="002C36DB">
        <w:rPr>
          <w:rStyle w:val="StyleUnderline"/>
        </w:rPr>
        <w:t>have “literally scoured the world,” and “no penny has been spared</w:t>
      </w:r>
      <w:r w:rsidRPr="00751595">
        <w:rPr>
          <w:sz w:val="16"/>
        </w:rPr>
        <w:t>,” said Ann Prestipino, a senior vice president who helps oversee the pandemic response for the 14-hospital system</w:t>
      </w:r>
      <w:r w:rsidRPr="002C36DB">
        <w:rPr>
          <w:rStyle w:val="StyleUnderline"/>
        </w:rPr>
        <w:t>. But the supply lines are still “a little fragile, as they are for everybody.”</w:t>
      </w:r>
      <w:r>
        <w:rPr>
          <w:rStyle w:val="StyleUnderline"/>
        </w:rPr>
        <w:t xml:space="preserve"> </w:t>
      </w:r>
      <w:r w:rsidRPr="00751595">
        <w:rPr>
          <w:sz w:val="16"/>
        </w:rPr>
        <w:t xml:space="preserve">As the state continues to gradually reopen the economy, </w:t>
      </w:r>
      <w:r w:rsidRPr="002C36DB">
        <w:rPr>
          <w:rStyle w:val="StyleUnderline"/>
        </w:rPr>
        <w:t>doctors and nurses worry that non-health-care industries will buy the coveted personal protective equipment, or PPE, for employees, or that it will be used up by medical personnel performing elective procedures, now that such surgeries have resumed. They fear, too, that leaders may not see the problem as urgent now that</w:t>
      </w:r>
      <w:r w:rsidRPr="00751595">
        <w:rPr>
          <w:sz w:val="16"/>
        </w:rPr>
        <w:t xml:space="preserve"> the state’s</w:t>
      </w:r>
      <w:r w:rsidRPr="002C36DB">
        <w:rPr>
          <w:rStyle w:val="StyleUnderline"/>
        </w:rPr>
        <w:t xml:space="preserve"> coronavirus case numbers have fallen.</w:t>
      </w:r>
    </w:p>
    <w:p w14:paraId="60E2C68F" w14:textId="77777777" w:rsidR="001E6942" w:rsidRPr="00751595" w:rsidRDefault="001E6942" w:rsidP="001E6942">
      <w:pPr>
        <w:rPr>
          <w:sz w:val="16"/>
        </w:rPr>
      </w:pPr>
    </w:p>
    <w:p w14:paraId="76E8522F" w14:textId="77777777" w:rsidR="001E6942" w:rsidRDefault="001E6942" w:rsidP="001E6942">
      <w:pPr>
        <w:rPr>
          <w:sz w:val="14"/>
        </w:rPr>
      </w:pPr>
    </w:p>
    <w:p w14:paraId="49A5C70A" w14:textId="77777777" w:rsidR="001E6942" w:rsidRDefault="001E6942" w:rsidP="001E6942">
      <w:pPr>
        <w:rPr>
          <w:sz w:val="14"/>
        </w:rPr>
      </w:pPr>
    </w:p>
    <w:p w14:paraId="6F54E8BA" w14:textId="77777777" w:rsidR="001E6942" w:rsidRDefault="001E6942" w:rsidP="001E6942">
      <w:pPr>
        <w:pStyle w:val="Heading3"/>
      </w:pPr>
      <w:r>
        <w:t xml:space="preserve">I/L – Bill now key </w:t>
      </w:r>
    </w:p>
    <w:p w14:paraId="27711D22" w14:textId="77777777" w:rsidR="001E6942" w:rsidRDefault="001E6942" w:rsidP="001E6942">
      <w:pPr>
        <w:pStyle w:val="Heading4"/>
      </w:pPr>
      <w:r>
        <w:t>Even small delays have a significant impact</w:t>
      </w:r>
    </w:p>
    <w:p w14:paraId="39777B0B" w14:textId="77777777" w:rsidR="001E6942" w:rsidRPr="00F54C44" w:rsidRDefault="001E6942" w:rsidP="001E6942">
      <w:r w:rsidRPr="00F54C44">
        <w:rPr>
          <w:rStyle w:val="Style13ptBold"/>
        </w:rPr>
        <w:t>Taylor 6-19</w:t>
      </w:r>
      <w:r>
        <w:t xml:space="preserve">-2020 (Mark, “This math-trained Harvard professor is helping hospitals cope with a potential second wave of Covid-19,” Market Watch, </w:t>
      </w:r>
      <w:hyperlink r:id="rId54" w:history="1">
        <w:r w:rsidRPr="009E5350">
          <w:rPr>
            <w:rStyle w:val="Hyperlink"/>
          </w:rPr>
          <w:t>https://www.marketwatch.com/story/this-math-trained-harvard-professor-is-helping-hospitals-cope-with-a-potential-second-wave-of-covid-19-2020-06-16</w:t>
        </w:r>
      </w:hyperlink>
      <w:r>
        <w:t>)</w:t>
      </w:r>
    </w:p>
    <w:p w14:paraId="37B818BB" w14:textId="77777777" w:rsidR="001E6942" w:rsidRPr="00751595" w:rsidRDefault="001E6942" w:rsidP="001E6942">
      <w:pPr>
        <w:rPr>
          <w:sz w:val="16"/>
        </w:rPr>
      </w:pPr>
      <w:r w:rsidRPr="00F54C44">
        <w:rPr>
          <w:rStyle w:val="Emphasis"/>
        </w:rPr>
        <w:t>‘Narrow window’ to act</w:t>
      </w:r>
      <w:r>
        <w:rPr>
          <w:rStyle w:val="Emphasis"/>
        </w:rPr>
        <w:t xml:space="preserve"> </w:t>
      </w:r>
      <w:r w:rsidRPr="00F54C44">
        <w:rPr>
          <w:rStyle w:val="StyleUnderline"/>
        </w:rPr>
        <w:t xml:space="preserve">The threat of a Covid resurgence means </w:t>
      </w:r>
      <w:r w:rsidRPr="00F54C44">
        <w:rPr>
          <w:rStyle w:val="Emphasis"/>
        </w:rPr>
        <w:t>now is the time to act</w:t>
      </w:r>
      <w:r w:rsidRPr="00751595">
        <w:rPr>
          <w:sz w:val="16"/>
        </w:rPr>
        <w:t>, according to Litvak. “</w:t>
      </w:r>
      <w:r w:rsidRPr="00F54C44">
        <w:rPr>
          <w:rStyle w:val="StyleUnderline"/>
        </w:rPr>
        <w:t>In many places the pandemic is waning and hospitals</w:t>
      </w:r>
      <w:r w:rsidRPr="00751595">
        <w:rPr>
          <w:sz w:val="16"/>
        </w:rPr>
        <w:t xml:space="preserve"> may </w:t>
      </w:r>
      <w:r w:rsidRPr="00F54C44">
        <w:rPr>
          <w:rStyle w:val="Emphasis"/>
        </w:rPr>
        <w:t>have a narrow window</w:t>
      </w:r>
      <w:r w:rsidRPr="00751595">
        <w:rPr>
          <w:sz w:val="16"/>
        </w:rPr>
        <w:t xml:space="preserve"> to reduce their backlog of elective surgeries and strengthen their financial future </w:t>
      </w:r>
      <w:r w:rsidRPr="00F54C44">
        <w:rPr>
          <w:rStyle w:val="StyleUnderline"/>
        </w:rPr>
        <w:t>for a second surge this fall,</w:t>
      </w:r>
      <w:r w:rsidRPr="00751595">
        <w:rPr>
          <w:sz w:val="16"/>
        </w:rPr>
        <w:t>” he said.</w:t>
      </w:r>
    </w:p>
    <w:p w14:paraId="2C999F91" w14:textId="77777777" w:rsidR="001E6942" w:rsidRDefault="001E6942" w:rsidP="001E6942">
      <w:pPr>
        <w:pStyle w:val="Heading4"/>
      </w:pPr>
      <w:r>
        <w:t>We’re on the brink of a second wave</w:t>
      </w:r>
    </w:p>
    <w:p w14:paraId="1C8B4B27" w14:textId="77777777" w:rsidR="001E6942" w:rsidRDefault="001E6942" w:rsidP="001E6942">
      <w:r w:rsidRPr="00747249">
        <w:rPr>
          <w:rStyle w:val="Style13ptBold"/>
        </w:rPr>
        <w:t>Dunn and Fitzpatrick 6/12’</w:t>
      </w:r>
      <w:r>
        <w:t xml:space="preserve"> (</w:t>
      </w:r>
      <w:r w:rsidRPr="00747249">
        <w:t>Lauren Dunn and Sarah Fitzpatrick</w:t>
      </w:r>
      <w:r>
        <w:t>, “</w:t>
      </w:r>
      <w:r w:rsidRPr="00747249">
        <w:t>Few N95 masks, reused gowns: Dire PPE shortages reveal COVID-19's racial divide</w:t>
      </w:r>
      <w:r>
        <w:t xml:space="preserve">” </w:t>
      </w:r>
      <w:r w:rsidRPr="00747249">
        <w:t>June 12, 2020</w:t>
      </w:r>
      <w:r>
        <w:t xml:space="preserve">, </w:t>
      </w:r>
      <w:hyperlink r:id="rId55" w:history="1">
        <w:r w:rsidRPr="005C6C52">
          <w:rPr>
            <w:rStyle w:val="Hyperlink"/>
          </w:rPr>
          <w:t>https://www.nbcnews.com/health/health-care/few-n95-masks-reused-gowns-dire-ppe-shortages-reveal-covid-n1229546</w:t>
        </w:r>
      </w:hyperlink>
      <w:r>
        <w:t xml:space="preserve">) </w:t>
      </w:r>
    </w:p>
    <w:p w14:paraId="26CEE9F7" w14:textId="77777777" w:rsidR="001E6942" w:rsidRPr="00751595" w:rsidRDefault="001E6942" w:rsidP="001E6942">
      <w:pPr>
        <w:rPr>
          <w:sz w:val="16"/>
        </w:rPr>
      </w:pPr>
      <w:r w:rsidRPr="00751595">
        <w:rPr>
          <w:sz w:val="16"/>
        </w:rPr>
        <w:t xml:space="preserve">“Whether it's the elderly, minority populations, populations affected by structural racism and historical injustice, those are the very groups that have the most difficult time getting adequate PPE for their workers,” </w:t>
      </w:r>
      <w:r w:rsidRPr="00747249">
        <w:rPr>
          <w:rStyle w:val="StyleUnderline"/>
        </w:rPr>
        <w:t xml:space="preserve">Dr. Megan Ranney, an ER physician at Brown Emergency Medicine in Rhode Island, said. Adding to the stress is the fear that the United States is </w:t>
      </w:r>
      <w:r w:rsidRPr="00373F68">
        <w:rPr>
          <w:rStyle w:val="Emphasis"/>
        </w:rPr>
        <w:t xml:space="preserve">on the brink </w:t>
      </w:r>
      <w:r w:rsidRPr="00747249">
        <w:rPr>
          <w:rStyle w:val="StyleUnderline"/>
        </w:rPr>
        <w:t>of a second wave of the virus.</w:t>
      </w:r>
      <w:r w:rsidRPr="00751595">
        <w:rPr>
          <w:sz w:val="16"/>
        </w:rPr>
        <w:t xml:space="preserve"> Between some states perhaps reopening too soon, mass protests around the country and a possible </w:t>
      </w:r>
      <w:r w:rsidRPr="00747249">
        <w:rPr>
          <w:rStyle w:val="StyleUnderline"/>
        </w:rPr>
        <w:t>reemergence of the virus this fall, facilities are under pressure to build up their supplies. Dr. Patrice Harris, president of the American Medical Association, said she’s concerned that over the next few weeks, hospitals and doctors offices will see a surge of patients who were forced to delay care and those health care workers will need even more PPE</w:t>
      </w:r>
      <w:r w:rsidRPr="00751595">
        <w:rPr>
          <w:sz w:val="16"/>
        </w:rPr>
        <w:t xml:space="preserve">. “They delayed cancer and other screenings as well as surgeries, so it’s critical that practices reopen but we are hearing from our colleagues across the country that they are having challenges,” she said. Ranney, who is also a co-founder of #GetUsPPE, a nonprofit dedicated to securing PPE for those in need, said getting more supplies is nearly impossible for many of these facilities. “The biggest issue is that the </w:t>
      </w:r>
      <w:r w:rsidRPr="00747249">
        <w:rPr>
          <w:rStyle w:val="StyleUnderline"/>
        </w:rPr>
        <w:t>supply chain is still really broken,”</w:t>
      </w:r>
      <w:r w:rsidRPr="00751595">
        <w:rPr>
          <w:sz w:val="16"/>
        </w:rPr>
        <w:t xml:space="preserve"> said Ranney, whose organization currently has close to 12,000 requests for PPE from around the country. For example, she said, N95 respirators typically cost anywhere from 50 to 70 cents a piece. Now, the cost for each respirator is between $3 and $5. “</w:t>
      </w:r>
      <w:r w:rsidRPr="00747249">
        <w:rPr>
          <w:rStyle w:val="StyleUnderline"/>
        </w:rPr>
        <w:t>Few health care facilities have those kinds of financial resources,” she said. “We're in a scarcity situation.</w:t>
      </w:r>
      <w:r w:rsidRPr="00751595">
        <w:rPr>
          <w:sz w:val="16"/>
        </w:rPr>
        <w:t xml:space="preserve"> When there's something that's in high demand, they're supposed to charge more for it. That's the whole idea of capitalism, but it doesn't work for something like this.”</w:t>
      </w:r>
    </w:p>
    <w:p w14:paraId="6AF2778E" w14:textId="77777777" w:rsidR="001E6942" w:rsidRDefault="001E6942" w:rsidP="001E6942">
      <w:pPr>
        <w:pStyle w:val="Heading4"/>
      </w:pPr>
      <w:r>
        <w:t>There’s a nation-wide scramble to secure PPE before the second wave</w:t>
      </w:r>
    </w:p>
    <w:p w14:paraId="72E15FB8" w14:textId="77777777" w:rsidR="001E6942" w:rsidRDefault="001E6942" w:rsidP="001E6942">
      <w:r w:rsidRPr="00064623">
        <w:rPr>
          <w:rStyle w:val="Style13ptBold"/>
        </w:rPr>
        <w:t>Wan 6/8’,</w:t>
      </w:r>
      <w:r>
        <w:t xml:space="preserve"> (William Wan, Education: University of Chicago, BA in English literature; University of Maryland, MA in Journalism. William Wan is The Washington Post's health &amp; science correspondent, “</w:t>
      </w:r>
      <w:r w:rsidRPr="00064623">
        <w:t>America is running short on masks, gowns and gloves. Again.</w:t>
      </w:r>
      <w:r>
        <w:t xml:space="preserve">” Washington Post, </w:t>
      </w:r>
      <w:r w:rsidRPr="00064623">
        <w:t>July 8, 2020</w:t>
      </w:r>
      <w:r>
        <w:t xml:space="preserve">, </w:t>
      </w:r>
      <w:hyperlink r:id="rId56" w:history="1">
        <w:r w:rsidRPr="005C6C52">
          <w:rPr>
            <w:rStyle w:val="Hyperlink"/>
          </w:rPr>
          <w:t>https://www.washingtonpost.com/health/2020/07/08/ppe-shortage-masks-gloves-gowns/</w:t>
        </w:r>
      </w:hyperlink>
      <w:r>
        <w:t xml:space="preserve">) </w:t>
      </w:r>
    </w:p>
    <w:p w14:paraId="4B220DA7" w14:textId="77777777" w:rsidR="001E6942" w:rsidRPr="00751595" w:rsidRDefault="001E6942" w:rsidP="001E6942">
      <w:pPr>
        <w:rPr>
          <w:sz w:val="16"/>
        </w:rPr>
      </w:pPr>
      <w:r w:rsidRPr="00064623">
        <w:rPr>
          <w:rStyle w:val="StyleUnderline"/>
        </w:rPr>
        <w:t>Health-care workers on the front lines of the coronavirus pandemic are encountering shortages of masks, gowns, face shields and gloves — a frustrating recurrence of a struggle that haunted the first months of the crisis.</w:t>
      </w:r>
      <w:r w:rsidRPr="00751595">
        <w:rPr>
          <w:sz w:val="16"/>
        </w:rPr>
        <w:t xml:space="preserve"> Nurses say they are reusing N95 masks for days and even weeks at a time. Doctors say they can’t reopen offices because they lack personal protective equipment. </w:t>
      </w:r>
      <w:r w:rsidRPr="00064623">
        <w:rPr>
          <w:rStyle w:val="StyleUnderline"/>
        </w:rPr>
        <w:t>State officials say they have scoured U.S. and international suppliers for PPE and struggle to get orders filled. Experts worry the problem could worsen as coronavirus infections climb, straining medical systems.</w:t>
      </w:r>
      <w:r w:rsidRPr="00751595">
        <w:rPr>
          <w:sz w:val="16"/>
        </w:rPr>
        <w:t xml:space="preserve"> “A lot people thought once the alarm was sounded back in March surely the federal government would fix this, but that hasn’t happened,” said Deborah Burger, a California nurse and president of National Nurses United, a union representing registered nurses. Like many health-care workers, Burger blamed the Trump administration for the lack of equipment, noting the administration has insisted the responsibility falls to state and local officials, with the federal government playing only a supporting role. The specter of equipment shortages comes as other issues that plagued the country’s early response to the pandemic return: surging cases, overwhelmed hospitals, lagging testing and contradictory public health messages. </w:t>
      </w:r>
      <w:r w:rsidRPr="00064623">
        <w:rPr>
          <w:rStyle w:val="StyleUnderline"/>
        </w:rPr>
        <w:t xml:space="preserve">But the inability to secure PPE is especially frustrating, health-care workers say, because it is their main defense against catching the virus. </w:t>
      </w:r>
      <w:r w:rsidRPr="00751595">
        <w:rPr>
          <w:sz w:val="16"/>
        </w:rPr>
        <w:t xml:space="preserve">For weeks, nurses have posted online testimonials about a lack of PPE, with some given surgical masks instead of N95 masks because of shortages. In a video posted last week, a Florida nurse said she breaks the oath she took “to do no harm” every time she goes to work without protection and worries constantly she may be infecting her patients, co-workers and family. In interviews, White House officials said concerns over PPE shortages are overblown. They said U.S. manufacturing and stockpiles of protective equipment have improved dramatically and are adequate in most states. “I’m not going to tell you we’re able to meet all demand, but there’s significantly less unfulfilled orders today than in April,” said Rear Adm. John Polowczyk, whom President Trump put in charge of coronavirus-related supplies. “I have not found a hospital system that is in threat of running out. … I don’t have the sense of there being severe shortages.” Polowczyk said the Trump administration has helped increase domestic manufacturing of PPE and that demand continues to outstrip supply because hospitals, states and the federal government are trying to stockpile supplies. He blamed some of the concern about shortages on outdated letters to Congress from March and April. But the administration’s reassurance contrasts with growing alarm from medical associations, governors, nursing homes and members of Congress — all of whom have pleaded for federal help within the past month. </w:t>
      </w:r>
      <w:r w:rsidRPr="008236F6">
        <w:rPr>
          <w:rStyle w:val="StyleUnderline"/>
        </w:rPr>
        <w:t>Demand for protective equipment has soared, but unlike in March, when efforts focused on getting PPE for major hospitals — especially in New York, Detroit and Chicago — supplies now are desperately needed by primary care offices, nursing homes, prisons and psychiatric and disability facilities.</w:t>
      </w:r>
      <w:r w:rsidRPr="00751595">
        <w:rPr>
          <w:sz w:val="16"/>
        </w:rPr>
        <w:t xml:space="preserve"> As many states continue to reopen their economies, demand has also surged from the construction industry and other sectors. With soaring demand, prices have skyrocketed. Some hospitals say much of the PPE they have acquired has been exorbitantly priced. At a legislative hearing, a hospital association executive detailed how one Maryland hospital that spent $600,000 on PPE last year expects to spend $10 million this year. The struggles have been especially acute for smaller and rural providers that can’t compete with bigger health systems on price and large-scale orders, experts say. In a letter last week, the American Medical Association told the Federal Emergency Management Agency that doctor’s offices outside big systems — including those providing primary care, chemotherapy and minor surgeries — have struggled to reopen because they are unable to secure PPE. The association, which pleaded for transparency and a coordinated national strategy, said it is unclear “whether </w:t>
      </w:r>
      <w:r w:rsidRPr="008236F6">
        <w:rPr>
          <w:rStyle w:val="StyleUnderline"/>
        </w:rPr>
        <w:t>the central problem is in the availability of raw material, production backlogs, gaps in the distribution systems, or some combination of all three</w:t>
      </w:r>
      <w:r w:rsidRPr="00751595">
        <w:rPr>
          <w:sz w:val="16"/>
        </w:rPr>
        <w:t xml:space="preserve">.” In a second letter, the medical association urged the White House to invoke the Defense Production Act to compel manufacturers to increase supplies of N95 masks and gowns. A Washington Post-Ipsos poll in May found two-thirds of front-line health-care workers were still experiencing insufficient supplies of face masks that filter out airborne particles. And dmore than 4 in 10 were seeing shortages of less protective surgical masks. National nurse unions and associations say their members are almost all asked to reuse masks designed for single use. In Washington state, Gov. Jay Inslee (D) said state officials have struggled to find domestic and international suppliers. In a letter to Trump last month, Inslee said he has tried to buy $400 million in equipment, but only 10 percent of orders have been filled. “It is clear that </w:t>
      </w:r>
      <w:r w:rsidRPr="00373F68">
        <w:rPr>
          <w:rStyle w:val="StyleUnderline"/>
        </w:rPr>
        <w:t>the status quo is</w:t>
      </w:r>
      <w:r w:rsidRPr="00751595">
        <w:rPr>
          <w:sz w:val="16"/>
        </w:rPr>
        <w:t xml:space="preserve"> not working,” Inslee said, pointing to an inadequate federal stockpile, reliance on foreign suppliers and limited domestic production. He described </w:t>
      </w:r>
      <w:r w:rsidRPr="00373F68">
        <w:rPr>
          <w:rStyle w:val="StyleUnderline"/>
        </w:rPr>
        <w:t>a</w:t>
      </w:r>
      <w:r w:rsidRPr="00751595">
        <w:rPr>
          <w:sz w:val="16"/>
        </w:rPr>
        <w:t xml:space="preserve"> counterproductive and “unnecessary, </w:t>
      </w:r>
      <w:r w:rsidRPr="00373F68">
        <w:rPr>
          <w:rStyle w:val="Emphasis"/>
        </w:rPr>
        <w:t>chaotic, 50-state scramble to secure badly needed PPE”</w:t>
      </w:r>
      <w:r w:rsidRPr="00751595">
        <w:rPr>
          <w:sz w:val="16"/>
        </w:rPr>
        <w:t xml:space="preserve"> and cited the continued lack of a coordinated federal response. “It is akin to fighting a war in which each state is responsible for procuring its own weapons and body armor.” </w:t>
      </w:r>
      <w:r w:rsidRPr="008236F6">
        <w:rPr>
          <w:rStyle w:val="StyleUnderline"/>
        </w:rPr>
        <w:t>As the virus has rampaged through America, it has pummeled the ranks of health-care workers, infecting at least 94,000 and killing at least 500, according to an incomplete count by the Centers for Disease Control and Prevention. The true number is believed to be much higher</w:t>
      </w:r>
      <w:r w:rsidRPr="00751595">
        <w:rPr>
          <w:sz w:val="16"/>
        </w:rPr>
        <w:t xml:space="preserve">. A study of U.S. and British </w:t>
      </w:r>
      <w:r w:rsidRPr="008236F6">
        <w:rPr>
          <w:rStyle w:val="StyleUnderline"/>
        </w:rPr>
        <w:t>medical workers found their risk of testing positive for the coronavirus was 12 times higher than the general public’s</w:t>
      </w:r>
      <w:r w:rsidRPr="00751595">
        <w:rPr>
          <w:sz w:val="16"/>
        </w:rPr>
        <w:t>. The researchers from Massachusetts General Hospital and King’s College London found that workers with inadequate PPE access were at even higher risk. “</w:t>
      </w:r>
      <w:r w:rsidRPr="008236F6">
        <w:rPr>
          <w:rStyle w:val="StyleUnderline"/>
        </w:rPr>
        <w:t xml:space="preserve">The limited availability of adequate PPE, such as masks, gowns and gloves, has raised concerns about whether our health care system is able to fully protect our health care workers,” </w:t>
      </w:r>
      <w:r w:rsidRPr="00751595">
        <w:rPr>
          <w:sz w:val="16"/>
        </w:rPr>
        <w:t xml:space="preserve">senior author Andrew T. Chan, chief of the Clinical and Translational Epidemiology Unit at Massachusetts General, said in a statement. Last month, Sen. Maggie Hassan (D-N.H.) successfully pressed FEMA to release an internal report that showed alarming shortages of medical gowns and no meaningful increase in their production since March, when nurses and doctors in New York resorted to wearing trash bags. The FEMA report states bluntly, “The demand for gowns outpaces current US manufacturing capabilities.” The report also suggests health-care workers will need to keep reusing N95 masks for months to come. </w:t>
      </w:r>
    </w:p>
    <w:p w14:paraId="17373708" w14:textId="77777777" w:rsidR="001E6942" w:rsidRDefault="001E6942" w:rsidP="001E6942">
      <w:pPr>
        <w:pStyle w:val="Heading3"/>
      </w:pPr>
      <w:r>
        <w:t>I/L – AT: No Second Wave</w:t>
      </w:r>
    </w:p>
    <w:p w14:paraId="3C46F012" w14:textId="77777777" w:rsidR="001E6942" w:rsidRDefault="001E6942" w:rsidP="001E6942">
      <w:pPr>
        <w:pStyle w:val="Heading4"/>
      </w:pPr>
      <w:r>
        <w:t>A second, more devastating wave is coming in the winter – only preparedness now solves.</w:t>
      </w:r>
    </w:p>
    <w:p w14:paraId="0874A4EE" w14:textId="77777777" w:rsidR="001E6942" w:rsidRPr="00055C87" w:rsidRDefault="001E6942" w:rsidP="001E6942">
      <w:r w:rsidRPr="00055C87">
        <w:rPr>
          <w:rStyle w:val="Style13ptBold"/>
        </w:rPr>
        <w:t>Sun, 20</w:t>
      </w:r>
      <w:r w:rsidRPr="00055C87">
        <w:t xml:space="preserve"> [Lena H., national reporter for the Washington Post, 4-21-20, “CDC director warns second wave of coronavirus is likely to be even more devastating”, </w:t>
      </w:r>
      <w:hyperlink r:id="rId57" w:history="1">
        <w:r w:rsidRPr="00055C87">
          <w:t>https://www.washingtonpost.com/health/2020/04/21/coronavirus-secondwave-cdcdirector/</w:t>
        </w:r>
      </w:hyperlink>
      <w:r w:rsidRPr="00055C87">
        <w:t>, BP]</w:t>
      </w:r>
    </w:p>
    <w:p w14:paraId="7DE7EF63" w14:textId="77777777" w:rsidR="001E6942" w:rsidRPr="00751595" w:rsidRDefault="001E6942" w:rsidP="001E6942">
      <w:pPr>
        <w:rPr>
          <w:sz w:val="16"/>
        </w:rPr>
      </w:pPr>
      <w:r w:rsidRPr="00055C87">
        <w:rPr>
          <w:rStyle w:val="StyleUnderline"/>
        </w:rPr>
        <w:t>Even as states move ahead with plans to reopen their economies, the director of the Centers for Disease Control and Prevention</w:t>
      </w:r>
      <w:r w:rsidRPr="00751595">
        <w:rPr>
          <w:sz w:val="16"/>
        </w:rPr>
        <w:t xml:space="preserve"> </w:t>
      </w:r>
      <w:r w:rsidRPr="00055C87">
        <w:rPr>
          <w:rStyle w:val="StyleUnderline"/>
        </w:rPr>
        <w:t>warned</w:t>
      </w:r>
      <w:r w:rsidRPr="00751595">
        <w:rPr>
          <w:sz w:val="16"/>
        </w:rPr>
        <w:t xml:space="preserve"> Tuesday </w:t>
      </w:r>
      <w:r w:rsidRPr="00055C87">
        <w:rPr>
          <w:rStyle w:val="StyleUnderline"/>
        </w:rPr>
        <w:t>that a second wave of the</w:t>
      </w:r>
      <w:r w:rsidRPr="00751595">
        <w:rPr>
          <w:sz w:val="16"/>
        </w:rPr>
        <w:t xml:space="preserve"> novel </w:t>
      </w:r>
      <w:r w:rsidRPr="00055C87">
        <w:rPr>
          <w:rStyle w:val="StyleUnderline"/>
        </w:rPr>
        <w:t>coronavirus</w:t>
      </w:r>
      <w:r w:rsidRPr="00751595">
        <w:rPr>
          <w:sz w:val="16"/>
        </w:rPr>
        <w:t xml:space="preserve"> </w:t>
      </w:r>
      <w:r w:rsidRPr="00055C87">
        <w:rPr>
          <w:rStyle w:val="StyleUnderline"/>
        </w:rPr>
        <w:t>will be far more dire because it is likely to coincide with the start of flu season.</w:t>
      </w:r>
      <w:r>
        <w:rPr>
          <w:rStyle w:val="StyleUnderline"/>
        </w:rPr>
        <w:t xml:space="preserve"> </w:t>
      </w:r>
      <w:r w:rsidRPr="00055C87">
        <w:rPr>
          <w:rStyle w:val="StyleUnderline"/>
        </w:rPr>
        <w:t xml:space="preserve">“There’s a possibility that the assault of the virus on our nation </w:t>
      </w:r>
      <w:r w:rsidRPr="00EB1ABA">
        <w:rPr>
          <w:rStyle w:val="Emphasis"/>
        </w:rPr>
        <w:t>next winter</w:t>
      </w:r>
      <w:r w:rsidRPr="00055C87">
        <w:rPr>
          <w:rStyle w:val="StyleUnderline"/>
        </w:rPr>
        <w:t xml:space="preserve"> will actually be even more difficult than the one we just went through,” </w:t>
      </w:r>
      <w:r w:rsidRPr="00751595">
        <w:rPr>
          <w:sz w:val="16"/>
        </w:rPr>
        <w:t>CDC</w:t>
      </w:r>
      <w:r w:rsidRPr="00055C87">
        <w:rPr>
          <w:rStyle w:val="StyleUnderline"/>
        </w:rPr>
        <w:t xml:space="preserve"> </w:t>
      </w:r>
      <w:r w:rsidRPr="00751595">
        <w:rPr>
          <w:sz w:val="16"/>
        </w:rPr>
        <w:t>Director Robert Redfield said in an interview with The Washington Post. “And when I’ve said this to others, they kind of put their head back, they don’t understand what I mean.” “</w:t>
      </w:r>
      <w:r w:rsidRPr="00055C87">
        <w:rPr>
          <w:rStyle w:val="StyleUnderline"/>
        </w:rPr>
        <w:t>We’re going to have the flu epidemic and the coronavirus epidemic at the same time,”</w:t>
      </w:r>
      <w:r w:rsidRPr="00751595">
        <w:rPr>
          <w:sz w:val="16"/>
        </w:rPr>
        <w:t xml:space="preserve"> he said. </w:t>
      </w:r>
      <w:r w:rsidRPr="00055C87">
        <w:rPr>
          <w:rStyle w:val="StyleUnderline"/>
        </w:rPr>
        <w:t>Having two simultaneous respiratory outbreaks would put unimaginable strain on the health-care system</w:t>
      </w:r>
      <w:r w:rsidRPr="00751595">
        <w:rPr>
          <w:sz w:val="16"/>
        </w:rPr>
        <w:t xml:space="preserve">, he said. The first wave of covid-19, the disease caused by the coronavirus, has already killed more than 42,000 people across the country. It has overwhelmed hospitals and revealed gaping shortages in test kits, ventilators and protective equipment for health-care workers. In a wide-ranging interview, Redfield said </w:t>
      </w:r>
      <w:r w:rsidRPr="00055C87">
        <w:rPr>
          <w:rStyle w:val="StyleUnderline"/>
        </w:rPr>
        <w:t>federal and state officials need to use the coming months to prepare for what lies ahead</w:t>
      </w:r>
      <w:r w:rsidRPr="00751595">
        <w:rPr>
          <w:sz w:val="16"/>
        </w:rPr>
        <w:t xml:space="preserve">. As stay-at-home orders are lifted, </w:t>
      </w:r>
      <w:r w:rsidRPr="00055C87">
        <w:rPr>
          <w:rStyle w:val="StyleUnderline"/>
        </w:rPr>
        <w:t>officials</w:t>
      </w:r>
      <w:r w:rsidRPr="00751595">
        <w:rPr>
          <w:sz w:val="16"/>
        </w:rPr>
        <w:t xml:space="preserve"> need to stress the continued importance of social distancing, he said. They also </w:t>
      </w:r>
      <w:r w:rsidRPr="00055C87">
        <w:rPr>
          <w:rStyle w:val="StyleUnderline"/>
        </w:rPr>
        <w:t>need to massively scale up their ability to identify the infected through</w:t>
      </w:r>
      <w:r w:rsidRPr="00751595">
        <w:rPr>
          <w:sz w:val="16"/>
        </w:rPr>
        <w:t xml:space="preserve"> </w:t>
      </w:r>
      <w:r w:rsidRPr="00055C87">
        <w:rPr>
          <w:rStyle w:val="StyleUnderline"/>
        </w:rPr>
        <w:t>testing</w:t>
      </w:r>
      <w:r w:rsidRPr="00751595">
        <w:rPr>
          <w:sz w:val="16"/>
        </w:rPr>
        <w:t xml:space="preserve"> and find everyone they interact with through contact tracing. Doing so prevents new cases from becoming larger outbreaks.</w:t>
      </w:r>
      <w:r>
        <w:rPr>
          <w:rStyle w:val="StyleUnderline"/>
        </w:rPr>
        <w:t xml:space="preserve"> </w:t>
      </w:r>
      <w:r w:rsidRPr="00751595">
        <w:rPr>
          <w:sz w:val="16"/>
        </w:rPr>
        <w:t>Asked about protests against stay-at-home orders and calls on states to be “liberated” from restrictions, Redfield said: “It’s not helpful.” The president himself has tweeted encouragements of such protests, urging followers to “LIBERATE MINNESOTA!” and “LIBERATE MICHIGAN!” Redfield said that he, along with other members of the White House coronavirus task force, have emphasized the importance of social distancing “and the enormous impact that it’s had on this outbreak in our nation.”</w:t>
      </w:r>
    </w:p>
    <w:p w14:paraId="45D79A42" w14:textId="77777777" w:rsidR="001E6942" w:rsidRDefault="001E6942" w:rsidP="001E6942">
      <w:pPr>
        <w:pStyle w:val="Heading4"/>
      </w:pPr>
      <w:r>
        <w:t xml:space="preserve">Public health officials anticipate second wave in the winter </w:t>
      </w:r>
    </w:p>
    <w:p w14:paraId="7B45A207" w14:textId="77777777" w:rsidR="001E6942" w:rsidRDefault="001E6942" w:rsidP="001E6942">
      <w:r w:rsidRPr="00022F3F">
        <w:rPr>
          <w:rStyle w:val="Style13ptBold"/>
        </w:rPr>
        <w:t>Khazan 4/24,</w:t>
      </w:r>
      <w:r>
        <w:t xml:space="preserve"> (Olga Khazan, </w:t>
      </w:r>
      <w:r w:rsidRPr="00022F3F">
        <w:t xml:space="preserve">staff writer at The Atlantic and the author of </w:t>
      </w:r>
      <w:r w:rsidRPr="00022F3F">
        <w:rPr>
          <w:i/>
          <w:iCs/>
        </w:rPr>
        <w:t>Weird: The Power of Being an Outsider in an Insider World</w:t>
      </w:r>
      <w:r>
        <w:t>,</w:t>
      </w:r>
      <w:r w:rsidRPr="00022F3F">
        <w:t xml:space="preserve"> </w:t>
      </w:r>
      <w:r>
        <w:t>“The Scariest Pandemic Timeline”, The Atlantic, April 24</w:t>
      </w:r>
      <w:r w:rsidRPr="00022F3F">
        <w:rPr>
          <w:vertAlign w:val="superscript"/>
        </w:rPr>
        <w:t>th</w:t>
      </w:r>
      <w:r>
        <w:t xml:space="preserve"> 2020, </w:t>
      </w:r>
      <w:hyperlink r:id="rId58" w:history="1">
        <w:r w:rsidRPr="00B8726D">
          <w:rPr>
            <w:rStyle w:val="Hyperlink"/>
          </w:rPr>
          <w:t>https://www.theatlantic.com/health/archive/2020/04/could-there-be-another-coronavirus-quarantine/610630/</w:t>
        </w:r>
      </w:hyperlink>
      <w:r>
        <w:t xml:space="preserve">) </w:t>
      </w:r>
    </w:p>
    <w:p w14:paraId="3965CE65" w14:textId="77777777" w:rsidR="001E6942" w:rsidRPr="00EB1ABA" w:rsidRDefault="001E6942" w:rsidP="001E6942">
      <w:pPr>
        <w:rPr>
          <w:u w:val="single"/>
        </w:rPr>
      </w:pPr>
      <w:r w:rsidRPr="00751595">
        <w:rPr>
          <w:sz w:val="16"/>
        </w:rPr>
        <w:t xml:space="preserve">If you held out a glimmer of hope about life returning to normal this year, that hope may have been thoroughly extinguished this week by the director of the Centers for Disease Control and Prevention, Robert Redfield.“ There’s a possibility that </w:t>
      </w:r>
      <w:r w:rsidRPr="00022F3F">
        <w:rPr>
          <w:rStyle w:val="StyleUnderline"/>
        </w:rPr>
        <w:t>the assault of the virus on our nation next winter will actually be even more difficult than the one we just went through,”</w:t>
      </w:r>
      <w:r w:rsidRPr="00751595">
        <w:rPr>
          <w:sz w:val="16"/>
        </w:rPr>
        <w:t xml:space="preserve"> Redfield told The Washington Post on Tuesday. “We’re going to have the flu epidemic and the coronavirus epidemic at the same time.” President Trump later tried to claim that Redfield had been misquoted, but </w:t>
      </w:r>
      <w:r w:rsidRPr="00022F3F">
        <w:rPr>
          <w:rStyle w:val="StyleUnderline"/>
        </w:rPr>
        <w:t>Redfield</w:t>
      </w:r>
      <w:r w:rsidRPr="00751595">
        <w:rPr>
          <w:sz w:val="16"/>
        </w:rPr>
        <w:t xml:space="preserve"> clarified that he was quoted accurately. He’s also far from the only person who</w:t>
      </w:r>
      <w:r w:rsidRPr="00022F3F">
        <w:rPr>
          <w:rStyle w:val="StyleUnderline"/>
        </w:rPr>
        <w:t xml:space="preserve"> believes that the United States is in for a bleak winter. Numerous public-health experts are concerned that COVID-19 might make a comeback </w:t>
      </w:r>
      <w:r w:rsidRPr="00751595">
        <w:rPr>
          <w:sz w:val="16"/>
        </w:rPr>
        <w:t>this fall (assuming that total case numbers even drop to begin with). In combination with the normal, October-through-March flu season, the disease could strain hospital capacity even more than it did this spring, when flu season was petering out</w:t>
      </w:r>
      <w:r w:rsidRPr="00022F3F">
        <w:rPr>
          <w:rStyle w:val="StyleUnderline"/>
        </w:rPr>
        <w:t>. “It’s going to be a very difficult fall and winter this year coming up,” says Ashish Jha, the director of the Harvard Global Health Institute.</w:t>
      </w:r>
    </w:p>
    <w:p w14:paraId="11ABC93E" w14:textId="77777777" w:rsidR="001E6942" w:rsidRDefault="001E6942" w:rsidP="001E6942">
      <w:pPr>
        <w:pStyle w:val="Heading4"/>
      </w:pPr>
      <w:r>
        <w:t>The US is ill-prepared for the second wave due to a lack of PPE now.</w:t>
      </w:r>
    </w:p>
    <w:p w14:paraId="06540D1E" w14:textId="77777777" w:rsidR="001E6942" w:rsidRPr="000734A7" w:rsidRDefault="001E6942" w:rsidP="001E6942">
      <w:r w:rsidRPr="000734A7">
        <w:rPr>
          <w:rStyle w:val="Style13ptBold"/>
        </w:rPr>
        <w:t>Dai and Tang, 20</w:t>
      </w:r>
      <w:r>
        <w:t xml:space="preserve"> [</w:t>
      </w:r>
      <w:r w:rsidRPr="000734A7">
        <w:t>Tinglong Dai is an Associate Professor of Operations Management and Business Analytics at the Johns Hopk</w:t>
      </w:r>
      <w:r>
        <w:t xml:space="preserve">ins Carey Business School </w:t>
      </w:r>
      <w:r w:rsidRPr="000734A7">
        <w:t>with joint faculty appointments at the Johns Hopkins School of Nursing and Institute for Data-Intensive Engineering and Science</w:t>
      </w:r>
      <w:r>
        <w:t xml:space="preserve">, </w:t>
      </w:r>
      <w:r w:rsidRPr="000734A7">
        <w:t>Christopher S. Tang is a University Distinguished Professor and Edward W. Carter chair in business administration at the UCLA Anderson School of Management</w:t>
      </w:r>
      <w:r>
        <w:t>, 6-23-20, “</w:t>
      </w:r>
      <w:r w:rsidRPr="000734A7">
        <w:t>Opinion: The U.S. Medical Supply Chain Isn’t Ready for a Second Wave</w:t>
      </w:r>
      <w:r>
        <w:t xml:space="preserve">”, </w:t>
      </w:r>
      <w:hyperlink r:id="rId59" w:history="1">
        <w:r w:rsidRPr="00460A8A">
          <w:rPr>
            <w:rStyle w:val="Hyperlink"/>
          </w:rPr>
          <w:t>https://www.marketwatch.com/articles/the-u-s-medical-supply-chain-isnt-ready-for-a-second-wave-51592953230</w:t>
        </w:r>
      </w:hyperlink>
      <w:r>
        <w:t>, BP]</w:t>
      </w:r>
    </w:p>
    <w:p w14:paraId="6187F736" w14:textId="77777777" w:rsidR="001E6942" w:rsidRPr="00751595" w:rsidRDefault="001E6942" w:rsidP="001E6942">
      <w:pPr>
        <w:rPr>
          <w:sz w:val="16"/>
        </w:rPr>
      </w:pPr>
      <w:r w:rsidRPr="000734A7">
        <w:rPr>
          <w:rStyle w:val="StyleUnderline"/>
        </w:rPr>
        <w:t>If a second wave of the coronavirus emerges in the United States, the nation’s medical supply chain is not prepared to handle it,</w:t>
      </w:r>
      <w:r w:rsidRPr="00751595">
        <w:rPr>
          <w:sz w:val="16"/>
        </w:rPr>
        <w:t xml:space="preserve"> says Johns Hopkins Carey Business School Associate Professor Tinglong Dai in an op-ed that he co-authored for the business publication Barron’s. The June 23 op-ed notes evidence of a resurgence in the growing number of reported coronavirus cases in southeastern and southwestern states. While some debate whether this amounts to a second wave of COVID-19, “</w:t>
      </w:r>
      <w:r w:rsidRPr="000734A7">
        <w:rPr>
          <w:rStyle w:val="StyleUnderline"/>
        </w:rPr>
        <w:t>one thing is clear: The U.S. health care system is still struggling,”</w:t>
      </w:r>
      <w:r w:rsidRPr="00751595">
        <w:rPr>
          <w:sz w:val="16"/>
        </w:rPr>
        <w:t xml:space="preserve"> says Dai and co-writer Christopher Tang, a University Distinguished Professor and Edward W. Carter chair in business administration at the UCLA Anderson School of Management. Dai, a Carey faculty member since 2013, is an expert in operations management and business analytics. His research interests include health care, marketing-operations interfaces, and human-AI interaction. </w:t>
      </w:r>
      <w:r w:rsidRPr="000734A7">
        <w:rPr>
          <w:rStyle w:val="StyleUnderline"/>
        </w:rPr>
        <w:t xml:space="preserve">The lack of solid preparation for the pandemic “resulted in prolonged shortages of [personal protective equipment], </w:t>
      </w:r>
      <w:r w:rsidRPr="00751595">
        <w:rPr>
          <w:sz w:val="16"/>
        </w:rPr>
        <w:t>especially N95 masks</w:t>
      </w:r>
      <w:r w:rsidRPr="000734A7">
        <w:rPr>
          <w:rStyle w:val="StyleUnderline"/>
        </w:rPr>
        <w:t>, which have been linked to over 300 deaths and 60,000 infections among U.S. health care workers as well as nearly 120,000 COVID-19 deaths across the country as of this writing</w:t>
      </w:r>
      <w:r w:rsidRPr="00751595">
        <w:rPr>
          <w:sz w:val="16"/>
        </w:rPr>
        <w:t>,” Dai and Tang write. “</w:t>
      </w:r>
      <w:r w:rsidRPr="000734A7">
        <w:rPr>
          <w:rStyle w:val="StyleUnderline"/>
        </w:rPr>
        <w:t xml:space="preserve">Will the U.S. health care system have enough critical medical supplies to tame the first wave and prepare for the next pandemic (or the next wave of a pandemic)?” </w:t>
      </w:r>
      <w:r w:rsidRPr="00751595">
        <w:rPr>
          <w:sz w:val="16"/>
        </w:rPr>
        <w:t>they ask. “</w:t>
      </w:r>
      <w:r w:rsidRPr="000734A7">
        <w:rPr>
          <w:rStyle w:val="StyleUnderline"/>
        </w:rPr>
        <w:t>The answer is sadly no … “</w:t>
      </w:r>
      <w:r>
        <w:rPr>
          <w:rStyle w:val="StyleUnderline"/>
        </w:rPr>
        <w:t xml:space="preserve"> </w:t>
      </w:r>
      <w:r w:rsidRPr="00751595">
        <w:rPr>
          <w:sz w:val="16"/>
        </w:rPr>
        <w:t>Dai and Tang conclude their op-ed with a note of hope: A successful response to a second wave will depend on “creating better visibility at the provider level, while … improving supply chain transparency through information exchange among providers.”</w:t>
      </w:r>
    </w:p>
    <w:p w14:paraId="3823BF1D" w14:textId="77777777" w:rsidR="001E6942" w:rsidRDefault="001E6942" w:rsidP="001E6942">
      <w:pPr>
        <w:pStyle w:val="Heading4"/>
      </w:pPr>
      <w:r>
        <w:t xml:space="preserve">A second wave is inevitable later in the year – preparedness with PPE is key. </w:t>
      </w:r>
    </w:p>
    <w:p w14:paraId="4E6795F9" w14:textId="77777777" w:rsidR="001E6942" w:rsidRPr="001B36F5" w:rsidRDefault="001E6942" w:rsidP="001E6942">
      <w:r w:rsidRPr="00FC33AD">
        <w:rPr>
          <w:rStyle w:val="Style13ptBold"/>
        </w:rPr>
        <w:t>Grey, 20</w:t>
      </w:r>
      <w:r w:rsidRPr="001C718A">
        <w:t xml:space="preserve"> [Heather, reporter for National Trust Magazine</w:t>
      </w:r>
      <w:r>
        <w:t xml:space="preserve"> and</w:t>
      </w:r>
      <w:r w:rsidRPr="001C718A">
        <w:t> Healthline</w:t>
      </w:r>
      <w:r>
        <w:t>, 5-20-20, “</w:t>
      </w:r>
      <w:r w:rsidRPr="001C718A">
        <w:t>What a Second Wave of Coronavirus in the Fall Could Look Like</w:t>
      </w:r>
      <w:r>
        <w:t xml:space="preserve">”, </w:t>
      </w:r>
      <w:hyperlink r:id="rId60" w:history="1">
        <w:r w:rsidRPr="00460A8A">
          <w:rPr>
            <w:rStyle w:val="Hyperlink"/>
          </w:rPr>
          <w:t>https://www.healthline.com/health-news/what-a-covid-19-wave-in-the-fall-could-look-like</w:t>
        </w:r>
      </w:hyperlink>
      <w:r>
        <w:t>, BP]</w:t>
      </w:r>
    </w:p>
    <w:p w14:paraId="76F15482" w14:textId="77777777" w:rsidR="001E6942" w:rsidRPr="00656B43" w:rsidRDefault="001E6942" w:rsidP="001E6942">
      <w:pPr>
        <w:rPr>
          <w:sz w:val="16"/>
        </w:rPr>
      </w:pPr>
      <w:r w:rsidRPr="00ED4FD4">
        <w:rPr>
          <w:rStyle w:val="StyleUnderline"/>
        </w:rPr>
        <w:t>As temperatures and humidity levels rise, there are hopes that infection rates of the new coronavirus may drop in the spring and summer — following a similar seasonal pattern as the flu and common cold.</w:t>
      </w:r>
      <w:r>
        <w:rPr>
          <w:rStyle w:val="StyleUnderline"/>
        </w:rPr>
        <w:t xml:space="preserve"> </w:t>
      </w:r>
      <w:r w:rsidRPr="00751595">
        <w:rPr>
          <w:sz w:val="16"/>
        </w:rPr>
        <w:t xml:space="preserve">However, experts are warning that the virus will continue to pose a public health threat throughout the spring and summer. Even </w:t>
      </w:r>
      <w:r w:rsidRPr="001B36F5">
        <w:rPr>
          <w:rStyle w:val="StyleUnderline"/>
        </w:rPr>
        <w:t>if we do see a drop in infection rates, history suggests the pandemic may surge again later on.</w:t>
      </w:r>
      <w:r>
        <w:rPr>
          <w:rStyle w:val="StyleUnderline"/>
        </w:rPr>
        <w:t xml:space="preserve"> </w:t>
      </w:r>
      <w:r w:rsidRPr="00751595">
        <w:rPr>
          <w:sz w:val="16"/>
        </w:rPr>
        <w:t xml:space="preserve">Dr. Robert Glatter, an emergency physician at Lenox Hill Hospital in New York City, told Healthline that he </w:t>
      </w:r>
      <w:r w:rsidRPr="001B36F5">
        <w:rPr>
          <w:rStyle w:val="StyleUnderline"/>
        </w:rPr>
        <w:t>expects a second wave of infections to hit in the fall.</w:t>
      </w:r>
      <w:r>
        <w:rPr>
          <w:rStyle w:val="StyleUnderline"/>
        </w:rPr>
        <w:t xml:space="preserve"> </w:t>
      </w:r>
      <w:r w:rsidRPr="001B36F5">
        <w:rPr>
          <w:rStyle w:val="StyleUnderline"/>
        </w:rPr>
        <w:t>If</w:t>
      </w:r>
      <w:r w:rsidRPr="00751595">
        <w:rPr>
          <w:sz w:val="16"/>
        </w:rPr>
        <w:t xml:space="preserve"> </w:t>
      </w:r>
      <w:r w:rsidRPr="001B36F5">
        <w:rPr>
          <w:rStyle w:val="StyleUnderline"/>
        </w:rPr>
        <w:t>that second wave arrives as he expects, it will coincide with flu season. That means there may be a lot of people who become sick in the fall and winter, compounding the pressure on the healthcare system.</w:t>
      </w:r>
      <w:r>
        <w:rPr>
          <w:rStyle w:val="StyleUnderline"/>
        </w:rPr>
        <w:t xml:space="preserve"> </w:t>
      </w:r>
      <w:r w:rsidRPr="001B36F5">
        <w:rPr>
          <w:rStyle w:val="StyleUnderline"/>
        </w:rPr>
        <w:t>“It will likely be worse than the initial wave we experienced this spring</w:t>
      </w:r>
      <w:r w:rsidRPr="00751595">
        <w:rPr>
          <w:sz w:val="16"/>
        </w:rPr>
        <w:t>,” Glatter predicted. “</w:t>
      </w:r>
      <w:r w:rsidRPr="001B36F5">
        <w:rPr>
          <w:rStyle w:val="StyleUnderline"/>
        </w:rPr>
        <w:t>Combined with influenza, the intensity of both viruses combined could make our initial COVID-19 look benign.”</w:t>
      </w:r>
      <w:r>
        <w:rPr>
          <w:rStyle w:val="StyleUnderline"/>
        </w:rPr>
        <w:t xml:space="preserve"> </w:t>
      </w:r>
      <w:r w:rsidRPr="00751595">
        <w:rPr>
          <w:sz w:val="16"/>
        </w:rPr>
        <w:t xml:space="preserve">Educated guesses about the future Scientists are just beginning to understand SARS-CoV-2, the new strain of coronavirus that’s responsible for COVID-19. A lot of questions remain about the virus’s transmission dynamics, which make it difficult to predict how the virus will behave. “Any projection is really more of a guess, going from pandemic experience in the past,” Dr. Eric Cioe-Pena, an emergency physician and director of global health at Northwell Health in New Hyde Park, New York, told Healthline. “The big reason why I think a lot of people talk about two peaks — one being in the fall, one being in the spring — is that traditionally, that’s what happened with influenza,” he continued. When the 1918 flu pandemicTrusted Source hit the United States, the first wave of infections occurred in March. A second and more lethal wave followed in October, when most of the deaths from the disease occurred. Many respiratory viruses follow similar patterns, with infection rates peaking in the fall and winter. Those seasonal viruses include some but not all strains of coronavirus. Clues from other coronaviruses SARS-CoV-2 is related to other strains of coronavirus, including several viruses that cause the common cold and viruses that caused outbreaks of severe acute respiratory syndrome (SARS) in 2002 and Middle Eastern respiratory syndrome (MERS) in 2012. The coronavirus strains that cause the common cold are transmitted more readily at colder temperatures and lower humidity levels than in warm, dry conditions. As a result, they cause more illness in the fall and winter than the spring or summer. On the other hand, the coronavirus strains that caused outbreaksTrusted Source of SARS in 2002 and MERS in 2012 don’t appear to follow the same seasonal patterns. This variability makes it hard to know how SARS-CoV-2 will behave. “We’ve seen coronaviruses act in very different ways,” Cioe-Pena said. “Some of them are very seasonal, some of them are not,” he continued, “so we don’t know what the pattern is going to be with this one.” Lessons from the Southern Hemisphere Although it’s possible that SARS-CoV-2 infections may ebb in the spring and summer, evidence from the Southern Hemisphere suggests the virus is readily transmissible in warm weather. “There’s a lot of discussion right now about how the virus will do with heat and humidity — but we’ve seen some evidence in the Southern Hemisphere that it’s replicating just fine at the equator and below the equator,” Cioe-Pena said. Experts north of the equator are watching southern countries closely to learn how seasonal shifts may affect the spread of the virus here. The unfolding dynamics of the pandemic in southern countries may also shed light on how COVID-19 and influenza will interact in the fall. “We can learn many valuable lessons from the behavior of influenza with COVID-19 from our colleagues in the Southern Hemisphere, as they experience both of these entities with their winter approaching,” Glatter said. Questions about immunity The body’s immune response to SARS-CoV-2 will also influence how the pandemic affects Americans in coming months. Early studies have found that people who contract the new coronavirus begin to develop antibodies against it within about 12 days. However, questions remain about the strength and durability of that immune response. “There’s two questions,” Cioe-Pena said. “Number one, are those antibodies effective in preventing another infection?” “And the second question,” he continued, “is how long do those antibodies last?” If the body’s immune response to the virus is strong and durable enough, a person may only be able to contract it once. As a result, infection rates may fall as more people become immune to the disease after contracting the virus. If the body’s immune response isn’t strong or durable enough, a person who’s already had an infection will be able to get it again. This may contribute to high rates of infection in the fall and winter. Preparing for what may come </w:t>
      </w:r>
      <w:r w:rsidRPr="001B36F5">
        <w:rPr>
          <w:rStyle w:val="StyleUnderline"/>
        </w:rPr>
        <w:t>To prepare for a potential second wave of infections in the fall, Glatter emphasizes the importance of increasing healthcare capacity.</w:t>
      </w:r>
      <w:r>
        <w:rPr>
          <w:rStyle w:val="StyleUnderline"/>
        </w:rPr>
        <w:t xml:space="preserve"> </w:t>
      </w:r>
      <w:r w:rsidRPr="00751595">
        <w:rPr>
          <w:sz w:val="16"/>
        </w:rPr>
        <w:t>“</w:t>
      </w:r>
      <w:r w:rsidRPr="001B36F5">
        <w:rPr>
          <w:rStyle w:val="StyleUnderline"/>
        </w:rPr>
        <w:t>We need to continue to prepare our hospitals for this reality, ramping up efforts to secure [personal protective equipment],</w:t>
      </w:r>
      <w:r w:rsidRPr="00751595">
        <w:rPr>
          <w:sz w:val="16"/>
        </w:rPr>
        <w:t xml:space="preserve"> and making sure we have adequate staffing and [intensive care unit] capability,” he said. “A vaccine cannot arrive soon enough,” Glatter added. In the meantime, Cioe-Pena encourages people to strike a safe balance between enjoying the warm weather while continuing to practice physical distancing. He doesn’t think it’s a good idea to gather in large groups to play games of soccer, for example. But he does think we should take advantage of the nice weather to build up our mental health reserves for a tough fall. “We have to maintain our social distancing to keep the virus at bay,” he said, “but I also think that we need to take a little bit of a mental health break, go outside, enjoy the weather, and enjoy being outdoors.”</w:t>
      </w:r>
    </w:p>
    <w:p w14:paraId="23440460" w14:textId="77777777" w:rsidR="001E6942" w:rsidRDefault="001E6942" w:rsidP="001E6942">
      <w:pPr>
        <w:pStyle w:val="Heading4"/>
      </w:pPr>
      <w:r>
        <w:t>The next wave will be much harder to manage unless preparedness measures are taken now.</w:t>
      </w:r>
    </w:p>
    <w:p w14:paraId="0368A82D" w14:textId="77777777" w:rsidR="001E6942" w:rsidRPr="00FC33AD" w:rsidRDefault="001E6942" w:rsidP="001E6942">
      <w:r w:rsidRPr="00FC33AD">
        <w:rPr>
          <w:rStyle w:val="Style13ptBold"/>
        </w:rPr>
        <w:t>Specktor, 20</w:t>
      </w:r>
      <w:r>
        <w:t xml:space="preserve"> {Brandon, senior writer for Live Science</w:t>
      </w:r>
      <w:r w:rsidRPr="00FC33AD">
        <w:t xml:space="preserve"> and previously for Reader's Digest</w:t>
      </w:r>
      <w:r>
        <w:t>, 4-23-20, “</w:t>
      </w:r>
      <w:r w:rsidRPr="00FC33AD">
        <w:t>Flu and coronavirus will launch dual 'assault' on America next winter if we don't prepare now, CDC chief warns</w:t>
      </w:r>
      <w:r>
        <w:t xml:space="preserve">”, </w:t>
      </w:r>
      <w:hyperlink r:id="rId61" w:history="1">
        <w:r w:rsidRPr="00460A8A">
          <w:rPr>
            <w:rStyle w:val="Hyperlink"/>
          </w:rPr>
          <w:t>https://www.livescience.com/covid-19-second-wave-flu-season.html</w:t>
        </w:r>
      </w:hyperlink>
      <w:r>
        <w:t>, BP]</w:t>
      </w:r>
    </w:p>
    <w:p w14:paraId="61087CE5" w14:textId="77777777" w:rsidR="001E6942" w:rsidRPr="00656B43" w:rsidRDefault="001E6942" w:rsidP="001E6942">
      <w:pPr>
        <w:rPr>
          <w:u w:val="single"/>
        </w:rPr>
      </w:pPr>
      <w:r w:rsidRPr="00291C92">
        <w:rPr>
          <w:rStyle w:val="StyleUnderline"/>
        </w:rPr>
        <w:t xml:space="preserve">A resurgence of COVID-19 next winter could hit the United States health care system even harder than the original outbreak has, </w:t>
      </w:r>
      <w:r w:rsidRPr="00751595">
        <w:rPr>
          <w:sz w:val="16"/>
        </w:rPr>
        <w:t xml:space="preserve">the director of the Centers for Disease Control and Prevention (CDC) has warned. </w:t>
      </w:r>
      <w:r w:rsidRPr="00291C92">
        <w:rPr>
          <w:rStyle w:val="StyleUnderline"/>
        </w:rPr>
        <w:t xml:space="preserve">If the virus has a second wave that coincides with the start of flu season </w:t>
      </w:r>
      <w:r w:rsidRPr="00751595">
        <w:rPr>
          <w:sz w:val="16"/>
        </w:rPr>
        <w:t xml:space="preserve">— which is responsible for thousands of American deaths per year — </w:t>
      </w:r>
      <w:r w:rsidRPr="00291C92">
        <w:rPr>
          <w:rStyle w:val="StyleUnderline"/>
        </w:rPr>
        <w:t>then the nation's health care system will likely be even more overwhelmed and under-supplied than it has been during the current outbreak of coronavirus in the U.S.</w:t>
      </w:r>
      <w:r w:rsidRPr="00751595">
        <w:rPr>
          <w:sz w:val="16"/>
        </w:rPr>
        <w:t>, CDC Director Robert Redfield told The Washington Post on Tuesday (April 21). "</w:t>
      </w:r>
      <w:r w:rsidRPr="00291C92">
        <w:rPr>
          <w:rStyle w:val="StyleUnderline"/>
        </w:rPr>
        <w:t>There's a possibility that the assault of the virus on our nation next winter will actually be even more difficult than the one we just went through,"</w:t>
      </w:r>
      <w:r w:rsidRPr="00751595">
        <w:rPr>
          <w:sz w:val="16"/>
        </w:rPr>
        <w:t xml:space="preserve"> Redfield said. "We're going to have the flu epidemic and the coronavirus epidemic at the same time." </w:t>
      </w:r>
      <w:r w:rsidRPr="00291C92">
        <w:rPr>
          <w:rStyle w:val="StyleUnderline"/>
        </w:rPr>
        <w:t>The first wave of COVID-19,</w:t>
      </w:r>
      <w:r w:rsidRPr="00751595">
        <w:rPr>
          <w:sz w:val="16"/>
        </w:rPr>
        <w:t xml:space="preserve"> the disease caused by the novel coronavirus, SARS-CoV-2, </w:t>
      </w:r>
      <w:r w:rsidRPr="00291C92">
        <w:rPr>
          <w:rStyle w:val="StyleUnderline"/>
        </w:rPr>
        <w:t>has already killed nearly 46,000 people across the country</w:t>
      </w:r>
      <w:r w:rsidRPr="00751595">
        <w:rPr>
          <w:sz w:val="16"/>
        </w:rPr>
        <w:t xml:space="preserve"> since the first known U.S. case was reported in January. </w:t>
      </w:r>
      <w:r w:rsidRPr="00291C92">
        <w:rPr>
          <w:rStyle w:val="StyleUnderline"/>
        </w:rPr>
        <w:t>The outbreak has overwhelmed hospitals and exposed huge shortages of test kits and personal protective equipment like masks and gowns for health care workers.</w:t>
      </w:r>
      <w:r>
        <w:rPr>
          <w:rStyle w:val="StyleUnderline"/>
        </w:rPr>
        <w:t xml:space="preserve"> </w:t>
      </w:r>
      <w:r w:rsidRPr="00291C92">
        <w:rPr>
          <w:rStyle w:val="StyleUnderline"/>
        </w:rPr>
        <w:t>Fortunately</w:t>
      </w:r>
      <w:r w:rsidRPr="00751595">
        <w:rPr>
          <w:sz w:val="16"/>
        </w:rPr>
        <w:t xml:space="preserve">, Redfield </w:t>
      </w:r>
      <w:r w:rsidRPr="00291C92">
        <w:rPr>
          <w:rStyle w:val="StyleUnderline"/>
        </w:rPr>
        <w:t>said, the epidemic arrived toward the end of flu season</w:t>
      </w:r>
      <w:r w:rsidRPr="00751595">
        <w:rPr>
          <w:sz w:val="16"/>
        </w:rPr>
        <w:t xml:space="preserve">, </w:t>
      </w:r>
      <w:r w:rsidRPr="00291C92">
        <w:rPr>
          <w:rStyle w:val="StyleUnderline"/>
        </w:rPr>
        <w:t xml:space="preserve">which usually peaks between December and February, and creates an annual strain on the U.S. health care system. </w:t>
      </w:r>
      <w:r w:rsidRPr="00751595">
        <w:rPr>
          <w:sz w:val="16"/>
        </w:rPr>
        <w:t xml:space="preserve">According to official CDC estimates, the flu killed nearly 32,000 Americans in the 2018-2019 season and resulted in half a million hospitalizations. </w:t>
      </w:r>
      <w:r w:rsidRPr="00FC33AD">
        <w:rPr>
          <w:rStyle w:val="StyleUnderline"/>
        </w:rPr>
        <w:t>If flu season had peaked at the same time as the COVID-19 outbreak, "it could have been really, really, really, really difficult in terms of health [care] capacity,</w:t>
      </w:r>
      <w:r w:rsidRPr="00751595">
        <w:rPr>
          <w:sz w:val="16"/>
        </w:rPr>
        <w:t xml:space="preserve">" Redfield said. </w:t>
      </w:r>
      <w:r w:rsidRPr="00FC33AD">
        <w:rPr>
          <w:rStyle w:val="StyleUnderline"/>
        </w:rPr>
        <w:t>That may well be the case this winter</w:t>
      </w:r>
      <w:r w:rsidRPr="00751595">
        <w:rPr>
          <w:sz w:val="16"/>
        </w:rPr>
        <w:t xml:space="preserve">, he cautioned, if a second wave of coronavirus hits near the beginning of flu season. </w:t>
      </w:r>
      <w:r w:rsidRPr="00FC33AD">
        <w:rPr>
          <w:rStyle w:val="StyleUnderline"/>
        </w:rPr>
        <w:t xml:space="preserve">Because a widely available coronavirus vaccine is likely still 12 to 18 months away, preventing a deadly double-outbreak of respiratory viruses from ravaging the country will depend on </w:t>
      </w:r>
      <w:r w:rsidRPr="00751595">
        <w:rPr>
          <w:sz w:val="16"/>
        </w:rPr>
        <w:t>a combination of</w:t>
      </w:r>
      <w:r w:rsidRPr="00FC33AD">
        <w:rPr>
          <w:rStyle w:val="StyleUnderline"/>
        </w:rPr>
        <w:t xml:space="preserve"> other actions</w:t>
      </w:r>
      <w:r w:rsidRPr="00751595">
        <w:rPr>
          <w:sz w:val="16"/>
        </w:rPr>
        <w:t xml:space="preserve">. First, Redfield said, state and federal officials must continue to push for social distancing this summer as more businesses and public spaces reopen. Social distancing has had an "enormous impact … on this outbreak in our nation" since the pandemic began, Redfield said, and that will hold true until coronavirus vaccines are widely accessible. Second, </w:t>
      </w:r>
      <w:r w:rsidRPr="00706FBA">
        <w:rPr>
          <w:rStyle w:val="StyleUnderline"/>
        </w:rPr>
        <w:t>the country needs to massively scale up testing</w:t>
      </w:r>
      <w:r w:rsidRPr="00751595">
        <w:rPr>
          <w:sz w:val="16"/>
        </w:rPr>
        <w:t xml:space="preserve"> and contact tracing (individuals exposed to infected people) </w:t>
      </w:r>
      <w:r w:rsidRPr="00706FBA">
        <w:rPr>
          <w:rStyle w:val="StyleUnderline"/>
        </w:rPr>
        <w:t>so that new COVID-19 cases can be identified before they become larger outbreaks</w:t>
      </w:r>
      <w:r w:rsidRPr="00751595">
        <w:rPr>
          <w:sz w:val="16"/>
        </w:rPr>
        <w:t xml:space="preserve">. And finally, Redfield said, U.S. health officials must spend the summer months persuading citizens about the importance of getting flu shots in the fall, in order to minimize the number of flu-related hospitalizations. As Redfield puts it, getting a flu vaccination this year "may allow there to be a hospital bed available for your mother or grandmother that may get coronavirus." Updated April 22 at 8:00 p.m. ET: During the President's daily coronavirus briefing, director Redfield clarified his comments to the Post, saying: "I think it's really important to emphasize what I didn't say. I didn't say [the next wave of COVID-19] was going to be worse. I said it was going to be more more difficult and potentially complicated because we'll have flu and coronavirus circulating at the same time. I want to emphasize </w:t>
      </w:r>
      <w:r w:rsidRPr="00FC33AD">
        <w:rPr>
          <w:rStyle w:val="StyleUnderline"/>
        </w:rPr>
        <w:t>we continue to build the nation's public health infrastructure to ensure that we have the capacity to stay in the containment mode."</w:t>
      </w:r>
    </w:p>
    <w:p w14:paraId="1DAC4006" w14:textId="77777777" w:rsidR="001E6942" w:rsidRDefault="001E6942" w:rsidP="001E6942">
      <w:pPr>
        <w:pStyle w:val="Heading4"/>
      </w:pPr>
      <w:r w:rsidRPr="009F5CC3">
        <w:t xml:space="preserve">A </w:t>
      </w:r>
      <w:r>
        <w:t>vaccine is not in the books anytime soon – PPE is key to lessen the effects of the second wave</w:t>
      </w:r>
    </w:p>
    <w:p w14:paraId="7420F00E" w14:textId="77777777" w:rsidR="001E6942" w:rsidRPr="00F80F69" w:rsidRDefault="001E6942" w:rsidP="001E6942">
      <w:r w:rsidRPr="00F80F69">
        <w:rPr>
          <w:rStyle w:val="Style13ptBold"/>
        </w:rPr>
        <w:t>Chavez, 20</w:t>
      </w:r>
      <w:r w:rsidRPr="00F80F69">
        <w:t xml:space="preserve"> [Nicole, writer for CNN Digital, 5-2-20, “Another wave of coronavirus will likely hit the US in the fall. Here's why and what we can do to stop it”, </w:t>
      </w:r>
      <w:hyperlink r:id="rId62" w:history="1">
        <w:r w:rsidRPr="00F80F69">
          <w:t>https://www.cnn.com/2020/05/02/health/coronavirus-second-wave-fall-season/index.html</w:t>
        </w:r>
      </w:hyperlink>
      <w:r w:rsidRPr="00F80F69">
        <w:t xml:space="preserve">, BP] </w:t>
      </w:r>
    </w:p>
    <w:p w14:paraId="2EA64D09" w14:textId="77777777" w:rsidR="001E6942" w:rsidRPr="00656B43" w:rsidRDefault="001E6942" w:rsidP="001E6942">
      <w:pPr>
        <w:rPr>
          <w:sz w:val="16"/>
        </w:rPr>
      </w:pPr>
      <w:r w:rsidRPr="00751595">
        <w:rPr>
          <w:sz w:val="16"/>
        </w:rPr>
        <w:t xml:space="preserve">(CNN </w:t>
      </w:r>
      <w:r w:rsidRPr="00FC33AD">
        <w:rPr>
          <w:rStyle w:val="StyleUnderline"/>
        </w:rPr>
        <w:t>The coronavirus pandemic may have slowed down in many parts of the country because of social distancing efforts but don't plan your parties, vacations or trips to the office just yet.</w:t>
      </w:r>
      <w:r w:rsidRPr="00751595">
        <w:rPr>
          <w:sz w:val="16"/>
        </w:rPr>
        <w:t xml:space="preserve"> Experts say </w:t>
      </w:r>
      <w:r w:rsidRPr="00FC33AD">
        <w:rPr>
          <w:rStyle w:val="StyleUnderline"/>
        </w:rPr>
        <w:t>the virus won't be a thing of the past any time soon.</w:t>
      </w:r>
      <w:r>
        <w:rPr>
          <w:rStyle w:val="StyleUnderline"/>
        </w:rPr>
        <w:t xml:space="preserve"> </w:t>
      </w:r>
      <w:r w:rsidRPr="00FC33AD">
        <w:rPr>
          <w:rStyle w:val="StyleUnderline"/>
        </w:rPr>
        <w:t>A second round of Covid-19 cases is "inevitable" come fall</w:t>
      </w:r>
      <w:r w:rsidRPr="00751595">
        <w:rPr>
          <w:sz w:val="16"/>
        </w:rPr>
        <w:t xml:space="preserve">, the nation's top infectious disease doctor said, </w:t>
      </w:r>
      <w:r w:rsidRPr="00FC33AD">
        <w:rPr>
          <w:rStyle w:val="StyleUnderline"/>
        </w:rPr>
        <w:t>as people increasingly try to resume regular life and more states ease or lift their stay-at-home orders.</w:t>
      </w:r>
      <w:r>
        <w:rPr>
          <w:rStyle w:val="StyleUnderline"/>
        </w:rPr>
        <w:t xml:space="preserve"> </w:t>
      </w:r>
      <w:r w:rsidRPr="00751595">
        <w:rPr>
          <w:sz w:val="16"/>
        </w:rPr>
        <w:t>"</w:t>
      </w:r>
      <w:r w:rsidRPr="00FC33AD">
        <w:rPr>
          <w:rStyle w:val="StyleUnderline"/>
        </w:rPr>
        <w:t>I'm almost certain it will come back, because the virus is so transmissible and it's globally spread</w:t>
      </w:r>
      <w:r w:rsidRPr="00751595">
        <w:rPr>
          <w:sz w:val="16"/>
        </w:rPr>
        <w:t xml:space="preserve">," said Dr. Anthony Fauci during an Economic Club of Washington webinar earlier this week. </w:t>
      </w:r>
      <w:r w:rsidRPr="00FC33AD">
        <w:rPr>
          <w:rStyle w:val="StyleUnderline"/>
        </w:rPr>
        <w:t>Americans could be in for "a bad fall and a bad winter" if the country is unprepared</w:t>
      </w:r>
      <w:r w:rsidRPr="00751595">
        <w:rPr>
          <w:sz w:val="16"/>
        </w:rPr>
        <w:t xml:space="preserve">, said Fauci, who is the director of the National Institute of Allergy and Infectious Diseases. Here's what we know about the possibility of a second wave of the virus and the reasoning behind it. Why in the fall? There are many aspects of the virus that remain unknown for scientists but older viruses are offering some clues. People usually get infected by four common coronaviruses that were first identified in the mid-1960s, according to the US Centers for Disease Control and Prevention. And those tend to peak in the winter months. Dr. Greg Poland, a professor of medicine and infectious diseases at the Mayo Clinic, said that SARS-CoV-2, the technical name for the novel coronavirus that causes Covid-19, is likely to follow that pattern. If that happens, </w:t>
      </w:r>
      <w:r w:rsidRPr="009F5CC3">
        <w:rPr>
          <w:rStyle w:val="StyleUnderline"/>
        </w:rPr>
        <w:t>a second wave of the virus would return just in time for the start of flu season</w:t>
      </w:r>
      <w:r w:rsidRPr="00751595">
        <w:rPr>
          <w:sz w:val="16"/>
        </w:rPr>
        <w:t xml:space="preserve">. The flu has been a constant threat for Americans and devastating in recent years. The CDC estimates there were at least 39 million cases of the flu in the US and at least 24,000 deaths during the 2019-2020 season. Poland, the director of the Mayo Clinic's Vaccine Research Group, says </w:t>
      </w:r>
      <w:r w:rsidRPr="009F5CC3">
        <w:rPr>
          <w:rStyle w:val="StyleUnderline"/>
        </w:rPr>
        <w:t>the combination of a second wave of Covid-19 with flu season could create "a lot of confusion" because of their overlap in symptoms and put a heavy strain on the health care system.</w:t>
      </w:r>
      <w:r>
        <w:rPr>
          <w:rStyle w:val="StyleUnderline"/>
        </w:rPr>
        <w:t xml:space="preserve"> </w:t>
      </w:r>
      <w:r w:rsidRPr="00751595">
        <w:rPr>
          <w:sz w:val="16"/>
        </w:rPr>
        <w:t xml:space="preserve">It wouldn't be the first pandemic to come back in force. In 2009, the US experienced a wave of cases of the H1N1 influenza virus, known as swine flu, in the spring. Months later, a second wave was reported in the fall and winter, the CDC says. "Often, not always ... </w:t>
      </w:r>
      <w:r w:rsidRPr="009F5CC3">
        <w:rPr>
          <w:rStyle w:val="StyleUnderline"/>
        </w:rPr>
        <w:t>often the second wave of a pandemic is worse</w:t>
      </w:r>
      <w:r w:rsidRPr="00751595">
        <w:rPr>
          <w:sz w:val="16"/>
        </w:rPr>
        <w:t xml:space="preserve">," Poland said, adding that the coronavirus pandemic spread in the US well into the flu season. Another example is the 1918 influenza pandemic, which killed 50 million people globally and about 675,000 Americans. At the time, there was an initial mild spring wave in the US but a lethal second wave hit the country in September. It appears that the novel coronavirus is likely to keep spreading for at least another 18 months. There are several possible scenarios for the course of the pandemic but the worst of them is a second wave of infections just like the 1918 influenza pandemic, according to a report by the Center for Infectious Disease Research and Policy at the University of Minnesota. "This thing's not going to stop until it infects 60 to 70 percent of people," said Mike Osterholm, the CIDRAP director, in an interview with CNN. "The idea that this is going to be done soon defies microbiology." Osterholm coauthored a CIDRAP </w:t>
      </w:r>
      <w:r w:rsidRPr="009F5CC3">
        <w:rPr>
          <w:rStyle w:val="StyleUnderline"/>
        </w:rPr>
        <w:t>report</w:t>
      </w:r>
      <w:r w:rsidRPr="00751595">
        <w:rPr>
          <w:sz w:val="16"/>
        </w:rPr>
        <w:t xml:space="preserve"> released Thursday that </w:t>
      </w:r>
      <w:r w:rsidRPr="009F5CC3">
        <w:rPr>
          <w:rStyle w:val="StyleUnderline"/>
        </w:rPr>
        <w:t>recommended the US prepare for a worst-case scenario that includes a second big wave of coronavirus infections in the fall and winter.</w:t>
      </w:r>
      <w:r>
        <w:rPr>
          <w:rStyle w:val="StyleUnderline"/>
        </w:rPr>
        <w:t xml:space="preserve"> </w:t>
      </w:r>
      <w:r w:rsidRPr="00751595">
        <w:rPr>
          <w:sz w:val="16"/>
        </w:rPr>
        <w:t xml:space="preserve">What can be done about a second wave of infection? </w:t>
      </w:r>
      <w:r w:rsidRPr="009F5CC3">
        <w:rPr>
          <w:rStyle w:val="StyleUnderline"/>
        </w:rPr>
        <w:t>Health experts say the coming months would be a good time to prepare for a potential second outbreak of the virus.</w:t>
      </w:r>
      <w:r>
        <w:rPr>
          <w:rStyle w:val="StyleUnderline"/>
        </w:rPr>
        <w:t xml:space="preserve"> </w:t>
      </w:r>
      <w:r w:rsidRPr="009F5CC3">
        <w:rPr>
          <w:rStyle w:val="StyleUnderline"/>
        </w:rPr>
        <w:t>Hospitals and clinics should replenish their stocks of personal protective equipment and testing supplies</w:t>
      </w:r>
      <w:r w:rsidRPr="00751595">
        <w:rPr>
          <w:sz w:val="16"/>
        </w:rPr>
        <w:t xml:space="preserve">. People should try to get healthier if possible, continue using face masks for the time being and keep gatherings to no more than 10 people, several experts told CNN. As cities reopen, local officials should make plans to quickly reissue stay-at-home orders or other strict social distancing measures in the future if needed, Poland said Health officials across the country must continue focusing on expanding coronavirus testing, contact tracing and treatment, said Dr. Helen Boucher, chief of the geographic medicine and infectious diseases division at Tufts University Medical Center. "We hope we'll have more tools in our toolbox, maybe we'll have some treatments for Covid-19 by then, maybe we'll have better diagnostics," Boucher said. </w:t>
      </w:r>
      <w:r w:rsidRPr="009F5CC3">
        <w:rPr>
          <w:rStyle w:val="StyleUnderline"/>
        </w:rPr>
        <w:t>The Trump administration has estimated a vaccine is 12 to 18 months away, though some leaders in the field say that timeline could be too fast.</w:t>
      </w:r>
      <w:r>
        <w:rPr>
          <w:rStyle w:val="StyleUnderline"/>
        </w:rPr>
        <w:t xml:space="preserve"> </w:t>
      </w:r>
      <w:r w:rsidRPr="009F5CC3">
        <w:rPr>
          <w:rStyle w:val="StyleUnderline"/>
        </w:rPr>
        <w:t>Improving the way health workers handle the coronavirus pandemic will be key</w:t>
      </w:r>
      <w:r w:rsidRPr="00751595">
        <w:rPr>
          <w:sz w:val="16"/>
        </w:rPr>
        <w:t>, Boucher says</w:t>
      </w:r>
      <w:r w:rsidRPr="009F5CC3">
        <w:rPr>
          <w:rStyle w:val="StyleUnderline"/>
        </w:rPr>
        <w:t>, so the country is "as prepared as we can be" when it's time to face an outbreak of both the coronavirus and the flu.</w:t>
      </w:r>
      <w:r>
        <w:rPr>
          <w:rStyle w:val="StyleUnderline"/>
        </w:rPr>
        <w:t xml:space="preserve"> </w:t>
      </w:r>
      <w:r w:rsidRPr="00751595">
        <w:rPr>
          <w:sz w:val="16"/>
        </w:rPr>
        <w:t>While most experts believe that people who have recovered from the virus will have some sort of immunity, Poland says it's unclear how strong that immunity might be, how long it might last and the accuracy of antibody tests is inconsistent. "We are placing a lot of hope on that but we don't have answers yet," Poland said. "This (virus) is only 16 weeks old so there's a lot we don't know yet." The experimental anti-viral drug remdesivir was approved on Friday by the US Food and Drug Administration to treat hospitalized Covid-19 patients in severe condition. The drug, which is the first authorized treatment for Covid-19, is far from a cure, according to a government-funded study, but patients who took it recovered faster than patients who did not. "We have work to do. We are looking for other therapies. This trial is going to continue," Dr. Andre Kalil, the principal investigation behind the clinical trial, told CNN's Elizabeth Cohen earlier this week. Has the virus made a comeback elsewhere? Yes. In recent weeks, Singapore has seen a dramatic spike in coronavirus infections, with thousands of new cases linked to clusters in foreign worker dormitories. Singapore had initially been praised for its response and apparent ability to suppress infections in the first three months of the coronavirus pandemic. Then the number of cases exploded in April. Since March 17, Singapore's total cases grew from 266 to more than 17,000, according to data from Johns Hopkins University. To control the spread, the government has attempted to isolate the dormitories, test workers and move symptomatic patients into quarantine facilities. It's a daunting task because workers live in cramped conditions that make social distancing near impossible. The government also instituted what it is calling a "circuit breaker," a package of restrictions and new rules, combined with harsh punishments. The semi-autonomous Chinese city of Hong Kong had a relatively small number of cases when it saw a spike after it relaxed restrictions in March. Many cases were imported from overseas as Hong Kong residents who had left -- either to work or study abroad, or to seek safety when the city seemed destined for a major outbreak earlier this year -- returned, bringing the virus back with them.</w:t>
      </w:r>
    </w:p>
    <w:p w14:paraId="3CE6272A" w14:textId="77777777" w:rsidR="001E6942" w:rsidRDefault="001E6942" w:rsidP="001E6942">
      <w:pPr>
        <w:pStyle w:val="Heading4"/>
      </w:pPr>
      <w:r>
        <w:t>All indicators point for a second wave in late fall – preparedness is the only way to solve</w:t>
      </w:r>
    </w:p>
    <w:p w14:paraId="64794861" w14:textId="77777777" w:rsidR="001E6942" w:rsidRPr="00AC574B" w:rsidRDefault="001E6942" w:rsidP="001E6942">
      <w:r w:rsidRPr="00706FBA">
        <w:rPr>
          <w:rStyle w:val="Style13ptBold"/>
        </w:rPr>
        <w:t>Khan, 20</w:t>
      </w:r>
      <w:r>
        <w:t xml:space="preserve"> [Amina, staff writer for Los Angeles Times, 4-23-20, “</w:t>
      </w:r>
      <w:r w:rsidRPr="00706FBA">
        <w:t>How will we know whether the coronavirus will come back stronger in the winter?</w:t>
      </w:r>
      <w:r>
        <w:t xml:space="preserve">”, </w:t>
      </w:r>
      <w:hyperlink r:id="rId63" w:history="1">
        <w:r w:rsidRPr="00460A8A">
          <w:rPr>
            <w:rStyle w:val="Hyperlink"/>
          </w:rPr>
          <w:t>https://www.latimes.com/science/story/2020-04-23/will-there-be-a-coronavirus-second-wave-this-winter</w:t>
        </w:r>
      </w:hyperlink>
      <w:r>
        <w:t>, BP] ***edited for ableist language</w:t>
      </w:r>
    </w:p>
    <w:p w14:paraId="1BDA8E14" w14:textId="77777777" w:rsidR="001E6942" w:rsidRPr="00656B43" w:rsidRDefault="001E6942" w:rsidP="001E6942">
      <w:pPr>
        <w:rPr>
          <w:u w:val="single"/>
        </w:rPr>
      </w:pPr>
      <w:r w:rsidRPr="00F80F69">
        <w:rPr>
          <w:rStyle w:val="StyleUnderline"/>
        </w:rPr>
        <w:t xml:space="preserve">Even as policymakers discuss potentially reopening </w:t>
      </w:r>
      <w:r w:rsidRPr="00751595">
        <w:rPr>
          <w:sz w:val="16"/>
        </w:rPr>
        <w:t>state and local</w:t>
      </w:r>
      <w:r w:rsidRPr="00F80F69">
        <w:rPr>
          <w:rStyle w:val="StyleUnderline"/>
        </w:rPr>
        <w:t xml:space="preserve"> economies, </w:t>
      </w:r>
      <w:r w:rsidRPr="00751595">
        <w:rPr>
          <w:sz w:val="16"/>
        </w:rPr>
        <w:t>state and federal</w:t>
      </w:r>
      <w:r w:rsidRPr="00F80F69">
        <w:rPr>
          <w:rStyle w:val="StyleUnderline"/>
        </w:rPr>
        <w:t xml:space="preserve"> officials are warning of the need to be prepared for a potential “second wave” of the coronavirus outbreak </w:t>
      </w:r>
      <w:r w:rsidRPr="00751595">
        <w:rPr>
          <w:sz w:val="16"/>
        </w:rPr>
        <w:t xml:space="preserve">once the initial one dies down. </w:t>
      </w:r>
      <w:r w:rsidRPr="00F80F69">
        <w:rPr>
          <w:rStyle w:val="StyleUnderline"/>
        </w:rPr>
        <w:t>But is a second wave inevitable? The answer depends on the nature of the virus itself, our own behavior and the degree to which we prepare for another surge</w:t>
      </w:r>
      <w:r w:rsidRPr="00751595">
        <w:rPr>
          <w:sz w:val="16"/>
        </w:rPr>
        <w:t xml:space="preserve">, experts said. While </w:t>
      </w:r>
      <w:r w:rsidRPr="00F80F69">
        <w:rPr>
          <w:rStyle w:val="StyleUnderline"/>
        </w:rPr>
        <w:t>scientists</w:t>
      </w:r>
      <w:r w:rsidRPr="00751595">
        <w:rPr>
          <w:sz w:val="16"/>
        </w:rPr>
        <w:t xml:space="preserve"> are still trying to understand the ins and outs of the virus that has infected more than 2.6 million people around the world and caused more than 186,000 COVID-19 deaths, they </w:t>
      </w:r>
      <w:r w:rsidRPr="00F80F69">
        <w:rPr>
          <w:rStyle w:val="StyleUnderline"/>
        </w:rPr>
        <w:t>can make some educated guesses about how long it will remain a menace by studying the behavior of other coronaviruses.</w:t>
      </w:r>
      <w:r>
        <w:rPr>
          <w:rStyle w:val="StyleUnderline"/>
        </w:rPr>
        <w:t xml:space="preserve"> </w:t>
      </w:r>
      <w:r w:rsidRPr="00751595">
        <w:rPr>
          <w:sz w:val="16"/>
        </w:rPr>
        <w:t xml:space="preserve">There are actually several types that can infect humans, including four that are responsible for about a quarter of our common colds. </w:t>
      </w:r>
      <w:r w:rsidRPr="00F80F69">
        <w:rPr>
          <w:rStyle w:val="StyleUnderline"/>
        </w:rPr>
        <w:t>Though the new SARS-CoV-2 variety is more dangerous, the fact that it’s a coronavirus suggests it may have characteristics in common with its older cousins.</w:t>
      </w:r>
      <w:r>
        <w:rPr>
          <w:rStyle w:val="StyleUnderline"/>
        </w:rPr>
        <w:t xml:space="preserve"> </w:t>
      </w:r>
      <w:r w:rsidRPr="00751595">
        <w:rPr>
          <w:sz w:val="16"/>
        </w:rPr>
        <w:t>T</w:t>
      </w:r>
      <w:r w:rsidRPr="00AC574B">
        <w:rPr>
          <w:rStyle w:val="StyleUnderline"/>
        </w:rPr>
        <w:t>he cold-causing viruses are in fact pretty seasonal — the number of people they sicken spikes in the winter and spring,</w:t>
      </w:r>
      <w:r w:rsidRPr="00751595">
        <w:rPr>
          <w:sz w:val="16"/>
        </w:rPr>
        <w:t xml:space="preserve"> then transmission declines during the summer, said Dr. Amesh Adalja, an infectious disease specialist at Johns Hopkins University. </w:t>
      </w:r>
      <w:r w:rsidRPr="00AC574B">
        <w:rPr>
          <w:rStyle w:val="StyleUnderline"/>
        </w:rPr>
        <w:t>There’s no reason, at least biologically, to think that SARS-CoV-2 would buck that seasonal pattern</w:t>
      </w:r>
      <w:r w:rsidRPr="00751595">
        <w:rPr>
          <w:sz w:val="16"/>
        </w:rPr>
        <w:t xml:space="preserve">. “I suspect this will come back [and] if we do get any kind of lull in the summer that this will likely pick up in the fall, just like other coronaviruses do,” Adalja said. One reason for those summer lulls is that coronaviruses are not all that hardy in the environment, he said. Generally speaking, they don’t do well in hotter, more humid, sunnier weather, in part because they’re vulnerable to ultraviolet light and wrapped in a lipid envelope that can dry out as the temperature climbs. That doesn’t necessarily mean COVID-19 cases will peter out to the same extent as coronavirus-induced colds, he added, since immunity would be more of a factor for viruses that have been in circulation for a long time. SARS-CoV-2 is so new that this kind of buffer doesn’t really exist — at least, not yet. When summer comes, “the environmental conditions might not be conducive to its spread,” but the virus is “not going to have a hard time finding people to infect,” Adalja said. Dr. George Rutherford, an epidemiologist and infectious disease expert at UC San Francisco, also warned against pinning too much hope on a sharp warm-weather slump. After all, he said, the virus was circulating in the Southern Hemisphere in January, which was the height of summer there. “So that’s one strike against it,” he said. A second strike, he added, comes from a report of likely coronavirus transmission at a bathhouse about 430 miles from Wuhan, China. A customer who had been to Wuhan visited the facility in January, a day before he developed symptoms of COVID-19. Seven other customers who used the same shower, sauna and swimming pool were subsequently infected, as was an employee. The virus seems to have been able to spread even though temperatures in the bathhouse ranged from 77 to nearly 106 degrees Fahrenheit, and humidity was as high as 60%, according to the report in the journal JAMA Open Network. “If it transmitted there, there’s not a lot of hope for the summer,” Rutherford said. Humans could make things even easier for the coronavirus if they relax social distancing measures and other restrictions too hastily, said Dr. Robert Kim-Farley, a medical epidemiologist and infectious disease expert at UCLA. “It’s possible that this second wave won’t even wait until the fall — it could be that simply we relax our physical distancing too soon,” said Kim-Farley, who led the Los Angeles County Department of Public Health’s Division of Communicable Disease Control and Prevention for 14 years. “We may have to, from time to time, reimpose a few physical distancing measures to make sure that we continue to beat it back,” he added. Keep in mind, the coronavirus outbreak began in the United States partway through a typical cold and flu season, which begins in the fall. If the virus resurges, it will have more time to spread under more hospitable conditions. That said, </w:t>
      </w:r>
      <w:r w:rsidRPr="00AC574B">
        <w:rPr>
          <w:rStyle w:val="StyleUnderline"/>
        </w:rPr>
        <w:t>the next seasonal peak for other coronaviruses is still several months away</w:t>
      </w:r>
      <w:r w:rsidRPr="00751595">
        <w:rPr>
          <w:sz w:val="16"/>
        </w:rPr>
        <w:t>, experts said</w:t>
      </w:r>
      <w:r w:rsidRPr="00AC574B">
        <w:rPr>
          <w:rStyle w:val="StyleUnderline"/>
        </w:rPr>
        <w:t>. How we use those months could make all the difference between whether a second wave can be managed or will make the losses we’ve seen so far seem small by comparison.</w:t>
      </w:r>
      <w:r>
        <w:rPr>
          <w:rStyle w:val="StyleUnderline"/>
        </w:rPr>
        <w:t xml:space="preserve"> </w:t>
      </w:r>
      <w:r w:rsidRPr="00AC574B">
        <w:rPr>
          <w:u w:val="single"/>
        </w:rPr>
        <w:t>To prepare, health officials must make coronavirus testing</w:t>
      </w:r>
      <w:r w:rsidRPr="00751595">
        <w:rPr>
          <w:sz w:val="16"/>
        </w:rPr>
        <w:t xml:space="preserve"> — both to diagnose active infections and to identify people who have recovered — </w:t>
      </w:r>
      <w:r w:rsidRPr="00AC574B">
        <w:rPr>
          <w:u w:val="single"/>
        </w:rPr>
        <w:t>more robust and widespread</w:t>
      </w:r>
      <w:r w:rsidRPr="00751595">
        <w:rPr>
          <w:sz w:val="16"/>
        </w:rPr>
        <w:t xml:space="preserve">. With a better handle on how many people have survived the infection, scientists can more accurately determine SARS-CoV-2’s transmission patterns, the possible level of herd immunity and where communities are on the epidemic curve. </w:t>
      </w:r>
      <w:r w:rsidRPr="00AC574B">
        <w:rPr>
          <w:rStyle w:val="StyleUnderline"/>
        </w:rPr>
        <w:t>The national strategic stockpile of personal protective equipment will need to be replenished</w:t>
      </w:r>
      <w:r w:rsidRPr="00751595">
        <w:rPr>
          <w:sz w:val="16"/>
        </w:rPr>
        <w:t xml:space="preserve">, as will states’ own stockpiles of ventilators and other necessary medical equipment. Hospitals must develop surge capacity plans and be ready to implement them. </w:t>
      </w:r>
      <w:r w:rsidRPr="00AC574B">
        <w:rPr>
          <w:rStyle w:val="StyleUnderline"/>
        </w:rPr>
        <w:t>The goal</w:t>
      </w:r>
      <w:r w:rsidRPr="00751595">
        <w:rPr>
          <w:sz w:val="16"/>
        </w:rPr>
        <w:t xml:space="preserve">, Kim-Farley said, is </w:t>
      </w:r>
      <w:r w:rsidRPr="00AC574B">
        <w:rPr>
          <w:rStyle w:val="StyleUnderline"/>
        </w:rPr>
        <w:t>to ensure “that we don’t get</w:t>
      </w:r>
      <w:r w:rsidRPr="00751595">
        <w:rPr>
          <w:sz w:val="16"/>
        </w:rPr>
        <w:t xml:space="preserve"> </w:t>
      </w:r>
      <w:r w:rsidRPr="00751595">
        <w:rPr>
          <w:strike/>
          <w:sz w:val="16"/>
        </w:rPr>
        <w:t>blindsided</w:t>
      </w:r>
      <w:r w:rsidRPr="00751595">
        <w:rPr>
          <w:sz w:val="16"/>
        </w:rPr>
        <w:t xml:space="preserve"> [</w:t>
      </w:r>
      <w:r w:rsidRPr="00AC574B">
        <w:rPr>
          <w:rStyle w:val="StyleUnderline"/>
        </w:rPr>
        <w:t>caught off guard] the second time around.”</w:t>
      </w:r>
      <w:r>
        <w:rPr>
          <w:rStyle w:val="StyleUnderline"/>
        </w:rPr>
        <w:t xml:space="preserve"> </w:t>
      </w:r>
    </w:p>
    <w:p w14:paraId="2A894AC4" w14:textId="77777777" w:rsidR="001E6942" w:rsidRDefault="001E6942" w:rsidP="001E6942">
      <w:pPr>
        <w:pStyle w:val="Heading4"/>
      </w:pPr>
      <w:r>
        <w:t>Tons of health care leaders a calling for a stockpiling of PPE in order to prevent the second wave.</w:t>
      </w:r>
    </w:p>
    <w:p w14:paraId="70060F33" w14:textId="77777777" w:rsidR="001E6942" w:rsidRPr="003C0F35" w:rsidRDefault="001E6942" w:rsidP="001E6942">
      <w:r w:rsidRPr="003C0F35">
        <w:rPr>
          <w:rStyle w:val="Style13ptBold"/>
        </w:rPr>
        <w:t>Murphy, 20</w:t>
      </w:r>
      <w:r>
        <w:t xml:space="preserve"> [Matt, </w:t>
      </w:r>
      <w:r w:rsidRPr="003C0F35">
        <w:t>State House News Service</w:t>
      </w:r>
      <w:r>
        <w:t>, 6-30-20, “</w:t>
      </w:r>
      <w:r w:rsidRPr="003C0F35">
        <w:rPr>
          <w:rStyle w:val="StyleUnderline"/>
        </w:rPr>
        <w:t>Providers Urge</w:t>
      </w:r>
      <w:r w:rsidRPr="003C0F35">
        <w:t xml:space="preserve"> State To </w:t>
      </w:r>
      <w:r w:rsidRPr="003C0F35">
        <w:rPr>
          <w:rStyle w:val="StyleUnderline"/>
        </w:rPr>
        <w:t>Stock Up On PPE For Second Wave</w:t>
      </w:r>
      <w:r>
        <w:t xml:space="preserve">”, </w:t>
      </w:r>
      <w:hyperlink r:id="rId64" w:history="1">
        <w:r w:rsidRPr="00460A8A">
          <w:rPr>
            <w:rStyle w:val="Hyperlink"/>
          </w:rPr>
          <w:t>https://www.wbur.org/commonhealth/2020/06/30/senate-health-care-listening-protective-equipment-coronavirus</w:t>
        </w:r>
      </w:hyperlink>
      <w:r>
        <w:t>, BP]</w:t>
      </w:r>
    </w:p>
    <w:p w14:paraId="33821B1A" w14:textId="77777777" w:rsidR="001E6942" w:rsidRDefault="001E6942" w:rsidP="001E6942">
      <w:pPr>
        <w:rPr>
          <w:sz w:val="16"/>
        </w:rPr>
      </w:pPr>
      <w:r w:rsidRPr="003C0F35">
        <w:rPr>
          <w:rStyle w:val="StyleUnderline"/>
        </w:rPr>
        <w:t>Physician groups, hospitals and nurses told senators</w:t>
      </w:r>
      <w:r w:rsidRPr="00751595">
        <w:rPr>
          <w:sz w:val="16"/>
        </w:rPr>
        <w:t xml:space="preserve"> Monday </w:t>
      </w:r>
      <w:r w:rsidRPr="003C0F35">
        <w:rPr>
          <w:rStyle w:val="StyleUnderline"/>
        </w:rPr>
        <w:t>that as policy leaders prepare for a possible second wave of the coronavirus in the fall the state should be thinking about how it can play a role in ensuring personal protective equipment isn't in short supply.</w:t>
      </w:r>
      <w:r>
        <w:rPr>
          <w:rStyle w:val="StyleUnderline"/>
        </w:rPr>
        <w:t xml:space="preserve"> </w:t>
      </w:r>
      <w:r w:rsidRPr="003C0F35">
        <w:rPr>
          <w:rStyle w:val="StyleUnderline"/>
        </w:rPr>
        <w:t>The health care leaders told legislators that in addition to the state developing a stockpile that could be bought into by providers if supplies run low, the state should also be thinking about securing a supply chain now to avoid the bidding wars that providers and states fought early in the pandemic.</w:t>
      </w:r>
      <w:r>
        <w:rPr>
          <w:rStyle w:val="StyleUnderline"/>
        </w:rPr>
        <w:t xml:space="preserve"> </w:t>
      </w:r>
      <w:r w:rsidRPr="00751595">
        <w:rPr>
          <w:sz w:val="16"/>
        </w:rPr>
        <w:t>"</w:t>
      </w:r>
      <w:r w:rsidRPr="003C0F35">
        <w:rPr>
          <w:rStyle w:val="StyleUnderline"/>
        </w:rPr>
        <w:t>For medical practices right now, PPE is the utilities and although it's not what the state has done in the past, it's an important one</w:t>
      </w:r>
      <w:r w:rsidRPr="00751595">
        <w:rPr>
          <w:sz w:val="16"/>
        </w:rPr>
        <w:t xml:space="preserve">," said Dr. David Rosman, president of the Massachusetts Medical Society. "This is our moment," Rosman said, pointing out the lull in the spread of the virus. The Senate convened a health care listening session on Monday to hear from providers, hospitals and others about the impact of COVID-19 and ways the Legislature could help. Lawmakers were told that making the expanded use of telehealth permanent and codifying an executive order that waived the need for prior authorization from insurers before doctors could treat patients were top priorities. But </w:t>
      </w:r>
      <w:r w:rsidRPr="003C0F35">
        <w:rPr>
          <w:rStyle w:val="StyleUnderline"/>
        </w:rPr>
        <w:t>at least a half dozen hospital executive and physicians all circled back to personal protective equipment.</w:t>
      </w:r>
      <w:r>
        <w:rPr>
          <w:rStyle w:val="StyleUnderline"/>
        </w:rPr>
        <w:t xml:space="preserve"> </w:t>
      </w:r>
      <w:r w:rsidRPr="00751595">
        <w:rPr>
          <w:sz w:val="16"/>
        </w:rPr>
        <w:t xml:space="preserve">Dr. Steven Strongwater, president and CEO of Atrius Health, said </w:t>
      </w:r>
      <w:r w:rsidRPr="003C0F35">
        <w:rPr>
          <w:rStyle w:val="StyleUnderline"/>
        </w:rPr>
        <w:t>smaller practices have a lot more trouble securing the PPE they need than larger hospitals.</w:t>
      </w:r>
      <w:r>
        <w:rPr>
          <w:rStyle w:val="StyleUnderline"/>
        </w:rPr>
        <w:t xml:space="preserve"> </w:t>
      </w:r>
      <w:r w:rsidRPr="00751595">
        <w:rPr>
          <w:sz w:val="16"/>
        </w:rPr>
        <w:t>"</w:t>
      </w:r>
      <w:r w:rsidRPr="003C0F35">
        <w:rPr>
          <w:rStyle w:val="StyleUnderline"/>
        </w:rPr>
        <w:t>We need to move away from real time inventory management to having a reserve capacity and the ability to surge</w:t>
      </w:r>
      <w:r w:rsidRPr="00751595">
        <w:rPr>
          <w:sz w:val="16"/>
        </w:rPr>
        <w:t>," Strongwater said. "I'd like to point out the state had as much trouble as you did finding PPE, and it's wasn't for lack of trying," said Sen. Cindy Friedman.</w:t>
      </w:r>
    </w:p>
    <w:p w14:paraId="578F9625" w14:textId="05766FBE" w:rsidR="007E4EA6" w:rsidRDefault="001E6942" w:rsidP="007E4EA6">
      <w:pPr>
        <w:pStyle w:val="Heading3"/>
      </w:pPr>
      <w:r>
        <w:t>Impact – 2</w:t>
      </w:r>
      <w:r w:rsidRPr="001E6942">
        <w:rPr>
          <w:vertAlign w:val="superscript"/>
        </w:rPr>
        <w:t>nd</w:t>
      </w:r>
      <w:r>
        <w:t xml:space="preserve"> Wave</w:t>
      </w:r>
    </w:p>
    <w:p w14:paraId="3A7FEED2" w14:textId="77777777" w:rsidR="007E4EA6" w:rsidRDefault="007E4EA6" w:rsidP="007E4EA6">
      <w:pPr>
        <w:pStyle w:val="Heading4"/>
      </w:pPr>
      <w:r>
        <w:t>A second wave will kill millions and mutations could cause extinction</w:t>
      </w:r>
    </w:p>
    <w:p w14:paraId="58F9BEE9" w14:textId="77777777" w:rsidR="007E4EA6" w:rsidRDefault="007E4EA6" w:rsidP="007E4EA6">
      <w:r w:rsidRPr="00B83D2B">
        <w:rPr>
          <w:rStyle w:val="Style13ptBold"/>
        </w:rPr>
        <w:t>Duzgun 5/5</w:t>
      </w:r>
      <w:r>
        <w:t xml:space="preserve">/20 Eren Duzgun teaches Historical Sociology and International Relations at Leiden University, Netherlands. Capitalism, Coronavirus and the Road to Extinction, </w:t>
      </w:r>
      <w:hyperlink r:id="rId65" w:history="1">
        <w:r w:rsidRPr="00593304">
          <w:rPr>
            <w:rStyle w:val="Hyperlink"/>
          </w:rPr>
          <w:t>https://socialistproject.ca/2020/04/capitalism-coronavirus-and-road-to-extinction/</w:t>
        </w:r>
      </w:hyperlink>
    </w:p>
    <w:p w14:paraId="001DDB92" w14:textId="77777777" w:rsidR="007E4EA6" w:rsidRDefault="007E4EA6" w:rsidP="007E4EA6">
      <w:pPr>
        <w:rPr>
          <w:sz w:val="16"/>
        </w:rPr>
      </w:pPr>
      <w:r w:rsidRPr="00751595">
        <w:rPr>
          <w:sz w:val="16"/>
        </w:rPr>
        <w:t xml:space="preserve">The Godzilla-like image of the virus </w:t>
      </w:r>
      <w:r w:rsidRPr="002321FB">
        <w:rPr>
          <w:rStyle w:val="StyleUnderline"/>
        </w:rPr>
        <w:t>Covid-19 has</w:t>
      </w:r>
      <w:r w:rsidRPr="00751595">
        <w:rPr>
          <w:sz w:val="16"/>
        </w:rPr>
        <w:t xml:space="preserve"> been haunting the world. Not only has the virus </w:t>
      </w:r>
      <w:r w:rsidRPr="002321FB">
        <w:rPr>
          <w:rStyle w:val="StyleUnderline"/>
        </w:rPr>
        <w:t>unraveled nightmarish possibilities leading to the extinction of millions of people</w:t>
      </w:r>
      <w:r w:rsidRPr="00751595">
        <w:rPr>
          <w:sz w:val="16"/>
        </w:rPr>
        <w:t xml:space="preserve">, but it has also served as a quintessential case revealing the structural contradictions of and existential threats posed by capitalism on a global scale. Several researchers agree that Covid-19 is quite an unprecedented virus. Unlike seasonal influenza, Covid-19 is ten times deadlier, and we have yet to develop a medical remedy or herd immunity to slow it down; the best estimates for the development of a vaccine are at least three to six months away. The virus’s mortality rate seems much lower than earlier pandemics (such as Ebola [1994], Avian flu [1997], SARS [2002], MERS [2012]); yet the manner in which Covid-19 spreads, i.e., its mode of infectivity, seems radically different. Unlike earlier pandemics, the virus has proved infectious even before carriers display any symptoms, which renders it often undetectable during the 14-day incubation period. Facts on the Ground Given that we are unable to detect or cure it, we are completely helpless against the virus’s global march. Emergency measures such as compulsory quarantines, social-distancing and improved hygiene standards may temporarily slow down the virus’s pace, yet once these measures begin to be relaxed – as they surely will be – it is very likely that </w:t>
      </w:r>
      <w:r w:rsidRPr="002321FB">
        <w:rPr>
          <w:rStyle w:val="StyleUnderline"/>
        </w:rPr>
        <w:t xml:space="preserve">the virus will </w:t>
      </w:r>
      <w:r w:rsidRPr="002321FB">
        <w:rPr>
          <w:rStyle w:val="Emphasis"/>
        </w:rPr>
        <w:t>be at our door again</w:t>
      </w:r>
      <w:r w:rsidRPr="00751595">
        <w:rPr>
          <w:sz w:val="16"/>
        </w:rPr>
        <w:t xml:space="preserve">. This grim picture gets even more complicated by the fact that </w:t>
      </w:r>
      <w:r w:rsidRPr="002321FB">
        <w:rPr>
          <w:rStyle w:val="StyleUnderline"/>
        </w:rPr>
        <w:t>the virus is likely to go through several mutations</w:t>
      </w:r>
      <w:r w:rsidRPr="00751595">
        <w:rPr>
          <w:sz w:val="16"/>
        </w:rPr>
        <w:t xml:space="preserve">. </w:t>
      </w:r>
      <w:r w:rsidRPr="002321FB">
        <w:rPr>
          <w:rStyle w:val="StyleUnderline"/>
        </w:rPr>
        <w:t>The virus may increase its adaptability</w:t>
      </w:r>
      <w:r w:rsidRPr="00751595">
        <w:rPr>
          <w:sz w:val="16"/>
        </w:rPr>
        <w:t xml:space="preserve"> to new climatic and generational circumstances, hence </w:t>
      </w:r>
      <w:r w:rsidRPr="002321FB">
        <w:rPr>
          <w:rStyle w:val="StyleUnderline"/>
        </w:rPr>
        <w:t>targeting</w:t>
      </w:r>
      <w:r w:rsidRPr="00B83D2B">
        <w:rPr>
          <w:rStyle w:val="StyleUnderline"/>
        </w:rPr>
        <w:t xml:space="preserve"> </w:t>
      </w:r>
      <w:r w:rsidRPr="00751595">
        <w:rPr>
          <w:sz w:val="16"/>
        </w:rPr>
        <w:t xml:space="preserve">not only the elderly, but </w:t>
      </w:r>
      <w:r w:rsidRPr="002321FB">
        <w:rPr>
          <w:rStyle w:val="StyleUnderline"/>
        </w:rPr>
        <w:t>a broader age group even when summer arrives</w:t>
      </w:r>
      <w:r w:rsidRPr="00751595">
        <w:rPr>
          <w:sz w:val="16"/>
        </w:rPr>
        <w:t xml:space="preserve"> in the northern hemisphere. Covid-19 is not the first ‘modern’ pathogen with global consequences. The Spanish Flu (1918), for example, was sweeping in terms of its geographical span as well as devastating in terms of its death toll. As Mike Davis notes, the Spanish flu broke out at a time when billions were still in the process of being (forcibly) incorporated into the capitalist world market. The expansion of markets eliminated the very basis of safety-first agriculture, undermining local reciprocities and solidarities that traditionally provided welfare to the poor during crises. Indeed, what prepared the ground for its outbreak and exacerbated the impact of this early 20th century pathogen was the deterioration of nutritional standards under market imperatives as well as the exigencies and scarcities caused by the Great War. Covid-19, by contrast, has begun its journey and taken its biggest toll thus far in the most advanced and affluent parts of the world. This is to say, the contagion is no longer limited to the persistently undernourished, underdeveloped, and war-torn parts of the world; its impact is no longer restricted to a distant wet market or a third world country alone. Instead, it has emerged and expanded in the very heart of the capitalist world order at a time when capitalism has not only been already firmly established across the globe but has been testing the eco-biological limits of the entire planet. Should things remain the same, </w:t>
      </w:r>
      <w:r w:rsidRPr="002321FB">
        <w:rPr>
          <w:rStyle w:val="StyleUnderline"/>
        </w:rPr>
        <w:t>Covid-19 and its future cousins are likely to claim the lives of not just ‘some’ people</w:t>
      </w:r>
      <w:r w:rsidRPr="00751595">
        <w:rPr>
          <w:sz w:val="16"/>
        </w:rPr>
        <w:t xml:space="preserve"> as they did in the past, </w:t>
      </w:r>
      <w:r w:rsidRPr="002321FB">
        <w:rPr>
          <w:rStyle w:val="StyleUnderline"/>
        </w:rPr>
        <w:t xml:space="preserve">but of </w:t>
      </w:r>
      <w:r w:rsidRPr="002321FB">
        <w:rPr>
          <w:rStyle w:val="Emphasis"/>
        </w:rPr>
        <w:t>humanity as a whole</w:t>
      </w:r>
      <w:r w:rsidRPr="00751595">
        <w:rPr>
          <w:sz w:val="16"/>
        </w:rPr>
        <w:t>. In this sense, perhaps for the first time in modern history, the biological blitzkrieg activated by the coronavirus has thrown into sharp relief the immediately existential and undeniably global contradictions and consequences generated by capitalism.</w:t>
      </w:r>
    </w:p>
    <w:p w14:paraId="147D2B3C" w14:textId="77777777" w:rsidR="007E4EA6" w:rsidRDefault="007E4EA6" w:rsidP="007E4EA6">
      <w:pPr>
        <w:pStyle w:val="Heading4"/>
      </w:pPr>
      <w:r>
        <w:t>2</w:t>
      </w:r>
      <w:r w:rsidRPr="000B666D">
        <w:rPr>
          <w:vertAlign w:val="superscript"/>
        </w:rPr>
        <w:t>nd</w:t>
      </w:r>
      <w:r>
        <w:t xml:space="preserve"> wave will directly kill 200 million people</w:t>
      </w:r>
    </w:p>
    <w:p w14:paraId="20F0634F" w14:textId="77777777" w:rsidR="007E4EA6" w:rsidRDefault="007E4EA6" w:rsidP="007E4EA6">
      <w:r w:rsidRPr="00665282">
        <w:rPr>
          <w:rStyle w:val="Style13ptBold"/>
        </w:rPr>
        <w:t xml:space="preserve">Harden &amp; Ivers </w:t>
      </w:r>
      <w:r w:rsidRPr="00EC3F18">
        <w:t>3/29/</w:t>
      </w:r>
      <w:r w:rsidRPr="00EC3F18">
        <w:rPr>
          <w:rStyle w:val="Style13ptBold"/>
        </w:rPr>
        <w:t>20</w:t>
      </w:r>
      <w:r>
        <w:t xml:space="preserve"> R. David Harden is managing director of the Georgetown Strategy Group and former assistant administrator at USAID’s Bureau for Democracy, Conflict and Humanitarian Assistance, where he oversaw U.S. assistance to all global crises. Louise C. Ivers MD, MPH, DTM&amp;H is the executive director of Massachusetts General Hospital Center for Global Health, associate professor of Global Health and Social Medicine at Harvard Medical School, Anticipating the next waves of COVID-19, </w:t>
      </w:r>
      <w:hyperlink r:id="rId66" w:history="1">
        <w:r w:rsidRPr="00593304">
          <w:rPr>
            <w:rStyle w:val="Hyperlink"/>
          </w:rPr>
          <w:t>https://thehill.com/opinion/healthcare/490028-anticipating-the-next-waves-of-covid-19</w:t>
        </w:r>
      </w:hyperlink>
    </w:p>
    <w:p w14:paraId="411E8C9F" w14:textId="77777777" w:rsidR="007E4EA6" w:rsidRPr="00751595" w:rsidRDefault="007E4EA6" w:rsidP="007E4EA6">
      <w:pPr>
        <w:rPr>
          <w:sz w:val="16"/>
        </w:rPr>
      </w:pPr>
      <w:r w:rsidRPr="00751595">
        <w:rPr>
          <w:sz w:val="16"/>
        </w:rPr>
        <w:t xml:space="preserve">Today politicians, public health officials, and economists debate whether to roll back social distancing and other containment measures by Easter in order to open the economy. Our nation faced similar challenges </w:t>
      </w:r>
      <w:r w:rsidRPr="002321FB">
        <w:rPr>
          <w:rStyle w:val="StyleUnderline"/>
        </w:rPr>
        <w:t>in 1918</w:t>
      </w:r>
      <w:r w:rsidRPr="00751595">
        <w:rPr>
          <w:sz w:val="16"/>
        </w:rPr>
        <w:t xml:space="preserve">. The start of </w:t>
      </w:r>
      <w:r w:rsidRPr="002321FB">
        <w:rPr>
          <w:rStyle w:val="StyleUnderline"/>
        </w:rPr>
        <w:t>the influenza pandemic</w:t>
      </w:r>
      <w:r w:rsidRPr="00751595">
        <w:rPr>
          <w:sz w:val="16"/>
        </w:rPr>
        <w:t xml:space="preserve"> began in March 1918, with more than 100 reported cases at Camp Funston in Fort Riley, Kansas. That pandemic, the worst in modern history, </w:t>
      </w:r>
      <w:r w:rsidRPr="002321FB">
        <w:rPr>
          <w:rStyle w:val="StyleUnderline"/>
        </w:rPr>
        <w:t xml:space="preserve">occurred in three waves, </w:t>
      </w:r>
      <w:r w:rsidRPr="000B666D">
        <w:rPr>
          <w:rStyle w:val="StyleUnderline"/>
        </w:rPr>
        <w:t xml:space="preserve">infecting a third of the world’s population and killing </w:t>
      </w:r>
      <w:r w:rsidRPr="000B666D">
        <w:rPr>
          <w:rStyle w:val="Emphasis"/>
        </w:rPr>
        <w:t>50 million</w:t>
      </w:r>
      <w:r w:rsidRPr="000B666D">
        <w:rPr>
          <w:rStyle w:val="StyleUnderline"/>
        </w:rPr>
        <w:t xml:space="preserve"> people</w:t>
      </w:r>
      <w:r w:rsidRPr="00751595">
        <w:rPr>
          <w:sz w:val="16"/>
        </w:rPr>
        <w:t xml:space="preserve">, including 675,000 in the United States alone. The movement of troops at the end of World War I contributed to the spread of influenza, with the second wave in the fall of 1918 being the most deadly. The third wave subsided in the summer of 1919, 15 months later. </w:t>
      </w:r>
      <w:r w:rsidRPr="000B666D">
        <w:rPr>
          <w:rStyle w:val="StyleUnderline"/>
        </w:rPr>
        <w:t>The lessons of the 1918 influenza pandemic remain relevant to a COVID-19 response</w:t>
      </w:r>
      <w:r w:rsidRPr="00751595">
        <w:rPr>
          <w:sz w:val="16"/>
        </w:rPr>
        <w:t xml:space="preserve"> today </w:t>
      </w:r>
      <w:r w:rsidRPr="000B666D">
        <w:rPr>
          <w:rStyle w:val="StyleUnderline"/>
        </w:rPr>
        <w:t>for three reasons</w:t>
      </w:r>
      <w:r w:rsidRPr="00751595">
        <w:rPr>
          <w:sz w:val="16"/>
        </w:rPr>
        <w:t xml:space="preserve">. </w:t>
      </w:r>
      <w:r w:rsidRPr="000B666D">
        <w:rPr>
          <w:rStyle w:val="StyleUnderline"/>
        </w:rPr>
        <w:t>First,</w:t>
      </w:r>
      <w:r w:rsidRPr="00751595">
        <w:rPr>
          <w:sz w:val="16"/>
        </w:rPr>
        <w:t xml:space="preserve"> the costs of an unmitigated pandemic overwhelms. </w:t>
      </w:r>
      <w:r w:rsidRPr="000B666D">
        <w:rPr>
          <w:rStyle w:val="StyleUnderline"/>
        </w:rPr>
        <w:t>More people died</w:t>
      </w:r>
      <w:r w:rsidRPr="00751595">
        <w:rPr>
          <w:sz w:val="16"/>
        </w:rPr>
        <w:t xml:space="preserve"> of the 1918 pandemic in 15 months </w:t>
      </w:r>
      <w:r w:rsidRPr="000B666D">
        <w:rPr>
          <w:rStyle w:val="StyleUnderline"/>
        </w:rPr>
        <w:t>than from four years of conflict in World War I.</w:t>
      </w:r>
      <w:r w:rsidRPr="00751595">
        <w:rPr>
          <w:sz w:val="16"/>
        </w:rPr>
        <w:t xml:space="preserve"> To put that early 20th Century pandemic in perspective, </w:t>
      </w:r>
      <w:r w:rsidRPr="002321FB">
        <w:rPr>
          <w:rStyle w:val="StyleUnderline"/>
        </w:rPr>
        <w:t xml:space="preserve">a proportionally rough equivalent pandemic today would kill </w:t>
      </w:r>
      <w:r w:rsidRPr="002321FB">
        <w:rPr>
          <w:rStyle w:val="Emphasis"/>
        </w:rPr>
        <w:t>200 million people, including 2 million in the United States</w:t>
      </w:r>
      <w:r w:rsidRPr="00751595">
        <w:rPr>
          <w:sz w:val="16"/>
        </w:rPr>
        <w:t xml:space="preserve">. </w:t>
      </w:r>
      <w:r w:rsidRPr="0029749C">
        <w:rPr>
          <w:rStyle w:val="StyleUnderline"/>
        </w:rPr>
        <w:t>Second, pandemics may have multiple waves</w:t>
      </w:r>
      <w:r w:rsidRPr="00751595">
        <w:rPr>
          <w:sz w:val="16"/>
        </w:rPr>
        <w:t xml:space="preserve"> until a sufficient number of individuals become immune, either by surviving infection or through effective vaccination. How the global community’s current approach to slowing the novel coronavirus pandemic will result in future waves remains to be seen, but the risk is real. China, for example, has reported their caseload shift from sustained community transmission to ongoing imported cases, requiring continued high-level alertness to detect, contain and prevent a large second wave. Having initially been considered a model for containment efforts, Hong Kong recently reported an increase in cases, largely the result of imported cases from overseas. </w:t>
      </w:r>
      <w:r w:rsidRPr="002321FB">
        <w:rPr>
          <w:rStyle w:val="StyleUnderline"/>
        </w:rPr>
        <w:t>Waves of pandemic disease are typical</w:t>
      </w:r>
      <w:r w:rsidRPr="00751595">
        <w:rPr>
          <w:sz w:val="16"/>
        </w:rPr>
        <w:t xml:space="preserve"> in many infections. The seventh pandemic of cholera, for instance, began in 1961 and continues to cause outbreaks today, sometimes with devastating consequences as was the case in Haiti in 2010 and Yemen in 2017-2018. </w:t>
      </w:r>
      <w:r w:rsidRPr="0029749C">
        <w:rPr>
          <w:rStyle w:val="StyleUnderline"/>
        </w:rPr>
        <w:t>Third, a domestic approach to blunt pandemic disease must align with international containment and mitigation efforts</w:t>
      </w:r>
      <w:r w:rsidRPr="00751595">
        <w:rPr>
          <w:sz w:val="16"/>
        </w:rPr>
        <w:t xml:space="preserve"> more broadly; not only is this the right thing to do, but subsequent waves can be more deadly than the first, as America experienced in 1918. In other infectious diseases, this is often the case. Studies of the genomic lineage of cholera in Africa, for example, demonstrate that since the infection was introduced to the continent in 1969, it is not inherently entrenched there, but has been repeatedly re-introduced from Asia. As a result, public health interventions in Asia are essential to cholera control in Africa and, likely, globally. It is nearly impossible to contain a pandemic by addressing an outbreak in only one nation. </w:t>
      </w:r>
      <w:r w:rsidRPr="000B666D">
        <w:rPr>
          <w:rStyle w:val="StyleUnderline"/>
        </w:rPr>
        <w:t>There are significant structural deficits in global public health that will accelerate transmission of COVID-19 and put the U.S. at risk of future waves</w:t>
      </w:r>
      <w:r w:rsidRPr="00751595">
        <w:rPr>
          <w:sz w:val="16"/>
        </w:rPr>
        <w:t xml:space="preserve">. First, like the 1918 influenza, war will continue to facilitate the transmission of today’s pandemic. The grinding conflicts in Syria, Yemen, Libya, Afghanistan, and the Democratic Republic of the Congo represent potential unmitigated hot spots for innocents caught in the war zones. These countries do not have central governments or functional health systems. There is often damaged health infrastructure, a lack of laboratory capacity, and few skilled health workers serving populations with low literacy rates and pervasive food and water insecurity. Second, social distancing is not feasible for any prolonged period of time in many instances. As a result of war and insecurity, millions of people are forced to migrate to internal displacement camps or to cross borders as refugees. Turkey, Lebanon, Jordan, Bangladesh, and Ethiopia for example, all host large refugee populations. These refugees, living in dense, insecure camps and temporary shelters will find it materially impossible to self-quarantine or socially distance themselves to mitigate the spread of COVID-19. The undomiciled and incarcerated face similar challenges to self-quarantine and social distancing. Approximately 1.4 million Americans will spend some time in a shelter in a given year. Worse yet, given the economic collapse, there may well be a surge in homelessness in the months ahead. Third, health care systems and public health systems in most low- and middle-income countries will be unable to cope with the capacity demands of the pandemic because of chronic neglect of surveillance and outbreak response infrastructure, and a major deficit in both the built environment and the health workforce. While some progress has been made in creating platforms for diagnosing and treating HIV globally, other pandemic diseases like tuberculosis (TB) demonstrate the failures of public health delivery, despite longstanding diagnosis and treatment protocols. This failure has consequences: 1.5 million people die from TB each year – making it the world’s top infectious killer. India, China, Indonesia, Philippines, Pakistan, Nigeria, Bangladesh and South Africa account for two thirds of these new tuberculosis cases, illustrating the limitations of existing global health systems. COVID-19 could devastate many countries in Africa and South Asia, creating massive and unmitigated hotspots across continents and much of humanity. Military not accepting new recruits who've recovered from COVID-19 Walla Walla County officials warn against COVID-19 parties to expose... Given the likelihood of emerging hotspots and the lack of aggressive containment measures, </w:t>
      </w:r>
      <w:r w:rsidRPr="0029749C">
        <w:rPr>
          <w:rStyle w:val="StyleUnderline"/>
        </w:rPr>
        <w:t xml:space="preserve">there is a real risk that </w:t>
      </w:r>
      <w:r w:rsidRPr="002321FB">
        <w:rPr>
          <w:rStyle w:val="StyleUnderline"/>
        </w:rPr>
        <w:t>multiple waves of COVID-19 could extend throughout this year and into 2021. The United States has become the</w:t>
      </w:r>
      <w:r w:rsidRPr="00751595">
        <w:rPr>
          <w:sz w:val="16"/>
        </w:rPr>
        <w:t xml:space="preserve"> current </w:t>
      </w:r>
      <w:r w:rsidRPr="002321FB">
        <w:rPr>
          <w:rStyle w:val="StyleUnderline"/>
        </w:rPr>
        <w:t>epicenter of the pandemic</w:t>
      </w:r>
      <w:r w:rsidRPr="00751595">
        <w:rPr>
          <w:sz w:val="16"/>
        </w:rPr>
        <w:t xml:space="preserve"> with the world’s highest caseload. </w:t>
      </w:r>
      <w:r w:rsidRPr="000901F7">
        <w:rPr>
          <w:rStyle w:val="StyleUnderline"/>
        </w:rPr>
        <w:t>The administration must better</w:t>
      </w:r>
      <w:r w:rsidRPr="005C32DF">
        <w:rPr>
          <w:rStyle w:val="StyleUnderline"/>
        </w:rPr>
        <w:t xml:space="preserve"> control the current spread, reduce the risk of subsequent waves, and help lead a global response</w:t>
      </w:r>
      <w:r w:rsidRPr="00751595">
        <w:rPr>
          <w:sz w:val="16"/>
        </w:rPr>
        <w:t xml:space="preserve"> not only to alleviate the suffering of the world’s most vulnerable but also to protect the homeland.</w:t>
      </w:r>
    </w:p>
    <w:p w14:paraId="4C058149" w14:textId="6686B8F3" w:rsidR="007E4EA6" w:rsidRDefault="001E6942" w:rsidP="007E4EA6">
      <w:pPr>
        <w:pStyle w:val="Heading3"/>
      </w:pPr>
      <w:r>
        <w:t xml:space="preserve">Impact – Coronavirus War </w:t>
      </w:r>
    </w:p>
    <w:p w14:paraId="0A3D98FA" w14:textId="77777777" w:rsidR="007E4EA6" w:rsidRDefault="007E4EA6" w:rsidP="007E4EA6">
      <w:pPr>
        <w:pStyle w:val="Heading4"/>
      </w:pPr>
      <w:r>
        <w:t>A 2</w:t>
      </w:r>
      <w:r w:rsidRPr="00721C1C">
        <w:rPr>
          <w:vertAlign w:val="superscript"/>
        </w:rPr>
        <w:t>nd</w:t>
      </w:r>
      <w:r>
        <w:t xml:space="preserve"> wave would trigger a global war—the </w:t>
      </w:r>
      <w:r w:rsidRPr="00BF7E98">
        <w:rPr>
          <w:u w:val="single"/>
        </w:rPr>
        <w:t>time frame</w:t>
      </w:r>
      <w:r>
        <w:t xml:space="preserve"> is quick</w:t>
      </w:r>
    </w:p>
    <w:p w14:paraId="78225EEC" w14:textId="77777777" w:rsidR="007E4EA6" w:rsidRDefault="007E4EA6" w:rsidP="007E4EA6">
      <w:r w:rsidRPr="004B031E">
        <w:rPr>
          <w:rStyle w:val="Style13ptBold"/>
        </w:rPr>
        <w:t>Gopman 4/16</w:t>
      </w:r>
      <w:r>
        <w:t xml:space="preserve">/20  Gregory Gopman is the founder of AngelHack, VR Worldwide, and the Akash Network. He started the A Better San Francisco community organization, which brought ShelterTech and The Downtown Streets Team to San Francisco. Preparing for the Global Great Depression, </w:t>
      </w:r>
      <w:hyperlink r:id="rId67" w:history="1">
        <w:r w:rsidRPr="00593304">
          <w:rPr>
            <w:rStyle w:val="Hyperlink"/>
          </w:rPr>
          <w:t>https://medium.com/@GregGopman/preparing-for-the-global-great-depression-d365fdc482cd</w:t>
        </w:r>
      </w:hyperlink>
    </w:p>
    <w:p w14:paraId="59A0751A" w14:textId="77777777" w:rsidR="007E4EA6" w:rsidRPr="00751595" w:rsidRDefault="007E4EA6" w:rsidP="007E4EA6">
      <w:pPr>
        <w:rPr>
          <w:sz w:val="16"/>
        </w:rPr>
      </w:pPr>
      <w:r w:rsidRPr="00751595">
        <w:rPr>
          <w:sz w:val="16"/>
        </w:rPr>
        <w:t xml:space="preserve">When </w:t>
      </w:r>
      <w:r w:rsidRPr="002321FB">
        <w:rPr>
          <w:rStyle w:val="StyleUnderline"/>
        </w:rPr>
        <w:t>COVID-19</w:t>
      </w:r>
      <w:r w:rsidRPr="00751595">
        <w:rPr>
          <w:sz w:val="16"/>
        </w:rPr>
        <w:t xml:space="preserve"> first struck America, I knew we were headed for a recession level event. However, I thought it would be a black swan event, allowing the economy to quickly recover. However, it is quite clear now that social distancing will last until months after a vaccine is out. Meaning </w:t>
      </w:r>
      <w:r w:rsidRPr="00DE10B2">
        <w:rPr>
          <w:rStyle w:val="StyleUnderline"/>
        </w:rPr>
        <w:t>the global economy won’t recover until at least 2022</w:t>
      </w:r>
      <w:r w:rsidRPr="00751595">
        <w:rPr>
          <w:sz w:val="16"/>
        </w:rPr>
        <w:t xml:space="preserve">. And that’s assuming things don’t start to break, which they will. Even if the US economy opens back up again, consumers will not be spending like they used to. Bars/Restaurants sales will be down 50%, as well as business working in tourism, travel, and entertainment (down 80%). </w:t>
      </w:r>
      <w:r w:rsidRPr="00DE10B2">
        <w:rPr>
          <w:rStyle w:val="StyleUnderline"/>
        </w:rPr>
        <w:t>A growing lack of consumer confidence will affect all companies</w:t>
      </w:r>
      <w:r w:rsidRPr="00751595">
        <w:rPr>
          <w:sz w:val="16"/>
        </w:rPr>
        <w:t xml:space="preserve">, even those in tech who will see double-digit drops in customers and revenue. No one will be shopping, so retail sales will drop more than 50% and discretionary spending will be cut out from most budgets. Companies will stop hiring, additional large layoffs will begin, and then </w:t>
      </w:r>
      <w:r w:rsidRPr="00DE10B2">
        <w:rPr>
          <w:rStyle w:val="StyleUnderline"/>
        </w:rPr>
        <w:t>people will start defaulting on rents and mortgages, causing residential and commercial real estate to plummet</w:t>
      </w:r>
      <w:r w:rsidRPr="00751595">
        <w:rPr>
          <w:sz w:val="16"/>
        </w:rPr>
        <w:t xml:space="preserve">. And this is under the assumption is that we can open up the economy again in May, albeit with everyone wearing masks. Somehow, stock market investors haven’t thought this through and are expecting some form of an economic recovery. I expect by June it will be clear there is no going back to the normal we all knew and the true recession cycle will begin. Now, that’s an optimistic scenario. Under a worst-case scenario, the Wuhan Coronavirus has </w:t>
      </w:r>
      <w:r w:rsidRPr="002321FB">
        <w:rPr>
          <w:rStyle w:val="StyleUnderline"/>
        </w:rPr>
        <w:t>another big outbreak</w:t>
      </w:r>
      <w:r w:rsidRPr="00751595">
        <w:rPr>
          <w:sz w:val="16"/>
        </w:rPr>
        <w:t xml:space="preserve">, </w:t>
      </w:r>
      <w:r w:rsidRPr="002321FB">
        <w:rPr>
          <w:rStyle w:val="StyleUnderline"/>
        </w:rPr>
        <w:t>and we have to completely shut the economy down</w:t>
      </w:r>
      <w:r w:rsidRPr="00751595">
        <w:rPr>
          <w:sz w:val="16"/>
        </w:rPr>
        <w:t xml:space="preserve"> again with another 2T+ stimulus to try and hold off the inevitable. </w:t>
      </w:r>
      <w:r w:rsidRPr="00721C1C">
        <w:rPr>
          <w:rStyle w:val="StyleUnderline"/>
        </w:rPr>
        <w:t>This could happen in June/July/August</w:t>
      </w:r>
      <w:r w:rsidRPr="00751595">
        <w:rPr>
          <w:sz w:val="16"/>
        </w:rPr>
        <w:t xml:space="preserve"> or really anytime before a vaccine is found. The absolute worst-case scenario is that we create a vaccine, and the virus mutates again, causing this recession cycle to last even longer. </w:t>
      </w:r>
      <w:r w:rsidRPr="00DE10B2">
        <w:rPr>
          <w:rStyle w:val="StyleUnderline"/>
        </w:rPr>
        <w:t>The only glimmer of hope we have is that we find an effective treatment measure</w:t>
      </w:r>
      <w:r w:rsidRPr="00751595">
        <w:rPr>
          <w:sz w:val="16"/>
        </w:rPr>
        <w:t xml:space="preserve"> that will allow people to go back to consuming goods without fear again. Or something that would allow us to socialize in public again. That would help a lot! But it still won’t give people back the savings and confidence they used to have pre-coronavirus. Pretty much any way you look at it, the economy is completely fucked. What we had in 2019, we will never have again. And if you think it’s bad for America, things will almost certainly be worst for almost every other country in the world. In the coming years </w:t>
      </w:r>
      <w:r w:rsidRPr="002321FB">
        <w:rPr>
          <w:rStyle w:val="StyleUnderline"/>
        </w:rPr>
        <w:t>you can expect the Euro to fail, the CCP to self-destruct, and a new global war to come</w:t>
      </w:r>
      <w:r w:rsidRPr="00751595">
        <w:rPr>
          <w:sz w:val="16"/>
        </w:rPr>
        <w:t xml:space="preserve"> as countries struggle with limited resources, unimaginable unemployment, and economic hardships that will cripple most nations.</w:t>
      </w:r>
    </w:p>
    <w:p w14:paraId="7BB9398A" w14:textId="77777777" w:rsidR="007E4EA6" w:rsidRDefault="007E4EA6" w:rsidP="007E4EA6">
      <w:pPr>
        <w:pStyle w:val="Heading4"/>
      </w:pPr>
      <w:r>
        <w:t>Superpower war--The second wave this fall may generate conflict between the U.S. Russia and China</w:t>
      </w:r>
    </w:p>
    <w:p w14:paraId="0BE14DD6" w14:textId="77777777" w:rsidR="007E4EA6" w:rsidRDefault="007E4EA6" w:rsidP="007E4EA6">
      <w:r w:rsidRPr="00772C08">
        <w:rPr>
          <w:rStyle w:val="Style13ptBold"/>
        </w:rPr>
        <w:t>Kitfield 5/22/20</w:t>
      </w:r>
      <w:r>
        <w:t xml:space="preserve"> James Kitfield is a senior fellow at the Center for the Study of the Presidency and Congress. Previously he was a senior correspondent for National Journal. A three-time winner of the Gerald R. Ford Prize for Distinguished Reporting on National Defense, Will COVID-19 Kill The Liberal World Order? </w:t>
      </w:r>
      <w:hyperlink r:id="rId68" w:history="1">
        <w:r>
          <w:rPr>
            <w:rStyle w:val="Hyperlink"/>
          </w:rPr>
          <w:t>https://breakingdefense.com/2020/05/will-covid-19-kill-the-liberal-world-order/</w:t>
        </w:r>
      </w:hyperlink>
    </w:p>
    <w:p w14:paraId="5D73B107" w14:textId="77777777" w:rsidR="007E4EA6" w:rsidRPr="00751595" w:rsidRDefault="007E4EA6" w:rsidP="007E4EA6">
      <w:pPr>
        <w:rPr>
          <w:sz w:val="16"/>
        </w:rPr>
      </w:pPr>
      <w:r w:rsidRPr="00751595">
        <w:rPr>
          <w:sz w:val="16"/>
        </w:rPr>
        <w:t xml:space="preserve">For a brief moment it seemed that the worst global pandemic in a century might lead to increased comity between the United </w:t>
      </w:r>
      <w:r w:rsidRPr="00751595">
        <w:rPr>
          <w:rStyle w:val="Style13ptBold"/>
          <w:sz w:val="16"/>
        </w:rPr>
        <w:t>States</w:t>
      </w:r>
      <w:r w:rsidRPr="00751595">
        <w:rPr>
          <w:sz w:val="16"/>
        </w:rPr>
        <w:t>, China and Russia after years of geopolitical eye-gouging. As the virus spread there were early signs of a pause in the escalating cycle of military brinksmanship, cyberattacks, disinformation campaigns and trade wars that has badly shaken the rules-based international order in this era of great power competition. Beijing seemed to initially embrace a spirit of cooperation when it donated protective gear and testing equipment to hard hit countries in Europe. President Trump for months was uncharacteristically effusive in his praise of Chinese President Xi Jinping’s efforts to combat the virus. Russian President Vladimir Putin got into the soft power act in early April when he dispatched an An-</w:t>
      </w:r>
      <w:r w:rsidRPr="00751595">
        <w:rPr>
          <w:rStyle w:val="Style13ptBold"/>
          <w:sz w:val="16"/>
        </w:rPr>
        <w:t>124</w:t>
      </w:r>
      <w:r w:rsidRPr="00751595">
        <w:rPr>
          <w:sz w:val="16"/>
        </w:rPr>
        <w:t xml:space="preserve"> military transport to New York filled with donated masks and ventilators. (Of course, you can also argue it was a highly effective information operation designed to undermine U.S. standing in the world.) That moment was short lived. “Unfortunately, </w:t>
      </w:r>
      <w:r w:rsidRPr="00721C1C">
        <w:rPr>
          <w:rStyle w:val="StyleUnderline"/>
        </w:rPr>
        <w:t>this crisis is likely to unfold in three consecutive waves, with a public health crisis followed by an economic crisis,</w:t>
      </w:r>
      <w:r w:rsidRPr="00751595">
        <w:rPr>
          <w:sz w:val="16"/>
        </w:rPr>
        <w:t xml:space="preserve"> quite possibly </w:t>
      </w:r>
      <w:r w:rsidRPr="00721C1C">
        <w:rPr>
          <w:rStyle w:val="StyleUnderline"/>
        </w:rPr>
        <w:t>followed by a security crisis,”</w:t>
      </w:r>
      <w:r w:rsidRPr="00751595">
        <w:rPr>
          <w:sz w:val="16"/>
        </w:rPr>
        <w:t xml:space="preserve"> said David Kilcullen, author of the recent book “The Dragons and Snakes: How the Rest Learned to Fight the West,” and a former special adviser to Gen. David Petraeus in Iraq, and the U.S. Secretary of State. The United States is already experiencing high levels of domestic unrest at a time of paralyzing partisan rancor, he noted, and the discord will certainly increase as the presidential election nears in November. </w:t>
      </w:r>
      <w:r w:rsidRPr="00721C1C">
        <w:rPr>
          <w:rStyle w:val="StyleUnderline"/>
        </w:rPr>
        <w:t xml:space="preserve">Adding to that combustible mixture is likely to be </w:t>
      </w:r>
      <w:r w:rsidRPr="002321FB">
        <w:rPr>
          <w:rStyle w:val="StyleUnderline"/>
        </w:rPr>
        <w:t>a second wave of the virus expected to hit in the fall</w:t>
      </w:r>
      <w:r w:rsidRPr="00751595">
        <w:rPr>
          <w:sz w:val="16"/>
        </w:rPr>
        <w:t xml:space="preserve">, and foreign actors like Russian and China determined to use disinformation to stoke domestic divisions during the election. “Given the likelihood of internal instability and anti-government anger here and around the world, </w:t>
      </w:r>
      <w:r w:rsidRPr="002321FB">
        <w:rPr>
          <w:rStyle w:val="StyleUnderline"/>
        </w:rPr>
        <w:t>there will be a huge incentive for leaders who personalize politics like Trump</w:t>
      </w:r>
      <w:r w:rsidRPr="00772C08">
        <w:rPr>
          <w:rStyle w:val="StyleUnderline"/>
        </w:rPr>
        <w:t>,</w:t>
      </w:r>
      <w:r w:rsidRPr="00751595">
        <w:rPr>
          <w:sz w:val="16"/>
        </w:rPr>
        <w:t xml:space="preserve"> [Russian President Vladimir] </w:t>
      </w:r>
      <w:r w:rsidRPr="002321FB">
        <w:rPr>
          <w:rStyle w:val="StyleUnderline"/>
        </w:rPr>
        <w:t>Putin and</w:t>
      </w:r>
      <w:r w:rsidRPr="00751595">
        <w:rPr>
          <w:sz w:val="16"/>
        </w:rPr>
        <w:t xml:space="preserve"> [Chinese President] </w:t>
      </w:r>
      <w:r w:rsidRPr="002321FB">
        <w:rPr>
          <w:rStyle w:val="StyleUnderline"/>
        </w:rPr>
        <w:t>Xi</w:t>
      </w:r>
      <w:r w:rsidRPr="00751595">
        <w:rPr>
          <w:sz w:val="16"/>
        </w:rPr>
        <w:t xml:space="preserve"> Jinping </w:t>
      </w:r>
      <w:r w:rsidRPr="002321FB">
        <w:rPr>
          <w:rStyle w:val="StyleUnderline"/>
        </w:rPr>
        <w:t>to look for external scapegoats for their domestic troubles, which has already started to happen,</w:t>
      </w:r>
      <w:r w:rsidRPr="00772C08">
        <w:rPr>
          <w:rStyle w:val="StyleUnderline"/>
        </w:rPr>
        <w:t xml:space="preserve">” </w:t>
      </w:r>
      <w:r w:rsidRPr="00751595">
        <w:rPr>
          <w:sz w:val="16"/>
        </w:rPr>
        <w:t xml:space="preserve">said Kilcullen. “This crisis also comes at a point when the international system that we’ve known since the end of World War II was already rotting and weaker than it appears. It may only take one big shock to bring that whole structure down, and, if we’re not very careful, the pandemic could be that shock. So </w:t>
      </w:r>
      <w:r w:rsidRPr="002321FB">
        <w:rPr>
          <w:rStyle w:val="StyleUnderline"/>
        </w:rPr>
        <w:t>this is the most dangerous geopolitical dynamic I have seen</w:t>
      </w:r>
      <w:r w:rsidRPr="00772C08">
        <w:rPr>
          <w:rStyle w:val="StyleUnderline"/>
        </w:rPr>
        <w:t xml:space="preserve"> </w:t>
      </w:r>
      <w:r w:rsidRPr="00751595">
        <w:rPr>
          <w:sz w:val="16"/>
        </w:rPr>
        <w:t>in my entire career.”</w:t>
      </w:r>
    </w:p>
    <w:p w14:paraId="3A5B52C7" w14:textId="77777777" w:rsidR="007E4EA6" w:rsidRDefault="007E4EA6" w:rsidP="007E4EA6"/>
    <w:p w14:paraId="5C837216" w14:textId="77777777" w:rsidR="007E4EA6" w:rsidRDefault="007E4EA6" w:rsidP="007E4EA6">
      <w:pPr>
        <w:pStyle w:val="Heading4"/>
      </w:pPr>
      <w:r>
        <w:t>It can escalate to inadvertent war among the worlds 3 largest nuclear power</w:t>
      </w:r>
    </w:p>
    <w:p w14:paraId="39BC8F02" w14:textId="77777777" w:rsidR="007E4EA6" w:rsidRDefault="007E4EA6" w:rsidP="007E4EA6">
      <w:r w:rsidRPr="00772C08">
        <w:rPr>
          <w:rStyle w:val="Style13ptBold"/>
        </w:rPr>
        <w:t>Kitfield 5/22/20</w:t>
      </w:r>
      <w:r>
        <w:t xml:space="preserve"> James Kitfield is a senior fellow at the Center for the Study of the Presidency and Congress. Previously he was a senior correspondent for National Journal. A three-time winner of the Gerald R. Ford Prize for Distinguished Reporting on National Defense, Will COVID-19 Kill The Liberal World Order? </w:t>
      </w:r>
      <w:hyperlink r:id="rId69" w:history="1">
        <w:r>
          <w:rPr>
            <w:rStyle w:val="Hyperlink"/>
          </w:rPr>
          <w:t>https://breakingdefense.com/2020/05/will-covid-19-kill-the-liberal-world-order/</w:t>
        </w:r>
      </w:hyperlink>
    </w:p>
    <w:p w14:paraId="11C7117A" w14:textId="77777777" w:rsidR="007E4EA6" w:rsidRPr="00EC3F18" w:rsidRDefault="007E4EA6" w:rsidP="007E4EA6">
      <w:pPr>
        <w:rPr>
          <w:u w:val="single"/>
        </w:rPr>
      </w:pPr>
      <w:r w:rsidRPr="00EC3F18">
        <w:rPr>
          <w:rStyle w:val="StyleUnderline"/>
        </w:rPr>
        <w:t>History is rife with cautionary examples of natural disasters or economic crises conflating with geopolitical tensions, with cataclysmic results. The</w:t>
      </w:r>
      <w:r w:rsidRPr="00751595">
        <w:rPr>
          <w:sz w:val="16"/>
        </w:rPr>
        <w:t xml:space="preserve"> catastrophic </w:t>
      </w:r>
      <w:r w:rsidRPr="00EC3F18">
        <w:rPr>
          <w:rStyle w:val="StyleUnderline"/>
        </w:rPr>
        <w:t>1918</w:t>
      </w:r>
      <w:r w:rsidRPr="00751595">
        <w:rPr>
          <w:sz w:val="16"/>
        </w:rPr>
        <w:t xml:space="preserve"> Spanish flu </w:t>
      </w:r>
      <w:r w:rsidRPr="00EC3F18">
        <w:rPr>
          <w:rStyle w:val="StyleUnderline"/>
        </w:rPr>
        <w:t>pandemic,</w:t>
      </w:r>
      <w:r w:rsidRPr="00751595">
        <w:rPr>
          <w:sz w:val="16"/>
        </w:rPr>
        <w:t xml:space="preserve"> which </w:t>
      </w:r>
      <w:r w:rsidRPr="00EC3F18">
        <w:rPr>
          <w:rStyle w:val="StyleUnderline"/>
        </w:rPr>
        <w:t>killed more than 20 million</w:t>
      </w:r>
      <w:r w:rsidRPr="00751595">
        <w:rPr>
          <w:sz w:val="16"/>
        </w:rPr>
        <w:t xml:space="preserve"> victims worldwide, was accelerated and spread by troop movements during World War I. With many Americans disillusioned by the war and loss, the United States turned insular and isolationist during the 1920s, rejecting the League of Nations, dramatically curtailing immigration and erecting steep tariff barriers to trade. Much of the rest of the world followed suit. </w:t>
      </w:r>
      <w:r w:rsidRPr="00EC3F18">
        <w:rPr>
          <w:rStyle w:val="StyleUnderline"/>
        </w:rPr>
        <w:t>The U.S. stock market crash of 1929</w:t>
      </w:r>
      <w:r w:rsidRPr="00751595">
        <w:rPr>
          <w:sz w:val="16"/>
        </w:rPr>
        <w:t xml:space="preserve"> was compounded the next year by one of the worst droughts in history. When the Japanese invaded China two years later, and Adolf Hitler became German chancellor soon after, there was no League of Nations nor stabilizing trading systems to contain the war fever that swept the globe </w:t>
      </w:r>
      <w:r w:rsidRPr="00EC3F18">
        <w:rPr>
          <w:rStyle w:val="StyleUnderline"/>
        </w:rPr>
        <w:t>and became World War II.</w:t>
      </w:r>
      <w:r w:rsidRPr="00751595">
        <w:rPr>
          <w:sz w:val="16"/>
        </w:rPr>
        <w:t xml:space="preserve"> “When you think back to 1918 and the Spanish flu, it’s worth remembering that more people died in the second wave than the first, and the Great Depression and the 1930s taught us that bad economic conditions can be transformative,” said Joseph Nye, a professor emeritus and former Dean of the Harvard’s Kennedy School of Government, speaking recently on a videoconference organized by The National Interest. “The point is, in the current pandemic we’re likely only in Act 1 of a multi-act play.” Combustible Leadership </w:t>
      </w:r>
      <w:r w:rsidRPr="00EC3F18">
        <w:rPr>
          <w:rStyle w:val="StyleUnderline"/>
        </w:rPr>
        <w:t>The very real potential for the pandemic crisis to propel the major powers towards outright military conflict</w:t>
      </w:r>
      <w:r w:rsidRPr="00751595">
        <w:rPr>
          <w:sz w:val="16"/>
        </w:rPr>
        <w:t xml:space="preserve"> was noted recently by the Chinese Ministry of State Security, Beijing’s top intelligence agency. In a report for Xi Jinping and the senior Chinese leadership it reportedly concluded that global anti-China sentiment being stoked by the Trump administration has reached its highest peak since the 1989 Tiananmen Square crackdown, and as a result China needs to be prepared for a worst-case scenario of armed confrontation with the United States. Despite the warnings, </w:t>
      </w:r>
      <w:r w:rsidRPr="00EC3F18">
        <w:rPr>
          <w:rStyle w:val="StyleUnderline"/>
        </w:rPr>
        <w:t xml:space="preserve">Xi </w:t>
      </w:r>
      <w:r w:rsidRPr="00751595">
        <w:rPr>
          <w:sz w:val="16"/>
        </w:rPr>
        <w:t xml:space="preserve">Jinping </w:t>
      </w:r>
      <w:r w:rsidRPr="00EC3F18">
        <w:rPr>
          <w:rStyle w:val="StyleUnderline"/>
        </w:rPr>
        <w:t>has doubled down in recent months on provocative military maneuvers</w:t>
      </w:r>
      <w:r w:rsidRPr="00751595">
        <w:rPr>
          <w:sz w:val="16"/>
        </w:rPr>
        <w:t xml:space="preserve"> in its neighboring seas, sending its Liaoning carrier battle group and military flights off the coast of Taiwan; conducting anti-submarine exercises in contested areas of the South China Sea; ramming and sinking a Vietnamese fishing boat near the disputed Paracel Islands; dispatching a fishing boat “militia” to harass Philippine counterparts near the contested Spratly Islands; and harassing a Malaysian drillship. The littoral combat ship USS Montgomery conducts operations near drillship, the West Capella, in Malaysian waters. Some analysts see those moves as an attempt by Xi Jinping to show strength and bolster his image at home among a Chinese populace wearied by the pandemic shutdowns and economic disruptions. Those provocations are exactly the kind of saber-rattling that can escalate dangerously in a time of crisis. George </w:t>
      </w:r>
      <w:r w:rsidRPr="00EC3F18">
        <w:rPr>
          <w:rStyle w:val="StyleUnderline"/>
        </w:rPr>
        <w:t>Beebe</w:t>
      </w:r>
      <w:r w:rsidRPr="00751595">
        <w:rPr>
          <w:sz w:val="16"/>
        </w:rPr>
        <w:t xml:space="preserve"> is a </w:t>
      </w:r>
      <w:r w:rsidRPr="00EC3F18">
        <w:rPr>
          <w:rStyle w:val="StyleUnderline"/>
        </w:rPr>
        <w:t>former director of the CIA’s Russia analysis section</w:t>
      </w:r>
      <w:r w:rsidRPr="00751595">
        <w:rPr>
          <w:sz w:val="16"/>
        </w:rPr>
        <w:t xml:space="preserve">, and author of the book “The Russia Trap: How Our Shadow War with Russia Could Spiral into Catastrophe.” “My concern is that </w:t>
      </w:r>
      <w:r w:rsidRPr="00EC3F18">
        <w:rPr>
          <w:rStyle w:val="StyleUnderline"/>
        </w:rPr>
        <w:t>the major power leaders Putin, Xi and Trump all tend to personalize international relations and politics</w:t>
      </w:r>
      <w:r w:rsidRPr="00751595">
        <w:rPr>
          <w:sz w:val="16"/>
        </w:rPr>
        <w:t xml:space="preserve">. They are all going through severe economic and political distress. </w:t>
      </w:r>
      <w:r w:rsidRPr="00EC3F18">
        <w:rPr>
          <w:rStyle w:val="StyleUnderline"/>
        </w:rPr>
        <w:t>Each of them is convinced that their rivals are trying to exploit the pandemic crisis, and not one of them is dealing from a position of strength and confidence</w:t>
      </w:r>
      <w:r w:rsidRPr="00751595">
        <w:rPr>
          <w:sz w:val="16"/>
        </w:rPr>
        <w:t xml:space="preserve">,” he told me. Putin has long felt betrayed and threatened by the United States, Beebe noted, and Xi Jinping is convinced that America is trying to thwart China’s rise. One of the few constants in Trump’s worldview is the conviction that China has taken advantage of the United States with trade going back decades. “So there’s a lot of fear and emotion and very little trust in the relationships between these leaders during a time of great strain, and their communications and diplomatic mechanisms to manage a crisis if one occurs have atrophied,” said Beebe. “Given that personalities and personal relationships among national leaders are far more important in international affairs than a lot of people appreciate, I do worry that </w:t>
      </w:r>
      <w:r w:rsidRPr="00EC3F18">
        <w:rPr>
          <w:rStyle w:val="StyleUnderline"/>
        </w:rPr>
        <w:t>we’re entering a very dangerous period when cooler heads may not prevail among the great power leaders.”</w:t>
      </w:r>
    </w:p>
    <w:p w14:paraId="1CF62F51" w14:textId="3CC88386" w:rsidR="007E4EA6" w:rsidRDefault="001E6942" w:rsidP="007E4EA6">
      <w:pPr>
        <w:pStyle w:val="Heading3"/>
      </w:pPr>
      <w:r>
        <w:t xml:space="preserve">Turns Case – Protests </w:t>
      </w:r>
    </w:p>
    <w:p w14:paraId="2B820088" w14:textId="77777777" w:rsidR="007E4EA6" w:rsidRPr="00BE6375" w:rsidRDefault="007E4EA6" w:rsidP="007E4EA6">
      <w:pPr>
        <w:pStyle w:val="Heading4"/>
      </w:pPr>
      <w:r>
        <w:t xml:space="preserve">Activists halt protests due to increased infections </w:t>
      </w:r>
    </w:p>
    <w:p w14:paraId="355B2D89" w14:textId="77777777" w:rsidR="007E4EA6" w:rsidRDefault="007E4EA6" w:rsidP="007E4EA6">
      <w:r w:rsidRPr="00BE6375">
        <w:rPr>
          <w:rStyle w:val="Style13ptBold"/>
        </w:rPr>
        <w:t>Shammas et al. 6/22’</w:t>
      </w:r>
      <w:r>
        <w:t xml:space="preserve"> (</w:t>
      </w:r>
      <w:r w:rsidRPr="00BE6375">
        <w:t>Brittany Shammas, Chelsea Janes, Lateshia Beachum and Lenny Bernstein</w:t>
      </w:r>
      <w:r>
        <w:t>, “</w:t>
      </w:r>
      <w:r w:rsidRPr="00BE6375">
        <w:rPr>
          <w:rStyle w:val="Emphasis"/>
        </w:rPr>
        <w:t>Activists halt street protests in South Carolina as some demonstrators become infected”</w:t>
      </w:r>
      <w:r>
        <w:t xml:space="preserve">, The Washington Post, June 22, 2020,  </w:t>
      </w:r>
      <w:r w:rsidRPr="00BE6375">
        <w:t>https://www.washingtonpost.com/nation/2020/06/22/coronavirus-live-updates-us/</w:t>
      </w:r>
      <w:r>
        <w:t>)</w:t>
      </w:r>
    </w:p>
    <w:p w14:paraId="05EEA93B" w14:textId="77777777" w:rsidR="007E4EA6" w:rsidRPr="00C442F1" w:rsidRDefault="007E4EA6" w:rsidP="007E4EA6">
      <w:r w:rsidRPr="00567F3A">
        <w:t xml:space="preserve">South Carolina </w:t>
      </w:r>
      <w:r w:rsidRPr="00567F3A">
        <w:rPr>
          <w:rStyle w:val="StyleUnderline"/>
        </w:rPr>
        <w:t>racial justice activists said they would postpone future demonstrations or move them online after at least 13 people who took part in previous protests tested positive for the coronavirus.</w:t>
      </w:r>
      <w:r w:rsidRPr="00567F3A">
        <w:t xml:space="preserve"> As the number of cases across the country continued to climb ominously Monday, organizers of “I Can’t Breathe” protests in South Carolina </w:t>
      </w:r>
      <w:r w:rsidRPr="00567F3A">
        <w:rPr>
          <w:rStyle w:val="StyleUnderline"/>
        </w:rPr>
        <w:t>urged participants to get tested for the virus.</w:t>
      </w:r>
      <w:r w:rsidRPr="00567F3A">
        <w:t xml:space="preserve"> In a video posted Sunday on Facebook, organizer Lawrence Nathaniel said demonstrators who marched in Columbia, S.C., between May 30 and June 17 have tested positive.</w:t>
      </w:r>
      <w:r w:rsidRPr="00567F3A">
        <w:rPr>
          <w:rStyle w:val="StyleUnderline"/>
        </w:rPr>
        <w:t xml:space="preserve"> He said four organizers were confirmed infected, along with three photographers and six protesters.</w:t>
      </w:r>
    </w:p>
    <w:p w14:paraId="2FDEE259" w14:textId="4A30439A" w:rsidR="007E4EA6" w:rsidRDefault="001E6942" w:rsidP="007E4EA6">
      <w:pPr>
        <w:pStyle w:val="Heading3"/>
      </w:pPr>
      <w:r>
        <w:t xml:space="preserve">Turns Case – Inequality </w:t>
      </w:r>
    </w:p>
    <w:p w14:paraId="149E46BA" w14:textId="77777777" w:rsidR="007E4EA6" w:rsidRPr="00E638AA" w:rsidRDefault="007E4EA6" w:rsidP="007E4EA6">
      <w:pPr>
        <w:pStyle w:val="Heading4"/>
      </w:pPr>
      <w:r>
        <w:t>2</w:t>
      </w:r>
      <w:r w:rsidRPr="00E638AA">
        <w:rPr>
          <w:vertAlign w:val="superscript"/>
        </w:rPr>
        <w:t>nd</w:t>
      </w:r>
      <w:r>
        <w:t xml:space="preserve"> wave expands racial inequality</w:t>
      </w:r>
    </w:p>
    <w:p w14:paraId="170C119C" w14:textId="77777777" w:rsidR="007E4EA6" w:rsidRPr="00E55805" w:rsidRDefault="007E4EA6" w:rsidP="007E4EA6">
      <w:r w:rsidRPr="00E55805">
        <w:rPr>
          <w:rStyle w:val="Style13ptBold"/>
        </w:rPr>
        <w:t>Picchi, 20</w:t>
      </w:r>
      <w:r w:rsidRPr="00E55805">
        <w:t xml:space="preserve"> [Aimee, CBS News, 7-7-20, “Unemployment could worsen in a COVID-19 second wave</w:t>
      </w:r>
      <w:r>
        <w:t xml:space="preserve">”, </w:t>
      </w:r>
      <w:hyperlink r:id="rId70" w:history="1">
        <w:r w:rsidRPr="00451E3E">
          <w:rPr>
            <w:rStyle w:val="Hyperlink"/>
          </w:rPr>
          <w:t>https://www.cbsnews.com/news/unemployment-covid-coronavirus-economic-hit-second-wave-oecd/</w:t>
        </w:r>
      </w:hyperlink>
      <w:r>
        <w:t>, BP]</w:t>
      </w:r>
    </w:p>
    <w:p w14:paraId="450C3E73" w14:textId="77777777" w:rsidR="007E4EA6" w:rsidRPr="007E0E1F" w:rsidRDefault="007E4EA6" w:rsidP="007E4EA6">
      <w:pPr>
        <w:rPr>
          <w:sz w:val="14"/>
        </w:rPr>
      </w:pPr>
      <w:r w:rsidRPr="007E0E1F">
        <w:rPr>
          <w:u w:val="single"/>
        </w:rPr>
        <w:t>Employers are rehiring furloughed workers</w:t>
      </w:r>
      <w:r w:rsidRPr="007E0E1F">
        <w:rPr>
          <w:sz w:val="14"/>
        </w:rPr>
        <w:t xml:space="preserve">, </w:t>
      </w:r>
      <w:r w:rsidRPr="007E0E1F">
        <w:rPr>
          <w:u w:val="single"/>
        </w:rPr>
        <w:t xml:space="preserve">helping </w:t>
      </w:r>
      <w:hyperlink r:id="rId71" w:history="1">
        <w:r w:rsidRPr="007E0E1F">
          <w:rPr>
            <w:u w:val="single"/>
          </w:rPr>
          <w:t xml:space="preserve">reduce </w:t>
        </w:r>
      </w:hyperlink>
      <w:r w:rsidRPr="007E0E1F">
        <w:rPr>
          <w:u w:val="single"/>
        </w:rPr>
        <w:t>the double-digit unemployment rate in May and June</w:t>
      </w:r>
      <w:r w:rsidRPr="007E0E1F">
        <w:rPr>
          <w:sz w:val="14"/>
        </w:rPr>
        <w:t xml:space="preserve">. </w:t>
      </w:r>
      <w:r w:rsidRPr="007E0E1F">
        <w:rPr>
          <w:u w:val="single"/>
        </w:rPr>
        <w:t xml:space="preserve">But those gains are at risk if a second wave of the </w:t>
      </w:r>
      <w:hyperlink r:id="rId72" w:history="1">
        <w:r w:rsidRPr="007E0E1F">
          <w:rPr>
            <w:u w:val="single"/>
          </w:rPr>
          <w:t>coronavirus pandemic</w:t>
        </w:r>
      </w:hyperlink>
      <w:r w:rsidRPr="007E0E1F">
        <w:rPr>
          <w:u w:val="single"/>
        </w:rPr>
        <w:t xml:space="preserve"> hits the U.S. this year</w:t>
      </w:r>
      <w:r w:rsidRPr="007E0E1F">
        <w:rPr>
          <w:sz w:val="14"/>
        </w:rPr>
        <w:t xml:space="preserve">, according to the Organization for Economic Cooperation and Development. Still, there is some good news: </w:t>
      </w:r>
      <w:r w:rsidRPr="007E0E1F">
        <w:rPr>
          <w:u w:val="single"/>
        </w:rPr>
        <w:t>A second wave — and its economic impact — could be minimized or even avoided if the nation relies on widespread use of masks</w:t>
      </w:r>
      <w:r w:rsidRPr="007E0E1F">
        <w:rPr>
          <w:sz w:val="14"/>
        </w:rPr>
        <w:t>, banning large gatherings and increasing testing until a vaccine becomes available later this year or next year, the OECD said. "</w:t>
      </w:r>
      <w:r w:rsidRPr="007E0E1F">
        <w:rPr>
          <w:u w:val="single"/>
        </w:rPr>
        <w:t>Countries can prevent a second pandemic wave, and a consequent lockdown, if they implement comprehensive packages of public health interventions</w:t>
      </w:r>
      <w:r w:rsidRPr="007E0E1F">
        <w:rPr>
          <w:sz w:val="14"/>
        </w:rPr>
        <w:t xml:space="preserve">," the OECD said in a report issued Tuesday. Among those are "enhancement of hygienic measures such as frequent handwashing and deep cleaning to decrease the probability of being infected by contaminated objects, and use of masks," it added. </w:t>
      </w:r>
      <w:r w:rsidRPr="007E0E1F">
        <w:rPr>
          <w:u w:val="single"/>
        </w:rPr>
        <w:t>Globally, the jobs hit of the COVID-19 crisis has been 10 times larger than the first few months of the Great Recession in 2008,</w:t>
      </w:r>
      <w:r w:rsidRPr="007E0E1F">
        <w:rPr>
          <w:sz w:val="14"/>
        </w:rPr>
        <w:t xml:space="preserve"> based on the drop in employment and the reduction in hours worked among people who kept their jobs, the OECD said. </w:t>
      </w:r>
      <w:r w:rsidRPr="007E0E1F">
        <w:rPr>
          <w:u w:val="single"/>
        </w:rPr>
        <w:t>The intergovernmental group called the numbers "stark" and its projections "bleak</w:t>
      </w:r>
      <w:r w:rsidRPr="007E0E1F">
        <w:rPr>
          <w:sz w:val="14"/>
        </w:rPr>
        <w:t xml:space="preserve">." Even if the nation avoids a second wave, unemployment in the U.S. will remain high in 2020, ending the year at 10.4% compared with 11.1% in June, the OECD forecast in a Tuesday report. </w:t>
      </w:r>
      <w:r w:rsidRPr="007E0E1F">
        <w:rPr>
          <w:u w:val="single"/>
        </w:rPr>
        <w:t>The warning about the economic damage from a second wave comes as coronavirus cases are rising in dozens of states,</w:t>
      </w:r>
      <w:r w:rsidRPr="007E0E1F">
        <w:rPr>
          <w:sz w:val="14"/>
        </w:rPr>
        <w:t xml:space="preserve"> with Texas and Florida each surpassing 200,000 cases on Sunday. Already, there are signs that states now seeing explosive growth in coronavirus cases </w:t>
      </w:r>
      <w:hyperlink r:id="rId73" w:tgtFrame="_blank" w:history="1">
        <w:r w:rsidRPr="007E0E1F">
          <w:rPr>
            <w:sz w:val="14"/>
          </w:rPr>
          <w:t>are taking an economic hit,</w:t>
        </w:r>
      </w:hyperlink>
      <w:r w:rsidRPr="007E0E1F">
        <w:rPr>
          <w:sz w:val="14"/>
        </w:rPr>
        <w:t xml:space="preserve">with slowdowns in restaurant bookings and consumer spending. </w:t>
      </w:r>
      <w:r w:rsidRPr="007E0E1F">
        <w:rPr>
          <w:u w:val="single"/>
        </w:rPr>
        <w:t>A second wave could reduce U.S. employment at the end of 2020 by 15% compared with a year earlier, or almost double the 8% hit to employment from the initial wave,</w:t>
      </w:r>
      <w:r w:rsidRPr="007E0E1F">
        <w:rPr>
          <w:sz w:val="14"/>
        </w:rPr>
        <w:t xml:space="preserve"> the OECD projects. "</w:t>
      </w:r>
      <w:r w:rsidRPr="007E0E1F">
        <w:rPr>
          <w:u w:val="single"/>
        </w:rPr>
        <w:t>Countries now need to do everything they can to avoid this jobs crisis turning into a full-blown social crisis</w:t>
      </w:r>
      <w:r w:rsidRPr="007E0E1F">
        <w:rPr>
          <w:sz w:val="14"/>
        </w:rPr>
        <w:t xml:space="preserve">," said OECD Secretary-General Angel Gurría in a statement. The U.S. and other countries should maintain supportive macroeconomic policies "to minimize the risk of a prolonged slump and a lost generation of young people whose labor market prospects are durably harmed," he added. "Low-cost opportunities" </w:t>
      </w:r>
      <w:r w:rsidRPr="007E0E1F">
        <w:rPr>
          <w:u w:val="single"/>
        </w:rPr>
        <w:t xml:space="preserve">The crisis could hurt already </w:t>
      </w:r>
      <w:r w:rsidRPr="007E0E1F">
        <w:rPr>
          <w:rStyle w:val="Emphasis"/>
        </w:rPr>
        <w:t>marginalized workers</w:t>
      </w:r>
      <w:r w:rsidRPr="007E0E1F">
        <w:rPr>
          <w:u w:val="single"/>
        </w:rPr>
        <w:t xml:space="preserve"> more than those in positions of privilege, such as higher-earning workers and men, who are more likely to work in jobs that can be done remotely</w:t>
      </w:r>
      <w:r w:rsidRPr="007E0E1F">
        <w:rPr>
          <w:sz w:val="14"/>
        </w:rPr>
        <w:t xml:space="preserve">. </w:t>
      </w:r>
      <w:r w:rsidRPr="007E0E1F">
        <w:rPr>
          <w:u w:val="single"/>
        </w:rPr>
        <w:t xml:space="preserve">Self-employed workers, young Americans, </w:t>
      </w:r>
      <w:r w:rsidRPr="007E0E1F">
        <w:rPr>
          <w:rStyle w:val="Emphasis"/>
        </w:rPr>
        <w:t>women and minorities are among those feeling the brunt of the crisis, which could spiral into greater inequalities</w:t>
      </w:r>
      <w:r w:rsidRPr="007E0E1F">
        <w:rPr>
          <w:sz w:val="14"/>
        </w:rPr>
        <w:t xml:space="preserve">, the OECD said. Almost 6 in 10 U.S. workers in the top earnings quartile could work from home in April, compared with about 3 in 10 workers in the bottom income quartile, the report noted. </w:t>
      </w:r>
      <w:r w:rsidRPr="007E0E1F">
        <w:rPr>
          <w:u w:val="single"/>
        </w:rPr>
        <w:t>Masks are one of the "fairly low-cost opportunities for the U.S. to eventually achieve both a reduction in virus spread and further reopening of the economy</w:t>
      </w:r>
      <w:r w:rsidRPr="007E0E1F">
        <w:rPr>
          <w:sz w:val="14"/>
        </w:rPr>
        <w:t xml:space="preserve">," Goldman Sachs analysts said in a Saturday note to clients, pointing out that only about half of U.S. states have put a masks mandate into effect. Texas joined those states last week, which Goldman noted indicates "that state authorities are willing to making politically controversial policy changes to address the current health crisis." </w:t>
      </w:r>
    </w:p>
    <w:p w14:paraId="01C4A523" w14:textId="77777777" w:rsidR="007E4EA6" w:rsidRPr="00E638AA" w:rsidRDefault="007E4EA6" w:rsidP="007E4EA6"/>
    <w:p w14:paraId="6FFFDDA5" w14:textId="2EA357B5" w:rsidR="007E4EA6" w:rsidRDefault="001E6942" w:rsidP="007E4EA6">
      <w:pPr>
        <w:pStyle w:val="Heading3"/>
      </w:pPr>
      <w:r>
        <w:t xml:space="preserve">Turns Case – Econ </w:t>
      </w:r>
    </w:p>
    <w:p w14:paraId="45E6EA0C" w14:textId="77777777" w:rsidR="007E4EA6" w:rsidRDefault="007E4EA6" w:rsidP="007E4EA6">
      <w:pPr>
        <w:pStyle w:val="Heading4"/>
      </w:pPr>
      <w:r>
        <w:t>A 2</w:t>
      </w:r>
      <w:r w:rsidRPr="0063096B">
        <w:rPr>
          <w:vertAlign w:val="superscript"/>
        </w:rPr>
        <w:t>nd</w:t>
      </w:r>
      <w:r>
        <w:t xml:space="preserve"> wave will lead to a Long term depression</w:t>
      </w:r>
    </w:p>
    <w:p w14:paraId="46AD9684" w14:textId="77777777" w:rsidR="007E4EA6" w:rsidRDefault="007E4EA6" w:rsidP="007E4EA6">
      <w:r w:rsidRPr="005F5F23">
        <w:rPr>
          <w:rStyle w:val="Style13ptBold"/>
        </w:rPr>
        <w:t>Simmons 4/7</w:t>
      </w:r>
      <w:r>
        <w:t xml:space="preserve">/20 Mitchell E. Simmons Ph.D. MSA MSME, Lieutenant Colonel, United States Air Force (Retired) is the Program Director in the School of Science and Technology Intelligence at the National Intelligence University in Bethesda, Maryland. COVID-19: The Economic Impact, Possibility of Second Wave, and Culture Shift, </w:t>
      </w:r>
      <w:hyperlink r:id="rId74" w:history="1">
        <w:r w:rsidRPr="00593304">
          <w:rPr>
            <w:rStyle w:val="Hyperlink"/>
          </w:rPr>
          <w:t>https://www.hstoday.us/subject-matter-areas/pandemic-biohazard/covid-19-the-economic-impact-possibility-of-second-wave-and-culture-shift/</w:t>
        </w:r>
      </w:hyperlink>
    </w:p>
    <w:p w14:paraId="0C741CB9" w14:textId="77777777" w:rsidR="007E4EA6" w:rsidRPr="00751595" w:rsidRDefault="007E4EA6" w:rsidP="007E4EA6">
      <w:pPr>
        <w:rPr>
          <w:sz w:val="16"/>
        </w:rPr>
      </w:pPr>
      <w:r w:rsidRPr="00751595">
        <w:rPr>
          <w:sz w:val="16"/>
        </w:rPr>
        <w:t xml:space="preserve">On March 31, President Trump in a COVID-19 briefing stated that it’s going to be a “very, very painful two weeks” before we see “some real light at the end of the tunnel.” </w:t>
      </w:r>
      <w:r w:rsidRPr="005F5F23">
        <w:rPr>
          <w:rStyle w:val="StyleUnderline"/>
        </w:rPr>
        <w:t>The U.S. has now become the epicenter of the worst pandemic in a hundred years</w:t>
      </w:r>
      <w:r w:rsidRPr="00751595">
        <w:rPr>
          <w:sz w:val="16"/>
        </w:rPr>
        <w:t xml:space="preserve">. His comments were centered on simulations and analysis that indicated </w:t>
      </w:r>
      <w:r w:rsidRPr="00721C1C">
        <w:rPr>
          <w:rStyle w:val="StyleUnderline"/>
        </w:rPr>
        <w:t>between 100,000 to 240,000 people in the U.S. may die as a result of COVID-19 by the end of the year</w:t>
      </w:r>
      <w:r w:rsidRPr="00751595">
        <w:rPr>
          <w:sz w:val="16"/>
        </w:rPr>
        <w:t xml:space="preserve">. COVID-19 has established a foothold in the U.S. population, and </w:t>
      </w:r>
      <w:r w:rsidRPr="00721C1C">
        <w:rPr>
          <w:rStyle w:val="StyleUnderline"/>
        </w:rPr>
        <w:t>it has the potential to become far more explosive.</w:t>
      </w:r>
      <w:r w:rsidRPr="00751595">
        <w:rPr>
          <w:sz w:val="16"/>
        </w:rPr>
        <w:t xml:space="preserve"> </w:t>
      </w:r>
      <w:r w:rsidRPr="00721C1C">
        <w:rPr>
          <w:rStyle w:val="StyleUnderline"/>
        </w:rPr>
        <w:t>The human and economic toll occurring in the U.S. is almost incalculable</w:t>
      </w:r>
      <w:r w:rsidRPr="00751595">
        <w:rPr>
          <w:sz w:val="16"/>
        </w:rPr>
        <w:t xml:space="preserve">. Most concerning is the already strained healthcare system, which now has to stand up against what is anticipated to be a growing tidal wave of more cases and patient fatalities in certain parts of the country. Faced with near depletion of personal protective equipment, orders of magnitudes fewer ventilators than needed, and a healthcare system that has already been running at a marathon pace and now is asked to run wind-sprints, this tidal wave is going to sweep over our healthcare clinicians, nurses, and administrative staffs in profound ways. In the coming weeks, the U.S. is likely to see thousands of people dying daily on top of the typical morality. Sadly, the light at the end of the tunnel that President Trump mentioned is still very far away for many. Briefings by the administration’s task force indicate that it hopes the fatality curve will flatten, and it’s likely to in time – however, not widely discussed is research indicating COVID-19 is likely to be a persistent issue through the summer.[1] Even though research has shown that temperature increases lower case rates of other coronaviruses[2], it is still uncertain how COVID-19 will react. So far, the U.S. has tried to manage the COVID-19 pandemic on many fronts with the most obvious being stay-at-home orders and social distancing. A growing problem from an economic perspective is that the U.S. needs to get back to work to stave off a major economic recession predicted to be worse than the 2008 global financial crisis, which could even lead to a depression not unlike the decade-long depression brought on by the 1929 stock market crash.[3] A modern society like the U.S. simply cannot be shut down for months at a time as we rage a medical war against COVID-19. Those within the medical community advise that the population should be isolated until this pandemic runs its course, but they aren’t economists, and this isn’t a feasible long-term approach as illustrated by the historical unemployment rates we are experiencing and the threat of a devastating global recession or depression. The U.S. and world are suffering an economic crisis and many industries are being impacted directly and others through the ripple effects. Guidance to allow the U.S. population to go back to work may come from President Trump in May or June depending on the states’ governors and severity of COVID-19. But going back to work will have its challenges and costs. The harsh reality is that mass transit buses, subways, rideshares, taxis, pedestrian traffic, elevators, office space, workplace collaboration, and customer interface don’t always lend themselves easily to social distancing. Furthermore, even if personal protective equipment like masks were made available and workers were educated on their use, many would not wear them, not wear them correctly, or would inadvertently contaminate them. What would give the U.S. a greater handle on what is occurring is an accurate and fast blood antibody test to determine if someone has already been infected and recovered from COVID-19. That would not only allow the U.S. to send back those workers, hopefully now immune to the disease, but also identify the uninfected so they can take extra precaution. In the context of the U.S. population going back to work, recent research has shown that approximately 40-45 percent of people infected with COVID-19 may be asymptomatic.[4] [5] This is highly problematic as those who return to work and become newly infected during the summer months, but asymptomatic, will begin to spend more time indoors as cooler temperatures begin in September. Most viruses thrive indoors due to cooler and dryer air, and the reduced social distancing of a home environment will drive person-to-person transmission. Assuming that the U.S population must return to work to prevent a disastrous economic recession or depression, assuming persistent transmission of COVID-19 during the summer will occur, and assuming a lack of significant respite of an overly strained healthcare system in certain parts of the country, </w:t>
      </w:r>
      <w:r w:rsidRPr="00136BA5">
        <w:rPr>
          <w:rStyle w:val="StyleUnderline"/>
        </w:rPr>
        <w:t>we are likely to experience a second pronounced wave of mortality in the fall</w:t>
      </w:r>
      <w:r w:rsidRPr="00751595">
        <w:rPr>
          <w:sz w:val="16"/>
        </w:rPr>
        <w:t xml:space="preserve">. Many have likened the fight against COVID-19 as being at war with a determined adversary. To put it bluntly, all wars have casualties and fatalities but it’s a strong working economy that has allowed the U.S. to emerge from the turmoil of war. In addition to the blood antibody test, and until a vaccine is developed and administered to the U.S. population, what is needed are antivirals to prevent infection, and treatments to lessen the impact on those infected. A viable vaccine with tested efficacy that can be administered is unlikely to occur for the next 12-18 months unless a breakthrough occurs. Bottom line is that </w:t>
      </w:r>
      <w:r w:rsidRPr="002321FB">
        <w:rPr>
          <w:rStyle w:val="StyleUnderline"/>
        </w:rPr>
        <w:t>this scourge is probably going to return in a pronounced second wave this fall and then continue to wreak havoc well into 2021</w:t>
      </w:r>
      <w:r w:rsidRPr="00751595">
        <w:rPr>
          <w:sz w:val="16"/>
        </w:rPr>
        <w:t xml:space="preserve">. But a U.S. workforce can’t sit idle at home for another two months struggling to get by on mortgage deferments, unemployment benefits, or stimulus checks because continued economic stagnation will result in more shuttered businesses, increasing unemployment rates, bankrupted industries, delayed capital investments, greater logistical lags, lost jobs/careers, lost retirement savings, increased mental health issues and suicides, increased domestic violence, greater alcoholism and illegal drug use, greater foreclosures and homelessness, primary/secondary school closures and corresponding home-school and child-care burdens (see graphic), postponed life events (e.g. graduations, birthday parties, family trips, weddings, job changes, retirements, etc.), closed vocational schools and universities, and </w:t>
      </w:r>
      <w:r w:rsidRPr="002321FB">
        <w:rPr>
          <w:rStyle w:val="StyleUnderline"/>
        </w:rPr>
        <w:t>a depressed economy across most all infrastructure sectors</w:t>
      </w:r>
      <w:r w:rsidRPr="00751595">
        <w:rPr>
          <w:sz w:val="16"/>
        </w:rPr>
        <w:t xml:space="preserve"> that </w:t>
      </w:r>
      <w:r w:rsidRPr="002321FB">
        <w:rPr>
          <w:rStyle w:val="StyleUnderline"/>
        </w:rPr>
        <w:t>will last years</w:t>
      </w:r>
      <w:r w:rsidRPr="00751595">
        <w:rPr>
          <w:sz w:val="16"/>
        </w:rPr>
        <w:t xml:space="preserve"> and potentially hurt our national security. The calculus of lives lost in the U.S. versus the economic devastation of putting the U.S. workforce back to work is exceptionally difficult. The premature loss of hundreds of thousands of lives in the U.S. is unfathomable and would be a national tragedy; however, a 2008-like global recession would be devasting and </w:t>
      </w:r>
      <w:r w:rsidRPr="002321FB">
        <w:rPr>
          <w:rStyle w:val="StyleUnderline"/>
        </w:rPr>
        <w:t>a 21st century repeat of the</w:t>
      </w:r>
      <w:r w:rsidRPr="00751595">
        <w:rPr>
          <w:sz w:val="16"/>
        </w:rPr>
        <w:t xml:space="preserve"> 20th century </w:t>
      </w:r>
      <w:r w:rsidRPr="002321FB">
        <w:rPr>
          <w:rStyle w:val="StyleUnderline"/>
        </w:rPr>
        <w:t>Great Depression could cause a lasting U.S. economic catastrophe that might be generational</w:t>
      </w:r>
      <w:r w:rsidRPr="00751595">
        <w:rPr>
          <w:sz w:val="16"/>
        </w:rPr>
        <w:t>. It is unknown how quickly the U.S. would recover from prolonged economic stagnation, but it is noteworthy to say that the ripple effects of the Great Depression are still being felt today. The counter-argument is that as a global society we should not turn our backs on humanity in their darkest hour and trade away their lives for economic prosperity. Either way, at the end of the day, our elected leaders will be forced to make difficult decisions in which there are no win-win solutions.</w:t>
      </w:r>
    </w:p>
    <w:p w14:paraId="5D7EA5B8" w14:textId="77777777" w:rsidR="007E4EA6" w:rsidRDefault="007E4EA6" w:rsidP="007E4EA6">
      <w:pPr>
        <w:pStyle w:val="Heading4"/>
      </w:pPr>
      <w:r>
        <w:t>2</w:t>
      </w:r>
      <w:r w:rsidRPr="00E638AA">
        <w:rPr>
          <w:vertAlign w:val="superscript"/>
        </w:rPr>
        <w:t>nd</w:t>
      </w:r>
      <w:r>
        <w:t xml:space="preserve"> wave devastates the economy</w:t>
      </w:r>
    </w:p>
    <w:p w14:paraId="5EA86CBE" w14:textId="77777777" w:rsidR="007E4EA6" w:rsidRPr="00745B5E" w:rsidRDefault="007E4EA6" w:rsidP="007E4EA6">
      <w:r w:rsidRPr="00745B5E">
        <w:rPr>
          <w:rStyle w:val="Style13ptBold"/>
        </w:rPr>
        <w:t>Reinicke, 20</w:t>
      </w:r>
      <w:r w:rsidRPr="00745B5E">
        <w:t xml:space="preserve"> [Carmen, is a reporter covering the US economy and markets at Business Insider, 6-8-20, “A 2nd wave of COVID-19 infections poses the biggest threat to the US economy this year, economist survey shows</w:t>
      </w:r>
      <w:r>
        <w:t xml:space="preserve">”, </w:t>
      </w:r>
      <w:hyperlink r:id="rId75" w:history="1">
        <w:r w:rsidRPr="00451E3E">
          <w:rPr>
            <w:rStyle w:val="Hyperlink"/>
          </w:rPr>
          <w:t>https://www.businessinsider.com/economy-biggest-threat-second-wave-coronavirus-infections-us-covid19-survey-2020-6</w:t>
        </w:r>
      </w:hyperlink>
      <w:r>
        <w:t>, BP]</w:t>
      </w:r>
    </w:p>
    <w:p w14:paraId="7E609A40" w14:textId="77777777" w:rsidR="007E4EA6" w:rsidRPr="00E638AA" w:rsidRDefault="007E4EA6" w:rsidP="007E4EA6">
      <w:pPr>
        <w:rPr>
          <w:sz w:val="14"/>
        </w:rPr>
      </w:pPr>
      <w:r w:rsidRPr="00E638AA">
        <w:rPr>
          <w:u w:val="single"/>
        </w:rPr>
        <w:t xml:space="preserve">Even as the US reopens from sweeping lockdowns to contain the spread of coronavirus, economists worry about what a second wave of the illness would do to the economy. </w:t>
      </w:r>
      <w:r w:rsidRPr="00E638AA">
        <w:rPr>
          <w:sz w:val="14"/>
        </w:rPr>
        <w:t xml:space="preserve">Tha National Association for Business Economics June Outlook </w:t>
      </w:r>
      <w:hyperlink r:id="rId76" w:history="1">
        <w:r w:rsidRPr="00E638AA">
          <w:rPr>
            <w:sz w:val="14"/>
          </w:rPr>
          <w:t>survey released Monday</w:t>
        </w:r>
      </w:hyperlink>
      <w:r w:rsidRPr="00E638AA">
        <w:rPr>
          <w:sz w:val="14"/>
        </w:rPr>
        <w:t xml:space="preserve"> showed that </w:t>
      </w:r>
      <w:r w:rsidRPr="00E638AA">
        <w:rPr>
          <w:u w:val="single"/>
        </w:rPr>
        <w:t>87% of economists said a second wave of COVID-19 infections is the top risk for the US economy this year</w:t>
      </w:r>
      <w:r w:rsidRPr="00E638AA">
        <w:rPr>
          <w:sz w:val="14"/>
        </w:rPr>
        <w:t xml:space="preserve">. In addition, 80% of the 48 panelists said that risks to the outlook are tilted to the downside, the survey showed. </w:t>
      </w:r>
      <w:r w:rsidRPr="00E638AA">
        <w:rPr>
          <w:u w:val="single"/>
        </w:rPr>
        <w:t>In just a few months</w:t>
      </w:r>
      <w:r w:rsidRPr="00E638AA">
        <w:rPr>
          <w:sz w:val="14"/>
        </w:rPr>
        <w:t xml:space="preserve">, more than 100,000 Americans have died from </w:t>
      </w:r>
      <w:r w:rsidRPr="00E638AA">
        <w:rPr>
          <w:u w:val="single"/>
        </w:rPr>
        <w:t xml:space="preserve">COVID-19. </w:t>
      </w:r>
      <w:r w:rsidRPr="00E638AA">
        <w:rPr>
          <w:sz w:val="14"/>
        </w:rPr>
        <w:t xml:space="preserve">In addition, it's </w:t>
      </w:r>
      <w:r w:rsidRPr="00E638AA">
        <w:rPr>
          <w:u w:val="single"/>
        </w:rPr>
        <w:t xml:space="preserve">wreaked havoc on the labor market </w:t>
      </w:r>
      <w:r w:rsidRPr="00E638AA">
        <w:rPr>
          <w:sz w:val="14"/>
        </w:rPr>
        <w:t xml:space="preserve">— </w:t>
      </w:r>
      <w:hyperlink r:id="rId77" w:history="1">
        <w:r w:rsidRPr="00E638AA">
          <w:rPr>
            <w:u w:val="single"/>
          </w:rPr>
          <w:t>more than 40 million Americans</w:t>
        </w:r>
      </w:hyperlink>
      <w:r w:rsidRPr="00E638AA">
        <w:rPr>
          <w:u w:val="single"/>
        </w:rPr>
        <w:t xml:space="preserve"> have applied for unemployment insurance as layoffs persist, and US employers erased a record 20.7 million jobs in April. Since, the economy appears to have rebounded slightly</w:t>
      </w:r>
      <w:r w:rsidRPr="00E638AA">
        <w:rPr>
          <w:sz w:val="14"/>
        </w:rPr>
        <w:t xml:space="preserve">. The </w:t>
      </w:r>
      <w:hyperlink r:id="rId78" w:history="1">
        <w:r w:rsidRPr="00E638AA">
          <w:rPr>
            <w:sz w:val="14"/>
          </w:rPr>
          <w:t>May jobs report Friday</w:t>
        </w:r>
      </w:hyperlink>
      <w:r w:rsidRPr="00E638AA">
        <w:rPr>
          <w:sz w:val="14"/>
        </w:rPr>
        <w:t xml:space="preserve"> showed that the US added 2.5 million jobs in the month, and the unemployment rate declined to 13.3% from 14.7% a month earlier. </w:t>
      </w:r>
      <w:r w:rsidRPr="00E638AA">
        <w:rPr>
          <w:u w:val="single"/>
        </w:rPr>
        <w:t>Still, rushing to reopen could increase chances of a second wave of COVID-19 and lead to another lockdown, which would have further devastating affects on the economy</w:t>
      </w:r>
      <w:r w:rsidRPr="00E638AA">
        <w:rPr>
          <w:sz w:val="14"/>
        </w:rPr>
        <w:t xml:space="preserve">. For the entire year, NABE </w:t>
      </w:r>
      <w:r w:rsidRPr="00E638AA">
        <w:rPr>
          <w:u w:val="single"/>
        </w:rPr>
        <w:t>economists expect that US gross domestic product will slump 5.9%, the sharpest annual decline in economic output since World War II</w:t>
      </w:r>
      <w:r w:rsidRPr="00E638AA">
        <w:rPr>
          <w:sz w:val="14"/>
        </w:rPr>
        <w:t xml:space="preserve">. The </w:t>
      </w:r>
      <w:hyperlink r:id="rId79" w:history="1">
        <w:r w:rsidRPr="00E638AA">
          <w:rPr>
            <w:sz w:val="14"/>
          </w:rPr>
          <w:t>revised GDP slump of 5% from January to March</w:t>
        </w:r>
      </w:hyperlink>
      <w:r w:rsidRPr="00E638AA">
        <w:rPr>
          <w:sz w:val="14"/>
        </w:rPr>
        <w:t xml:space="preserve"> is expected to be followed by a record 33.5% plunge in the second quarter of this year, reflecting the worst months of the coronavirus pandemic, according to the survey. </w:t>
      </w:r>
    </w:p>
    <w:p w14:paraId="5B0A724C" w14:textId="77777777" w:rsidR="007E4EA6" w:rsidRPr="00751595" w:rsidRDefault="007E4EA6" w:rsidP="007E4EA6"/>
    <w:p w14:paraId="3ACFC0ED" w14:textId="0940EADA" w:rsidR="007E4EA6" w:rsidRDefault="007E4EA6" w:rsidP="007E4EA6">
      <w:pPr>
        <w:pStyle w:val="Heading2"/>
      </w:pPr>
      <w:r>
        <w:t>Impact</w:t>
      </w:r>
      <w:r w:rsidR="001E6942">
        <w:t xml:space="preserve"> – Court Clog </w:t>
      </w:r>
    </w:p>
    <w:p w14:paraId="4F290C7A" w14:textId="4AF3BCCB" w:rsidR="007E4EA6" w:rsidRDefault="007E4EA6" w:rsidP="007E4EA6">
      <w:pPr>
        <w:pStyle w:val="Heading3"/>
      </w:pPr>
      <w:r>
        <w:t>I/</w:t>
      </w:r>
      <w:r w:rsidR="001E6942">
        <w:t>L – Bill Solves Lawsuit</w:t>
      </w:r>
      <w:r>
        <w:t xml:space="preserve"> </w:t>
      </w:r>
    </w:p>
    <w:p w14:paraId="74D08FFD" w14:textId="77777777" w:rsidR="007E4EA6" w:rsidRDefault="007E4EA6" w:rsidP="007E4EA6">
      <w:pPr>
        <w:pStyle w:val="Heading4"/>
      </w:pPr>
      <w:r>
        <w:t xml:space="preserve">McConnell’s part of the bill shields businesses from </w:t>
      </w:r>
      <w:r w:rsidRPr="00CC6295">
        <w:rPr>
          <w:i/>
          <w:u w:val="single"/>
        </w:rPr>
        <w:t>covid liability</w:t>
      </w:r>
      <w:r>
        <w:t xml:space="preserve">- that creates </w:t>
      </w:r>
      <w:r w:rsidRPr="00CC6295">
        <w:rPr>
          <w:i/>
          <w:u w:val="single"/>
        </w:rPr>
        <w:t>sweeping exemptions</w:t>
      </w:r>
      <w:r>
        <w:t xml:space="preserve"> from otherwise inevitable lawsuits </w:t>
      </w:r>
    </w:p>
    <w:p w14:paraId="0030DDCB" w14:textId="77777777" w:rsidR="007E4EA6" w:rsidRPr="00CC6295" w:rsidRDefault="007E4EA6" w:rsidP="007E4EA6">
      <w:pPr>
        <w:rPr>
          <w:rStyle w:val="Style13ptBold"/>
          <w:b w:val="0"/>
          <w:sz w:val="20"/>
          <w:szCs w:val="20"/>
        </w:rPr>
      </w:pPr>
      <w:r>
        <w:rPr>
          <w:rStyle w:val="Style13ptBold"/>
        </w:rPr>
        <w:t xml:space="preserve">AP 7-17 </w:t>
      </w:r>
      <w:r>
        <w:rPr>
          <w:rStyle w:val="Style13ptBold"/>
          <w:b w:val="0"/>
          <w:sz w:val="20"/>
          <w:szCs w:val="20"/>
        </w:rPr>
        <w:t xml:space="preserve">- </w:t>
      </w:r>
      <w:r w:rsidRPr="00CC6295">
        <w:rPr>
          <w:rStyle w:val="Style13ptBold"/>
          <w:b w:val="0"/>
          <w:sz w:val="20"/>
          <w:szCs w:val="20"/>
        </w:rPr>
        <w:t>an American not-for-profit news agency headquartered in New York City. Founded in 1846, it operates as a cooperative, unincorporated association. Its members are U.S. newspapers and broadcasters</w:t>
      </w:r>
      <w:r>
        <w:rPr>
          <w:rStyle w:val="Style13ptBold"/>
          <w:b w:val="0"/>
          <w:sz w:val="20"/>
          <w:szCs w:val="20"/>
        </w:rPr>
        <w:t>. (“</w:t>
      </w:r>
      <w:r w:rsidRPr="00CC6295">
        <w:rPr>
          <w:rStyle w:val="Style13ptBold"/>
          <w:b w:val="0"/>
          <w:sz w:val="20"/>
          <w:szCs w:val="20"/>
        </w:rPr>
        <w:t>Republicans eye sweeping shield from coronavirus liability</w:t>
      </w:r>
      <w:r>
        <w:rPr>
          <w:rStyle w:val="Style13ptBold"/>
          <w:b w:val="0"/>
          <w:sz w:val="20"/>
          <w:szCs w:val="20"/>
        </w:rPr>
        <w:t xml:space="preserve">.” LA Times. July 17, 2020. DOA: July 27, 2020. </w:t>
      </w:r>
      <w:hyperlink r:id="rId80" w:history="1">
        <w:r w:rsidRPr="00512C2F">
          <w:rPr>
            <w:rStyle w:val="Hyperlink"/>
            <w:sz w:val="20"/>
            <w:szCs w:val="20"/>
          </w:rPr>
          <w:t>https://www.latimes.com/business/story/2020-07-17/republicans-eye-sweeping-shield-from-coronavirus-liability</w:t>
        </w:r>
        <w:r>
          <w:rPr>
            <w:rStyle w:val="Hyperlink"/>
            <w:sz w:val="20"/>
            <w:szCs w:val="20"/>
          </w:rPr>
          <w:t>)</w:t>
        </w:r>
        <w:r w:rsidRPr="00512C2F">
          <w:rPr>
            <w:rStyle w:val="Hyperlink"/>
            <w:sz w:val="20"/>
            <w:szCs w:val="20"/>
          </w:rPr>
          <w:t>//MGalian</w:t>
        </w:r>
      </w:hyperlink>
      <w:r>
        <w:rPr>
          <w:rStyle w:val="Style13ptBold"/>
          <w:b w:val="0"/>
          <w:sz w:val="20"/>
          <w:szCs w:val="20"/>
        </w:rPr>
        <w:t xml:space="preserve"> </w:t>
      </w:r>
    </w:p>
    <w:p w14:paraId="6DB9520A" w14:textId="77777777" w:rsidR="007E4EA6" w:rsidRPr="00CC6295" w:rsidRDefault="007E4EA6" w:rsidP="007E4EA6">
      <w:pPr>
        <w:rPr>
          <w:sz w:val="16"/>
        </w:rPr>
      </w:pPr>
      <w:r w:rsidRPr="00CC6295">
        <w:rPr>
          <w:rStyle w:val="Emphasis"/>
        </w:rPr>
        <w:t>A new plan from Senate Republicans</w:t>
      </w:r>
      <w:r w:rsidRPr="00CC6295">
        <w:rPr>
          <w:u w:val="single"/>
        </w:rPr>
        <w:t xml:space="preserve"> to award businesses, schools and universities </w:t>
      </w:r>
      <w:r w:rsidRPr="00CC6295">
        <w:rPr>
          <w:rStyle w:val="Emphasis"/>
        </w:rPr>
        <w:t>sweeping exemptions from lawsuits</w:t>
      </w:r>
      <w:r w:rsidRPr="00CC6295">
        <w:rPr>
          <w:sz w:val="16"/>
        </w:rPr>
        <w:t xml:space="preserve"> </w:t>
      </w:r>
      <w:r w:rsidRPr="00CC6295">
        <w:rPr>
          <w:u w:val="single"/>
        </w:rPr>
        <w:t>arising from inadequate coronavirus safeguards i</w:t>
      </w:r>
      <w:r w:rsidRPr="00CC6295">
        <w:rPr>
          <w:sz w:val="16"/>
        </w:rPr>
        <w:t xml:space="preserve">s putting Republicans and Democrats at loggerheads as Congress reconvenes next week to negotiate another relief package. </w:t>
      </w:r>
      <w:r w:rsidRPr="00CC6295">
        <w:rPr>
          <w:u w:val="single"/>
        </w:rPr>
        <w:t>The liability proposal, drafted by</w:t>
      </w:r>
      <w:r w:rsidRPr="00CC6295">
        <w:rPr>
          <w:sz w:val="16"/>
        </w:rPr>
        <w:t xml:space="preserve"> Majority Leader Mitch </w:t>
      </w:r>
      <w:r w:rsidRPr="00CC6295">
        <w:rPr>
          <w:u w:val="single"/>
        </w:rPr>
        <w:t>McConnell</w:t>
      </w:r>
      <w:r w:rsidRPr="00CC6295">
        <w:rPr>
          <w:sz w:val="16"/>
        </w:rPr>
        <w:t xml:space="preserve"> (R-Ky.) and senior Republican John Cornyn of Texas, </w:t>
      </w:r>
      <w:r w:rsidRPr="00CC6295">
        <w:rPr>
          <w:rStyle w:val="Emphasis"/>
        </w:rPr>
        <w:t>promises to shield employers</w:t>
      </w:r>
      <w:r w:rsidRPr="00CC6295">
        <w:rPr>
          <w:sz w:val="16"/>
        </w:rPr>
        <w:t xml:space="preserve"> </w:t>
      </w:r>
      <w:r w:rsidRPr="00CC6295">
        <w:rPr>
          <w:u w:val="single"/>
        </w:rPr>
        <w:t>when customers and workers are exposed to coronavirus</w:t>
      </w:r>
      <w:r w:rsidRPr="00CC6295">
        <w:rPr>
          <w:sz w:val="16"/>
        </w:rPr>
        <w:t xml:space="preserve"> </w:t>
      </w:r>
      <w:r w:rsidRPr="00CC6295">
        <w:rPr>
          <w:u w:val="single"/>
        </w:rPr>
        <w:t xml:space="preserve">by </w:t>
      </w:r>
      <w:r w:rsidRPr="00CC6295">
        <w:rPr>
          <w:sz w:val="16"/>
        </w:rPr>
        <w:t xml:space="preserve">moving lawsuits to federal court and </w:t>
      </w:r>
      <w:r w:rsidRPr="00CC6295">
        <w:rPr>
          <w:rStyle w:val="Emphasis"/>
        </w:rPr>
        <w:t>limiting legal liability to acts of “gross negligence or intentional misconduct,”</w:t>
      </w:r>
      <w:r w:rsidRPr="00CC6295">
        <w:rPr>
          <w:sz w:val="16"/>
        </w:rPr>
        <w:t xml:space="preserve"> according to a draft of the plan obtained by the Associated Press. Supporters say </w:t>
      </w:r>
      <w:r w:rsidRPr="00CC6295">
        <w:rPr>
          <w:rStyle w:val="Emphasis"/>
        </w:rPr>
        <w:t>the plan protects businesses and other employers who adhere to public health guidelines in good faith</w:t>
      </w:r>
      <w:r w:rsidRPr="00CC6295">
        <w:rPr>
          <w:sz w:val="16"/>
        </w:rPr>
        <w:t xml:space="preserve">. Opponents argue it will permit wrongdoing to go unpunished. It’s up to Congress to resolve the debate, with the outcome likely to determine what legal recourse is available to Americans who contract the virus. “Even if businesses and hospitals follow all the relevant guidelines and act in good faith, they could end up fighting a very long and a very expensive lawsuit,” Cornyn said. “They could end up winning that lawsuit, but they could also end up going bankrupt in the process.” In the courts, </w:t>
      </w:r>
      <w:r w:rsidRPr="00CC6295">
        <w:rPr>
          <w:u w:val="single"/>
        </w:rPr>
        <w:t>gross negligence amounts to “reckless disregard” for the safety of others, which is a high standard to meet</w:t>
      </w:r>
      <w:r w:rsidRPr="00CC6295">
        <w:rPr>
          <w:sz w:val="16"/>
        </w:rPr>
        <w:t xml:space="preserve">. Ordinary negligence, by contrast, would occur if a business owner failed to take reasonable precautions to protect people from the COVID-19 threat. The GOP’s proposed standard would apply retroactively to when the coronavirus began to circulate in December and would extend through at least 2024. McConnell has said for months that </w:t>
      </w:r>
      <w:r w:rsidRPr="00CC6295">
        <w:rPr>
          <w:rStyle w:val="Emphasis"/>
        </w:rPr>
        <w:t>some form of liability shield will be in the next COVID response measure</w:t>
      </w:r>
      <w:r w:rsidRPr="00CC6295">
        <w:rPr>
          <w:sz w:val="16"/>
        </w:rPr>
        <w:t xml:space="preserve">, telling an audience Wednesday in Kentucky that </w:t>
      </w:r>
      <w:r w:rsidRPr="00CC6295">
        <w:rPr>
          <w:u w:val="single"/>
        </w:rPr>
        <w:t>he won’t send the next, and fifth, coronavirus response bill to the floor without it.</w:t>
      </w:r>
      <w:r>
        <w:rPr>
          <w:u w:val="single"/>
        </w:rPr>
        <w:t xml:space="preserve"> </w:t>
      </w:r>
      <w:r w:rsidRPr="00CC6295">
        <w:rPr>
          <w:sz w:val="16"/>
        </w:rPr>
        <w:t xml:space="preserve">The liability shield is just one of the difficult issues confronting lawmakers as they launch into negotiations over another coronavirus bill with competing priorities. Other major battles involve whether to renew a $600-per-week bonus federal unemployment benefit, how much assistance to send state and local governments and whether to indulge President Trump’s wish to cut Social Security payroll taxes. House Speaker Nancy Pelosi (D-San Francisco) is firmly on the opposite side of the liability plan, pressing instead for emergency workplace regulations to protect paramedics, emergency medical personnel and other healthcare workers who are at risk of exposure to COVID-19 in their workplace. The $3.5-trillion House Democratic measure, passed two months ago, requires the Occupational Safety and Health Administration, or OSHA, to issue emergency temporary workplace COVID safety standards for employers immediately upon enactment of the bill. That’s a nonstarter with the GOP. “They have resisted, in the past, any strong OSHA standard, and that is absolutely essential for us to have to protect our workers at all times, but an even stronger one at the time of coronavirus,” Pelosi said Thursday. </w:t>
      </w:r>
      <w:r w:rsidRPr="00CC6295">
        <w:rPr>
          <w:u w:val="single"/>
        </w:rPr>
        <w:t>The nation’s trial lawyers have traditionally held great influence with congressional Democrats, and while they have absorbed some defeats over the years, they cannot be discounted as a lobbying force</w:t>
      </w:r>
      <w:r w:rsidRPr="00CC6295">
        <w:rPr>
          <w:sz w:val="16"/>
        </w:rPr>
        <w:t xml:space="preserve">. Earlier this year, for instance, a minor liability issue involving face masks became a huge behind-the-scenes struggle before manufacturers such as 3M prevailed. </w:t>
      </w:r>
      <w:r w:rsidRPr="00CC6295">
        <w:rPr>
          <w:u w:val="single"/>
        </w:rPr>
        <w:t>The Republican proposal</w:t>
      </w:r>
      <w:r w:rsidRPr="00CC6295">
        <w:rPr>
          <w:sz w:val="16"/>
        </w:rPr>
        <w:t xml:space="preserve">, which was distributed only in summary form, </w:t>
      </w:r>
      <w:r w:rsidRPr="00CC6295">
        <w:rPr>
          <w:rStyle w:val="Emphasis"/>
        </w:rPr>
        <w:t>offers a broad shield by requiring heightened pleading standards</w:t>
      </w:r>
      <w:r w:rsidRPr="00CC6295">
        <w:rPr>
          <w:sz w:val="16"/>
        </w:rPr>
        <w:t xml:space="preserve">, </w:t>
      </w:r>
      <w:r w:rsidRPr="00CC6295">
        <w:rPr>
          <w:u w:val="single"/>
        </w:rPr>
        <w:t xml:space="preserve">stiffening burden-of-proof standards and capping damages on awards. Employers would also be </w:t>
      </w:r>
      <w:r w:rsidRPr="00CC6295">
        <w:rPr>
          <w:rStyle w:val="Emphasis"/>
        </w:rPr>
        <w:t>shielded from investigations by federal agencies</w:t>
      </w:r>
      <w:r w:rsidRPr="00CC6295">
        <w:rPr>
          <w:u w:val="single"/>
        </w:rPr>
        <w:t>.</w:t>
      </w:r>
      <w:r>
        <w:rPr>
          <w:u w:val="single"/>
        </w:rPr>
        <w:t xml:space="preserve"> </w:t>
      </w:r>
      <w:r w:rsidRPr="00CC6295">
        <w:rPr>
          <w:sz w:val="16"/>
        </w:rPr>
        <w:t>Pelosi and top Senate Democrat Charles E. Schumer of New York aren’t closing the door completely on McConnell’s demand. The liability shield is a top priority of not just the GOP’s corporate allies but also of colleges and local school districts. “</w:t>
      </w:r>
      <w:r w:rsidRPr="00CC6295">
        <w:rPr>
          <w:rStyle w:val="Emphasis"/>
        </w:rPr>
        <w:t>This is a critical issue for a wide range of employers</w:t>
      </w:r>
      <w:r w:rsidRPr="00CC6295">
        <w:rPr>
          <w:u w:val="single"/>
        </w:rPr>
        <w:t>, from distillers who switched to producing hand sanitizers to manufacturers that transformed their operations to construct p</w:t>
      </w:r>
      <w:r w:rsidRPr="00CC6295">
        <w:rPr>
          <w:sz w:val="16"/>
        </w:rPr>
        <w:t xml:space="preserve">ersonal </w:t>
      </w:r>
      <w:r w:rsidRPr="00CC6295">
        <w:rPr>
          <w:u w:val="single"/>
        </w:rPr>
        <w:t>p</w:t>
      </w:r>
      <w:r w:rsidRPr="00CC6295">
        <w:rPr>
          <w:sz w:val="16"/>
        </w:rPr>
        <w:t xml:space="preserve">rotective </w:t>
      </w:r>
      <w:r w:rsidRPr="00CC6295">
        <w:rPr>
          <w:u w:val="single"/>
        </w:rPr>
        <w:t>e</w:t>
      </w:r>
      <w:r w:rsidRPr="00CC6295">
        <w:rPr>
          <w:sz w:val="16"/>
        </w:rPr>
        <w:t xml:space="preserve">quipment </w:t>
      </w:r>
      <w:r w:rsidRPr="00CC6295">
        <w:rPr>
          <w:u w:val="single"/>
        </w:rPr>
        <w:t>and ventilators to frontline medical professionals treating the afflicted</w:t>
      </w:r>
      <w:r w:rsidRPr="00CC6295">
        <w:rPr>
          <w:sz w:val="16"/>
        </w:rPr>
        <w:t xml:space="preserve">,” said the U.S. Chamber of Commerce in a letter this week to Capitol Hill leaders. Advocates for the liability shield know they are in for a huge fight. </w:t>
      </w:r>
      <w:r w:rsidRPr="00CC6295">
        <w:rPr>
          <w:rStyle w:val="Emphasis"/>
        </w:rPr>
        <w:t>Given McConnell’s determination</w:t>
      </w:r>
      <w:r w:rsidRPr="00CC6295">
        <w:rPr>
          <w:u w:val="single"/>
        </w:rPr>
        <w:t xml:space="preserve"> on the issue, </w:t>
      </w:r>
      <w:r w:rsidRPr="00CC6295">
        <w:rPr>
          <w:rStyle w:val="Emphasis"/>
        </w:rPr>
        <w:t>it’s likely some variant of the liability shield will pass,</w:t>
      </w:r>
      <w:r w:rsidRPr="00CC6295">
        <w:rPr>
          <w:u w:val="single"/>
        </w:rPr>
        <w:t xml:space="preserve"> </w:t>
      </w:r>
      <w:r w:rsidRPr="00CC6295">
        <w:rPr>
          <w:sz w:val="16"/>
        </w:rPr>
        <w:t>but it’s sure to be scaled back significantly. Pelosi is adept at trading concessions on GOP priorities for additional funding, and the liability issue promises to be among the final items resolved when negotiations wrap up next month, along with unemployment benefits. “I think it’s interesting that the first proposal that Republicans are offering is something that they negotiated with lobbyists that protects big corporations,” Schumer said Friday.</w:t>
      </w:r>
    </w:p>
    <w:p w14:paraId="798D4AA8" w14:textId="77777777" w:rsidR="007E4EA6" w:rsidRDefault="007E4EA6" w:rsidP="007E4EA6">
      <w:pPr>
        <w:pStyle w:val="Heading4"/>
      </w:pPr>
      <w:r>
        <w:t xml:space="preserve">The bill would provide </w:t>
      </w:r>
      <w:r w:rsidRPr="006377CC">
        <w:rPr>
          <w:i/>
          <w:u w:val="single"/>
        </w:rPr>
        <w:t>broad protection</w:t>
      </w:r>
      <w:r>
        <w:t xml:space="preserve"> from lawsuits and resolve liability concerns for businesses and employers </w:t>
      </w:r>
    </w:p>
    <w:p w14:paraId="3C761561" w14:textId="77777777" w:rsidR="007E4EA6" w:rsidRPr="002B3C2E" w:rsidRDefault="007E4EA6" w:rsidP="007E4EA6">
      <w:pPr>
        <w:rPr>
          <w:rStyle w:val="Style13ptBold"/>
          <w:b w:val="0"/>
          <w:sz w:val="20"/>
          <w:szCs w:val="20"/>
        </w:rPr>
      </w:pPr>
      <w:r>
        <w:rPr>
          <w:rStyle w:val="Style13ptBold"/>
        </w:rPr>
        <w:t xml:space="preserve">Penn and Diaz 7-17 </w:t>
      </w:r>
      <w:r>
        <w:rPr>
          <w:rStyle w:val="Style13ptBold"/>
          <w:b w:val="0"/>
          <w:sz w:val="20"/>
          <w:szCs w:val="20"/>
        </w:rPr>
        <w:t xml:space="preserve">– </w:t>
      </w:r>
      <w:r w:rsidRPr="00A335B3">
        <w:rPr>
          <w:rStyle w:val="Style13ptBold"/>
          <w:b w:val="0"/>
          <w:sz w:val="20"/>
          <w:szCs w:val="20"/>
        </w:rPr>
        <w:t xml:space="preserve">Ben </w:t>
      </w:r>
      <w:r>
        <w:rPr>
          <w:rStyle w:val="Style13ptBold"/>
          <w:b w:val="0"/>
          <w:sz w:val="20"/>
          <w:szCs w:val="20"/>
        </w:rPr>
        <w:t xml:space="preserve">Penn </w:t>
      </w:r>
      <w:r w:rsidRPr="00A335B3">
        <w:rPr>
          <w:rStyle w:val="Style13ptBold"/>
          <w:b w:val="0"/>
          <w:sz w:val="20"/>
          <w:szCs w:val="20"/>
        </w:rPr>
        <w:t>is a labor and employment reporter at Bloomberg BNA. He covers the U.S. Department of Labor, including policy, regulation, litigation, and personnel shakeups. He also takes on longer-form enterprise coverage of workplace issues.</w:t>
      </w:r>
      <w:r>
        <w:rPr>
          <w:rStyle w:val="Style13ptBold"/>
          <w:b w:val="0"/>
          <w:sz w:val="20"/>
          <w:szCs w:val="20"/>
        </w:rPr>
        <w:t xml:space="preserve"> </w:t>
      </w:r>
      <w:r w:rsidRPr="00A335B3">
        <w:rPr>
          <w:rStyle w:val="Style13ptBold"/>
          <w:b w:val="0"/>
          <w:sz w:val="20"/>
          <w:szCs w:val="20"/>
        </w:rPr>
        <w:t>His reporting has been cited in Senate hearings, the New York Times editorial page, and on NPR.</w:t>
      </w:r>
      <w:r>
        <w:rPr>
          <w:rStyle w:val="Style13ptBold"/>
          <w:b w:val="0"/>
          <w:sz w:val="20"/>
          <w:szCs w:val="20"/>
        </w:rPr>
        <w:t xml:space="preserve"> </w:t>
      </w:r>
      <w:r w:rsidRPr="002B3C2E">
        <w:rPr>
          <w:rStyle w:val="Style13ptBold"/>
          <w:b w:val="0"/>
          <w:sz w:val="20"/>
          <w:szCs w:val="20"/>
        </w:rPr>
        <w:t>Jaclyn</w:t>
      </w:r>
      <w:r>
        <w:rPr>
          <w:rStyle w:val="Style13ptBold"/>
          <w:b w:val="0"/>
          <w:sz w:val="20"/>
          <w:szCs w:val="20"/>
        </w:rPr>
        <w:t xml:space="preserve"> Diaz</w:t>
      </w:r>
      <w:r w:rsidRPr="002B3C2E">
        <w:rPr>
          <w:rStyle w:val="Style13ptBold"/>
          <w:b w:val="0"/>
          <w:sz w:val="20"/>
          <w:szCs w:val="20"/>
        </w:rPr>
        <w:t xml:space="preserve"> is a labor reporter for Bloomberg Law, based in Washington, D.C., where she covers general labor and employment issues, and the U.S. Department of Labor.</w:t>
      </w:r>
      <w:r>
        <w:rPr>
          <w:rStyle w:val="Style13ptBold"/>
          <w:b w:val="0"/>
          <w:sz w:val="20"/>
          <w:szCs w:val="20"/>
        </w:rPr>
        <w:t xml:space="preserve"> </w:t>
      </w:r>
      <w:r w:rsidRPr="002B3C2E">
        <w:rPr>
          <w:rStyle w:val="Style13ptBold"/>
          <w:b w:val="0"/>
          <w:sz w:val="20"/>
          <w:szCs w:val="20"/>
        </w:rPr>
        <w:t>Previously, she was a general assignment reporter for The Norwich Bulletin, a local newspaper based in her home state of Connecticut, where she covered breaking news, local politics, business and wrote human-interest stories. She won three Connecticut Society of Professional Journalists Awards in 2015 for stories she wrote for The Bulletin.</w:t>
      </w:r>
      <w:r>
        <w:rPr>
          <w:rStyle w:val="Style13ptBold"/>
          <w:b w:val="0"/>
          <w:sz w:val="20"/>
          <w:szCs w:val="20"/>
        </w:rPr>
        <w:t xml:space="preserve"> (Ben and Jaclyn, “</w:t>
      </w:r>
      <w:r w:rsidRPr="00A335B3">
        <w:rPr>
          <w:rStyle w:val="Style13ptBold"/>
          <w:b w:val="0"/>
          <w:sz w:val="20"/>
          <w:szCs w:val="20"/>
        </w:rPr>
        <w:t>GOP Virus Plan to Shield Employers From Lawsuits, Probes</w:t>
      </w:r>
      <w:r>
        <w:rPr>
          <w:rStyle w:val="Style13ptBold"/>
          <w:b w:val="0"/>
          <w:sz w:val="20"/>
          <w:szCs w:val="20"/>
        </w:rPr>
        <w:t xml:space="preserve">.” Bloomberg Law. July 17, 2020. DOA: July 27, 2020. </w:t>
      </w:r>
      <w:hyperlink r:id="rId81" w:history="1">
        <w:r w:rsidRPr="00512C2F">
          <w:rPr>
            <w:rStyle w:val="Hyperlink"/>
            <w:sz w:val="20"/>
            <w:szCs w:val="20"/>
          </w:rPr>
          <w:t>https://news.bloomberglaw.com/daily-labor-report/gop-virus-liability-plan-to-shield-employers-from-suits-probes)//MGalian</w:t>
        </w:r>
      </w:hyperlink>
      <w:r>
        <w:rPr>
          <w:rStyle w:val="Style13ptBold"/>
          <w:b w:val="0"/>
          <w:sz w:val="20"/>
          <w:szCs w:val="20"/>
        </w:rPr>
        <w:t xml:space="preserve"> </w:t>
      </w:r>
    </w:p>
    <w:p w14:paraId="191EF7F1" w14:textId="77777777" w:rsidR="007E4EA6" w:rsidRDefault="007E4EA6" w:rsidP="007E4EA6">
      <w:pPr>
        <w:rPr>
          <w:sz w:val="16"/>
        </w:rPr>
      </w:pPr>
      <w:r w:rsidRPr="00CC7F77">
        <w:rPr>
          <w:u w:val="single"/>
        </w:rPr>
        <w:t xml:space="preserve">Employers who follow public-health guidelines would be </w:t>
      </w:r>
      <w:r w:rsidRPr="00CC7F77">
        <w:rPr>
          <w:rStyle w:val="Emphasis"/>
        </w:rPr>
        <w:t>protected from</w:t>
      </w:r>
      <w:r w:rsidRPr="00CC7F77">
        <w:rPr>
          <w:sz w:val="16"/>
        </w:rPr>
        <w:t xml:space="preserve"> federal labor and </w:t>
      </w:r>
      <w:r w:rsidRPr="00CC7F77">
        <w:rPr>
          <w:rStyle w:val="Emphasis"/>
        </w:rPr>
        <w:t>employment laws and agency investigations</w:t>
      </w:r>
      <w:r w:rsidRPr="00CC7F77">
        <w:rPr>
          <w:sz w:val="16"/>
        </w:rPr>
        <w:t xml:space="preserve"> </w:t>
      </w:r>
      <w:r w:rsidRPr="00CC7F77">
        <w:rPr>
          <w:u w:val="single"/>
        </w:rPr>
        <w:t>if a worker is exposed to the</w:t>
      </w:r>
      <w:r w:rsidRPr="00CC7F77">
        <w:rPr>
          <w:sz w:val="16"/>
        </w:rPr>
        <w:t xml:space="preserve"> novel </w:t>
      </w:r>
      <w:r w:rsidRPr="00CC7F77">
        <w:rPr>
          <w:u w:val="single"/>
        </w:rPr>
        <w:t>coronavirus</w:t>
      </w:r>
      <w:r w:rsidRPr="00CC7F77">
        <w:rPr>
          <w:sz w:val="16"/>
        </w:rPr>
        <w:t xml:space="preserve"> in the workplace, </w:t>
      </w:r>
      <w:r w:rsidRPr="00CC7F77">
        <w:rPr>
          <w:u w:val="single"/>
        </w:rPr>
        <w:t>according to a draft summary</w:t>
      </w:r>
      <w:r w:rsidRPr="00CC7F77">
        <w:rPr>
          <w:sz w:val="16"/>
        </w:rPr>
        <w:t xml:space="preserve"> of a legislative proposal Senate Majority Leader Mitch </w:t>
      </w:r>
      <w:r w:rsidRPr="00CC7F77">
        <w:rPr>
          <w:u w:val="single"/>
        </w:rPr>
        <w:t>McConnell’s</w:t>
      </w:r>
      <w:r w:rsidRPr="00CC7F77">
        <w:rPr>
          <w:sz w:val="16"/>
        </w:rPr>
        <w:t xml:space="preserve"> (R-Ky.) </w:t>
      </w:r>
      <w:r w:rsidRPr="00CC7F77">
        <w:rPr>
          <w:u w:val="single"/>
        </w:rPr>
        <w:t>office is developing.</w:t>
      </w:r>
      <w:r>
        <w:rPr>
          <w:u w:val="single"/>
        </w:rPr>
        <w:t xml:space="preserve"> </w:t>
      </w:r>
      <w:r w:rsidRPr="00CC7F77">
        <w:rPr>
          <w:u w:val="single"/>
        </w:rPr>
        <w:t>The proposal</w:t>
      </w:r>
      <w:r w:rsidRPr="00CC7F77">
        <w:rPr>
          <w:sz w:val="16"/>
        </w:rPr>
        <w:t xml:space="preserve"> Senate GOP leaders are drafting </w:t>
      </w:r>
      <w:r w:rsidRPr="00CC7F77">
        <w:rPr>
          <w:rStyle w:val="Emphasis"/>
        </w:rPr>
        <w:t>would protect “employers from liability and from agency investigation</w:t>
      </w:r>
      <w:r w:rsidRPr="00CC7F77">
        <w:rPr>
          <w:sz w:val="16"/>
        </w:rPr>
        <w:t xml:space="preserve"> under federal labor and employment laws for actions taken to comply with stay-at-home orders and other public health guidance,” according to the draft. </w:t>
      </w:r>
      <w:r w:rsidRPr="00CC7F77">
        <w:rPr>
          <w:u w:val="single"/>
        </w:rPr>
        <w:t>The document details elements of liability measures that are being considered as part of the larger virus-relief bill</w:t>
      </w:r>
      <w:r w:rsidRPr="00CC7F77">
        <w:rPr>
          <w:sz w:val="16"/>
        </w:rPr>
        <w:t xml:space="preserve"> Senate Republicans plan to release next week. </w:t>
      </w:r>
      <w:r w:rsidRPr="00CC7F77">
        <w:rPr>
          <w:u w:val="single"/>
        </w:rPr>
        <w:t>Businesses would lose their legal shield only if they’ve failed to make reasonable efforts to adhere to applicable public-health guidelines</w:t>
      </w:r>
      <w:r w:rsidRPr="00CC7F77">
        <w:rPr>
          <w:sz w:val="16"/>
        </w:rPr>
        <w:t xml:space="preserve"> and they committed an act of “gross negligence” or “intentional misconduct,” according to the document. </w:t>
      </w:r>
      <w:r w:rsidRPr="00CC7F77">
        <w:rPr>
          <w:u w:val="single"/>
        </w:rPr>
        <w:t xml:space="preserve">The proposal also would </w:t>
      </w:r>
      <w:r w:rsidRPr="00CC7F77">
        <w:rPr>
          <w:rStyle w:val="Emphasis"/>
        </w:rPr>
        <w:t>give employers protection</w:t>
      </w:r>
      <w:r w:rsidRPr="00CC7F77">
        <w:rPr>
          <w:u w:val="single"/>
        </w:rPr>
        <w:t xml:space="preserve"> from liability for injuries arising from workplace coronavirus testing</w:t>
      </w:r>
      <w:r w:rsidRPr="00CC7F77">
        <w:rPr>
          <w:sz w:val="16"/>
        </w:rPr>
        <w:t xml:space="preserve">, according to the summary. Representatives for McConnell’s office didn’t respond to emails and calls requesting comment. Provisions detailed in the summary could change as Senate Republicans draft the bill with input from the Trump administration. </w:t>
      </w:r>
      <w:r w:rsidRPr="00CC7F77">
        <w:rPr>
          <w:u w:val="single"/>
        </w:rPr>
        <w:t xml:space="preserve">The GOP proposal in the works also would give businesses </w:t>
      </w:r>
      <w:r w:rsidRPr="00CC7F77">
        <w:rPr>
          <w:rStyle w:val="Emphasis"/>
        </w:rPr>
        <w:t>new flexibility</w:t>
      </w:r>
      <w:r w:rsidRPr="00CC7F77">
        <w:rPr>
          <w:u w:val="single"/>
        </w:rPr>
        <w:t xml:space="preserve"> to comply with the Worker Adjustment and Retraining Notification Act</w:t>
      </w:r>
      <w:r w:rsidRPr="00CC7F77">
        <w:rPr>
          <w:sz w:val="16"/>
        </w:rPr>
        <w:t xml:space="preserve">, a labor law that requires companies to give workers at least 60 days’ notice before plant closures or mass layoffs lasting more than six months. </w:t>
      </w:r>
      <w:r w:rsidRPr="00CC7F77">
        <w:rPr>
          <w:u w:val="single"/>
        </w:rPr>
        <w:t xml:space="preserve">Uncertainty about how this law applies to sudden coronavirus-related shutdowns has been a major concern for employers and </w:t>
      </w:r>
      <w:r w:rsidRPr="00CC7F77">
        <w:rPr>
          <w:rStyle w:val="Emphasis"/>
        </w:rPr>
        <w:t>forced companies to brace for litigation</w:t>
      </w:r>
      <w:r w:rsidRPr="00CC7F77">
        <w:rPr>
          <w:u w:val="single"/>
        </w:rPr>
        <w:t xml:space="preserve"> </w:t>
      </w:r>
      <w:r w:rsidRPr="00CC7F77">
        <w:rPr>
          <w:sz w:val="16"/>
        </w:rPr>
        <w:t xml:space="preserve">alleging they failed to provide laid-off workers with proper notice. The draft summary addresses another top business-lobby request, stating that </w:t>
      </w:r>
      <w:r w:rsidRPr="00CC7F77">
        <w:rPr>
          <w:u w:val="single"/>
        </w:rPr>
        <w:t xml:space="preserve">corporations that offer “training, PPE, or other assistance” to independent contractors or franchisees </w:t>
      </w:r>
      <w:r w:rsidRPr="00CC7F77">
        <w:rPr>
          <w:rStyle w:val="Emphasis"/>
        </w:rPr>
        <w:t>would not assume liability</w:t>
      </w:r>
      <w:r w:rsidRPr="00CC7F77">
        <w:rPr>
          <w:u w:val="single"/>
        </w:rPr>
        <w:t xml:space="preserve"> as the employer of the contractors’ or franchisee’s employees</w:t>
      </w:r>
      <w:r w:rsidRPr="00CC7F77">
        <w:rPr>
          <w:sz w:val="16"/>
        </w:rPr>
        <w:t xml:space="preserve">. Such language would be subject to strong opposition from Democrats and unions, who have argued long before the pandemic that employers should be held responsible for workplace conditions at the subcontractors and franchise companies with whom they affiliate. </w:t>
      </w:r>
      <w:r w:rsidRPr="00CC7F77">
        <w:rPr>
          <w:rStyle w:val="Emphasis"/>
        </w:rPr>
        <w:t>Republican leaders also want to shield medical workers and health facilities from medical liability claims</w:t>
      </w:r>
      <w:r w:rsidRPr="00CC7F77">
        <w:rPr>
          <w:sz w:val="16"/>
        </w:rPr>
        <w:t xml:space="preserve">, according to the summary. </w:t>
      </w:r>
      <w:r w:rsidRPr="00CC7F77">
        <w:rPr>
          <w:u w:val="single"/>
        </w:rPr>
        <w:t>There also would be an exclusive federal cause of action for medical liability claims.</w:t>
      </w:r>
      <w:r>
        <w:rPr>
          <w:u w:val="single"/>
        </w:rPr>
        <w:t xml:space="preserve"> </w:t>
      </w:r>
      <w:r w:rsidRPr="00CC7F77">
        <w:rPr>
          <w:u w:val="single"/>
        </w:rPr>
        <w:t>McConnell</w:t>
      </w:r>
      <w:r w:rsidRPr="00CC7F77">
        <w:rPr>
          <w:sz w:val="16"/>
        </w:rPr>
        <w:t xml:space="preserve"> </w:t>
      </w:r>
      <w:r w:rsidRPr="00CC7F77">
        <w:rPr>
          <w:u w:val="single"/>
        </w:rPr>
        <w:t>and</w:t>
      </w:r>
      <w:r w:rsidRPr="00CC7F77">
        <w:rPr>
          <w:sz w:val="16"/>
        </w:rPr>
        <w:t xml:space="preserve"> a tight circle of </w:t>
      </w:r>
      <w:r w:rsidRPr="00CC7F77">
        <w:rPr>
          <w:u w:val="single"/>
        </w:rPr>
        <w:t>Republican senators</w:t>
      </w:r>
      <w:r w:rsidRPr="00CC7F77">
        <w:rPr>
          <w:sz w:val="16"/>
        </w:rPr>
        <w:t xml:space="preserve">, including John Cornyn (R-Texas), </w:t>
      </w:r>
      <w:r w:rsidRPr="00CC7F77">
        <w:rPr>
          <w:rStyle w:val="Emphasis"/>
        </w:rPr>
        <w:t>have spent weeks drafting legislation</w:t>
      </w:r>
      <w:r w:rsidRPr="00CC7F77">
        <w:rPr>
          <w:sz w:val="16"/>
        </w:rPr>
        <w:t xml:space="preserve"> </w:t>
      </w:r>
      <w:r w:rsidRPr="00CC7F77">
        <w:rPr>
          <w:u w:val="single"/>
        </w:rPr>
        <w:t xml:space="preserve">that would give employers and businesses </w:t>
      </w:r>
      <w:r w:rsidRPr="00CC7F77">
        <w:rPr>
          <w:rStyle w:val="Emphasis"/>
        </w:rPr>
        <w:t>broad protections against lawsuits from workers or consumers</w:t>
      </w:r>
      <w:r w:rsidRPr="00CC7F77">
        <w:rPr>
          <w:sz w:val="16"/>
        </w:rPr>
        <w:t xml:space="preserve"> claiming they contracted coronavirus at the workplace or place of business. </w:t>
      </w:r>
      <w:r w:rsidRPr="00CC7F77">
        <w:rPr>
          <w:u w:val="single"/>
        </w:rPr>
        <w:t xml:space="preserve">Republican lawmakers and the business community </w:t>
      </w:r>
      <w:r w:rsidRPr="00CC7F77">
        <w:rPr>
          <w:rStyle w:val="Emphasis"/>
        </w:rPr>
        <w:t>consider liability protections to be an essential part of the next virus-relief law</w:t>
      </w:r>
      <w:r w:rsidRPr="00CC7F77">
        <w:rPr>
          <w:sz w:val="16"/>
        </w:rPr>
        <w:t xml:space="preserve"> Congress will negotiate, but Democrats largely oppose such protections. Release of Senate Republicans’ larger proposal next week will trigger the start of formal negotiations with Democrats over the next relief bill. The brief summary of GOP leaders’ plans circulated on Capitol Hill after months of active lobbying from business groups for a broad shield giving companies the confidence to reopen with reduced risk of litigation from workers and customers. The U.S. Chamber of Commerce outlined their proposal Thursday for the next phase of virus relief legislation. The Chamber’s list included some of the same details in McConnell’s summary, such as a safe harbor for employers to assist independent contractors and franchisees and relief from WARN Act liability.</w:t>
      </w:r>
    </w:p>
    <w:p w14:paraId="541A99E3" w14:textId="77777777" w:rsidR="007E4EA6" w:rsidRDefault="007E4EA6" w:rsidP="007E4EA6">
      <w:pPr>
        <w:pStyle w:val="Heading3"/>
      </w:pPr>
      <w:r>
        <w:t>I/L- Covid = Court Clog</w:t>
      </w:r>
    </w:p>
    <w:p w14:paraId="1B8E824B" w14:textId="77777777" w:rsidR="007E4EA6" w:rsidRDefault="007E4EA6" w:rsidP="007E4EA6">
      <w:pPr>
        <w:pStyle w:val="Heading4"/>
      </w:pPr>
      <w:r>
        <w:t xml:space="preserve">Covid guarantees courts get </w:t>
      </w:r>
      <w:r w:rsidRPr="00E10076">
        <w:rPr>
          <w:i/>
          <w:u w:val="single"/>
        </w:rPr>
        <w:t>overwhelmed</w:t>
      </w:r>
      <w:r>
        <w:t xml:space="preserve"> by lawsuits- small changes have larger implications for the legal system and thousands of cases are </w:t>
      </w:r>
      <w:r w:rsidRPr="00E10076">
        <w:rPr>
          <w:i/>
          <w:u w:val="single"/>
        </w:rPr>
        <w:t>already getting delayed</w:t>
      </w:r>
      <w:r>
        <w:t xml:space="preserve"> </w:t>
      </w:r>
    </w:p>
    <w:p w14:paraId="45292F25" w14:textId="77777777" w:rsidR="007E4EA6" w:rsidRPr="00C55541" w:rsidRDefault="007E4EA6" w:rsidP="007E4EA6">
      <w:pPr>
        <w:rPr>
          <w:rStyle w:val="Style13ptBold"/>
          <w:b w:val="0"/>
          <w:sz w:val="20"/>
          <w:szCs w:val="20"/>
        </w:rPr>
      </w:pPr>
      <w:r>
        <w:rPr>
          <w:rStyle w:val="Style13ptBold"/>
        </w:rPr>
        <w:t xml:space="preserve">Mariotti 20 </w:t>
      </w:r>
      <w:r>
        <w:rPr>
          <w:rStyle w:val="Style13ptBold"/>
          <w:b w:val="0"/>
          <w:sz w:val="20"/>
          <w:szCs w:val="20"/>
        </w:rPr>
        <w:t xml:space="preserve">- </w:t>
      </w:r>
      <w:r w:rsidRPr="00C55541">
        <w:rPr>
          <w:rStyle w:val="Style13ptBold"/>
          <w:b w:val="0"/>
          <w:sz w:val="20"/>
          <w:szCs w:val="20"/>
        </w:rPr>
        <w:t>the Legal Affairs Columnist for POLITICO Magazine. He is a former federal prosecutor and host of the “On Topic” podcast.</w:t>
      </w:r>
      <w:r>
        <w:rPr>
          <w:rStyle w:val="Style13ptBold"/>
          <w:b w:val="0"/>
          <w:sz w:val="20"/>
          <w:szCs w:val="20"/>
        </w:rPr>
        <w:t xml:space="preserve"> (Renato, “</w:t>
      </w:r>
      <w:r w:rsidRPr="00C55541">
        <w:rPr>
          <w:rStyle w:val="Style13ptBold"/>
          <w:b w:val="0"/>
          <w:sz w:val="20"/>
          <w:szCs w:val="20"/>
        </w:rPr>
        <w:t>Stuck in an Overwhelmed Legal System: Civil Suits, Criminal Defendants and Trump’s Tax Returns</w:t>
      </w:r>
      <w:r>
        <w:rPr>
          <w:rStyle w:val="Style13ptBold"/>
          <w:b w:val="0"/>
          <w:sz w:val="20"/>
          <w:szCs w:val="20"/>
        </w:rPr>
        <w:t xml:space="preserve">.” March 20, 2020. DOA: July 27, 2020. </w:t>
      </w:r>
      <w:hyperlink r:id="rId82" w:history="1">
        <w:r w:rsidRPr="00512C2F">
          <w:rPr>
            <w:rStyle w:val="Hyperlink"/>
            <w:sz w:val="20"/>
            <w:szCs w:val="20"/>
          </w:rPr>
          <w:t>https://www.politico.com/news/magazine/2020/03/20/stuck-in-an-overwhelmed-legal-system-civil-lawsuits-criminal-defendants-and-trumps-tax-returns-139579)//MGalian</w:t>
        </w:r>
      </w:hyperlink>
      <w:r>
        <w:rPr>
          <w:rStyle w:val="Style13ptBold"/>
          <w:b w:val="0"/>
          <w:sz w:val="20"/>
          <w:szCs w:val="20"/>
        </w:rPr>
        <w:t xml:space="preserve"> </w:t>
      </w:r>
    </w:p>
    <w:p w14:paraId="5802653F" w14:textId="77777777" w:rsidR="007E4EA6" w:rsidRPr="00E10076" w:rsidRDefault="007E4EA6" w:rsidP="007E4EA6">
      <w:pPr>
        <w:rPr>
          <w:sz w:val="16"/>
        </w:rPr>
      </w:pPr>
      <w:r w:rsidRPr="00E10076">
        <w:rPr>
          <w:u w:val="single"/>
        </w:rPr>
        <w:t xml:space="preserve">The nation’s health care system and </w:t>
      </w:r>
      <w:r w:rsidRPr="00E10076">
        <w:rPr>
          <w:sz w:val="16"/>
        </w:rPr>
        <w:t xml:space="preserve">its </w:t>
      </w:r>
      <w:r w:rsidRPr="00E10076">
        <w:rPr>
          <w:u w:val="single"/>
        </w:rPr>
        <w:t>economy</w:t>
      </w:r>
      <w:r w:rsidRPr="00E10076">
        <w:rPr>
          <w:sz w:val="16"/>
        </w:rPr>
        <w:t xml:space="preserve"> </w:t>
      </w:r>
      <w:r w:rsidRPr="00E10076">
        <w:rPr>
          <w:rStyle w:val="Emphasis"/>
        </w:rPr>
        <w:t>are already reeling</w:t>
      </w:r>
      <w:r w:rsidRPr="00E10076">
        <w:rPr>
          <w:sz w:val="16"/>
        </w:rPr>
        <w:t xml:space="preserve"> </w:t>
      </w:r>
      <w:r w:rsidRPr="00E10076">
        <w:rPr>
          <w:u w:val="single"/>
        </w:rPr>
        <w:t>from the effects of</w:t>
      </w:r>
      <w:r w:rsidRPr="00E10076">
        <w:rPr>
          <w:sz w:val="16"/>
        </w:rPr>
        <w:t xml:space="preserve"> the still spreading </w:t>
      </w:r>
      <w:r w:rsidRPr="00E10076">
        <w:rPr>
          <w:u w:val="single"/>
        </w:rPr>
        <w:t>corona</w:t>
      </w:r>
      <w:r w:rsidRPr="00E10076">
        <w:rPr>
          <w:sz w:val="16"/>
        </w:rPr>
        <w:t xml:space="preserve">virus. </w:t>
      </w:r>
      <w:r w:rsidRPr="00E10076">
        <w:rPr>
          <w:rStyle w:val="Emphasis"/>
        </w:rPr>
        <w:t>But the pandemic has had a profound</w:t>
      </w:r>
      <w:r w:rsidRPr="00E10076">
        <w:rPr>
          <w:sz w:val="16"/>
        </w:rPr>
        <w:t xml:space="preserve">, though less noted, </w:t>
      </w:r>
      <w:r w:rsidRPr="00E10076">
        <w:rPr>
          <w:rStyle w:val="Emphasis"/>
        </w:rPr>
        <w:t>impact on our legal system as well.</w:t>
      </w:r>
      <w:r>
        <w:rPr>
          <w:rStyle w:val="Emphasis"/>
        </w:rPr>
        <w:t xml:space="preserve"> </w:t>
      </w:r>
      <w:r w:rsidRPr="00E10076">
        <w:rPr>
          <w:sz w:val="16"/>
        </w:rPr>
        <w:t xml:space="preserve">I practice in courts across the country, and </w:t>
      </w:r>
      <w:r w:rsidRPr="00E10076">
        <w:rPr>
          <w:u w:val="single"/>
        </w:rPr>
        <w:t xml:space="preserve">over the past week my inbox has been full of orders and notices from courts regarding changes in their practices due to </w:t>
      </w:r>
      <w:r w:rsidRPr="00E10076">
        <w:rPr>
          <w:sz w:val="16"/>
        </w:rPr>
        <w:t xml:space="preserve">the </w:t>
      </w:r>
      <w:r w:rsidRPr="00E10076">
        <w:rPr>
          <w:u w:val="single"/>
        </w:rPr>
        <w:t>corona</w:t>
      </w:r>
      <w:r w:rsidRPr="00E10076">
        <w:rPr>
          <w:sz w:val="16"/>
        </w:rPr>
        <w:t xml:space="preserve">virus. These orders give us a peek into how </w:t>
      </w:r>
      <w:r w:rsidRPr="00E10076">
        <w:rPr>
          <w:u w:val="single"/>
        </w:rPr>
        <w:t>courts across the country are scrambling to ensure that justice is served and constitutional rights are protected</w:t>
      </w:r>
      <w:r w:rsidRPr="00E10076">
        <w:rPr>
          <w:sz w:val="16"/>
        </w:rPr>
        <w:t xml:space="preserve"> </w:t>
      </w:r>
      <w:r w:rsidRPr="00E10076">
        <w:rPr>
          <w:rStyle w:val="Emphasis"/>
        </w:rPr>
        <w:t>while they make serious accommodations</w:t>
      </w:r>
      <w:r w:rsidRPr="00E10076">
        <w:rPr>
          <w:sz w:val="16"/>
        </w:rPr>
        <w:t xml:space="preserve"> in the face of this public health threat. While these measures are a necessary response to a global crisis, </w:t>
      </w:r>
      <w:r w:rsidRPr="00E10076">
        <w:rPr>
          <w:u w:val="single"/>
        </w:rPr>
        <w:t xml:space="preserve">if any of them stick after the threat has abated, </w:t>
      </w:r>
      <w:r w:rsidRPr="00E10076">
        <w:rPr>
          <w:rStyle w:val="Emphasis"/>
        </w:rPr>
        <w:t>they could permanently alter the legal system</w:t>
      </w:r>
      <w:r w:rsidRPr="00E10076">
        <w:rPr>
          <w:sz w:val="16"/>
        </w:rPr>
        <w:t>—</w:t>
      </w:r>
      <w:r w:rsidRPr="00E10076">
        <w:rPr>
          <w:u w:val="single"/>
        </w:rPr>
        <w:t>and not necessarily for the better</w:t>
      </w:r>
      <w:r w:rsidRPr="00E10076">
        <w:rPr>
          <w:sz w:val="16"/>
        </w:rPr>
        <w:t xml:space="preserve">. </w:t>
      </w:r>
      <w:r w:rsidRPr="00E10076">
        <w:rPr>
          <w:rStyle w:val="Emphasis"/>
        </w:rPr>
        <w:t>Even temporary changes have a big impact</w:t>
      </w:r>
      <w:r w:rsidRPr="00E10076">
        <w:rPr>
          <w:sz w:val="16"/>
        </w:rPr>
        <w:t xml:space="preserve">. </w:t>
      </w:r>
      <w:r w:rsidRPr="00E10076">
        <w:rPr>
          <w:u w:val="single"/>
        </w:rPr>
        <w:t xml:space="preserve">For example, </w:t>
      </w:r>
      <w:r w:rsidRPr="00E10076">
        <w:rPr>
          <w:rStyle w:val="Emphasis"/>
        </w:rPr>
        <w:t>federal and state courts</w:t>
      </w:r>
      <w:r w:rsidRPr="00E10076">
        <w:rPr>
          <w:u w:val="single"/>
        </w:rPr>
        <w:t xml:space="preserve"> </w:t>
      </w:r>
      <w:r w:rsidRPr="00E10076">
        <w:rPr>
          <w:sz w:val="16"/>
        </w:rPr>
        <w:t xml:space="preserve">around the </w:t>
      </w:r>
      <w:r w:rsidRPr="00E10076">
        <w:rPr>
          <w:rStyle w:val="Emphasis"/>
        </w:rPr>
        <w:t>country have rapidly issued orders that delay thousands of cases en masse</w:t>
      </w:r>
      <w:r w:rsidRPr="00E10076">
        <w:rPr>
          <w:sz w:val="16"/>
        </w:rPr>
        <w:t xml:space="preserve">. For example, </w:t>
      </w:r>
      <w:r w:rsidRPr="00E10076">
        <w:rPr>
          <w:u w:val="single"/>
        </w:rPr>
        <w:t>the federal court in Manhattan postponed all civil and criminal jury trials</w:t>
      </w:r>
      <w:r w:rsidRPr="00E10076">
        <w:rPr>
          <w:sz w:val="16"/>
        </w:rPr>
        <w:t xml:space="preserve"> scheduled to begin before April 27, and </w:t>
      </w:r>
      <w:r w:rsidRPr="00E10076">
        <w:rPr>
          <w:u w:val="single"/>
        </w:rPr>
        <w:t xml:space="preserve">Chicago’s federal court extended all deadlines </w:t>
      </w:r>
      <w:r w:rsidRPr="00E10076">
        <w:rPr>
          <w:sz w:val="16"/>
        </w:rPr>
        <w:t xml:space="preserve">in civil cases </w:t>
      </w:r>
      <w:r w:rsidRPr="00E10076">
        <w:rPr>
          <w:u w:val="single"/>
        </w:rPr>
        <w:t>by 21 days</w:t>
      </w:r>
      <w:r w:rsidRPr="00E10076">
        <w:rPr>
          <w:sz w:val="16"/>
        </w:rPr>
        <w:t xml:space="preserve"> and struck all hearings and trials in civil cases through April 3. </w:t>
      </w:r>
      <w:r w:rsidRPr="00E10076">
        <w:rPr>
          <w:u w:val="single"/>
        </w:rPr>
        <w:t>New York state courts have postponed all trials “until further notice.”</w:t>
      </w:r>
      <w:r w:rsidRPr="00E10076">
        <w:rPr>
          <w:sz w:val="16"/>
        </w:rPr>
        <w:t xml:space="preserve"> </w:t>
      </w:r>
      <w:r w:rsidRPr="00E10076">
        <w:rPr>
          <w:u w:val="single"/>
        </w:rPr>
        <w:t>While significant attention has been focused on the Supreme Court’s delay</w:t>
      </w:r>
      <w:r w:rsidRPr="00E10076">
        <w:rPr>
          <w:sz w:val="16"/>
        </w:rPr>
        <w:t xml:space="preserve"> in oral arguments regarding President Donald Trump’s effort to shield his tax returns from New York prosecutors, which makes it even more likely that this issue will not be resolved until after the presidential election, </w:t>
      </w:r>
      <w:r w:rsidRPr="00E10076">
        <w:rPr>
          <w:u w:val="single"/>
        </w:rPr>
        <w:t>a more immediate impact will be felt by the thousands of people who have filed civil suits and are waiting for the legal system to compensate them</w:t>
      </w:r>
      <w:r w:rsidRPr="00E10076">
        <w:rPr>
          <w:sz w:val="16"/>
        </w:rPr>
        <w:t xml:space="preserve"> for their losses or injuries. Social distancing runs counter to the way our legal system works. The jury selection process requires dozens of people to congregate for hours in a room. Motions are argued in person by lawyers who sit in an often packed courtroom waiting for their case to be called. Depositions involve a witness, court reporter and multiple lawyers seated together for hours around a conference table. </w:t>
      </w:r>
      <w:r w:rsidRPr="00E10076">
        <w:rPr>
          <w:u w:val="single"/>
        </w:rPr>
        <w:t>The criminal justice process involves even more in-person interaction</w:t>
      </w:r>
      <w:r w:rsidRPr="00E10076">
        <w:rPr>
          <w:sz w:val="16"/>
        </w:rPr>
        <w:t xml:space="preserve">. </w:t>
      </w:r>
      <w:r w:rsidRPr="00E10076">
        <w:rPr>
          <w:u w:val="single"/>
        </w:rPr>
        <w:t>Law enforcement officers interact closely and personally with defendants</w:t>
      </w:r>
      <w:r w:rsidRPr="00E10076">
        <w:rPr>
          <w:sz w:val="16"/>
        </w:rPr>
        <w:t xml:space="preserve">, and criminal cases often involve defendants who are incarcerated and must be brought to the courtroom so they are physically present for proceedings. </w:t>
      </w:r>
      <w:r w:rsidRPr="00E10076">
        <w:rPr>
          <w:u w:val="single"/>
        </w:rPr>
        <w:t xml:space="preserve">Charging a defendant with a felony involves convening a grand jury, which requires a dozen grand jurors to assemble in a small room </w:t>
      </w:r>
      <w:r w:rsidRPr="00E10076">
        <w:rPr>
          <w:sz w:val="16"/>
        </w:rPr>
        <w:t>with a prosecutor and witnesses. The constitutional requirement that felony cases must be charged by grand jury will greatly reduce criminal charges. For example</w:t>
      </w:r>
      <w:r w:rsidRPr="00E10076">
        <w:rPr>
          <w:rStyle w:val="Emphasis"/>
        </w:rPr>
        <w:t>, the federal court in San Francisco recently suspended all grand jury proceedings until May 1</w:t>
      </w:r>
      <w:r w:rsidRPr="00E10076">
        <w:rPr>
          <w:sz w:val="16"/>
        </w:rPr>
        <w:t xml:space="preserve">. Arrests can be made prior to that time, but </w:t>
      </w:r>
      <w:r w:rsidRPr="00E10076">
        <w:rPr>
          <w:u w:val="single"/>
        </w:rPr>
        <w:t xml:space="preserve">the defendant’s rights to a speedy trial and to be charged by indictment would need to be put on hold </w:t>
      </w:r>
      <w:r w:rsidRPr="00E10076">
        <w:rPr>
          <w:sz w:val="16"/>
        </w:rPr>
        <w:t xml:space="preserve">until a grand jury is convened. And who knows whether that May 1 deadline might have to be extended? Given the risk of community spread imposed by arrest and incarceration, you can expect law enforcement to arrest fewer people in the weeks ahead, particularly for minor offenses. Brooklyn District Attorney Eric Gonzalez recently announced that his office “will immediately decline to prosecute low-level offenses that don’t jeopardize public safety.” His office also asked defense counsel to alert them to defendants who “are vulnerable to infection” and should be considered for release. More recently, Senator Kamala Harris (D-Calif.) pushed for the release of low-risk federal prisoners after inmates in a California jail tested positive. But the criminal justice system can’t shut down completely, even during a pandemic in which the number of diagnosed cases is rising exponentially. Serious offenses cannot be ignored by police, so courts are turning to technology and changing their procedures in order to preserve defendants’ constitutional rights. For example, New Jersey state courts are conducting all hearings with incarcerated defendants as “video hearings, phone hearings, or will be adjourned as necessary.” Federal judges in Chicago are encouraged to review search warrant and wiretap requests via “reliable electronic means” rather than in person. Given the global pandemic we face, these accommodations may be necessary in the short term, although the specter of defendants pleading guilty after a brief video conversation with a lawyer they have never met calls into question the constitutional adequacy of procedures in some jurisdictions. In any event, everyone understands that accommodations must to be made in the short term in the face of a global crisis. But </w:t>
      </w:r>
      <w:r w:rsidRPr="00E10076">
        <w:rPr>
          <w:rStyle w:val="Emphasis"/>
        </w:rPr>
        <w:t>significant short-term changes can result in long-term shifts</w:t>
      </w:r>
      <w:r w:rsidRPr="00E10076">
        <w:rPr>
          <w:sz w:val="16"/>
        </w:rPr>
        <w:t>. A central feature of our criminal justice system is that defendants are physically present at all critical proceedings, which ensures that prosecutors and judges see the defendant in person while they make decisions about that person’s life, and enables the defendant to consult with his or her attorney in real time. The personal, face-to-face nature of our criminal justice system gives it humanity that a highly automated procedure would lack. A streamlined process for investigating and prosecuting crimes can make law enforcement much more efficient. On its face, that may sound like a good thing, and it very well might be. But current penalties and legal standards are based upon a system that punishes only a fraction of people who commit crimes that can be difficult to detect and prosecute. If prosecutions are streamlined and our legal standards don’t change, incarceration could increase despite a widespread bipartisan consensus that criminal justice reform is needed. Our legal system needs to evolve in the short term to respond to the coronavirus, and it is doing so. Recent positive tests by U.S. Marshals and courthouse employees drive home how necessary that evolution is right now. But once this crisis passes, we need to be mindful before using this experience to make permanent changes to our system. The humanity and face-to-face nature of our legal system is important and can't be replicated by a video screen.</w:t>
      </w:r>
    </w:p>
    <w:p w14:paraId="6EF314AD" w14:textId="77777777" w:rsidR="007E4EA6" w:rsidRDefault="007E4EA6" w:rsidP="007E4EA6">
      <w:pPr>
        <w:pStyle w:val="Heading4"/>
      </w:pPr>
      <w:r>
        <w:t xml:space="preserve">Covid lawsuits are increasing </w:t>
      </w:r>
      <w:r w:rsidRPr="00C07166">
        <w:rPr>
          <w:i/>
          <w:u w:val="single"/>
        </w:rPr>
        <w:t>exponentially</w:t>
      </w:r>
      <w:r>
        <w:t xml:space="preserve"> now </w:t>
      </w:r>
    </w:p>
    <w:p w14:paraId="7E6D152C" w14:textId="77777777" w:rsidR="007E4EA6" w:rsidRPr="005B42C5" w:rsidRDefault="007E4EA6" w:rsidP="007E4EA6">
      <w:pPr>
        <w:rPr>
          <w:rStyle w:val="Style13ptBold"/>
          <w:b w:val="0"/>
          <w:sz w:val="20"/>
          <w:szCs w:val="20"/>
        </w:rPr>
      </w:pPr>
      <w:r>
        <w:rPr>
          <w:rStyle w:val="Style13ptBold"/>
        </w:rPr>
        <w:t xml:space="preserve">Burden 7-10 </w:t>
      </w:r>
      <w:r>
        <w:rPr>
          <w:rStyle w:val="Style13ptBold"/>
          <w:b w:val="0"/>
          <w:sz w:val="20"/>
          <w:szCs w:val="20"/>
        </w:rPr>
        <w:t>– graduate from Indiana University and contributing reporter to HR Drive. (Lisa, “</w:t>
      </w:r>
      <w:r w:rsidRPr="00C07166">
        <w:rPr>
          <w:rStyle w:val="Style13ptBold"/>
          <w:b w:val="0"/>
          <w:sz w:val="20"/>
          <w:szCs w:val="20"/>
        </w:rPr>
        <w:t>Workplace COVID-19 lawsuits increasing 'exponentially,' Fisher Phillips says</w:t>
      </w:r>
      <w:r>
        <w:rPr>
          <w:rStyle w:val="Style13ptBold"/>
          <w:b w:val="0"/>
          <w:sz w:val="20"/>
          <w:szCs w:val="20"/>
        </w:rPr>
        <w:t xml:space="preserve">.” HR Drive. July 10, 2020. DOA: July 27, 2020. </w:t>
      </w:r>
      <w:hyperlink r:id="rId83" w:history="1">
        <w:r w:rsidRPr="00512C2F">
          <w:rPr>
            <w:rStyle w:val="Hyperlink"/>
            <w:sz w:val="20"/>
            <w:szCs w:val="20"/>
          </w:rPr>
          <w:t>https://www.hrdive.com/news/covid-19-workplace-cases-rising-exponentially-Fisher-Phillips/581320/)//MGalian</w:t>
        </w:r>
      </w:hyperlink>
      <w:r>
        <w:rPr>
          <w:rStyle w:val="Style13ptBold"/>
          <w:b w:val="0"/>
          <w:sz w:val="20"/>
          <w:szCs w:val="20"/>
        </w:rPr>
        <w:t xml:space="preserve"> </w:t>
      </w:r>
    </w:p>
    <w:p w14:paraId="39D24194" w14:textId="77777777" w:rsidR="007E4EA6" w:rsidRDefault="007E4EA6" w:rsidP="007E4EA6">
      <w:pPr>
        <w:rPr>
          <w:sz w:val="16"/>
        </w:rPr>
      </w:pPr>
      <w:r w:rsidRPr="00C07166">
        <w:rPr>
          <w:u w:val="single"/>
        </w:rPr>
        <w:t>Of the 283 COVID</w:t>
      </w:r>
      <w:r w:rsidRPr="00C07166">
        <w:rPr>
          <w:sz w:val="16"/>
        </w:rPr>
        <w:t xml:space="preserve">-19 workplace </w:t>
      </w:r>
      <w:r w:rsidRPr="00C07166">
        <w:rPr>
          <w:u w:val="single"/>
        </w:rPr>
        <w:t>lawsuits</w:t>
      </w:r>
      <w:r w:rsidRPr="00C07166">
        <w:rPr>
          <w:sz w:val="16"/>
        </w:rPr>
        <w:t xml:space="preserve"> tracked by Fisher Phillips, </w:t>
      </w:r>
      <w:r w:rsidRPr="00C07166">
        <w:rPr>
          <w:rStyle w:val="Emphasis"/>
        </w:rPr>
        <w:t>122 of them</w:t>
      </w:r>
      <w:r w:rsidRPr="00C07166">
        <w:rPr>
          <w:sz w:val="16"/>
        </w:rPr>
        <w:t xml:space="preserve">, or 43%, </w:t>
      </w:r>
      <w:r w:rsidRPr="00C07166">
        <w:rPr>
          <w:rStyle w:val="Emphasis"/>
        </w:rPr>
        <w:t>were filed in June</w:t>
      </w:r>
      <w:r w:rsidRPr="00C07166">
        <w:rPr>
          <w:sz w:val="16"/>
        </w:rPr>
        <w:t xml:space="preserve">, the law firm said in a July 2 press release concerning cases filed through June 30. </w:t>
      </w:r>
      <w:r w:rsidRPr="00C07166">
        <w:rPr>
          <w:u w:val="single"/>
        </w:rPr>
        <w:t xml:space="preserve">June's increase represents an </w:t>
      </w:r>
      <w:r w:rsidRPr="00C07166">
        <w:rPr>
          <w:rStyle w:val="Emphasis"/>
        </w:rPr>
        <w:t>"exponential" rise in case filings</w:t>
      </w:r>
      <w:r w:rsidRPr="00C07166">
        <w:rPr>
          <w:sz w:val="16"/>
        </w:rPr>
        <w:t xml:space="preserve">. Due to "the inherent limitations in tracking such cases in every courthouse in the country," the tracker creates comprehensive, not exhaustive, dataset, Fisher Phillips noted. </w:t>
      </w:r>
      <w:r w:rsidRPr="00C07166">
        <w:rPr>
          <w:u w:val="single"/>
        </w:rPr>
        <w:t>Discrimination and work-from-home or leave claims dominated the collection</w:t>
      </w:r>
      <w:r w:rsidRPr="00C07166">
        <w:rPr>
          <w:sz w:val="16"/>
        </w:rPr>
        <w:t xml:space="preserve">, </w:t>
      </w:r>
      <w:r w:rsidRPr="00C07166">
        <w:rPr>
          <w:u w:val="single"/>
        </w:rPr>
        <w:t>representing 63 and 62 of the total cases</w:t>
      </w:r>
      <w:r w:rsidRPr="00C07166">
        <w:rPr>
          <w:sz w:val="16"/>
        </w:rPr>
        <w:t xml:space="preserve">, respectively. </w:t>
      </w:r>
      <w:r w:rsidRPr="00C07166">
        <w:rPr>
          <w:u w:val="single"/>
        </w:rPr>
        <w:t>Retaliation cases totaled 41, while unsafe working conditions or lack of personal protective equipment brought in 26 cases</w:t>
      </w:r>
      <w:r w:rsidRPr="00C07166">
        <w:rPr>
          <w:sz w:val="16"/>
        </w:rPr>
        <w:t xml:space="preserve">. Fisher Phillips counted 20 wage and hour claims. </w:t>
      </w:r>
      <w:r w:rsidRPr="00C07166">
        <w:rPr>
          <w:rStyle w:val="Emphasis"/>
        </w:rPr>
        <w:t>The pandemic is generating class action lawsuits</w:t>
      </w:r>
      <w:r w:rsidRPr="00C07166">
        <w:rPr>
          <w:sz w:val="16"/>
        </w:rPr>
        <w:t xml:space="preserve">, the law firm found. </w:t>
      </w:r>
      <w:r w:rsidRPr="00C07166">
        <w:rPr>
          <w:u w:val="single"/>
        </w:rPr>
        <w:t>Forty-one class action claims have been filed against employers since the beginning of the pandemic</w:t>
      </w:r>
      <w:r w:rsidRPr="00C07166">
        <w:rPr>
          <w:sz w:val="16"/>
        </w:rPr>
        <w:t xml:space="preserve">, and many focus on unsafe working conditions or wage and hour violations. </w:t>
      </w:r>
      <w:r w:rsidRPr="00C07166">
        <w:rPr>
          <w:u w:val="single"/>
        </w:rPr>
        <w:t>The states seeing the most action are the same states that typically see the most employment-related lawsuits</w:t>
      </w:r>
      <w:r w:rsidRPr="00C07166">
        <w:rPr>
          <w:sz w:val="16"/>
        </w:rPr>
        <w:t xml:space="preserve"> — </w:t>
      </w:r>
      <w:r w:rsidRPr="00C07166">
        <w:rPr>
          <w:u w:val="single"/>
        </w:rPr>
        <w:t>California</w:t>
      </w:r>
      <w:r w:rsidRPr="00C07166">
        <w:rPr>
          <w:sz w:val="16"/>
        </w:rPr>
        <w:t xml:space="preserve"> (47), </w:t>
      </w:r>
      <w:r w:rsidRPr="00C07166">
        <w:rPr>
          <w:u w:val="single"/>
        </w:rPr>
        <w:t>Florida</w:t>
      </w:r>
      <w:r w:rsidRPr="00C07166">
        <w:rPr>
          <w:sz w:val="16"/>
        </w:rPr>
        <w:t xml:space="preserve"> (32), </w:t>
      </w:r>
      <w:r w:rsidRPr="00C07166">
        <w:rPr>
          <w:u w:val="single"/>
        </w:rPr>
        <w:t>New Jersey</w:t>
      </w:r>
      <w:r w:rsidRPr="00C07166">
        <w:rPr>
          <w:sz w:val="16"/>
        </w:rPr>
        <w:t xml:space="preserve"> (31), </w:t>
      </w:r>
      <w:r w:rsidRPr="00C07166">
        <w:rPr>
          <w:u w:val="single"/>
        </w:rPr>
        <w:t>New York</w:t>
      </w:r>
      <w:r w:rsidRPr="00C07166">
        <w:rPr>
          <w:sz w:val="16"/>
        </w:rPr>
        <w:t xml:space="preserve"> (21) </w:t>
      </w:r>
      <w:r w:rsidRPr="00C07166">
        <w:rPr>
          <w:u w:val="single"/>
        </w:rPr>
        <w:t>and Texas</w:t>
      </w:r>
      <w:r w:rsidRPr="00C07166">
        <w:rPr>
          <w:sz w:val="16"/>
        </w:rPr>
        <w:t xml:space="preserve"> (19), the law firm found. "</w:t>
      </w:r>
      <w:r w:rsidRPr="00C07166">
        <w:rPr>
          <w:rStyle w:val="Emphasis"/>
        </w:rPr>
        <w:t>This data is a stark reminder for employers</w:t>
      </w:r>
      <w:r w:rsidRPr="00C07166">
        <w:rPr>
          <w:u w:val="single"/>
        </w:rPr>
        <w:t xml:space="preserve"> that typical best practices cannot be ignored simply because we are operating in unprecedented times</w:t>
      </w:r>
      <w:r w:rsidRPr="00C07166">
        <w:rPr>
          <w:sz w:val="16"/>
        </w:rPr>
        <w:t xml:space="preserve">," Fisher Phillips said in its press release. </w:t>
      </w:r>
      <w:r w:rsidRPr="00C07166">
        <w:rPr>
          <w:u w:val="single"/>
        </w:rPr>
        <w:t xml:space="preserve">Several high-profile employers have been </w:t>
      </w:r>
      <w:r w:rsidRPr="00C07166">
        <w:rPr>
          <w:rStyle w:val="Emphasis"/>
        </w:rPr>
        <w:t>taken to court over COVID-19 claims</w:t>
      </w:r>
      <w:r w:rsidRPr="00C07166">
        <w:rPr>
          <w:sz w:val="16"/>
        </w:rPr>
        <w:t xml:space="preserve">. </w:t>
      </w:r>
      <w:r w:rsidRPr="00C07166">
        <w:rPr>
          <w:u w:val="single"/>
        </w:rPr>
        <w:t>An Illinois Walmart is being sued by the family of an Illinois employee who died after contracting the virus</w:t>
      </w:r>
      <w:r w:rsidRPr="00C07166">
        <w:rPr>
          <w:sz w:val="16"/>
        </w:rPr>
        <w:t xml:space="preserve">. </w:t>
      </w:r>
      <w:r w:rsidRPr="00C07166">
        <w:rPr>
          <w:u w:val="single"/>
        </w:rPr>
        <w:t>A former Kroger employee has alleged she was fired from an Indiana store for self-isolating with a potential COVID-19 infection</w:t>
      </w:r>
      <w:r w:rsidRPr="00C07166">
        <w:rPr>
          <w:sz w:val="16"/>
        </w:rPr>
        <w:t>. Stylists at the Hair Cuttery claimed their employer violated the Fair Labor Standards Act and state law by withholding pay for the work performed shortly before the nationwide salon's closure. Fisher Phillips suggested employers take several steps to avoid receiving such claims: Train managers to understand their responsibilities and employee rights. Educate managers and HR personnel on the new leave law requirements. Develop and communicate a comprehensive safety plan as employees return to the workplace. Anticipate the various wage and hour responsibilities that might come into play as the pandemic unfolds.</w:t>
      </w:r>
    </w:p>
    <w:p w14:paraId="522AA9B3" w14:textId="77777777" w:rsidR="007E4EA6" w:rsidRDefault="007E4EA6" w:rsidP="007E4EA6">
      <w:pPr>
        <w:pStyle w:val="Heading4"/>
      </w:pPr>
      <w:r>
        <w:t xml:space="preserve">Lawsuits are </w:t>
      </w:r>
      <w:r w:rsidRPr="00E30C35">
        <w:rPr>
          <w:i/>
          <w:u w:val="single"/>
        </w:rPr>
        <w:t>increasing</w:t>
      </w:r>
      <w:r>
        <w:t xml:space="preserve"> and at </w:t>
      </w:r>
      <w:r w:rsidRPr="00E30C35">
        <w:rPr>
          <w:i/>
          <w:u w:val="single"/>
        </w:rPr>
        <w:t>unprecedented rates</w:t>
      </w:r>
      <w:r>
        <w:t xml:space="preserve"> now </w:t>
      </w:r>
    </w:p>
    <w:p w14:paraId="49BD1730" w14:textId="77777777" w:rsidR="007E4EA6" w:rsidRPr="00E30C35" w:rsidRDefault="007E4EA6" w:rsidP="007E4EA6">
      <w:pPr>
        <w:rPr>
          <w:rStyle w:val="Style13ptBold"/>
          <w:b w:val="0"/>
          <w:sz w:val="20"/>
          <w:szCs w:val="20"/>
        </w:rPr>
      </w:pPr>
      <w:r>
        <w:rPr>
          <w:rStyle w:val="Style13ptBold"/>
        </w:rPr>
        <w:t xml:space="preserve">Esola 7-7 </w:t>
      </w:r>
      <w:r>
        <w:rPr>
          <w:rStyle w:val="Style13ptBold"/>
          <w:b w:val="0"/>
          <w:sz w:val="20"/>
          <w:szCs w:val="20"/>
        </w:rPr>
        <w:t xml:space="preserve">- </w:t>
      </w:r>
      <w:r w:rsidRPr="00E30C35">
        <w:rPr>
          <w:rStyle w:val="Style13ptBold"/>
          <w:b w:val="0"/>
          <w:sz w:val="20"/>
          <w:szCs w:val="20"/>
        </w:rPr>
        <w:t>award-winning author and journalist. She is a full-time reporter for Business Insurance magazine and aspiring novelist.</w:t>
      </w:r>
      <w:r>
        <w:rPr>
          <w:rStyle w:val="Style13ptBold"/>
          <w:b w:val="0"/>
          <w:sz w:val="20"/>
          <w:szCs w:val="20"/>
        </w:rPr>
        <w:t xml:space="preserve"> (Louise, “</w:t>
      </w:r>
      <w:r w:rsidRPr="00E30C35">
        <w:rPr>
          <w:rStyle w:val="Style13ptBold"/>
          <w:b w:val="0"/>
          <w:sz w:val="20"/>
          <w:szCs w:val="20"/>
        </w:rPr>
        <w:t>COVID workplace suits increase: Report</w:t>
      </w:r>
      <w:r>
        <w:rPr>
          <w:rStyle w:val="Style13ptBold"/>
          <w:b w:val="0"/>
          <w:sz w:val="20"/>
          <w:szCs w:val="20"/>
        </w:rPr>
        <w:t xml:space="preserve">.” Business Insurance. July 7, 2020. DOA: July 27, 2020. </w:t>
      </w:r>
      <w:hyperlink r:id="rId84" w:anchor=")//MGalian" w:history="1">
        <w:r w:rsidRPr="00512C2F">
          <w:rPr>
            <w:rStyle w:val="Hyperlink"/>
            <w:sz w:val="20"/>
            <w:szCs w:val="20"/>
          </w:rPr>
          <w:t>https://www.businessinsurance.com/article/20200707/NEWS08/912335501/COVID-19-coronavirus-pandemic-workplace-lawsuits-increasing-report-Fisher-Philli#)//MGalian</w:t>
        </w:r>
      </w:hyperlink>
      <w:r>
        <w:rPr>
          <w:rStyle w:val="Style13ptBold"/>
          <w:b w:val="0"/>
          <w:sz w:val="20"/>
          <w:szCs w:val="20"/>
        </w:rPr>
        <w:t xml:space="preserve"> </w:t>
      </w:r>
    </w:p>
    <w:p w14:paraId="762F5A23" w14:textId="77777777" w:rsidR="007E4EA6" w:rsidRPr="00E30C35" w:rsidRDefault="007E4EA6" w:rsidP="007E4EA6">
      <w:pPr>
        <w:rPr>
          <w:sz w:val="16"/>
        </w:rPr>
      </w:pPr>
      <w:r w:rsidRPr="00E30C35">
        <w:rPr>
          <w:rStyle w:val="Emphasis"/>
        </w:rPr>
        <w:t>Forty-three percent of COVID-19</w:t>
      </w:r>
      <w:r w:rsidRPr="00E30C35">
        <w:rPr>
          <w:u w:val="single"/>
        </w:rPr>
        <w:t xml:space="preserve">-related workplace </w:t>
      </w:r>
      <w:r w:rsidRPr="00E30C35">
        <w:rPr>
          <w:rStyle w:val="Emphasis"/>
        </w:rPr>
        <w:t>lawsuits</w:t>
      </w:r>
      <w:r w:rsidRPr="00E30C35">
        <w:rPr>
          <w:u w:val="single"/>
        </w:rPr>
        <w:t xml:space="preserve"> have been initiated between employees and employers</w:t>
      </w:r>
      <w:r w:rsidRPr="00E30C35">
        <w:rPr>
          <w:sz w:val="16"/>
        </w:rPr>
        <w:t xml:space="preserve"> </w:t>
      </w:r>
      <w:r w:rsidRPr="00E30C35">
        <w:rPr>
          <w:rStyle w:val="Emphasis"/>
        </w:rPr>
        <w:t>were filed in the past month,</w:t>
      </w:r>
      <w:r w:rsidRPr="00E30C35">
        <w:rPr>
          <w:sz w:val="16"/>
        </w:rPr>
        <w:t xml:space="preserve"> according to data collected by the Fisher Phillips LLC law firm. </w:t>
      </w:r>
      <w:r w:rsidRPr="00E30C35">
        <w:rPr>
          <w:u w:val="single"/>
        </w:rPr>
        <w:t>A total of 283 COVID-19-related lawsuits were filed in federal and state courts</w:t>
      </w:r>
      <w:r w:rsidRPr="00E30C35">
        <w:rPr>
          <w:sz w:val="16"/>
        </w:rPr>
        <w:t xml:space="preserve"> through June 30, with </w:t>
      </w:r>
      <w:r w:rsidRPr="00E30C35">
        <w:rPr>
          <w:rStyle w:val="Emphasis"/>
        </w:rPr>
        <w:t>122 of them filed in the month of June</w:t>
      </w:r>
      <w:r w:rsidRPr="00E30C35">
        <w:rPr>
          <w:sz w:val="16"/>
        </w:rPr>
        <w:t>, “</w:t>
      </w:r>
      <w:r w:rsidRPr="00E30C35">
        <w:rPr>
          <w:rStyle w:val="Emphasis"/>
        </w:rPr>
        <w:t>demonstrating an exponential increase in the number of claims</w:t>
      </w:r>
      <w:r w:rsidRPr="00E30C35">
        <w:rPr>
          <w:sz w:val="16"/>
        </w:rPr>
        <w:t xml:space="preserve"> involving disputes between workers and employers,” the Atlanta-based firm said in a statement. J</w:t>
      </w:r>
      <w:r w:rsidRPr="00E30C35">
        <w:rPr>
          <w:u w:val="single"/>
        </w:rPr>
        <w:t xml:space="preserve">une’s numbers show a 30% increase from the 94 cases filed in May and a </w:t>
      </w:r>
      <w:r w:rsidRPr="00E30C35">
        <w:rPr>
          <w:rStyle w:val="Emphasis"/>
        </w:rPr>
        <w:t>103% increase from the 60 cases filed in April</w:t>
      </w:r>
      <w:r w:rsidRPr="00E30C35">
        <w:rPr>
          <w:sz w:val="16"/>
        </w:rPr>
        <w:t xml:space="preserve">, according to the data. </w:t>
      </w:r>
      <w:r w:rsidRPr="00E30C35">
        <w:rPr>
          <w:u w:val="single"/>
        </w:rPr>
        <w:t>The firm’s data also revealed an increase in the number of class-action lawsuits filed: 41 such class-action claims have been filed against employers</w:t>
      </w:r>
      <w:r w:rsidRPr="00E30C35">
        <w:rPr>
          <w:sz w:val="16"/>
        </w:rPr>
        <w:t xml:space="preserve"> since the beginning of the pandemic, </w:t>
      </w:r>
      <w:r w:rsidRPr="00E30C35">
        <w:rPr>
          <w:u w:val="single"/>
        </w:rPr>
        <w:t xml:space="preserve">with 16 having been filed in June and six filed in the last week of June. </w:t>
      </w:r>
      <w:r w:rsidRPr="00E30C35">
        <w:rPr>
          <w:sz w:val="16"/>
        </w:rPr>
        <w:t xml:space="preserve">This is an increase of 65% in class actions filed through May 2020, according to the firm. </w:t>
      </w:r>
      <w:r w:rsidRPr="00E30C35">
        <w:rPr>
          <w:u w:val="single"/>
        </w:rPr>
        <w:t>The two types of COVID-19 claims that have been filed most frequently are employment discrimination claims and work-from-home/leave claims</w:t>
      </w:r>
      <w:r w:rsidRPr="00E30C35">
        <w:rPr>
          <w:sz w:val="16"/>
        </w:rPr>
        <w:t xml:space="preserve">. Of the 63 pandemic-related discrimination claims, </w:t>
      </w:r>
      <w:r w:rsidRPr="00E30C35">
        <w:rPr>
          <w:u w:val="single"/>
        </w:rPr>
        <w:t>many “sound like classic workplace disputes wrapped in a COVID-19 context,”</w:t>
      </w:r>
      <w:r w:rsidRPr="00E30C35">
        <w:rPr>
          <w:sz w:val="16"/>
        </w:rPr>
        <w:t xml:space="preserve"> the firm said. Some examples included in the firm’s analysis include a gender discrimination claim where a pregnant woman claims she was furloughed due to the pandemic but was replaced by a non-pregnant individual; a disability discrimination claim where an employee was forced to reveal a multiple sclerosis diagnosis to justify accommodation requests and was subsequently terminated; a sexual harassment claim where the employee claims the employer used the pandemic as a “cover story” to terminate her employment while the real reason was that she refused her boss’ sexual advances; and a worker who was sent home with flu-like symptoms but still terminated even after he presented a negative COVID-19 test result. </w:t>
      </w:r>
      <w:r w:rsidRPr="00E30C35">
        <w:rPr>
          <w:u w:val="single"/>
        </w:rPr>
        <w:t>Sixty-two work-from-home or employee-leave claims had been filed as of June 30</w:t>
      </w:r>
      <w:r w:rsidRPr="00E30C35">
        <w:rPr>
          <w:sz w:val="16"/>
        </w:rPr>
        <w:t xml:space="preserve">, </w:t>
      </w:r>
      <w:r w:rsidRPr="00E30C35">
        <w:rPr>
          <w:u w:val="single"/>
        </w:rPr>
        <w:t>with lawsuits allegations “generally consistent,” with workers claiming to not receive time off from work despite a legitimate need for such leave</w:t>
      </w:r>
      <w:r w:rsidRPr="00E30C35">
        <w:rPr>
          <w:sz w:val="16"/>
        </w:rPr>
        <w:t xml:space="preserve">, or that the requested leave fell within the rights of the federal Families First Coronavirus Response Act. </w:t>
      </w:r>
      <w:r w:rsidRPr="00E30C35">
        <w:rPr>
          <w:u w:val="single"/>
        </w:rPr>
        <w:t>Some suits indicate that a request to work from home was denied</w:t>
      </w:r>
      <w:r w:rsidRPr="00E30C35">
        <w:rPr>
          <w:sz w:val="16"/>
        </w:rPr>
        <w:t xml:space="preserve">, with employees claiming “myriad reasons” for wanting to work from home or take time off work, whether it is their own vulnerable status due to medical condition or age, their caring for a close family member with a vulnerable condition, a possible diagnosis with COVID-19 or an instruction to self-quarantine for a period of time, or a childcare issue or similar family arrangement, according to the firm’s analysis. </w:t>
      </w:r>
      <w:r w:rsidRPr="00E30C35">
        <w:rPr>
          <w:u w:val="single"/>
        </w:rPr>
        <w:t>California and Florida are seeing the most COVID-19-related workplace litigation</w:t>
      </w:r>
      <w:r w:rsidRPr="00E30C35">
        <w:rPr>
          <w:sz w:val="16"/>
        </w:rPr>
        <w:t xml:space="preserve">, with California seeing 47 cases and Florida 32. </w:t>
      </w:r>
      <w:r w:rsidRPr="00E30C35">
        <w:rPr>
          <w:u w:val="single"/>
        </w:rPr>
        <w:t>New Jersey and New York also saw higher numbers of suits, 31 and 21, respectively, according to the analysis.</w:t>
      </w:r>
      <w:r>
        <w:rPr>
          <w:u w:val="single"/>
        </w:rPr>
        <w:t xml:space="preserve"> </w:t>
      </w:r>
      <w:r w:rsidRPr="00E30C35">
        <w:rPr>
          <w:sz w:val="16"/>
        </w:rPr>
        <w:t>California and Florida are also ranked the highest when it comes to the number of COVID-19 class-action workplace lawsuits filed through June 30: 11 in California and eight in Florida, according to the data.</w:t>
      </w:r>
    </w:p>
    <w:p w14:paraId="11A1D86B" w14:textId="77777777" w:rsidR="007E4EA6" w:rsidRPr="00C07166" w:rsidRDefault="007E4EA6" w:rsidP="007E4EA6">
      <w:pPr>
        <w:rPr>
          <w:sz w:val="16"/>
        </w:rPr>
      </w:pPr>
    </w:p>
    <w:p w14:paraId="08F84356" w14:textId="77777777" w:rsidR="007E4EA6" w:rsidRDefault="007E4EA6" w:rsidP="007E4EA6">
      <w:pPr>
        <w:pStyle w:val="Heading3"/>
      </w:pPr>
      <w:r>
        <w:t>Impact- Terror</w:t>
      </w:r>
    </w:p>
    <w:p w14:paraId="373BF224" w14:textId="77777777" w:rsidR="007E4EA6" w:rsidRDefault="007E4EA6" w:rsidP="007E4EA6">
      <w:pPr>
        <w:pStyle w:val="Heading4"/>
        <w:rPr>
          <w:rFonts w:cs="Calibri"/>
        </w:rPr>
      </w:pPr>
      <w:r>
        <w:t>Court Clog makes it harder to prosecute terrorists</w:t>
      </w:r>
    </w:p>
    <w:p w14:paraId="11C515E3" w14:textId="77777777" w:rsidR="007E4EA6" w:rsidRDefault="007E4EA6" w:rsidP="007E4EA6">
      <w:pPr>
        <w:shd w:val="clear" w:color="auto" w:fill="FFFFFF"/>
        <w:spacing w:line="235" w:lineRule="atLeast"/>
        <w:rPr>
          <w:color w:val="222222"/>
        </w:rPr>
      </w:pPr>
      <w:r>
        <w:rPr>
          <w:color w:val="222222"/>
          <w:sz w:val="20"/>
          <w:szCs w:val="20"/>
        </w:rPr>
        <w:t>Stuart</w:t>
      </w:r>
      <w:r>
        <w:rPr>
          <w:b/>
          <w:bCs/>
          <w:color w:val="222222"/>
          <w:sz w:val="20"/>
          <w:szCs w:val="20"/>
        </w:rPr>
        <w:t> </w:t>
      </w:r>
      <w:r w:rsidRPr="0069080C">
        <w:rPr>
          <w:rStyle w:val="Style13ptBold"/>
        </w:rPr>
        <w:t>Taylor 99</w:t>
      </w:r>
      <w:r>
        <w:rPr>
          <w:color w:val="222222"/>
          <w:sz w:val="20"/>
          <w:szCs w:val="20"/>
        </w:rPr>
        <w:t> (“Irrational Excesses, Barbaric Penalties and Political Opportunism”, National Journal, 2-27, Lexis)</w:t>
      </w:r>
    </w:p>
    <w:p w14:paraId="50E571E4" w14:textId="77777777" w:rsidR="007E4EA6" w:rsidRPr="00A9499B" w:rsidRDefault="007E4EA6" w:rsidP="007E4EA6">
      <w:pPr>
        <w:shd w:val="clear" w:color="auto" w:fill="FFFFFF"/>
        <w:spacing w:line="235" w:lineRule="atLeast"/>
        <w:rPr>
          <w:color w:val="222222"/>
          <w:sz w:val="16"/>
        </w:rPr>
      </w:pPr>
      <w:r w:rsidRPr="00A9499B">
        <w:rPr>
          <w:color w:val="222222"/>
          <w:sz w:val="16"/>
          <w:szCs w:val="20"/>
        </w:rPr>
        <w:t xml:space="preserve">So did another unhealthy trend, deplored in a Feb. 16 ABA task force report titled ''The Federalization of Criminal Law.'' The 16-member panel was headed by Meese, who is more used to being a punching bag for the liberal-leaning legal establishment than a spokesman for it. He lends bipartisan heft to the ABA report's long-overdue conclusions. There was only perfunctory media attention to the ABA report because this is bland stuff: no charges of racism or ''sexual McCarthyism,'' no summons to yet another war on drugs, no purple prose. Still, the message is worthwhile. Although crime rates have fallen, the ABA report explains, the proliferation of new federal criminal prohibitions deserves none of the credit: ''There is no persuasive evidence that federalization of local crime makes the streets safer for American citizens.'' </w:t>
      </w:r>
      <w:r w:rsidRPr="0069080C">
        <w:rPr>
          <w:color w:val="222222"/>
          <w:sz w:val="20"/>
          <w:szCs w:val="20"/>
          <w:u w:val="single"/>
        </w:rPr>
        <w:t>This is because the properly limited (albeit rapidly expanding) number of federal law enforcement officials can conduct only about 5 percent of all prosecutions. At the same time, federalization does subtle but </w:t>
      </w:r>
      <w:r w:rsidRPr="0069080C">
        <w:rPr>
          <w:color w:val="222222"/>
          <w:sz w:val="20"/>
          <w:szCs w:val="20"/>
          <w:u w:val="single"/>
          <w:bdr w:val="single" w:sz="8" w:space="0" w:color="auto" w:frame="1"/>
        </w:rPr>
        <w:t>pervasive damage</w:t>
      </w:r>
      <w:r w:rsidRPr="0069080C">
        <w:rPr>
          <w:color w:val="222222"/>
          <w:sz w:val="20"/>
          <w:szCs w:val="20"/>
          <w:u w:val="single"/>
        </w:rPr>
        <w:t>:</w:t>
      </w:r>
      <w:r w:rsidRPr="00A9499B">
        <w:rPr>
          <w:color w:val="222222"/>
          <w:sz w:val="16"/>
          <w:szCs w:val="20"/>
        </w:rPr>
        <w:t xml:space="preserve"> It gives federal prosecutors too much inherently arbitrary and unreviewable discretion to focus on a tiny percentage of all possible targets; </w:t>
      </w:r>
      <w:r w:rsidRPr="0069080C">
        <w:rPr>
          <w:color w:val="222222"/>
          <w:sz w:val="20"/>
          <w:szCs w:val="20"/>
          <w:u w:val="single"/>
        </w:rPr>
        <w:t>it </w:t>
      </w:r>
      <w:r w:rsidRPr="0069080C">
        <w:rPr>
          <w:color w:val="222222"/>
          <w:sz w:val="20"/>
          <w:szCs w:val="20"/>
          <w:u w:val="single"/>
          <w:bdr w:val="single" w:sz="8" w:space="0" w:color="auto" w:frame="1"/>
        </w:rPr>
        <w:t>clogs federal courts</w:t>
      </w:r>
      <w:r w:rsidRPr="0069080C">
        <w:rPr>
          <w:color w:val="222222"/>
          <w:sz w:val="20"/>
          <w:szCs w:val="20"/>
          <w:u w:val="single"/>
        </w:rPr>
        <w:t> with garden-variety criminal cases, </w:t>
      </w:r>
      <w:r w:rsidRPr="0069080C">
        <w:rPr>
          <w:color w:val="222222"/>
          <w:sz w:val="20"/>
          <w:szCs w:val="20"/>
          <w:u w:val="single"/>
          <w:bdr w:val="single" w:sz="8" w:space="0" w:color="auto" w:frame="1"/>
        </w:rPr>
        <w:t>diverting them</w:t>
      </w:r>
      <w:r w:rsidRPr="0069080C">
        <w:rPr>
          <w:color w:val="222222"/>
          <w:sz w:val="20"/>
          <w:szCs w:val="20"/>
          <w:u w:val="single"/>
        </w:rPr>
        <w:t> from national problems such as international terrorism, espionage, bribery of federal officials, big antitrust cases, white-collar fraud, and multistate drug conspiracies; it disrupts the federal-state balance</w:t>
      </w:r>
      <w:r w:rsidRPr="00A9499B">
        <w:rPr>
          <w:color w:val="222222"/>
          <w:sz w:val="16"/>
          <w:szCs w:val="20"/>
        </w:rPr>
        <w:t xml:space="preserve">; it moves the nation </w:t>
      </w:r>
      <w:r w:rsidRPr="0069080C">
        <w:rPr>
          <w:color w:val="222222"/>
          <w:sz w:val="20"/>
          <w:szCs w:val="20"/>
          <w:u w:val="single"/>
        </w:rPr>
        <w:t>''rapidly toward two broadly overlapping, parallel, and essentially redundant sets of</w:t>
      </w:r>
      <w:r w:rsidRPr="0069080C">
        <w:rPr>
          <w:b/>
          <w:bCs/>
          <w:color w:val="222222"/>
          <w:sz w:val="20"/>
          <w:szCs w:val="20"/>
          <w:u w:val="single"/>
        </w:rPr>
        <w:t> </w:t>
      </w:r>
      <w:r w:rsidRPr="0069080C">
        <w:rPr>
          <w:color w:val="222222"/>
          <w:sz w:val="20"/>
          <w:szCs w:val="20"/>
          <w:u w:val="single"/>
        </w:rPr>
        <w:t>criminal prohibitions</w:t>
      </w:r>
      <w:r w:rsidRPr="00A9499B">
        <w:rPr>
          <w:color w:val="222222"/>
          <w:sz w:val="16"/>
          <w:szCs w:val="20"/>
        </w:rPr>
        <w:t>, each filled with differing consequences for the same conduct.''</w:t>
      </w:r>
    </w:p>
    <w:p w14:paraId="0D4F1C29" w14:textId="77777777" w:rsidR="007E4EA6" w:rsidRPr="00792795" w:rsidRDefault="007E4EA6" w:rsidP="007E4EA6">
      <w:pPr>
        <w:pStyle w:val="Heading4"/>
        <w:rPr>
          <w:rFonts w:asciiTheme="majorHAnsi" w:hAnsiTheme="majorHAnsi" w:cstheme="majorHAnsi"/>
        </w:rPr>
      </w:pPr>
      <w:r w:rsidRPr="00792795">
        <w:rPr>
          <w:rFonts w:asciiTheme="majorHAnsi" w:hAnsiTheme="majorHAnsi" w:cstheme="majorHAnsi"/>
        </w:rPr>
        <w:t xml:space="preserve">Trump lashout over terror goes nuclear </w:t>
      </w:r>
    </w:p>
    <w:p w14:paraId="2EF80CB0" w14:textId="77777777" w:rsidR="007E4EA6" w:rsidRPr="00792795" w:rsidRDefault="007E4EA6" w:rsidP="007E4EA6">
      <w:pPr>
        <w:rPr>
          <w:rFonts w:asciiTheme="majorHAnsi" w:hAnsiTheme="majorHAnsi" w:cstheme="majorHAnsi"/>
        </w:rPr>
      </w:pPr>
      <w:r w:rsidRPr="0069080C">
        <w:rPr>
          <w:rStyle w:val="Style13ptBold"/>
        </w:rPr>
        <w:t>Street 16</w:t>
      </w:r>
      <w:r w:rsidRPr="00792795">
        <w:rPr>
          <w:rFonts w:asciiTheme="majorHAnsi" w:hAnsiTheme="majorHAnsi" w:cstheme="majorHAnsi"/>
        </w:rPr>
        <w:t xml:space="preserve"> [Tim, fellow of the Sustainable Security Programme at the Oxford Research Group, previously researcher with the British American Security Information Council, Ph.D. from Warwick University, 11/30/16, “President Trump: Successor to the Nuclear Throne,” </w:t>
      </w:r>
      <w:hyperlink r:id="rId85">
        <w:r w:rsidRPr="00792795">
          <w:rPr>
            <w:rFonts w:asciiTheme="majorHAnsi" w:hAnsiTheme="majorHAnsi" w:cstheme="majorHAnsi"/>
          </w:rPr>
          <w:t>http://www.oxfordresearchgroup.org.uk/publications/briefing_papers_and_reports/president_trump_successor_nuclear_throne</w:t>
        </w:r>
      </w:hyperlink>
      <w:r w:rsidRPr="00792795">
        <w:rPr>
          <w:rFonts w:asciiTheme="majorHAnsi" w:hAnsiTheme="majorHAnsi" w:cstheme="majorHAnsi"/>
        </w:rPr>
        <w:t>]</w:t>
      </w:r>
    </w:p>
    <w:p w14:paraId="7D0B93D3" w14:textId="77777777" w:rsidR="007E4EA6" w:rsidRDefault="007E4EA6" w:rsidP="007E4EA6">
      <w:pPr>
        <w:pStyle w:val="BodyText"/>
        <w:rPr>
          <w:rFonts w:asciiTheme="majorHAnsi" w:hAnsiTheme="majorHAnsi" w:cstheme="majorHAnsi"/>
          <w:b/>
          <w:u w:val="single"/>
        </w:rPr>
      </w:pPr>
      <w:r w:rsidRPr="00A9499B">
        <w:rPr>
          <w:rFonts w:asciiTheme="majorHAnsi" w:hAnsiTheme="majorHAnsi" w:cstheme="majorHAnsi"/>
          <w:sz w:val="14"/>
        </w:rPr>
        <w:t>If these warnings weren’t troubling enough, no less a figure than Henry Kissinger argued on BBC’s Newsnight that ‘</w:t>
      </w:r>
      <w:r w:rsidRPr="0096771A">
        <w:rPr>
          <w:rFonts w:asciiTheme="majorHAnsi" w:hAnsiTheme="majorHAnsi" w:cstheme="majorHAnsi"/>
          <w:b/>
          <w:u w:val="single"/>
        </w:rPr>
        <w:t>the</w:t>
      </w:r>
      <w:r w:rsidRPr="00792795">
        <w:rPr>
          <w:rFonts w:asciiTheme="majorHAnsi" w:hAnsiTheme="majorHAnsi" w:cstheme="majorHAnsi"/>
          <w:b/>
          <w:u w:val="single"/>
        </w:rPr>
        <w:t xml:space="preserve"> more </w:t>
      </w:r>
      <w:r w:rsidRPr="0096771A">
        <w:rPr>
          <w:rFonts w:asciiTheme="majorHAnsi" w:hAnsiTheme="majorHAnsi" w:cstheme="majorHAnsi"/>
          <w:b/>
          <w:u w:val="single"/>
        </w:rPr>
        <w:t>likely reaction’</w:t>
      </w:r>
      <w:r w:rsidRPr="00A9499B">
        <w:rPr>
          <w:rFonts w:asciiTheme="majorHAnsi" w:hAnsiTheme="majorHAnsi" w:cstheme="majorHAnsi"/>
          <w:sz w:val="14"/>
        </w:rPr>
        <w:t xml:space="preserve"> </w:t>
      </w:r>
      <w:r w:rsidRPr="0096771A">
        <w:rPr>
          <w:rFonts w:asciiTheme="majorHAnsi" w:hAnsiTheme="majorHAnsi" w:cstheme="majorHAnsi"/>
          <w:b/>
          <w:u w:val="single"/>
        </w:rPr>
        <w:t>to a Trump presidency from terror</w:t>
      </w:r>
      <w:r w:rsidRPr="00A9499B">
        <w:rPr>
          <w:rFonts w:asciiTheme="majorHAnsi" w:hAnsiTheme="majorHAnsi" w:cstheme="majorHAnsi"/>
          <w:sz w:val="14"/>
        </w:rPr>
        <w:t xml:space="preserve"> groups </w:t>
      </w:r>
      <w:r w:rsidRPr="00792795">
        <w:rPr>
          <w:rFonts w:asciiTheme="majorHAnsi" w:hAnsiTheme="majorHAnsi" w:cstheme="majorHAnsi"/>
          <w:b/>
          <w:u w:val="single"/>
        </w:rPr>
        <w:t>‘</w:t>
      </w:r>
      <w:r w:rsidRPr="0096771A">
        <w:rPr>
          <w:rFonts w:asciiTheme="majorHAnsi" w:hAnsiTheme="majorHAnsi" w:cstheme="majorHAnsi"/>
          <w:b/>
          <w:u w:val="single"/>
        </w:rPr>
        <w:t>will be to do something that evokes a reaction’</w:t>
      </w:r>
      <w:r w:rsidRPr="00792795">
        <w:rPr>
          <w:rFonts w:asciiTheme="majorHAnsi" w:hAnsiTheme="majorHAnsi" w:cstheme="majorHAnsi"/>
          <w:b/>
          <w:u w:val="single"/>
        </w:rPr>
        <w:t xml:space="preserve"> from Washington in order to ‘widen the split’</w:t>
      </w:r>
      <w:r w:rsidRPr="00A9499B">
        <w:rPr>
          <w:rFonts w:asciiTheme="majorHAnsi" w:hAnsiTheme="majorHAnsi" w:cstheme="majorHAnsi"/>
          <w:sz w:val="14"/>
        </w:rPr>
        <w:t xml:space="preserve"> between it and Europe and </w:t>
      </w:r>
      <w:r w:rsidRPr="00792795">
        <w:rPr>
          <w:rFonts w:asciiTheme="majorHAnsi" w:hAnsiTheme="majorHAnsi" w:cstheme="majorHAnsi"/>
          <w:b/>
          <w:u w:val="single"/>
        </w:rPr>
        <w:t>damage the US’s image around the world.</w:t>
      </w:r>
      <w:r w:rsidRPr="00A9499B">
        <w:rPr>
          <w:rFonts w:asciiTheme="majorHAnsi" w:hAnsiTheme="majorHAnsi" w:cstheme="majorHAnsi"/>
          <w:sz w:val="14"/>
        </w:rPr>
        <w:t xml:space="preserve"> Given that </w:t>
      </w:r>
      <w:r w:rsidRPr="00792795">
        <w:rPr>
          <w:rFonts w:asciiTheme="majorHAnsi" w:hAnsiTheme="majorHAnsi" w:cstheme="majorHAnsi"/>
          <w:b/>
          <w:u w:val="single"/>
        </w:rPr>
        <w:t>Trump</w:t>
      </w:r>
      <w:r w:rsidRPr="00A9499B">
        <w:rPr>
          <w:rFonts w:asciiTheme="majorHAnsi" w:hAnsiTheme="majorHAnsi" w:cstheme="majorHAnsi"/>
          <w:sz w:val="14"/>
        </w:rPr>
        <w:t xml:space="preserve"> has already vowed to ‘bomb the shit out of ISIS’ and </w:t>
      </w:r>
      <w:r w:rsidRPr="00792795">
        <w:rPr>
          <w:rFonts w:asciiTheme="majorHAnsi" w:hAnsiTheme="majorHAnsi" w:cstheme="majorHAnsi"/>
          <w:b/>
          <w:u w:val="single"/>
        </w:rPr>
        <w:t>refused to rule out the use of nuclear weapons against the group, it goes without saying that such a scenario could have the gravest consequences and must be avoided</w:t>
      </w:r>
      <w:r w:rsidRPr="00A9499B">
        <w:rPr>
          <w:rFonts w:asciiTheme="majorHAnsi" w:hAnsiTheme="majorHAnsi" w:cstheme="majorHAnsi"/>
          <w:sz w:val="14"/>
        </w:rPr>
        <w:t xml:space="preserve"> so that the US does not play into the terrorists’ hands. Looking more widely, President-elect </w:t>
      </w:r>
      <w:r w:rsidRPr="0096771A">
        <w:rPr>
          <w:rFonts w:asciiTheme="majorHAnsi" w:hAnsiTheme="majorHAnsi" w:cstheme="majorHAnsi"/>
          <w:b/>
          <w:u w:val="single"/>
        </w:rPr>
        <w:t>Trump’s</w:t>
      </w:r>
      <w:r w:rsidRPr="00A9499B">
        <w:rPr>
          <w:rFonts w:asciiTheme="majorHAnsi" w:hAnsiTheme="majorHAnsi" w:cstheme="majorHAnsi"/>
          <w:sz w:val="14"/>
        </w:rPr>
        <w:t xml:space="preserve"> existing and potential cabinet </w:t>
      </w:r>
      <w:r w:rsidRPr="0096771A">
        <w:rPr>
          <w:rFonts w:asciiTheme="majorHAnsi" w:hAnsiTheme="majorHAnsi" w:cstheme="majorHAnsi"/>
          <w:b/>
          <w:u w:val="single"/>
        </w:rPr>
        <w:t>appointments</w:t>
      </w:r>
      <w:r w:rsidRPr="00A9499B">
        <w:rPr>
          <w:rFonts w:asciiTheme="majorHAnsi" w:hAnsiTheme="majorHAnsi" w:cstheme="majorHAnsi"/>
          <w:sz w:val="14"/>
        </w:rPr>
        <w:t xml:space="preserve">, which Glenn Greenwald has summarised as ‘empowering…by and large…the </w:t>
      </w:r>
      <w:r w:rsidRPr="0096771A">
        <w:rPr>
          <w:rFonts w:asciiTheme="majorHAnsi" w:hAnsiTheme="majorHAnsi" w:cstheme="majorHAnsi"/>
          <w:b/>
          <w:u w:val="single"/>
        </w:rPr>
        <w:t>traditional, hard, hawkish right-wing members of the Republican Party’ also point to the US engaging in future overseas conflicts, rather than the isolationism which many in the foreign policy establishment criticised Trump for proposing during the presidential campaign</w:t>
      </w:r>
      <w:r w:rsidRPr="00792795">
        <w:rPr>
          <w:rFonts w:asciiTheme="majorHAnsi" w:hAnsiTheme="majorHAnsi" w:cstheme="majorHAnsi"/>
          <w:b/>
          <w:u w:val="single"/>
        </w:rPr>
        <w:t>.</w:t>
      </w:r>
      <w:r w:rsidRPr="00A9499B">
        <w:rPr>
          <w:rFonts w:asciiTheme="majorHAnsi" w:hAnsiTheme="majorHAnsi" w:cstheme="majorHAnsi"/>
          <w:sz w:val="14"/>
        </w:rPr>
        <w:t xml:space="preserve">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w:t>
      </w:r>
      <w:r w:rsidRPr="0096771A">
        <w:rPr>
          <w:rFonts w:asciiTheme="majorHAnsi" w:hAnsiTheme="majorHAnsi" w:cstheme="majorHAnsi"/>
          <w:b/>
          <w:u w:val="single"/>
        </w:rPr>
        <w:t>this will</w:t>
      </w:r>
      <w:r w:rsidRPr="00792795">
        <w:rPr>
          <w:rFonts w:asciiTheme="majorHAnsi" w:hAnsiTheme="majorHAnsi" w:cstheme="majorHAnsi"/>
          <w:b/>
          <w:u w:val="single"/>
        </w:rPr>
        <w:t xml:space="preserve"> have several </w:t>
      </w:r>
      <w:r w:rsidRPr="0096771A">
        <w:rPr>
          <w:rFonts w:asciiTheme="majorHAnsi" w:hAnsiTheme="majorHAnsi" w:cstheme="majorHAnsi"/>
          <w:b/>
          <w:u w:val="single"/>
        </w:rPr>
        <w:t>damag</w:t>
      </w:r>
      <w:r w:rsidRPr="00792795">
        <w:rPr>
          <w:rFonts w:asciiTheme="majorHAnsi" w:hAnsiTheme="majorHAnsi" w:cstheme="majorHAnsi"/>
          <w:b/>
          <w:u w:val="single"/>
        </w:rPr>
        <w:t xml:space="preserve">ing consequences for </w:t>
      </w:r>
      <w:r w:rsidRPr="0096771A">
        <w:rPr>
          <w:rFonts w:asciiTheme="majorHAnsi" w:hAnsiTheme="majorHAnsi" w:cstheme="majorHAnsi"/>
          <w:b/>
          <w:u w:val="single"/>
        </w:rPr>
        <w:t>international peace and security</w:t>
      </w:r>
      <w:r w:rsidRPr="00A9499B">
        <w:rPr>
          <w:rFonts w:asciiTheme="majorHAnsi" w:hAnsiTheme="majorHAnsi" w:cstheme="majorHAnsi"/>
          <w:sz w:val="14"/>
        </w:rPr>
        <w:t xml:space="preserve"> and that if Trump does not sufficiently satisfy his supporters then this will likely pour fuel on the flames at home, which may then quickly spread abroad. The people of the US and the world thus now have a huge responsibility to act as a restraining influence and ensure that the US retains an accountable, transparent and democratic government. </w:t>
      </w:r>
      <w:r w:rsidRPr="00792795">
        <w:rPr>
          <w:rFonts w:asciiTheme="majorHAnsi" w:hAnsiTheme="majorHAnsi" w:cstheme="majorHAnsi"/>
          <w:b/>
          <w:u w:val="single"/>
        </w:rPr>
        <w:t>This responsibility will only grow if crises or shocks take place in or outside the US which ambitious and extremist figures take advantage of</w:t>
      </w:r>
      <w:r w:rsidRPr="00A9499B">
        <w:rPr>
          <w:rFonts w:asciiTheme="majorHAnsi" w:hAnsiTheme="majorHAnsi" w:cstheme="majorHAnsi"/>
          <w:sz w:val="14"/>
        </w:rPr>
        <w:t xml:space="preserve">, </w:t>
      </w:r>
      <w:r w:rsidRPr="00792795">
        <w:rPr>
          <w:rFonts w:asciiTheme="majorHAnsi" w:hAnsiTheme="majorHAnsi" w:cstheme="majorHAnsi"/>
          <w:b/>
          <w:u w:val="single"/>
        </w:rPr>
        <w:t>framing them as threats to national security in order to protect their interests and power. If</w:t>
      </w:r>
      <w:r w:rsidRPr="00A9499B">
        <w:rPr>
          <w:rFonts w:asciiTheme="majorHAnsi" w:hAnsiTheme="majorHAnsi" w:cstheme="majorHAnsi"/>
          <w:sz w:val="14"/>
        </w:rPr>
        <w:t xml:space="preserve"> such scenarios emerge the next administration and </w:t>
      </w:r>
      <w:r w:rsidRPr="00792795">
        <w:rPr>
          <w:rFonts w:asciiTheme="majorHAnsi" w:hAnsiTheme="majorHAnsi" w:cstheme="majorHAnsi"/>
          <w:b/>
          <w:u w:val="single"/>
        </w:rPr>
        <w:t xml:space="preserve">its untried and untested </w:t>
      </w:r>
      <w:r w:rsidRPr="0096771A">
        <w:rPr>
          <w:rFonts w:asciiTheme="majorHAnsi" w:hAnsiTheme="majorHAnsi" w:cstheme="majorHAnsi"/>
          <w:b/>
          <w:u w:val="single"/>
        </w:rPr>
        <w:t>President will find themselves with a range of extremely powerful tools and institutional experience at their disposal, including nuclear weapons, which may prove too tempting to resist when figuring out how to respond to widespread anger, confusion and unrest, both at home and abroad.</w:t>
      </w:r>
    </w:p>
    <w:p w14:paraId="40330854" w14:textId="77777777" w:rsidR="007E4EA6" w:rsidRPr="00A9499B" w:rsidRDefault="007E4EA6" w:rsidP="007E4EA6">
      <w:pPr>
        <w:pStyle w:val="Heading3"/>
      </w:pPr>
      <w:r>
        <w:t xml:space="preserve">Impact- Democracy </w:t>
      </w:r>
    </w:p>
    <w:p w14:paraId="00D34FF8" w14:textId="77777777" w:rsidR="007E4EA6" w:rsidRDefault="007E4EA6" w:rsidP="007E4EA6">
      <w:pPr>
        <w:pStyle w:val="Heading4"/>
      </w:pPr>
      <w:r>
        <w:t xml:space="preserve">Court clog delegitimizes and decreases the value of justice. </w:t>
      </w:r>
    </w:p>
    <w:p w14:paraId="45AF7B37" w14:textId="77777777" w:rsidR="007E4EA6" w:rsidRPr="00A9499B" w:rsidRDefault="007E4EA6" w:rsidP="007E4EA6">
      <w:pPr>
        <w:rPr>
          <w:rFonts w:ascii="Times New Roman" w:hAnsi="Times New Roman"/>
        </w:rPr>
      </w:pPr>
      <w:r w:rsidRPr="00165459">
        <w:t xml:space="preserve">Francis H. </w:t>
      </w:r>
      <w:r w:rsidRPr="006E3C64">
        <w:rPr>
          <w:rStyle w:val="Style13ptBold"/>
        </w:rPr>
        <w:t>Monek</w:t>
      </w:r>
      <w:r>
        <w:t xml:space="preserve"> 19</w:t>
      </w:r>
      <w:r w:rsidRPr="006E3C64">
        <w:rPr>
          <w:rStyle w:val="Style13ptBold"/>
        </w:rPr>
        <w:t>82</w:t>
      </w:r>
      <w:r>
        <w:t xml:space="preserve"> “</w:t>
      </w:r>
      <w:r w:rsidRPr="006E3C64">
        <w:t>Court Delay: Some Causes and Remedies</w:t>
      </w:r>
      <w:r>
        <w:t xml:space="preserve"> ” FI </w:t>
      </w:r>
      <w:hyperlink r:id="rId86" w:history="1">
        <w:r>
          <w:rPr>
            <w:rStyle w:val="Hyperlink"/>
          </w:rPr>
          <w:t>https://www.carnegiecouncil.org/publications/articles_papers_reports/why-democracy-is-the-best-weve-got</w:t>
        </w:r>
      </w:hyperlink>
    </w:p>
    <w:p w14:paraId="7816C791" w14:textId="77777777" w:rsidR="007E4EA6" w:rsidRPr="00361057" w:rsidRDefault="007E4EA6" w:rsidP="007E4EA6">
      <w:pPr>
        <w:rPr>
          <w:sz w:val="16"/>
        </w:rPr>
      </w:pPr>
      <w:r w:rsidRPr="00A9499B">
        <w:rPr>
          <w:sz w:val="16"/>
        </w:rPr>
        <w:t xml:space="preserve">The culprit, therefore, is the personal injury and death actions that of necessity increase in our expanding mechanized society, and of these cases, a small number retard the even flow of the whole but, merely to </w:t>
      </w:r>
      <w:r w:rsidRPr="008B0BB3">
        <w:rPr>
          <w:rStyle w:val="StyleUnderline"/>
        </w:rPr>
        <w:t>accelerate the trial of the more serious cases as recommended by some courts, would not remedy the sluggishness of case flow</w:t>
      </w:r>
      <w:r w:rsidRPr="00A9499B">
        <w:rPr>
          <w:sz w:val="16"/>
        </w:rPr>
        <w:t xml:space="preserve"> and would at the same time cause an injustice to the smaller cases. All cases, large and small, are entitled to expeditious disposition. A </w:t>
      </w:r>
      <w:r w:rsidRPr="008B0BB3">
        <w:rPr>
          <w:rStyle w:val="StyleUnderline"/>
        </w:rPr>
        <w:t>fairer and more effective solution must be found</w:t>
      </w:r>
      <w:r w:rsidRPr="00A9499B">
        <w:rPr>
          <w:sz w:val="16"/>
        </w:rPr>
        <w:t xml:space="preserve">, as the victims of the vast majority of tortious acts are the viable and vociferous majority, causing disrespect for our judicial system. In his most exhaustive study of the sluggishness of case-flow, </w:t>
      </w:r>
      <w:r w:rsidRPr="008B0BB3">
        <w:rPr>
          <w:rStyle w:val="StyleUnderline"/>
        </w:rPr>
        <w:t>Professor H. Zeisel</w:t>
      </w:r>
      <w:r w:rsidRPr="00A9499B">
        <w:rPr>
          <w:sz w:val="16"/>
        </w:rPr>
        <w:t xml:space="preserve"> of the University of Chicago has </w:t>
      </w:r>
      <w:r w:rsidRPr="008B0BB3">
        <w:rPr>
          <w:rStyle w:val="StyleUnderline"/>
        </w:rPr>
        <w:t>observed</w:t>
      </w:r>
      <w:r w:rsidRPr="00A9499B">
        <w:rPr>
          <w:sz w:val="16"/>
        </w:rPr>
        <w:t xml:space="preserve">: </w:t>
      </w:r>
      <w:r w:rsidRPr="006E3C64">
        <w:rPr>
          <w:rStyle w:val="StyleUnderline"/>
        </w:rPr>
        <w:t xml:space="preserve">"Delay in the courts is unqualifiedly bad. It is bad because it </w:t>
      </w:r>
      <w:r w:rsidRPr="008B0BB3">
        <w:rPr>
          <w:rStyle w:val="Emphasis"/>
        </w:rPr>
        <w:t>deprives citizens of a basic public service</w:t>
      </w:r>
      <w:r w:rsidRPr="00A9499B">
        <w:rPr>
          <w:sz w:val="16"/>
        </w:rPr>
        <w:t xml:space="preserve">, it is bad because the </w:t>
      </w:r>
      <w:r w:rsidRPr="006E3C64">
        <w:rPr>
          <w:rStyle w:val="StyleUnderline"/>
        </w:rPr>
        <w:t xml:space="preserve">lapse of time frequently causes deterioration of evidence and makes it </w:t>
      </w:r>
      <w:r w:rsidRPr="008B0BB3">
        <w:rPr>
          <w:rStyle w:val="Emphasis"/>
        </w:rPr>
        <w:t>less likely that justice be done</w:t>
      </w:r>
      <w:r w:rsidRPr="00A9499B">
        <w:rPr>
          <w:sz w:val="16"/>
        </w:rPr>
        <w:t xml:space="preserve"> when the case is finally tried; it is bad because </w:t>
      </w:r>
      <w:r w:rsidRPr="006E3C64">
        <w:rPr>
          <w:rStyle w:val="StyleUnderline"/>
        </w:rPr>
        <w:t>delay may cause severe hardship to some parties and may in general affect litigants differentially</w:t>
      </w:r>
      <w:r w:rsidRPr="00A9499B">
        <w:rPr>
          <w:sz w:val="16"/>
        </w:rPr>
        <w:t xml:space="preserve">; and it is bad because it </w:t>
      </w:r>
      <w:r w:rsidRPr="006E3C64">
        <w:rPr>
          <w:rStyle w:val="StyleUnderline"/>
        </w:rPr>
        <w:t xml:space="preserve">brings to the entire court system a loss of public confidence, respect and pride. </w:t>
      </w:r>
      <w:r w:rsidRPr="00A9499B">
        <w:rPr>
          <w:sz w:val="16"/>
        </w:rPr>
        <w:t xml:space="preserve">It invites </w:t>
      </w:r>
      <w:r w:rsidRPr="006E3C64">
        <w:rPr>
          <w:rStyle w:val="StyleUnderline"/>
        </w:rPr>
        <w:t>in brief the wisecrack made</w:t>
      </w:r>
      <w:r w:rsidRPr="00A9499B">
        <w:rPr>
          <w:sz w:val="16"/>
        </w:rPr>
        <w:t xml:space="preserve"> a few years ago </w:t>
      </w:r>
      <w:r w:rsidRPr="006E3C64">
        <w:rPr>
          <w:rStyle w:val="StyleUnderline"/>
        </w:rPr>
        <w:t>in a magazine editorial, 'Okay, blind, but why so slow."6</w:t>
      </w:r>
      <w:r>
        <w:rPr>
          <w:rStyle w:val="StyleUnderline"/>
        </w:rPr>
        <w:t xml:space="preserve"> </w:t>
      </w:r>
      <w:r w:rsidRPr="00A9499B">
        <w:rPr>
          <w:sz w:val="16"/>
        </w:rPr>
        <w:t xml:space="preserve">Even though civil dockets are far behind criminal cases because constitutionally an accused is entitled to a speedy trial, the criminal docket itself likewise lags and adds to the whole delay by taking precedence in the order of trial. For that reason, the following observation by J. B. Jennings must just as well be applied to the problem of civil delay: </w:t>
      </w:r>
      <w:r w:rsidRPr="008B0BB3">
        <w:rPr>
          <w:rStyle w:val="StyleUnderline"/>
        </w:rPr>
        <w:t>Congestion and delay in courts throughout the country threaten to strangle our system of justice</w:t>
      </w:r>
      <w:r w:rsidRPr="00A9499B">
        <w:rPr>
          <w:sz w:val="16"/>
        </w:rPr>
        <w:t xml:space="preserve">, for </w:t>
      </w:r>
      <w:r w:rsidRPr="008B0BB3">
        <w:rPr>
          <w:rStyle w:val="StyleUnderline"/>
        </w:rPr>
        <w:t xml:space="preserve">as delays increase, the innocent who cannot afford to make </w:t>
      </w:r>
      <w:r w:rsidRPr="008B0BB3">
        <w:rPr>
          <w:rStyle w:val="Emphasis"/>
        </w:rPr>
        <w:t>bail suffer longer in jail</w:t>
      </w:r>
      <w:r w:rsidRPr="008B0BB3">
        <w:rPr>
          <w:rStyle w:val="StyleUnderline"/>
        </w:rPr>
        <w:t xml:space="preserve">, </w:t>
      </w:r>
      <w:r w:rsidRPr="00A9499B">
        <w:rPr>
          <w:sz w:val="16"/>
        </w:rPr>
        <w:t xml:space="preserve">the </w:t>
      </w:r>
      <w:r w:rsidRPr="008B0BB3">
        <w:rPr>
          <w:rStyle w:val="StyleUnderline"/>
        </w:rPr>
        <w:t xml:space="preserve">guilty who are released pose </w:t>
      </w:r>
      <w:r w:rsidRPr="008B0BB3">
        <w:rPr>
          <w:rStyle w:val="Emphasis"/>
        </w:rPr>
        <w:t>greater threats to society</w:t>
      </w:r>
      <w:r w:rsidRPr="00A9499B">
        <w:rPr>
          <w:sz w:val="16"/>
        </w:rPr>
        <w:t xml:space="preserve">, and the </w:t>
      </w:r>
      <w:r w:rsidRPr="008B0BB3">
        <w:rPr>
          <w:rStyle w:val="Emphasis"/>
        </w:rPr>
        <w:t xml:space="preserve">deterrant </w:t>
      </w:r>
      <w:r w:rsidRPr="008B0BB3">
        <w:rPr>
          <w:rStyle w:val="StyleUnderline"/>
        </w:rPr>
        <w:t xml:space="preserve">value of speedy </w:t>
      </w:r>
      <w:r w:rsidRPr="008B0BB3">
        <w:rPr>
          <w:rStyle w:val="Emphasis"/>
        </w:rPr>
        <w:t>justice is lost</w:t>
      </w:r>
      <w:r w:rsidRPr="00A9499B">
        <w:rPr>
          <w:sz w:val="16"/>
        </w:rPr>
        <w:t xml:space="preserve">. </w:t>
      </w:r>
      <w:r w:rsidRPr="008B0BB3">
        <w:rPr>
          <w:rStyle w:val="StyleUnderline"/>
        </w:rPr>
        <w:t>The resultant pressures</w:t>
      </w:r>
      <w:r w:rsidRPr="00A9499B">
        <w:rPr>
          <w:sz w:val="16"/>
        </w:rPr>
        <w:t xml:space="preserve"> to dispose of cases more and more </w:t>
      </w:r>
      <w:r w:rsidRPr="008B0BB3">
        <w:rPr>
          <w:rStyle w:val="StyleUnderline"/>
        </w:rPr>
        <w:t>quickly lead to still other wrongs; less and less attention is given to each case</w:t>
      </w:r>
      <w:r w:rsidRPr="00A9499B">
        <w:rPr>
          <w:sz w:val="16"/>
        </w:rPr>
        <w:t xml:space="preserve">, and </w:t>
      </w:r>
      <w:r w:rsidRPr="008B0BB3">
        <w:rPr>
          <w:rStyle w:val="StyleUnderline"/>
        </w:rPr>
        <w:t>greater reliance is placed on the disposition of case through 'Plea Bargaining</w:t>
      </w:r>
      <w:r w:rsidRPr="00A9499B">
        <w:rPr>
          <w:sz w:val="16"/>
        </w:rPr>
        <w:t xml:space="preserve">' and the </w:t>
      </w:r>
      <w:r w:rsidRPr="008B0BB3">
        <w:rPr>
          <w:rStyle w:val="StyleUnderline"/>
        </w:rPr>
        <w:t>likelihood of injustice increases.</w:t>
      </w:r>
      <w:r w:rsidRPr="00A9499B">
        <w:rPr>
          <w:sz w:val="16"/>
        </w:rPr>
        <w:t>"7 The bar, which fought so zealously for a jury system and the retention thereof, as so eloquently described by Fellow DeCoff in his Dean's address last year is in jeopardy of seeing the jury trial system gradually whittled away until as in other countries once having it, it is non-existent.</w:t>
      </w:r>
    </w:p>
    <w:p w14:paraId="1CF30222" w14:textId="77777777" w:rsidR="007E4EA6" w:rsidRDefault="007E4EA6" w:rsidP="007E4EA6">
      <w:pPr>
        <w:pStyle w:val="Heading4"/>
      </w:pPr>
      <w:r>
        <w:t>Unequal access to justice causes damages justice itself. (If there is a link card that court clog disproportionally affect certain people?)</w:t>
      </w:r>
    </w:p>
    <w:p w14:paraId="31A5A0F4" w14:textId="77777777" w:rsidR="007E4EA6" w:rsidRDefault="007E4EA6" w:rsidP="007E4EA6">
      <w:pPr>
        <w:rPr>
          <w:rFonts w:ascii="Times New Roman" w:hAnsi="Times New Roman"/>
        </w:rPr>
      </w:pPr>
      <w:r>
        <w:t xml:space="preserve">Robert </w:t>
      </w:r>
      <w:r w:rsidRPr="00F70BF0">
        <w:rPr>
          <w:rStyle w:val="Style13ptBold"/>
        </w:rPr>
        <w:t>Grey Jr.</w:t>
      </w:r>
      <w:r>
        <w:t xml:space="preserve"> 20</w:t>
      </w:r>
      <w:r w:rsidRPr="00F70BF0">
        <w:rPr>
          <w:rStyle w:val="Style13ptBold"/>
        </w:rPr>
        <w:t>18</w:t>
      </w:r>
      <w:r>
        <w:rPr>
          <w:rStyle w:val="Style13ptBold"/>
        </w:rPr>
        <w:t xml:space="preserve"> </w:t>
      </w:r>
      <w:r w:rsidRPr="00F70BF0">
        <w:t>American Lawyer</w:t>
      </w:r>
      <w:r>
        <w:t>, Former President of the American Bar Association. “</w:t>
      </w:r>
      <w:r w:rsidRPr="00F70BF0">
        <w:t>There is no justice as long as millions lack meaningful access to it</w:t>
      </w:r>
      <w:r>
        <w:t xml:space="preserve">” FI </w:t>
      </w:r>
      <w:hyperlink r:id="rId87" w:history="1">
        <w:r>
          <w:rPr>
            <w:rStyle w:val="Hyperlink"/>
          </w:rPr>
          <w:t>https://www.abajournal.com/news/article/there_is_no_justice_as_long_as_millions_lack_meaningful_access_to_it</w:t>
        </w:r>
      </w:hyperlink>
    </w:p>
    <w:p w14:paraId="3A1C78DF" w14:textId="77777777" w:rsidR="007E4EA6" w:rsidRPr="00F70BF0" w:rsidRDefault="007E4EA6" w:rsidP="007E4EA6">
      <w:pPr>
        <w:rPr>
          <w:rStyle w:val="Style13ptBold"/>
          <w:rFonts w:ascii="Times New Roman" w:hAnsi="Times New Roman"/>
          <w:b w:val="0"/>
        </w:rPr>
      </w:pPr>
    </w:p>
    <w:p w14:paraId="7155E0BF" w14:textId="77777777" w:rsidR="007E4EA6" w:rsidRPr="00A9499B" w:rsidRDefault="007E4EA6" w:rsidP="007E4EA6">
      <w:pPr>
        <w:rPr>
          <w:sz w:val="16"/>
        </w:rPr>
      </w:pPr>
      <w:r w:rsidRPr="00F70BF0">
        <w:rPr>
          <w:rStyle w:val="StyleUnderline"/>
        </w:rPr>
        <w:t>Equal access to justice is a pillar of our justice system and a core American value</w:t>
      </w:r>
      <w:r w:rsidRPr="00A9499B">
        <w:rPr>
          <w:sz w:val="16"/>
        </w:rPr>
        <w:t xml:space="preserve">. In fact, it has been fundamental to our self-understanding since even before we were a nation. It informs the principle of righteousness in the Iroquois Confederacy’s Great Law of Peace: “Each individual must have a strong sense of justice, must treat people as equals and must enjoy equal protection under the Great Law.” It is embodied in one of the chief principles of the Mayflower Compact drawn up in 1620 by the Pilgrims, calling for “just and equal laws.” It is enshrined in the preamble of the Constitution: “We the people of the United States, in order to form a more perfect union, establish Justice …” It is engraved on the façade of the U.S. Supreme Court and has been repeatedly cited by the justices who served there, none more eloquently than Justice Lewis Powell: “Equal justice under law is not merely a caption on the façade of the Supreme Court building, it is perhaps the most inspiring ideal of our society. It is one of the ends for which our entire legal system exists…it is fundamental that justice should be the same, in substance and availability, without regard to economic status.” And it is invoked by Americans of all stripes when they recite the Pledge of Allegiance and proclaim we are a nation “indivisible, with liberty and justice for all.” </w:t>
      </w:r>
      <w:r w:rsidRPr="00481AC1">
        <w:rPr>
          <w:rStyle w:val="StyleUnderline"/>
        </w:rPr>
        <w:t>For far too many Americans,</w:t>
      </w:r>
      <w:r w:rsidRPr="00A9499B">
        <w:rPr>
          <w:sz w:val="16"/>
        </w:rPr>
        <w:t xml:space="preserve"> however, </w:t>
      </w:r>
      <w:r w:rsidRPr="00481AC1">
        <w:rPr>
          <w:rStyle w:val="StyleUnderline"/>
        </w:rPr>
        <w:t xml:space="preserve">equal access to justice remains more of a </w:t>
      </w:r>
      <w:r w:rsidRPr="00F70BF0">
        <w:rPr>
          <w:rStyle w:val="Emphasis"/>
        </w:rPr>
        <w:t>promise than a practice</w:t>
      </w:r>
      <w:r w:rsidRPr="00A9499B">
        <w:rPr>
          <w:sz w:val="16"/>
        </w:rPr>
        <w:t xml:space="preserve">, </w:t>
      </w:r>
      <w:r w:rsidRPr="00481AC1">
        <w:rPr>
          <w:rStyle w:val="StyleUnderline"/>
        </w:rPr>
        <w:t>particularly in the civil justice system</w:t>
      </w:r>
      <w:r w:rsidRPr="00A9499B">
        <w:rPr>
          <w:sz w:val="16"/>
        </w:rPr>
        <w:t xml:space="preserve"> where the right to counsel is not guaranteed. Most people who cannot afford to hire a lawyer cannot secure free or even low-cost legal assistance. They are on their own in a system designed by lawyers for lawyers. </w:t>
      </w:r>
      <w:r w:rsidRPr="00481AC1">
        <w:rPr>
          <w:rStyle w:val="StyleUnderline"/>
        </w:rPr>
        <w:t>This has</w:t>
      </w:r>
      <w:r w:rsidRPr="00A9499B">
        <w:rPr>
          <w:sz w:val="16"/>
        </w:rPr>
        <w:t xml:space="preserve"> </w:t>
      </w:r>
      <w:r w:rsidRPr="00481AC1">
        <w:rPr>
          <w:rStyle w:val="StyleUnderline"/>
        </w:rPr>
        <w:t>grave consequences for them and for the judges and court administrators</w:t>
      </w:r>
      <w:r w:rsidRPr="00A9499B">
        <w:rPr>
          <w:sz w:val="16"/>
        </w:rPr>
        <w:t xml:space="preserve"> charged with maintaining the orderly functioning of our court system. This </w:t>
      </w:r>
      <w:r w:rsidRPr="00481AC1">
        <w:rPr>
          <w:rStyle w:val="Emphasis"/>
        </w:rPr>
        <w:t>significant shortfall</w:t>
      </w:r>
      <w:r w:rsidRPr="00481AC1">
        <w:rPr>
          <w:rStyle w:val="StyleUnderline"/>
        </w:rPr>
        <w:t xml:space="preserve"> between the civil legal needs of low-income Americans and the resources available</w:t>
      </w:r>
      <w:r w:rsidRPr="00A9499B">
        <w:rPr>
          <w:sz w:val="16"/>
        </w:rPr>
        <w:t xml:space="preserve"> to address these needs is what is </w:t>
      </w:r>
      <w:r w:rsidRPr="00481AC1">
        <w:rPr>
          <w:rStyle w:val="StyleUnderline"/>
        </w:rPr>
        <w:t>known as the “justice gap</w:t>
      </w:r>
      <w:r w:rsidRPr="00A9499B">
        <w:rPr>
          <w:sz w:val="16"/>
        </w:rPr>
        <w:t xml:space="preserve">.” Last year, the Legal Services Corp., which I am privileged to serve as a member of its board, issued “The Justice Gap: Measuring the Unmet Civil Legal Needs of Low-income Americans.” The report, prepared in conjunction with NORC at the University of Chicago, documents the volume of civil legal needs faced by low-income Americans and assesses the extent to which they seek and receive help. Among its eye-opening findings: • Approximately 60 million Americans qualify for LSC-funded civil legal aid because their incomes are at or below 125 percent of the federal poverty guideline—currently $15,075 for an individual and $30,750 for a family of four. • Seventy-one percent of low-income households experienced at least one civil legal problem in the past year. • One in four low-income households experienced six or more civil legal problems, including 67 percent of households with survivors of domestic violence or sexual assault. • Eighty-six percent of the civil legal problems faced by low-income Americans in a given year receive inadequate or no legal help. • Low-income Americans seek legal help for only 20 percent of their civil legal problems, and are more likely to seek help for problems that seem more obviously legal, like civil legal problems related to children and custody (48 percent) and wills and estates (39 percent). </w:t>
      </w:r>
      <w:r w:rsidRPr="00481AC1">
        <w:rPr>
          <w:rStyle w:val="StyleUnderline"/>
        </w:rPr>
        <w:t>Another aspect</w:t>
      </w:r>
      <w:r w:rsidRPr="00A9499B">
        <w:rPr>
          <w:sz w:val="16"/>
        </w:rPr>
        <w:t xml:space="preserve"> of the justice gap especially important to the judiciary is the number of </w:t>
      </w:r>
      <w:r w:rsidRPr="00481AC1">
        <w:rPr>
          <w:rStyle w:val="StyleUnderline"/>
        </w:rPr>
        <w:t xml:space="preserve">unrepresented litigants in the nation’s courts. </w:t>
      </w:r>
      <w:r w:rsidRPr="00A9499B">
        <w:rPr>
          <w:sz w:val="16"/>
        </w:rPr>
        <w:t xml:space="preserve">The National Center for State Courts estimates that in almost 75 percent of civil cases in state courts, one or both parties are unrepresented. The numbers are even higher in some types of high-volume, high-stakes cases. In many American courts, for example, more than 90 percent of tenants facing eviction have no lawyer, as are more than 90 percent of parents in child support cases. Kentucky Chief Justice John Minton has described the situation as a “pro se tsunami hitting the nation’s courts.” </w:t>
      </w:r>
      <w:r w:rsidRPr="00481AC1">
        <w:rPr>
          <w:rStyle w:val="StyleUnderline"/>
        </w:rPr>
        <w:t xml:space="preserve">Forcing litigants to represent themselves compromises their access to justice and </w:t>
      </w:r>
      <w:r w:rsidRPr="00481AC1">
        <w:rPr>
          <w:rStyle w:val="Emphasis"/>
        </w:rPr>
        <w:t xml:space="preserve">burdens </w:t>
      </w:r>
      <w:r w:rsidRPr="00481AC1">
        <w:rPr>
          <w:rStyle w:val="StyleUnderline"/>
        </w:rPr>
        <w:t>the court system.</w:t>
      </w:r>
      <w:r w:rsidRPr="00A9499B">
        <w:rPr>
          <w:sz w:val="16"/>
        </w:rPr>
        <w:t xml:space="preserve"> </w:t>
      </w:r>
      <w:r w:rsidRPr="00481AC1">
        <w:rPr>
          <w:rStyle w:val="StyleUnderline"/>
        </w:rPr>
        <w:t>Cases</w:t>
      </w:r>
      <w:r w:rsidRPr="00A9499B">
        <w:rPr>
          <w:sz w:val="16"/>
        </w:rPr>
        <w:t xml:space="preserve"> involving self-represented </w:t>
      </w:r>
      <w:r w:rsidRPr="00481AC1">
        <w:rPr>
          <w:rStyle w:val="StyleUnderline"/>
        </w:rPr>
        <w:t xml:space="preserve">parties frequently reach the courts as litigation, </w:t>
      </w:r>
      <w:r w:rsidRPr="00A9499B">
        <w:rPr>
          <w:sz w:val="16"/>
        </w:rPr>
        <w:t>when—had counsel been involved—</w:t>
      </w:r>
      <w:r w:rsidRPr="00481AC1">
        <w:rPr>
          <w:rStyle w:val="StyleUnderline"/>
        </w:rPr>
        <w:t>they would have been resolved long before that point.</w:t>
      </w:r>
      <w:r w:rsidRPr="00A9499B">
        <w:rPr>
          <w:sz w:val="16"/>
        </w:rPr>
        <w:t xml:space="preserve"> And </w:t>
      </w:r>
      <w:r w:rsidRPr="00481AC1">
        <w:rPr>
          <w:rStyle w:val="StyleUnderline"/>
        </w:rPr>
        <w:t>once they are in court, they take up significantly more time</w:t>
      </w:r>
      <w:r w:rsidRPr="00A9499B">
        <w:rPr>
          <w:sz w:val="16"/>
        </w:rPr>
        <w:t xml:space="preserve">, as judges and clerks must explain information commonly understood by lawyers. The </w:t>
      </w:r>
      <w:r w:rsidRPr="00481AC1">
        <w:rPr>
          <w:rStyle w:val="StyleUnderline"/>
        </w:rPr>
        <w:t xml:space="preserve">resulting delays </w:t>
      </w:r>
      <w:r w:rsidRPr="00481AC1">
        <w:rPr>
          <w:rStyle w:val="Emphasis"/>
        </w:rPr>
        <w:t>affect everyone</w:t>
      </w:r>
      <w:r w:rsidRPr="00481AC1">
        <w:rPr>
          <w:rStyle w:val="StyleUnderline"/>
        </w:rPr>
        <w:t xml:space="preserve"> who needs access to the court system</w:t>
      </w:r>
      <w:r w:rsidRPr="00A9499B">
        <w:rPr>
          <w:sz w:val="16"/>
        </w:rPr>
        <w:t xml:space="preserve">. More importantly, self-represented litigants are often deprived of true justice since many objectively meritorious claims fail for lack of legal expertise, particularly when unrepresented parties are opposed by experienced attorneys. The wave of self-represented litigants thus threatens the core mission of the courts: delivering fair and timely justice. As Nebraska Chief Justice Michael G. Heavican observed while serving as the president of the Conference of Chief Justices: “The large number of unrepresented citizens overwhelming the nation’s courts has negative consequences not only for them but also for the effectiveness and efficiency of courts. … Frontline judges are telling us that the adversarial foundation of our justice system is all too often losing its effectiveness when citizens are deprived of legal counsel.” The LSC, the ABA, and other stakeholders in the legal community are doing their best to narrow this justice gap by developing innovative technology, encouraging and supporting pro bono participation by the private bar, and undertaking other initiatives. These are useful, but the country’s civil legal aid network remains chronically underfunded from all sources, particularly from the federal government. The current administration, in fact, has the last two years called for defunding LSC completely, but Congress has resisted this call, and last year increased LSC’s funding by $25 million to $410 million. That figure is still well below what is needed and does not even match the $420 million appropriated by Congress in 2010. From 2007 to 2016, funding per eligible person decreased from $7.54 to $5.85, and at its current level, funding for LSC is less than one-ten-thousandth of the federal budget. It is no wonder that the World Justice Project ranks the United States dead last (36th out of 36th) among high-income countries on the question of whether people can access and afford civil justice. We are not keeping full faith with a founding principle of our country. There is a reason that equal justice is a core American value. It is essential to our democracy. </w:t>
      </w:r>
      <w:r w:rsidRPr="00481AC1">
        <w:rPr>
          <w:rStyle w:val="StyleUnderline"/>
        </w:rPr>
        <w:t>When</w:t>
      </w:r>
      <w:r w:rsidRPr="00A9499B">
        <w:rPr>
          <w:sz w:val="16"/>
        </w:rPr>
        <w:t xml:space="preserve"> a majority of </w:t>
      </w:r>
      <w:r w:rsidRPr="00481AC1">
        <w:rPr>
          <w:rStyle w:val="StyleUnderline"/>
        </w:rPr>
        <w:t>people believe they cannot secure a lawyer or have meaningful access to the court system</w:t>
      </w:r>
      <w:r w:rsidRPr="00A9499B">
        <w:rPr>
          <w:sz w:val="16"/>
        </w:rPr>
        <w:t xml:space="preserve"> to resolve their disputes fairly and justly</w:t>
      </w:r>
      <w:r w:rsidRPr="00481AC1">
        <w:rPr>
          <w:rStyle w:val="StyleUnderline"/>
        </w:rPr>
        <w:t xml:space="preserve">, they </w:t>
      </w:r>
      <w:r w:rsidRPr="00481AC1">
        <w:rPr>
          <w:rStyle w:val="Emphasis"/>
        </w:rPr>
        <w:t>lose confidence</w:t>
      </w:r>
      <w:r w:rsidRPr="00481AC1">
        <w:rPr>
          <w:rStyle w:val="StyleUnderline"/>
        </w:rPr>
        <w:t xml:space="preserve"> in the rule of law, the foundation of not only our justice system but of our democracy as well.</w:t>
      </w:r>
      <w:r w:rsidRPr="00A9499B">
        <w:rPr>
          <w:sz w:val="16"/>
        </w:rPr>
        <w:t xml:space="preserve"> As the legendary jurist Judge Learned Hand observed: “If we are to keep our democracy, there must be one commandment: Thou shalt not ration justice.” </w:t>
      </w:r>
    </w:p>
    <w:p w14:paraId="65C80CAC" w14:textId="77777777" w:rsidR="00B63977" w:rsidRPr="00F24351" w:rsidRDefault="00B63977" w:rsidP="00B63977">
      <w:pPr>
        <w:pStyle w:val="Heading4"/>
        <w:rPr>
          <w:rFonts w:cs="Times New Roman"/>
        </w:rPr>
      </w:pPr>
      <w:r w:rsidRPr="00F24351">
        <w:rPr>
          <w:rFonts w:cs="Times New Roman"/>
        </w:rPr>
        <w:t>Shoring up the domestic foundations of democracy key to solve every impact</w:t>
      </w:r>
    </w:p>
    <w:p w14:paraId="469B1F17" w14:textId="77777777" w:rsidR="00B63977" w:rsidRPr="00F24351" w:rsidRDefault="00B63977" w:rsidP="00B63977">
      <w:r w:rsidRPr="00F24351">
        <w:t xml:space="preserve">Joseph S. </w:t>
      </w:r>
      <w:r w:rsidRPr="00F24351">
        <w:rPr>
          <w:rStyle w:val="Style13ptBold"/>
        </w:rPr>
        <w:t>Nye 17</w:t>
      </w:r>
      <w:r w:rsidRPr="00F24351">
        <w:t>, University Distinguished Service Professor at the Harvard Kennedy School of Government, January/February 2017, “Will the Liberal Order Survive?,” Foreign Affairs, https://www.foreignaffairs.com/system/files/pdf/anthologies/2017/b0033_0.pdf</w:t>
      </w:r>
    </w:p>
    <w:p w14:paraId="480491D1" w14:textId="77777777" w:rsidR="00B63977" w:rsidRPr="00F24351" w:rsidRDefault="00B63977" w:rsidP="00B63977">
      <w:pPr>
        <w:rPr>
          <w:sz w:val="16"/>
        </w:rPr>
      </w:pPr>
      <w:r w:rsidRPr="00F24351">
        <w:rPr>
          <w:rStyle w:val="StyleUnderline"/>
        </w:rPr>
        <w:t>The order will inevitably look</w:t>
      </w:r>
      <w:r w:rsidRPr="00F24351">
        <w:rPr>
          <w:sz w:val="16"/>
        </w:rPr>
        <w:t xml:space="preserve"> somewhat </w:t>
      </w:r>
      <w:r w:rsidRPr="00F24351">
        <w:rPr>
          <w:rStyle w:val="StyleUnderline"/>
        </w:rPr>
        <w:t>different</w:t>
      </w:r>
      <w:r w:rsidRPr="00F24351">
        <w:rPr>
          <w:sz w:val="16"/>
        </w:rPr>
        <w:t xml:space="preserve"> as the twenty-first century progresses. China, India, and other economies will continue to grow, and the U.S. share of the world economy will drop. </w:t>
      </w:r>
      <w:r w:rsidRPr="00F24351">
        <w:rPr>
          <w:rStyle w:val="StyleUnderline"/>
        </w:rPr>
        <w:t xml:space="preserve">But </w:t>
      </w:r>
      <w:r w:rsidRPr="00F24351">
        <w:rPr>
          <w:rStyle w:val="StyleUnderline"/>
          <w:highlight w:val="cyan"/>
        </w:rPr>
        <w:t>no</w:t>
      </w:r>
      <w:r w:rsidRPr="00F24351">
        <w:rPr>
          <w:rStyle w:val="StyleUnderline"/>
        </w:rPr>
        <w:t xml:space="preserve"> other </w:t>
      </w:r>
      <w:r w:rsidRPr="00F24351">
        <w:rPr>
          <w:rStyle w:val="StyleUnderline"/>
          <w:highlight w:val="cyan"/>
        </w:rPr>
        <w:t>country</w:t>
      </w:r>
      <w:r w:rsidRPr="00F24351">
        <w:rPr>
          <w:sz w:val="16"/>
        </w:rPr>
        <w:t xml:space="preserve">, including China, </w:t>
      </w:r>
      <w:r w:rsidRPr="00F24351">
        <w:rPr>
          <w:rStyle w:val="StyleUnderline"/>
          <w:highlight w:val="cyan"/>
        </w:rPr>
        <w:t xml:space="preserve">is poised to displace the </w:t>
      </w:r>
      <w:r w:rsidRPr="00F24351">
        <w:rPr>
          <w:rStyle w:val="Emphasis"/>
          <w:highlight w:val="cyan"/>
        </w:rPr>
        <w:t>U</w:t>
      </w:r>
      <w:r w:rsidRPr="00F24351">
        <w:rPr>
          <w:sz w:val="16"/>
        </w:rPr>
        <w:t xml:space="preserve">nited </w:t>
      </w:r>
      <w:r w:rsidRPr="00F24351">
        <w:rPr>
          <w:rStyle w:val="Emphasis"/>
          <w:highlight w:val="cyan"/>
        </w:rPr>
        <w:t>S</w:t>
      </w:r>
      <w:r w:rsidRPr="00F24351">
        <w:rPr>
          <w:sz w:val="16"/>
        </w:rPr>
        <w:t xml:space="preserve">tates </w:t>
      </w:r>
      <w:r w:rsidRPr="00F24351">
        <w:rPr>
          <w:rStyle w:val="StyleUnderline"/>
        </w:rPr>
        <w:t>from its dominant position</w:t>
      </w:r>
      <w:r w:rsidRPr="00F24351">
        <w:rPr>
          <w:sz w:val="16"/>
        </w:rPr>
        <w:t xml:space="preserve">. Even so, the order may still be threatened by a general diffusion of power away from governments toward nonstate actors. </w:t>
      </w:r>
      <w:r w:rsidRPr="00F24351">
        <w:rPr>
          <w:rStyle w:val="StyleUnderline"/>
          <w:highlight w:val="cyan"/>
        </w:rPr>
        <w:t>The info</w:t>
      </w:r>
      <w:r w:rsidRPr="00F24351">
        <w:rPr>
          <w:rStyle w:val="StyleUnderline"/>
        </w:rPr>
        <w:t xml:space="preserve">rmation </w:t>
      </w:r>
      <w:r w:rsidRPr="00F24351">
        <w:rPr>
          <w:rStyle w:val="StyleUnderline"/>
          <w:highlight w:val="cyan"/>
        </w:rPr>
        <w:t>revolution is putting</w:t>
      </w:r>
      <w:r w:rsidRPr="00F24351">
        <w:rPr>
          <w:sz w:val="16"/>
        </w:rPr>
        <w:t xml:space="preserve"> a number of </w:t>
      </w:r>
      <w:r w:rsidRPr="00F24351">
        <w:rPr>
          <w:rStyle w:val="StyleUnderline"/>
        </w:rPr>
        <w:t xml:space="preserve">transnational issues, such as </w:t>
      </w:r>
      <w:r w:rsidRPr="00F24351">
        <w:rPr>
          <w:rStyle w:val="Emphasis"/>
          <w:sz w:val="24"/>
          <w:highlight w:val="cyan"/>
        </w:rPr>
        <w:t>financial stability</w:t>
      </w:r>
      <w:r w:rsidRPr="00F24351">
        <w:rPr>
          <w:rStyle w:val="StyleUnderline"/>
          <w:highlight w:val="cyan"/>
        </w:rPr>
        <w:t xml:space="preserve">, </w:t>
      </w:r>
      <w:r w:rsidRPr="00F24351">
        <w:rPr>
          <w:rStyle w:val="Emphasis"/>
          <w:sz w:val="24"/>
          <w:highlight w:val="cyan"/>
        </w:rPr>
        <w:t>climate change</w:t>
      </w:r>
      <w:r w:rsidRPr="00F24351">
        <w:rPr>
          <w:rStyle w:val="StyleUnderline"/>
          <w:highlight w:val="cyan"/>
        </w:rPr>
        <w:t xml:space="preserve">, </w:t>
      </w:r>
      <w:r w:rsidRPr="00F24351">
        <w:rPr>
          <w:rStyle w:val="Emphasis"/>
          <w:sz w:val="24"/>
          <w:highlight w:val="cyan"/>
        </w:rPr>
        <w:t>terrorism</w:t>
      </w:r>
      <w:r w:rsidRPr="00F24351">
        <w:rPr>
          <w:rStyle w:val="StyleUnderline"/>
          <w:highlight w:val="cyan"/>
        </w:rPr>
        <w:t xml:space="preserve">, </w:t>
      </w:r>
      <w:r w:rsidRPr="00F24351">
        <w:rPr>
          <w:rStyle w:val="Emphasis"/>
          <w:sz w:val="24"/>
          <w:highlight w:val="cyan"/>
        </w:rPr>
        <w:t>pandemics</w:t>
      </w:r>
      <w:r w:rsidRPr="00F24351">
        <w:rPr>
          <w:rStyle w:val="StyleUnderline"/>
        </w:rPr>
        <w:t xml:space="preserve">, and </w:t>
      </w:r>
      <w:r w:rsidRPr="00F24351">
        <w:rPr>
          <w:rStyle w:val="Emphasis"/>
          <w:sz w:val="24"/>
          <w:highlight w:val="cyan"/>
        </w:rPr>
        <w:t>cybersecurity</w:t>
      </w:r>
      <w:r w:rsidRPr="00F24351">
        <w:rPr>
          <w:rStyle w:val="StyleUnderline"/>
          <w:highlight w:val="cyan"/>
        </w:rPr>
        <w:t>, on the global agenda</w:t>
      </w:r>
      <w:r w:rsidRPr="00F24351">
        <w:rPr>
          <w:rStyle w:val="StyleUnderline"/>
        </w:rPr>
        <w:t xml:space="preserve"> at the same time</w:t>
      </w:r>
      <w:r w:rsidRPr="00F24351">
        <w:rPr>
          <w:sz w:val="16"/>
        </w:rPr>
        <w:t xml:space="preserve"> as </w:t>
      </w:r>
      <w:r w:rsidRPr="00F24351">
        <w:rPr>
          <w:rStyle w:val="StyleUnderline"/>
        </w:rPr>
        <w:t>it is weakening the ability of all governments to respond</w:t>
      </w:r>
      <w:r w:rsidRPr="00F24351">
        <w:rPr>
          <w:sz w:val="16"/>
        </w:rPr>
        <w:t>.</w:t>
      </w:r>
      <w:r w:rsidRPr="00F24351">
        <w:rPr>
          <w:sz w:val="12"/>
        </w:rPr>
        <w:t xml:space="preserve">¶ </w:t>
      </w:r>
      <w:r w:rsidRPr="00F24351">
        <w:rPr>
          <w:rStyle w:val="StyleUnderline"/>
        </w:rPr>
        <w:t>Complexity is growing</w:t>
      </w:r>
      <w:r w:rsidRPr="00F24351">
        <w:rPr>
          <w:sz w:val="16"/>
        </w:rPr>
        <w:t>, and world politics will soon not be the sole province of governments. Individuals and private organizations—from corporations and nongovernmental organizations to terrorists and social movements—are being empowered, and informal networks will undercut the monopoly on power of traditional bureaucracies. Governments will continue to possess power and resources, but the stage on which they play will become ever more crowded, and they will have less ability to direct the action.</w:t>
      </w:r>
      <w:r w:rsidRPr="00F24351">
        <w:rPr>
          <w:sz w:val="12"/>
        </w:rPr>
        <w:t xml:space="preserve">¶ </w:t>
      </w:r>
      <w:r w:rsidRPr="00F24351">
        <w:rPr>
          <w:sz w:val="16"/>
        </w:rPr>
        <w:t xml:space="preserve">Even if </w:t>
      </w:r>
      <w:r w:rsidRPr="00F24351">
        <w:rPr>
          <w:rStyle w:val="StyleUnderline"/>
          <w:highlight w:val="cyan"/>
        </w:rPr>
        <w:t xml:space="preserve">the </w:t>
      </w:r>
      <w:r w:rsidRPr="00F24351">
        <w:rPr>
          <w:rStyle w:val="Emphasis"/>
          <w:highlight w:val="cyan"/>
        </w:rPr>
        <w:t>U</w:t>
      </w:r>
      <w:r w:rsidRPr="00F24351">
        <w:rPr>
          <w:sz w:val="16"/>
        </w:rPr>
        <w:t xml:space="preserve">nited </w:t>
      </w:r>
      <w:r w:rsidRPr="00F24351">
        <w:rPr>
          <w:rStyle w:val="Emphasis"/>
          <w:highlight w:val="cyan"/>
        </w:rPr>
        <w:t>S</w:t>
      </w:r>
      <w:r w:rsidRPr="00F24351">
        <w:rPr>
          <w:sz w:val="16"/>
        </w:rPr>
        <w:t xml:space="preserve">tates remains the largest power, accordingly, it </w:t>
      </w:r>
      <w:r w:rsidRPr="00F24351">
        <w:rPr>
          <w:rStyle w:val="StyleUnderline"/>
          <w:highlight w:val="cyan"/>
        </w:rPr>
        <w:t>will not</w:t>
      </w:r>
      <w:r w:rsidRPr="00F24351">
        <w:rPr>
          <w:rStyle w:val="StyleUnderline"/>
        </w:rPr>
        <w:t xml:space="preserve"> be able to </w:t>
      </w:r>
      <w:r w:rsidRPr="00F24351">
        <w:rPr>
          <w:rStyle w:val="StyleUnderline"/>
          <w:highlight w:val="cyan"/>
        </w:rPr>
        <w:t>achieve</w:t>
      </w:r>
      <w:r w:rsidRPr="00F24351">
        <w:rPr>
          <w:sz w:val="16"/>
        </w:rPr>
        <w:t xml:space="preserve"> many of its </w:t>
      </w:r>
      <w:r w:rsidRPr="00F24351">
        <w:rPr>
          <w:rStyle w:val="StyleUnderline"/>
        </w:rPr>
        <w:t xml:space="preserve">international </w:t>
      </w:r>
      <w:r w:rsidRPr="00F24351">
        <w:rPr>
          <w:rStyle w:val="StyleUnderline"/>
          <w:highlight w:val="cyan"/>
        </w:rPr>
        <w:t>goals</w:t>
      </w:r>
      <w:r w:rsidRPr="00F24351">
        <w:rPr>
          <w:rStyle w:val="StyleUnderline"/>
        </w:rPr>
        <w:t xml:space="preserve"> acting </w:t>
      </w:r>
      <w:r w:rsidRPr="00F24351">
        <w:rPr>
          <w:rStyle w:val="StyleUnderline"/>
          <w:highlight w:val="cyan"/>
        </w:rPr>
        <w:t>alone</w:t>
      </w:r>
      <w:r w:rsidRPr="00F24351">
        <w:rPr>
          <w:sz w:val="16"/>
        </w:rPr>
        <w:t xml:space="preserve">. For example, </w:t>
      </w:r>
      <w:r w:rsidRPr="00F24351">
        <w:rPr>
          <w:rStyle w:val="Emphasis"/>
        </w:rPr>
        <w:t xml:space="preserve">international </w:t>
      </w:r>
      <w:r w:rsidRPr="00F24351">
        <w:rPr>
          <w:rStyle w:val="Emphasis"/>
          <w:highlight w:val="cyan"/>
        </w:rPr>
        <w:t>financial stability</w:t>
      </w:r>
      <w:r w:rsidRPr="00F24351">
        <w:rPr>
          <w:rStyle w:val="StyleUnderline"/>
        </w:rPr>
        <w:t xml:space="preserve"> is vital</w:t>
      </w:r>
      <w:r w:rsidRPr="00F24351">
        <w:rPr>
          <w:sz w:val="16"/>
        </w:rPr>
        <w:t xml:space="preserve"> to the prosperity of Americans, </w:t>
      </w:r>
      <w:r w:rsidRPr="00F24351">
        <w:rPr>
          <w:rStyle w:val="StyleUnderline"/>
        </w:rPr>
        <w:t xml:space="preserve">but the </w:t>
      </w:r>
      <w:r w:rsidRPr="00F24351">
        <w:rPr>
          <w:rStyle w:val="Emphasis"/>
        </w:rPr>
        <w:t>U</w:t>
      </w:r>
      <w:r w:rsidRPr="00F24351">
        <w:rPr>
          <w:sz w:val="16"/>
        </w:rPr>
        <w:t xml:space="preserve">nited </w:t>
      </w:r>
      <w:r w:rsidRPr="00F24351">
        <w:rPr>
          <w:rStyle w:val="Emphasis"/>
        </w:rPr>
        <w:t>S</w:t>
      </w:r>
      <w:r w:rsidRPr="00F24351">
        <w:rPr>
          <w:sz w:val="16"/>
        </w:rPr>
        <w:t xml:space="preserve">tates </w:t>
      </w:r>
      <w:r w:rsidRPr="00F24351">
        <w:rPr>
          <w:rStyle w:val="StyleUnderline"/>
          <w:highlight w:val="cyan"/>
        </w:rPr>
        <w:t>needs</w:t>
      </w:r>
      <w:r w:rsidRPr="00F24351">
        <w:rPr>
          <w:rStyle w:val="StyleUnderline"/>
        </w:rPr>
        <w:t xml:space="preserve"> the </w:t>
      </w:r>
      <w:r w:rsidRPr="00F24351">
        <w:rPr>
          <w:rStyle w:val="StyleUnderline"/>
          <w:highlight w:val="cyan"/>
        </w:rPr>
        <w:t>cooperation</w:t>
      </w:r>
      <w:r w:rsidRPr="00F24351">
        <w:rPr>
          <w:rStyle w:val="StyleUnderline"/>
        </w:rPr>
        <w:t xml:space="preserve"> of others to ensure it</w:t>
      </w:r>
      <w:r w:rsidRPr="00F24351">
        <w:rPr>
          <w:sz w:val="16"/>
        </w:rPr>
        <w:t xml:space="preserve">. Global </w:t>
      </w:r>
      <w:r w:rsidRPr="00F24351">
        <w:rPr>
          <w:rStyle w:val="Emphasis"/>
          <w:highlight w:val="cyan"/>
        </w:rPr>
        <w:t>climate change</w:t>
      </w:r>
      <w:r w:rsidRPr="00F24351">
        <w:rPr>
          <w:sz w:val="16"/>
        </w:rPr>
        <w:t xml:space="preserve"> and rising sea levels will affect the quality of life, but </w:t>
      </w:r>
      <w:r w:rsidRPr="00F24351">
        <w:rPr>
          <w:rStyle w:val="StyleUnderline"/>
        </w:rPr>
        <w:t xml:space="preserve">Americans </w:t>
      </w:r>
      <w:r w:rsidRPr="00F24351">
        <w:rPr>
          <w:rStyle w:val="StyleUnderline"/>
          <w:highlight w:val="cyan"/>
        </w:rPr>
        <w:t>cannot manage</w:t>
      </w:r>
      <w:r w:rsidRPr="00F24351">
        <w:rPr>
          <w:sz w:val="16"/>
        </w:rPr>
        <w:t xml:space="preserve"> these problems </w:t>
      </w:r>
      <w:r w:rsidRPr="00F24351">
        <w:rPr>
          <w:rStyle w:val="StyleUnderline"/>
          <w:highlight w:val="cyan"/>
        </w:rPr>
        <w:t>by themselves</w:t>
      </w:r>
      <w:r w:rsidRPr="00F24351">
        <w:rPr>
          <w:sz w:val="16"/>
        </w:rPr>
        <w:t xml:space="preserve">. And in a world </w:t>
      </w:r>
      <w:r w:rsidRPr="00F24351">
        <w:rPr>
          <w:rStyle w:val="StyleUnderline"/>
        </w:rPr>
        <w:t xml:space="preserve">where </w:t>
      </w:r>
      <w:r w:rsidRPr="00F24351">
        <w:rPr>
          <w:rStyle w:val="StyleUnderline"/>
          <w:highlight w:val="cyan"/>
        </w:rPr>
        <w:t>borders are</w:t>
      </w:r>
      <w:r w:rsidRPr="00F24351">
        <w:rPr>
          <w:sz w:val="16"/>
        </w:rPr>
        <w:t xml:space="preserve"> becoming more porous, </w:t>
      </w:r>
      <w:r w:rsidRPr="00F24351">
        <w:rPr>
          <w:rStyle w:val="StyleUnderline"/>
          <w:highlight w:val="cyan"/>
        </w:rPr>
        <w:t>letting in</w:t>
      </w:r>
      <w:r w:rsidRPr="00F24351">
        <w:rPr>
          <w:sz w:val="16"/>
        </w:rPr>
        <w:t xml:space="preserve"> everything from </w:t>
      </w:r>
      <w:r w:rsidRPr="00F24351">
        <w:rPr>
          <w:rStyle w:val="Emphasis"/>
          <w:sz w:val="24"/>
          <w:highlight w:val="cyan"/>
        </w:rPr>
        <w:t>drugs</w:t>
      </w:r>
      <w:r w:rsidRPr="00F24351">
        <w:rPr>
          <w:rStyle w:val="Emphasis"/>
          <w:sz w:val="24"/>
        </w:rPr>
        <w:t xml:space="preserve"> to infectious </w:t>
      </w:r>
      <w:r w:rsidRPr="00F24351">
        <w:rPr>
          <w:rStyle w:val="Emphasis"/>
          <w:sz w:val="24"/>
          <w:highlight w:val="cyan"/>
        </w:rPr>
        <w:t>diseases</w:t>
      </w:r>
      <w:r w:rsidRPr="00F24351">
        <w:rPr>
          <w:rStyle w:val="Emphasis"/>
          <w:sz w:val="24"/>
        </w:rPr>
        <w:t xml:space="preserve"> to </w:t>
      </w:r>
      <w:r w:rsidRPr="00F24351">
        <w:rPr>
          <w:rStyle w:val="Emphasis"/>
          <w:sz w:val="24"/>
          <w:highlight w:val="cyan"/>
        </w:rPr>
        <w:t>terrorism</w:t>
      </w:r>
      <w:r w:rsidRPr="00F24351">
        <w:rPr>
          <w:rStyle w:val="StyleUnderline"/>
          <w:highlight w:val="cyan"/>
        </w:rPr>
        <w:t>, nations must</w:t>
      </w:r>
      <w:r w:rsidRPr="00F24351">
        <w:rPr>
          <w:sz w:val="16"/>
        </w:rPr>
        <w:t xml:space="preserve"> use soft power to </w:t>
      </w:r>
      <w:r w:rsidRPr="00F24351">
        <w:rPr>
          <w:rStyle w:val="StyleUnderline"/>
        </w:rPr>
        <w:t xml:space="preserve">develop networks and </w:t>
      </w:r>
      <w:r w:rsidRPr="00F24351">
        <w:rPr>
          <w:rStyle w:val="StyleUnderline"/>
          <w:highlight w:val="cyan"/>
        </w:rPr>
        <w:t>build institutions</w:t>
      </w:r>
      <w:r w:rsidRPr="00F24351">
        <w:rPr>
          <w:rStyle w:val="StyleUnderline"/>
        </w:rPr>
        <w:t xml:space="preserve"> to address shared threats and challenges</w:t>
      </w:r>
      <w:r w:rsidRPr="00F24351">
        <w:rPr>
          <w:sz w:val="16"/>
        </w:rPr>
        <w:t>.</w:t>
      </w:r>
      <w:r w:rsidRPr="00F24351">
        <w:rPr>
          <w:sz w:val="12"/>
        </w:rPr>
        <w:t xml:space="preserve">¶ </w:t>
      </w:r>
      <w:r w:rsidRPr="00F24351">
        <w:rPr>
          <w:sz w:val="16"/>
        </w:rPr>
        <w:t>China is unlikely to surpass the United States in power anytime soon.</w:t>
      </w:r>
      <w:r w:rsidRPr="00F24351">
        <w:rPr>
          <w:sz w:val="12"/>
        </w:rPr>
        <w:t xml:space="preserve">¶ </w:t>
      </w:r>
      <w:r w:rsidRPr="00F24351">
        <w:rPr>
          <w:sz w:val="16"/>
        </w:rPr>
        <w:t>Washington can provide some important global public goods largely by itself. The U.S. Navy is crucial when it comes to policing the law of the seas and defending freedom of navigation, and the U.S. Federal Reserve undergirds international financial stability by serving as a lender of last resort. On the new transnational issues, however, success will require the cooperation of others—and thus empowering others can help the United States accomplish its own goals. In this sense, power becomes a positive-sum game: one needs to think of not just the United States’ power over others but also the power to solve problems that the United States can acquire by working with others. In such a world, the ability to connect with others becomes a major source of power, and here, too, the United States leads the pack. The United States comes first in the Lowy Institute’s ranking of nations by number of embassies, consulates, and missions. It has some 60 treaty allies, and The Economist estimates that nearly 100 of the 150 largest countries lean toward it, while only 21 lean against it.</w:t>
      </w:r>
      <w:r w:rsidRPr="00F24351">
        <w:rPr>
          <w:sz w:val="12"/>
        </w:rPr>
        <w:t xml:space="preserve">¶ </w:t>
      </w:r>
      <w:r w:rsidRPr="00F24351">
        <w:rPr>
          <w:rStyle w:val="StyleUnderline"/>
        </w:rPr>
        <w:t>Increasingly, however</w:t>
      </w:r>
      <w:r w:rsidRPr="00F24351">
        <w:rPr>
          <w:sz w:val="16"/>
        </w:rPr>
        <w:t xml:space="preserve">, the </w:t>
      </w:r>
      <w:r w:rsidRPr="00F24351">
        <w:rPr>
          <w:rStyle w:val="StyleUnderline"/>
          <w:highlight w:val="cyan"/>
        </w:rPr>
        <w:t xml:space="preserve">openness that enables the </w:t>
      </w:r>
      <w:r w:rsidRPr="00F24351">
        <w:rPr>
          <w:rStyle w:val="Emphasis"/>
          <w:highlight w:val="cyan"/>
        </w:rPr>
        <w:t>U</w:t>
      </w:r>
      <w:r w:rsidRPr="00F24351">
        <w:rPr>
          <w:sz w:val="16"/>
        </w:rPr>
        <w:t xml:space="preserve">nited </w:t>
      </w:r>
      <w:r w:rsidRPr="00F24351">
        <w:rPr>
          <w:rStyle w:val="Emphasis"/>
          <w:highlight w:val="cyan"/>
        </w:rPr>
        <w:t>S</w:t>
      </w:r>
      <w:r w:rsidRPr="00F24351">
        <w:rPr>
          <w:sz w:val="16"/>
        </w:rPr>
        <w:t xml:space="preserve">tates </w:t>
      </w:r>
      <w:r w:rsidRPr="00F24351">
        <w:rPr>
          <w:rStyle w:val="StyleUnderline"/>
          <w:highlight w:val="cyan"/>
        </w:rPr>
        <w:t>to</w:t>
      </w:r>
      <w:r w:rsidRPr="00F24351">
        <w:rPr>
          <w:rStyle w:val="StyleUnderline"/>
        </w:rPr>
        <w:t xml:space="preserve"> build networks, </w:t>
      </w:r>
      <w:r w:rsidRPr="00F24351">
        <w:rPr>
          <w:rStyle w:val="StyleUnderline"/>
          <w:highlight w:val="cyan"/>
        </w:rPr>
        <w:t>maintain institutions</w:t>
      </w:r>
      <w:r w:rsidRPr="00F24351">
        <w:rPr>
          <w:rStyle w:val="StyleUnderline"/>
        </w:rPr>
        <w:t xml:space="preserve">, and sustain alliances </w:t>
      </w:r>
      <w:r w:rsidRPr="00F24351">
        <w:rPr>
          <w:rStyle w:val="StyleUnderline"/>
          <w:highlight w:val="cyan"/>
        </w:rPr>
        <w:t>is</w:t>
      </w:r>
      <w:r w:rsidRPr="00F24351">
        <w:rPr>
          <w:sz w:val="16"/>
        </w:rPr>
        <w:t xml:space="preserve"> itself </w:t>
      </w:r>
      <w:r w:rsidRPr="00F24351">
        <w:rPr>
          <w:rStyle w:val="Emphasis"/>
          <w:highlight w:val="cyan"/>
        </w:rPr>
        <w:t>under siege</w:t>
      </w:r>
      <w:r w:rsidRPr="00F24351">
        <w:rPr>
          <w:sz w:val="16"/>
        </w:rPr>
        <w:t xml:space="preserve">. This is why </w:t>
      </w:r>
      <w:r w:rsidRPr="00F24351">
        <w:rPr>
          <w:rStyle w:val="StyleUnderline"/>
          <w:highlight w:val="cyan"/>
        </w:rPr>
        <w:t xml:space="preserve">the </w:t>
      </w:r>
      <w:r w:rsidRPr="00F24351">
        <w:rPr>
          <w:rStyle w:val="Emphasis"/>
          <w:highlight w:val="cyan"/>
        </w:rPr>
        <w:t>most important challenge</w:t>
      </w:r>
      <w:r w:rsidRPr="00F24351">
        <w:rPr>
          <w:rStyle w:val="StyleUnderline"/>
          <w:highlight w:val="cyan"/>
        </w:rPr>
        <w:t xml:space="preserve"> to</w:t>
      </w:r>
      <w:r w:rsidRPr="00F24351">
        <w:rPr>
          <w:rStyle w:val="StyleUnderline"/>
        </w:rPr>
        <w:t xml:space="preserve"> the provision of </w:t>
      </w:r>
      <w:r w:rsidRPr="00F24351">
        <w:rPr>
          <w:rStyle w:val="StyleUnderline"/>
          <w:highlight w:val="cyan"/>
        </w:rPr>
        <w:t>world order</w:t>
      </w:r>
      <w:r w:rsidRPr="00F24351">
        <w:rPr>
          <w:sz w:val="16"/>
        </w:rPr>
        <w:t xml:space="preserve"> in the twenty-first century </w:t>
      </w:r>
      <w:r w:rsidRPr="00F24351">
        <w:rPr>
          <w:rStyle w:val="StyleUnderline"/>
          <w:highlight w:val="cyan"/>
        </w:rPr>
        <w:t>comes</w:t>
      </w:r>
      <w:r w:rsidRPr="00F24351">
        <w:rPr>
          <w:sz w:val="16"/>
        </w:rPr>
        <w:t xml:space="preserve"> not from without but </w:t>
      </w:r>
      <w:r w:rsidRPr="00F24351">
        <w:rPr>
          <w:rStyle w:val="Emphasis"/>
          <w:highlight w:val="cyan"/>
        </w:rPr>
        <w:t>from within</w:t>
      </w:r>
      <w:r w:rsidRPr="00F24351">
        <w:rPr>
          <w:sz w:val="16"/>
        </w:rPr>
        <w:t>.</w:t>
      </w:r>
    </w:p>
    <w:p w14:paraId="65DACEC6" w14:textId="77777777" w:rsidR="00D526FD" w:rsidRDefault="00D526FD" w:rsidP="00D526FD"/>
    <w:p w14:paraId="163B63A4" w14:textId="2B613F1A" w:rsidR="00D526FD" w:rsidRDefault="00D526FD" w:rsidP="00D526FD">
      <w:pPr>
        <w:pStyle w:val="Heading1"/>
      </w:pPr>
      <w:r>
        <w:t>AFF</w:t>
      </w:r>
    </w:p>
    <w:p w14:paraId="4603379C" w14:textId="77777777" w:rsidR="00C813C0" w:rsidRDefault="00C813C0" w:rsidP="00C813C0">
      <w:pPr>
        <w:pStyle w:val="Heading3"/>
      </w:pPr>
      <w:r>
        <w:t>AFF – UQ</w:t>
      </w:r>
    </w:p>
    <w:p w14:paraId="04792C60" w14:textId="77777777" w:rsidR="00C813C0" w:rsidRPr="006D598E" w:rsidRDefault="00C813C0" w:rsidP="00C813C0">
      <w:pPr>
        <w:pStyle w:val="Heading4"/>
      </w:pPr>
      <w:r>
        <w:t>GOP disagreement delays passage</w:t>
      </w:r>
    </w:p>
    <w:p w14:paraId="37A8040A" w14:textId="77777777" w:rsidR="00C813C0" w:rsidRPr="006D598E" w:rsidRDefault="00C813C0" w:rsidP="00C813C0">
      <w:r w:rsidRPr="006D598E">
        <w:rPr>
          <w:rStyle w:val="Style13ptBold"/>
        </w:rPr>
        <w:t>Werner et al 07/23</w:t>
      </w:r>
      <w:r w:rsidRPr="006D598E">
        <w:t xml:space="preserve"> – *Erica Werner is a congressional reporter focusing on economic policy. **Seung Min Kim is a white house reporter for Washington Post.  ***Jeff Stein is a reporter for Washington Post. (07/23/20, “White House, GOP kill payroll tax cut but flounder on broader coronavirus bill,” </w:t>
      </w:r>
      <w:hyperlink r:id="rId88" w:history="1">
        <w:r w:rsidRPr="006D598E">
          <w:rPr>
            <w:rStyle w:val="Hyperlink"/>
          </w:rPr>
          <w:t>https://www.washingtonpost.com/us-policy/2020/07/23/congress-stimulus-coronavirus-trump/</w:t>
        </w:r>
      </w:hyperlink>
      <w:r w:rsidRPr="006D598E">
        <w:t>) np</w:t>
      </w:r>
    </w:p>
    <w:p w14:paraId="43AFD112" w14:textId="77777777" w:rsidR="00C813C0" w:rsidRDefault="00C813C0" w:rsidP="00C813C0">
      <w:pPr>
        <w:rPr>
          <w:rStyle w:val="StyleUnderline"/>
        </w:rPr>
      </w:pPr>
      <w:r w:rsidRPr="006D598E">
        <w:rPr>
          <w:rStyle w:val="StyleUnderline"/>
        </w:rPr>
        <w:t>The White House and Senate Republicans on Thursday failed to reach agreement on a broad</w:t>
      </w:r>
      <w:r>
        <w:rPr>
          <w:rStyle w:val="StyleUnderline"/>
        </w:rPr>
        <w:t xml:space="preserve"> </w:t>
      </w:r>
      <w:hyperlink r:id="rId89" w:tgtFrame="_blank" w:history="1">
        <w:r w:rsidRPr="006D598E">
          <w:rPr>
            <w:rStyle w:val="StyleUnderline"/>
          </w:rPr>
          <w:t>coronavirus</w:t>
        </w:r>
      </w:hyperlink>
      <w:r>
        <w:rPr>
          <w:rStyle w:val="StyleUnderline"/>
        </w:rPr>
        <w:t xml:space="preserve"> </w:t>
      </w:r>
      <w:r w:rsidRPr="006D598E">
        <w:rPr>
          <w:rStyle w:val="StyleUnderline"/>
        </w:rPr>
        <w:t>legislative package to offer Democrats as part of negotiations</w:t>
      </w:r>
      <w:r w:rsidRPr="006D598E">
        <w:rPr>
          <w:sz w:val="16"/>
        </w:rPr>
        <w:t xml:space="preserve">, </w:t>
      </w:r>
      <w:r w:rsidRPr="006D598E">
        <w:rPr>
          <w:rStyle w:val="StyleUnderline"/>
        </w:rPr>
        <w:t>stumbling over numerous provisions as factions in the GOP bickered over the path forward.</w:t>
      </w:r>
      <w:r>
        <w:rPr>
          <w:rStyle w:val="StyleUnderline"/>
        </w:rPr>
        <w:t xml:space="preserve"> </w:t>
      </w:r>
      <w:r w:rsidRPr="006D598E">
        <w:rPr>
          <w:rStyle w:val="StyleUnderline"/>
        </w:rPr>
        <w:t>Their continued impasse will push them right up against a deadline</w:t>
      </w:r>
      <w:r w:rsidRPr="006D598E">
        <w:rPr>
          <w:sz w:val="16"/>
        </w:rPr>
        <w:t xml:space="preserve"> for expiring unemployment benefits at the end of next week. Sensing the potential economic calamity of pulling back these benefits for up to 30 million people all at once, Treasury Secretary Steven Mnuchin suggested Congress consider a smaller bill to keep these benefits in place while other details are negotiated on Capitol Hill. But Democrats and Republicans roundly dismissed that idea immediately. “This terrible virus is still with us. It kills more Americans every day,” Majority Leader Mitch McConnell (R-Ky.) said on the Senate floor late Thursday afternoon, hours after a planned roll-out of the legislation was scratched at the last minute. He said agreement had been reached on "a framework that will enable Congress to make law and deliver more relief to the American people that is tailored precisely to this phase of the crisis.” But Republicans didn’t provide specifics of many parts of that framework and it appeared some elements remained in flux. </w:t>
      </w:r>
      <w:r w:rsidRPr="006D598E">
        <w:rPr>
          <w:rStyle w:val="StyleUnderline"/>
        </w:rPr>
        <w:t>Republicans had hoped to present a unified GOP plan on July 22, but factions within the GOP couldn’t reach an agreement</w:t>
      </w:r>
      <w:r w:rsidRPr="006D598E">
        <w:rPr>
          <w:sz w:val="16"/>
        </w:rPr>
        <w:t xml:space="preserve"> and now they are hoping to have a united offer to Democrats on Monday. Late Thursday, </w:t>
      </w:r>
      <w:r w:rsidRPr="006D598E">
        <w:rPr>
          <w:rStyle w:val="StyleUnderline"/>
        </w:rPr>
        <w:t>they were still fighting over whether to include a demand by Sen</w:t>
      </w:r>
      <w:r w:rsidRPr="006D598E">
        <w:rPr>
          <w:sz w:val="16"/>
        </w:rPr>
        <w:t xml:space="preserve">. Lindsey </w:t>
      </w:r>
      <w:r w:rsidRPr="006D598E">
        <w:rPr>
          <w:rStyle w:val="StyleUnderline"/>
        </w:rPr>
        <w:t>Graham</w:t>
      </w:r>
      <w:r w:rsidRPr="006D598E">
        <w:rPr>
          <w:sz w:val="16"/>
        </w:rPr>
        <w:t xml:space="preserve"> (R-S.C.) </w:t>
      </w:r>
      <w:r w:rsidRPr="006D598E">
        <w:rPr>
          <w:rStyle w:val="StyleUnderline"/>
        </w:rPr>
        <w:t>related to manufacturing and China.</w:t>
      </w:r>
      <w:r>
        <w:rPr>
          <w:rStyle w:val="StyleUnderline"/>
        </w:rPr>
        <w:t xml:space="preserve"> </w:t>
      </w:r>
      <w:r w:rsidRPr="006D598E">
        <w:rPr>
          <w:sz w:val="16"/>
        </w:rPr>
        <w:t xml:space="preserve">“I guess the only way I could characterize it is, it’s a work in progress," said Sen. John Thune (R-S.D.), the No. 2 Senate Republican. “I think we’ll get something done before it’s all said and done, but like everything else in this process forever, it’s gonna be loud, messy, appear to be almost doomed on many occasions," said Sen. Marco Rubio (R-Fla.). </w:t>
      </w:r>
      <w:r w:rsidRPr="006D598E">
        <w:rPr>
          <w:rStyle w:val="StyleUnderline"/>
        </w:rPr>
        <w:t>As differences intensified and next week’s deadline neared, the White House agreed to scrap President Trump’s demand to include a payroll tax cut in the package after the provision was met with fierce resistance by Republicans.</w:t>
      </w:r>
    </w:p>
    <w:p w14:paraId="4AF4666C" w14:textId="77777777" w:rsidR="00C813C0" w:rsidRDefault="00C813C0" w:rsidP="00C813C0">
      <w:pPr>
        <w:rPr>
          <w:rStyle w:val="StyleUnderline"/>
        </w:rPr>
      </w:pPr>
    </w:p>
    <w:p w14:paraId="1D0A10A2" w14:textId="77777777" w:rsidR="00C813C0" w:rsidRDefault="00C813C0" w:rsidP="00C813C0">
      <w:pPr>
        <w:rPr>
          <w:rStyle w:val="StyleUnderline"/>
        </w:rPr>
      </w:pPr>
    </w:p>
    <w:p w14:paraId="262CD0B3" w14:textId="77777777" w:rsidR="00C813C0" w:rsidRDefault="00C813C0" w:rsidP="00C813C0">
      <w:pPr>
        <w:pStyle w:val="Heading4"/>
      </w:pPr>
      <w:r w:rsidRPr="00EA41B8">
        <w:t>Too many divisions between dems and the GOP</w:t>
      </w:r>
    </w:p>
    <w:p w14:paraId="204F1F32" w14:textId="77777777" w:rsidR="00C813C0" w:rsidRPr="00EA41B8" w:rsidRDefault="00C813C0" w:rsidP="00C813C0">
      <w:r w:rsidRPr="006D598E">
        <w:rPr>
          <w:rStyle w:val="Style13ptBold"/>
        </w:rPr>
        <w:t>Werner et al 07/23</w:t>
      </w:r>
      <w:r w:rsidRPr="006D598E">
        <w:t xml:space="preserve"> – *Erica Werner is a congressional reporter focusing on economic policy. **Seung Min Kim is a white house reporter for Washington Post.  ***Jeff Stein is a reporter for Washington Post. (07/23/20, “White House, GOP kill payroll tax cut but flounder on broader coronavirus bill,” </w:t>
      </w:r>
      <w:hyperlink r:id="rId90" w:history="1">
        <w:r w:rsidRPr="006D598E">
          <w:rPr>
            <w:rStyle w:val="Hyperlink"/>
          </w:rPr>
          <w:t>https://www.washingtonpost.com/us-policy/2020/07/23/congress-stimulus-coronavirus-trump/</w:t>
        </w:r>
      </w:hyperlink>
      <w:r w:rsidRPr="006D598E">
        <w:t>) np</w:t>
      </w:r>
    </w:p>
    <w:p w14:paraId="166C9589" w14:textId="77777777" w:rsidR="00C813C0" w:rsidRPr="00EA41B8" w:rsidRDefault="00C813C0" w:rsidP="00C813C0">
      <w:pPr>
        <w:rPr>
          <w:sz w:val="16"/>
        </w:rPr>
      </w:pPr>
      <w:r w:rsidRPr="006D598E">
        <w:rPr>
          <w:rStyle w:val="StyleUnderline"/>
        </w:rPr>
        <w:t>Mnuchin and White House Chief of Staff</w:t>
      </w:r>
      <w:r w:rsidRPr="00EA41B8">
        <w:rPr>
          <w:sz w:val="16"/>
        </w:rPr>
        <w:t xml:space="preserve"> Mark </w:t>
      </w:r>
      <w:r w:rsidRPr="006D598E">
        <w:rPr>
          <w:rStyle w:val="StyleUnderline"/>
        </w:rPr>
        <w:t>Meadows</w:t>
      </w:r>
      <w:r w:rsidRPr="00EA41B8">
        <w:rPr>
          <w:sz w:val="16"/>
        </w:rPr>
        <w:t xml:space="preserve"> emerged from a morning meeting with McConnell to insist there was “fundamental agreement” on the overall deal. But they then immediately </w:t>
      </w:r>
      <w:r w:rsidRPr="006D598E">
        <w:rPr>
          <w:rStyle w:val="StyleUnderline"/>
        </w:rPr>
        <w:t xml:space="preserve">said it might make more sense to break the bill into multiple pieces </w:t>
      </w:r>
      <w:r w:rsidRPr="00EA41B8">
        <w:rPr>
          <w:sz w:val="16"/>
        </w:rPr>
        <w:t>so that they could address the expiring unemployment benefits. De</w:t>
      </w:r>
      <w:r w:rsidRPr="006D598E">
        <w:rPr>
          <w:rStyle w:val="StyleUnderline"/>
        </w:rPr>
        <w:t>mocrats and Republicans immediately shot the idea down.</w:t>
      </w:r>
      <w:r>
        <w:rPr>
          <w:rStyle w:val="StyleUnderline"/>
        </w:rPr>
        <w:t xml:space="preserve"> </w:t>
      </w:r>
      <w:r w:rsidRPr="00EA41B8">
        <w:rPr>
          <w:sz w:val="16"/>
        </w:rPr>
        <w:t xml:space="preserve">“No, No, No,” House Speaker Nancy </w:t>
      </w:r>
      <w:r w:rsidRPr="006D598E">
        <w:rPr>
          <w:rStyle w:val="StyleUnderline"/>
        </w:rPr>
        <w:t>Pelosi</w:t>
      </w:r>
      <w:r w:rsidRPr="00EA41B8">
        <w:rPr>
          <w:sz w:val="16"/>
        </w:rPr>
        <w:t xml:space="preserve"> (D-Calif.) </w:t>
      </w:r>
      <w:r w:rsidRPr="006D598E">
        <w:rPr>
          <w:rStyle w:val="StyleUnderline"/>
        </w:rPr>
        <w:t>said. “This is a package. We cannot piecemeal this.”</w:t>
      </w:r>
      <w:r w:rsidRPr="00EA41B8">
        <w:rPr>
          <w:sz w:val="16"/>
        </w:rPr>
        <w:t xml:space="preserve"> </w:t>
      </w:r>
      <w:r w:rsidRPr="00EA41B8">
        <w:rPr>
          <w:rStyle w:val="StyleUnderline"/>
        </w:rPr>
        <w:t xml:space="preserve">Complicating matters, the White House renewed its push for language related to the location of the Federal Bureau of Investigation building </w:t>
      </w:r>
      <w:r w:rsidRPr="00EA41B8">
        <w:rPr>
          <w:sz w:val="16"/>
        </w:rPr>
        <w:t xml:space="preserve">in downtown Washington, D.C., which is catty-corner from </w:t>
      </w:r>
      <w:hyperlink r:id="rId91" w:tgtFrame="_blank" w:history="1">
        <w:r w:rsidRPr="00EA41B8">
          <w:rPr>
            <w:rStyle w:val="Hyperlink"/>
            <w:sz w:val="16"/>
          </w:rPr>
          <w:t>Trump International Hotel</w:t>
        </w:r>
      </w:hyperlink>
      <w:r w:rsidRPr="00EA41B8">
        <w:rPr>
          <w:sz w:val="16"/>
        </w:rPr>
        <w:t xml:space="preserve"> on Pennsylvania Ave NW, according to two people with knowledge of the talks who spoke on the condition of anonymity to discuss them. </w:t>
      </w:r>
      <w:hyperlink r:id="rId92" w:tgtFrame="_blank" w:history="1">
        <w:r w:rsidRPr="00EA41B8">
          <w:rPr>
            <w:rStyle w:val="StyleUnderline"/>
          </w:rPr>
          <w:t>Trump has expressed interest in the location</w:t>
        </w:r>
      </w:hyperlink>
      <w:r>
        <w:rPr>
          <w:rStyle w:val="StyleUnderline"/>
        </w:rPr>
        <w:t xml:space="preserve"> </w:t>
      </w:r>
      <w:r w:rsidRPr="00EA41B8">
        <w:rPr>
          <w:rStyle w:val="StyleUnderline"/>
        </w:rPr>
        <w:t>of the FBI’s headquarters for some time.</w:t>
      </w:r>
      <w:r>
        <w:rPr>
          <w:rStyle w:val="StyleUnderline"/>
        </w:rPr>
        <w:t xml:space="preserve"> </w:t>
      </w:r>
      <w:r w:rsidRPr="00EA41B8">
        <w:rPr>
          <w:rStyle w:val="StyleUnderline"/>
        </w:rPr>
        <w:t>The details were unclear, but the Trump administration previously scrapped a plan to move the FBI headquarters to the suburbs, instead seeking to rebuild a new FBI building in its current location.</w:t>
      </w:r>
      <w:r w:rsidRPr="00EA41B8">
        <w:rPr>
          <w:sz w:val="16"/>
        </w:rPr>
        <w:t xml:space="preserve"> </w:t>
      </w:r>
      <w:r w:rsidRPr="00EA41B8">
        <w:rPr>
          <w:rStyle w:val="StyleUnderline"/>
        </w:rPr>
        <w:t>It was unclear what this had to do with the coronavirus</w:t>
      </w:r>
      <w:r w:rsidRPr="00EA41B8">
        <w:rPr>
          <w:sz w:val="16"/>
        </w:rPr>
        <w:t xml:space="preserve">. A White House spokesman declined to comment. </w:t>
      </w:r>
      <w:r w:rsidRPr="00EA41B8">
        <w:rPr>
          <w:rStyle w:val="StyleUnderline"/>
        </w:rPr>
        <w:t>In his floor speech McConnell said the GOP proposal would include a new round of stimulus checks, aid for schools, money for testing, changes to unemployment assistance rules, more money for small businesses, and liability reform setting up legal protections to make it hard for employees to sue their employers if they become sick at work. Democrats have rejected this last idea as a nonstarter.</w:t>
      </w:r>
      <w:r>
        <w:rPr>
          <w:rStyle w:val="StyleUnderline"/>
        </w:rPr>
        <w:t xml:space="preserve"> </w:t>
      </w:r>
      <w:r w:rsidRPr="00EA41B8">
        <w:rPr>
          <w:sz w:val="16"/>
        </w:rPr>
        <w:t>One of the few things that was ironed out was an agreement to jettison any payroll tax cut from the final deal. Trump had insisted that this payroll tax cut be included and suggested he might not sign a bill unless it was included, but Senate Republicans refused his plea and the White House acknowledged defeat on Thursday. Trump attempted to blame Democrats in a Twitter post, but it was Republicans who actually shot the idea down. The broad outlines of the shifting GOP proposal would replace the expiring unemployment benefits with a new arrangement that pays jobless Americans roughly $200 per week instead of $600 on top of the state benefit. In March, Congress approved an additional $600 weekly benefit for unemployed Americans, and but it is set to expire next week. The unemployment rate in June was 11.1 percent, down from its high several months ago but still higher than at any point during the financial crisis. “We don’t want this to expire next Friday,” Mnuchin said. “It’s not a difficult concept. You don’t get paid more to stay home than you do when you have a job.” Democrats want to extend the $600 payment through January. The retreat on the payroll tax idea marked a big setback for the White House. “The president is very focused on getting money quickly to workers right now and the payroll tax takes time, so we’ll come back and look at that later,” Mnuchin told reporters at the Capitol. He said the decision was made to instead focus on sending another round of stimulus checks to Americans, because that approach would put money in people’s pockets more quickly. Stephen Moore, a conservative economist who advised on Trump’s 2016 campaign, said he was “very discouraged” that the GOP package would leave out the payroll tax cut but include the $1,200 stimulus payments, arguing the president risked alienating his conservative base over the move. “We’ve gone in less than 10 days from Trump saying that he won’t sign a bill without a payroll tax cut to the bill they’re drafting not having a payroll tax cut,” Moore said. “There is no benefit from dumping money from helicopters into people’s laps.” Democrats and Republicans had already supported sending another round of stimulus checks, and now that idea appears to be one of a few areas where there is bipartisan support. Democrats slammed Republicans for the delay in releasing their legislation. “</w:t>
      </w:r>
      <w:r w:rsidRPr="00EA41B8">
        <w:rPr>
          <w:rStyle w:val="StyleUnderline"/>
        </w:rPr>
        <w:t>Our Republican colleagues have been so divided, so disorganized and so unprepared that they have to struggle to draft even a partisan proposal within their own conference, before they talk to a single Democrat,” Senate Minority Leader</w:t>
      </w:r>
      <w:r w:rsidRPr="00EA41B8">
        <w:rPr>
          <w:sz w:val="16"/>
        </w:rPr>
        <w:t xml:space="preserve"> Charles E. </w:t>
      </w:r>
      <w:r w:rsidRPr="00EA41B8">
        <w:rPr>
          <w:rStyle w:val="StyleUnderline"/>
        </w:rPr>
        <w:t>Schumer</w:t>
      </w:r>
      <w:r w:rsidRPr="00EA41B8">
        <w:rPr>
          <w:sz w:val="16"/>
        </w:rPr>
        <w:t xml:space="preserve"> (D-N.Y.) </w:t>
      </w:r>
      <w:r w:rsidRPr="00EA41B8">
        <w:rPr>
          <w:rStyle w:val="StyleUnderline"/>
        </w:rPr>
        <w:t>said</w:t>
      </w:r>
      <w:r w:rsidRPr="00EA41B8">
        <w:rPr>
          <w:sz w:val="16"/>
        </w:rPr>
        <w:t xml:space="preserve"> on the Senate floor. “</w:t>
      </w:r>
      <w:r w:rsidRPr="00EA41B8">
        <w:rPr>
          <w:rStyle w:val="StyleUnderline"/>
        </w:rPr>
        <w:t>It appears the Republican legislative response to Covid is un-unified, unserious and unsatisfactory.”</w:t>
      </w:r>
      <w:r>
        <w:rPr>
          <w:rStyle w:val="StyleUnderline"/>
        </w:rPr>
        <w:t xml:space="preserve"> </w:t>
      </w:r>
      <w:r w:rsidRPr="00EA41B8">
        <w:rPr>
          <w:sz w:val="16"/>
        </w:rPr>
        <w:t xml:space="preserve">The emerging GOP bill also was expected to include $70 billion for elementary and secondary schools, with half of that money connected to schools physically reopening their classrooms. No new money for state and local governments was expected, but instead the legislation would allow local leaders more flexibility in spending $150 billion allocated in the Cares Act in March. Tax credits were expected to encourage businesses to retain workers and help them enact safety protections in workplaces. Another round of funding for the small-business Paycheck Protection Program was also expected. </w:t>
      </w:r>
      <w:r w:rsidRPr="00EA41B8">
        <w:rPr>
          <w:rStyle w:val="StyleUnderline"/>
        </w:rPr>
        <w:t>Election-year politics have complicated the talks as</w:t>
      </w:r>
      <w:r>
        <w:rPr>
          <w:rStyle w:val="StyleUnderline"/>
        </w:rPr>
        <w:t xml:space="preserve"> </w:t>
      </w:r>
      <w:hyperlink r:id="rId93" w:tgtFrame="_blank" w:history="1">
        <w:r w:rsidRPr="00EA41B8">
          <w:rPr>
            <w:rStyle w:val="StyleUnderline"/>
          </w:rPr>
          <w:t>a handful of vulnerable senators</w:t>
        </w:r>
      </w:hyperlink>
      <w:r>
        <w:rPr>
          <w:rStyle w:val="StyleUnderline"/>
        </w:rPr>
        <w:t xml:space="preserve"> </w:t>
      </w:r>
      <w:r w:rsidRPr="00EA41B8">
        <w:rPr>
          <w:rStyle w:val="StyleUnderline"/>
        </w:rPr>
        <w:t>up for reelection push for more generous spending,</w:t>
      </w:r>
      <w:r w:rsidRPr="00EA41B8">
        <w:rPr>
          <w:sz w:val="16"/>
        </w:rPr>
        <w:t xml:space="preserve"> </w:t>
      </w:r>
      <w:r w:rsidRPr="00EA41B8">
        <w:rPr>
          <w:rStyle w:val="StyleUnderline"/>
        </w:rPr>
        <w:t xml:space="preserve">while fiscal conservatives in the Senate GOP conference oppose spending any more money </w:t>
      </w:r>
      <w:r w:rsidRPr="00EA41B8">
        <w:rPr>
          <w:sz w:val="16"/>
        </w:rPr>
        <w:t>after Congress already pumped about $3 trillion into the economy in March and April.</w:t>
      </w:r>
    </w:p>
    <w:p w14:paraId="5EB17079" w14:textId="77777777" w:rsidR="00C813C0" w:rsidRDefault="00C813C0" w:rsidP="00C813C0"/>
    <w:p w14:paraId="5834CBA4" w14:textId="77777777" w:rsidR="00C813C0" w:rsidRDefault="00C813C0" w:rsidP="00C813C0">
      <w:pPr>
        <w:pStyle w:val="Heading4"/>
      </w:pPr>
      <w:r>
        <w:t>No one agrees on what to include in the bill – its next to impossible to bridge disagreements</w:t>
      </w:r>
    </w:p>
    <w:p w14:paraId="7C752BD0" w14:textId="77777777" w:rsidR="00C813C0" w:rsidRPr="00E4357D" w:rsidRDefault="00C813C0" w:rsidP="00C813C0">
      <w:r w:rsidRPr="00E4357D">
        <w:rPr>
          <w:rStyle w:val="Style13ptBold"/>
        </w:rPr>
        <w:t>Williams 07/26</w:t>
      </w:r>
      <w:r w:rsidRPr="00E4357D">
        <w:t xml:space="preserve"> – journalist. (Sean, 07/26/20, “The $2 Trillion Second Stimulus Bill Conundrum,” </w:t>
      </w:r>
      <w:hyperlink r:id="rId94" w:history="1">
        <w:r w:rsidRPr="00E4357D">
          <w:rPr>
            <w:rStyle w:val="Hyperlink"/>
          </w:rPr>
          <w:t>https://www.fool.com/taxes/2020/07/26/the-2-trillion-second-stimulus-bill-conundrum.aspx</w:t>
        </w:r>
      </w:hyperlink>
      <w:r w:rsidRPr="00E4357D">
        <w:t>) np</w:t>
      </w:r>
    </w:p>
    <w:p w14:paraId="361ED794" w14:textId="77777777" w:rsidR="00C813C0" w:rsidRDefault="00C813C0" w:rsidP="00C813C0">
      <w:pPr>
        <w:rPr>
          <w:sz w:val="16"/>
        </w:rPr>
      </w:pPr>
      <w:r w:rsidRPr="00E4357D">
        <w:rPr>
          <w:sz w:val="16"/>
        </w:rPr>
        <w:t xml:space="preserve">An impossible task? </w:t>
      </w:r>
      <w:r w:rsidRPr="00E4357D">
        <w:rPr>
          <w:rStyle w:val="StyleUnderline"/>
        </w:rPr>
        <w:t>There are a number of issues that could keep Democrats and Republicans from finding common ground on the next stimulus proposal.</w:t>
      </w:r>
      <w:r>
        <w:rPr>
          <w:rStyle w:val="StyleUnderline"/>
        </w:rPr>
        <w:t xml:space="preserve"> </w:t>
      </w:r>
      <w:r w:rsidRPr="00E4357D">
        <w:rPr>
          <w:sz w:val="16"/>
        </w:rPr>
        <w:t xml:space="preserve">Maybe </w:t>
      </w:r>
      <w:r w:rsidRPr="00E4357D">
        <w:rPr>
          <w:rStyle w:val="StyleUnderline"/>
        </w:rPr>
        <w:t>the</w:t>
      </w:r>
      <w:r>
        <w:rPr>
          <w:rStyle w:val="StyleUnderline"/>
        </w:rPr>
        <w:t xml:space="preserve"> </w:t>
      </w:r>
      <w:hyperlink r:id="rId95" w:history="1">
        <w:r w:rsidRPr="00E4357D">
          <w:rPr>
            <w:rStyle w:val="StyleUnderline"/>
          </w:rPr>
          <w:t>biggest hurdle</w:t>
        </w:r>
      </w:hyperlink>
      <w:r>
        <w:rPr>
          <w:rStyle w:val="StyleUnderline"/>
        </w:rPr>
        <w:t xml:space="preserve"> </w:t>
      </w:r>
      <w:r w:rsidRPr="00E4357D">
        <w:rPr>
          <w:rStyle w:val="StyleUnderline"/>
        </w:rPr>
        <w:t>is going to be enhanced unemployment benefits. Democrats have been</w:t>
      </w:r>
      <w:r w:rsidRPr="00E4357D">
        <w:rPr>
          <w:sz w:val="16"/>
        </w:rPr>
        <w:t xml:space="preserve"> pretty </w:t>
      </w:r>
      <w:r w:rsidRPr="00E4357D">
        <w:rPr>
          <w:rStyle w:val="StyleUnderline"/>
        </w:rPr>
        <w:t>steadfast in their demand that extra funding be apportioned to the unemployment program</w:t>
      </w:r>
      <w:r w:rsidRPr="00E4357D">
        <w:rPr>
          <w:sz w:val="16"/>
        </w:rPr>
        <w:t xml:space="preserve">, especially given the slow pace of the recovery, and now a second wave of COVID-19 infections. Meanwhile, </w:t>
      </w:r>
      <w:r w:rsidRPr="00E4357D">
        <w:rPr>
          <w:rStyle w:val="StyleUnderline"/>
        </w:rPr>
        <w:t>Republicans believe that high unemployment benefits are discouraging the unemployed from getting back to work</w:t>
      </w:r>
      <w:r w:rsidRPr="00E4357D">
        <w:rPr>
          <w:sz w:val="16"/>
        </w:rPr>
        <w:t xml:space="preserve">. In some instances, folks are making more staying unemployed than they would be if they were working. </w:t>
      </w:r>
      <w:r w:rsidRPr="00E4357D">
        <w:rPr>
          <w:rStyle w:val="StyleUnderline"/>
        </w:rPr>
        <w:t>Finding common ground between these two positions won't be easy, but it may take shape as a back-to-work bonus.</w:t>
      </w:r>
      <w:r>
        <w:rPr>
          <w:rStyle w:val="StyleUnderline"/>
        </w:rPr>
        <w:t xml:space="preserve"> </w:t>
      </w:r>
      <w:r w:rsidRPr="00E4357D">
        <w:rPr>
          <w:rStyle w:val="StyleUnderline"/>
        </w:rPr>
        <w:t>Another battle could be brewing over the HEROES Act's desire to expand who'll receive benefits</w:t>
      </w:r>
      <w:r w:rsidRPr="00E4357D">
        <w:rPr>
          <w:sz w:val="16"/>
        </w:rPr>
        <w:t xml:space="preserve"> and/or contribute to what a parent or household receives. Under the HEROES Act, dependents of all ages (limit three) would add $1,200, each, to what a parent or household nets. That's up from $500 each under the CARES Act. The HEROES Act would also allow undocumented workers with a taxpayer identification number to collect a stimulus payment. </w:t>
      </w:r>
      <w:r w:rsidRPr="00E4357D">
        <w:rPr>
          <w:rStyle w:val="StyleUnderline"/>
        </w:rPr>
        <w:t>These stipulations are likely to be opposed by the Senate GOP.</w:t>
      </w:r>
      <w:r>
        <w:rPr>
          <w:rStyle w:val="StyleUnderline"/>
        </w:rPr>
        <w:t xml:space="preserve"> </w:t>
      </w:r>
      <w:r w:rsidRPr="00E4357D">
        <w:rPr>
          <w:rStyle w:val="StyleUnderline"/>
        </w:rPr>
        <w:t>Even</w:t>
      </w:r>
      <w:r w:rsidRPr="00E4357D">
        <w:rPr>
          <w:sz w:val="16"/>
        </w:rPr>
        <w:t xml:space="preserve"> </w:t>
      </w:r>
      <w:hyperlink r:id="rId96" w:history="1">
        <w:r w:rsidRPr="00E4357D">
          <w:rPr>
            <w:rStyle w:val="StyleUnderline"/>
          </w:rPr>
          <w:t>President Trump presents as a second stimulus deal obstacle</w:t>
        </w:r>
      </w:hyperlink>
      <w:r w:rsidRPr="00E4357D">
        <w:rPr>
          <w:rStyle w:val="StyleUnderline"/>
        </w:rPr>
        <w:t>.</w:t>
      </w:r>
      <w:r w:rsidRPr="00E4357D">
        <w:rPr>
          <w:sz w:val="16"/>
        </w:rPr>
        <w:t xml:space="preserve"> </w:t>
      </w:r>
      <w:r w:rsidRPr="00E4357D">
        <w:rPr>
          <w:rStyle w:val="StyleUnderline"/>
        </w:rPr>
        <w:t>He recently stated that he'd be unwilling to sign a new round of stimulus into law if it didn't contain some form of payroll tax cut.</w:t>
      </w:r>
      <w:r w:rsidRPr="00E4357D">
        <w:rPr>
          <w:sz w:val="16"/>
        </w:rPr>
        <w:t xml:space="preserve"> Though a payroll tax cut would result in higher take-home paychecks for working Americans, </w:t>
      </w:r>
      <w:r w:rsidRPr="00E4357D">
        <w:rPr>
          <w:rStyle w:val="StyleUnderline"/>
        </w:rPr>
        <w:t>it's considered a highly controversial solution, especially considering the harm it could cause to the</w:t>
      </w:r>
      <w:r>
        <w:rPr>
          <w:rStyle w:val="StyleUnderline"/>
        </w:rPr>
        <w:t xml:space="preserve"> </w:t>
      </w:r>
      <w:hyperlink r:id="rId97" w:history="1">
        <w:r w:rsidRPr="00E4357D">
          <w:rPr>
            <w:rStyle w:val="StyleUnderline"/>
          </w:rPr>
          <w:t>Social Security</w:t>
        </w:r>
      </w:hyperlink>
      <w:r>
        <w:rPr>
          <w:rStyle w:val="StyleUnderline"/>
        </w:rPr>
        <w:t xml:space="preserve"> </w:t>
      </w:r>
      <w:r w:rsidRPr="00E4357D">
        <w:rPr>
          <w:rStyle w:val="StyleUnderline"/>
        </w:rPr>
        <w:t>program.</w:t>
      </w:r>
      <w:r>
        <w:rPr>
          <w:rStyle w:val="StyleUnderline"/>
        </w:rPr>
        <w:t xml:space="preserve"> </w:t>
      </w:r>
      <w:r w:rsidRPr="00E4357D">
        <w:rPr>
          <w:sz w:val="16"/>
        </w:rPr>
        <w:t xml:space="preserve">And, as the icing on the cake, </w:t>
      </w:r>
      <w:r w:rsidRPr="00E4357D">
        <w:rPr>
          <w:rStyle w:val="StyleUnderline"/>
        </w:rPr>
        <w:t>these differences</w:t>
      </w:r>
      <w:r w:rsidRPr="00E4357D">
        <w:rPr>
          <w:sz w:val="16"/>
        </w:rPr>
        <w:t xml:space="preserve">, and the aforementioned $2 trillion funding gap, </w:t>
      </w:r>
      <w:hyperlink r:id="rId98" w:history="1">
        <w:r w:rsidRPr="00E4357D">
          <w:rPr>
            <w:rStyle w:val="StyleUnderline"/>
          </w:rPr>
          <w:t>need to be ironed out within the next 13 calendar days</w:t>
        </w:r>
      </w:hyperlink>
      <w:r w:rsidRPr="00E4357D">
        <w:rPr>
          <w:rStyle w:val="StyleUnderline"/>
        </w:rPr>
        <w:t>. That's because the Senate goes on recess for a month after August 7.</w:t>
      </w:r>
      <w:r>
        <w:rPr>
          <w:rStyle w:val="StyleUnderline"/>
        </w:rPr>
        <w:t xml:space="preserve"> </w:t>
      </w:r>
      <w:r w:rsidRPr="00E4357D">
        <w:rPr>
          <w:rStyle w:val="StyleUnderline"/>
        </w:rPr>
        <w:t xml:space="preserve">If it sounds like an impossible task, that's because it just might be </w:t>
      </w:r>
      <w:r w:rsidRPr="00E4357D">
        <w:rPr>
          <w:sz w:val="16"/>
        </w:rPr>
        <w:t xml:space="preserve">-- but only time will tell. </w:t>
      </w:r>
    </w:p>
    <w:p w14:paraId="58411CE9" w14:textId="77777777" w:rsidR="00C813C0" w:rsidRDefault="00C813C0" w:rsidP="00C813C0">
      <w:pPr>
        <w:rPr>
          <w:sz w:val="16"/>
        </w:rPr>
      </w:pPr>
    </w:p>
    <w:p w14:paraId="54FEEFCF" w14:textId="77777777" w:rsidR="00C813C0" w:rsidRDefault="00C813C0" w:rsidP="00C813C0">
      <w:pPr>
        <w:rPr>
          <w:sz w:val="16"/>
        </w:rPr>
      </w:pPr>
    </w:p>
    <w:p w14:paraId="5342B7E2" w14:textId="77777777" w:rsidR="00C813C0" w:rsidRDefault="00C813C0" w:rsidP="00C813C0">
      <w:pPr>
        <w:rPr>
          <w:sz w:val="16"/>
        </w:rPr>
      </w:pPr>
    </w:p>
    <w:p w14:paraId="41953138" w14:textId="77777777" w:rsidR="00C813C0" w:rsidRDefault="00C813C0" w:rsidP="00C813C0">
      <w:pPr>
        <w:pStyle w:val="Heading4"/>
      </w:pPr>
      <w:r>
        <w:t>Fights over payments ensure delay – Pelosi will fight the Republican proposal</w:t>
      </w:r>
    </w:p>
    <w:p w14:paraId="138DFC33" w14:textId="77777777" w:rsidR="00C813C0" w:rsidRPr="00B60606" w:rsidRDefault="00C813C0" w:rsidP="00C813C0">
      <w:r w:rsidRPr="00B60606">
        <w:rPr>
          <w:rStyle w:val="Style13ptBold"/>
        </w:rPr>
        <w:t>Voytko 07/26</w:t>
      </w:r>
      <w:r w:rsidRPr="00B60606">
        <w:t xml:space="preserve"> – Forbes reporter.  (Lisette, 07/26/20, “Pelosi Criticizes Stimulus Proposal Giving Workers 70% Of Their Wages,” </w:t>
      </w:r>
      <w:hyperlink r:id="rId99" w:anchor="58954a44804b" w:history="1">
        <w:r w:rsidRPr="00B60606">
          <w:rPr>
            <w:rStyle w:val="Hyperlink"/>
          </w:rPr>
          <w:t>https://www.forbes.com/sites/lisettevoytko/2020/07/26/pelosi-criticizes-stimulus-proposal-giving-workers-70-of-their-wages/#58954a44804b</w:t>
        </w:r>
      </w:hyperlink>
      <w:r w:rsidRPr="00B60606">
        <w:t>) np</w:t>
      </w:r>
    </w:p>
    <w:p w14:paraId="4910F59C" w14:textId="77777777" w:rsidR="00C813C0" w:rsidRPr="005F2476" w:rsidRDefault="00C813C0" w:rsidP="00C813C0">
      <w:pPr>
        <w:rPr>
          <w:sz w:val="16"/>
        </w:rPr>
      </w:pPr>
      <w:r w:rsidRPr="005F2476">
        <w:rPr>
          <w:sz w:val="16"/>
        </w:rPr>
        <w:t xml:space="preserve">TOPLINE </w:t>
      </w:r>
      <w:r w:rsidRPr="005F2476">
        <w:rPr>
          <w:rStyle w:val="StyleUnderline"/>
        </w:rPr>
        <w:t>House Speaker</w:t>
      </w:r>
      <w:r w:rsidRPr="005F2476">
        <w:rPr>
          <w:sz w:val="16"/>
        </w:rPr>
        <w:t xml:space="preserve"> Nancy </w:t>
      </w:r>
      <w:r w:rsidRPr="005F2476">
        <w:rPr>
          <w:rStyle w:val="StyleUnderline"/>
        </w:rPr>
        <w:t>Pelosi</w:t>
      </w:r>
      <w:r w:rsidRPr="005F2476">
        <w:rPr>
          <w:sz w:val="16"/>
        </w:rPr>
        <w:t xml:space="preserve">, D-Calif., </w:t>
      </w:r>
      <w:r w:rsidRPr="005F2476">
        <w:rPr>
          <w:rStyle w:val="StyleUnderline"/>
        </w:rPr>
        <w:t>criticized a proposal to give unemployed workers 70% of their wages as being overly complicated for states to manage</w:t>
      </w:r>
      <w:r w:rsidRPr="005F2476">
        <w:rPr>
          <w:sz w:val="16"/>
        </w:rPr>
        <w:t xml:space="preserve">, </w:t>
      </w:r>
      <w:r w:rsidRPr="005F2476">
        <w:rPr>
          <w:rStyle w:val="StyleUnderline"/>
        </w:rPr>
        <w:t>arguing that over 60% of American supported a "flat amount" instead</w:t>
      </w:r>
      <w:r w:rsidRPr="005F2476">
        <w:rPr>
          <w:sz w:val="16"/>
        </w:rPr>
        <w:t xml:space="preserve">, </w:t>
      </w:r>
      <w:r w:rsidRPr="005F2476">
        <w:rPr>
          <w:rStyle w:val="StyleUnderline"/>
        </w:rPr>
        <w:t>as Democrats and Republicans prepare to negotiate the next stimulus bill in Congress this week.</w:t>
      </w:r>
      <w:r>
        <w:rPr>
          <w:rStyle w:val="StyleUnderline"/>
        </w:rPr>
        <w:t xml:space="preserve"> </w:t>
      </w:r>
      <w:r w:rsidRPr="005F2476">
        <w:rPr>
          <w:sz w:val="16"/>
        </w:rPr>
        <w:t xml:space="preserve">KEY FACTS </w:t>
      </w:r>
      <w:r w:rsidRPr="005F2476">
        <w:rPr>
          <w:rStyle w:val="StyleUnderline"/>
        </w:rPr>
        <w:t>Pelosi was asked twice</w:t>
      </w:r>
      <w:r w:rsidRPr="005F2476">
        <w:rPr>
          <w:sz w:val="16"/>
        </w:rPr>
        <w:t xml:space="preserve"> on CBS’ Face The Nation </w:t>
      </w:r>
      <w:r w:rsidRPr="005F2476">
        <w:rPr>
          <w:rStyle w:val="StyleUnderline"/>
        </w:rPr>
        <w:t>if she would accept a Republican proposal that calls for payments capped to 70% of each worker’s lost income, which would be smaller than the $600 per week</w:t>
      </w:r>
      <w:r w:rsidRPr="005F2476">
        <w:rPr>
          <w:sz w:val="16"/>
        </w:rPr>
        <w:t xml:space="preserve"> </w:t>
      </w:r>
      <w:r w:rsidRPr="005F2476">
        <w:rPr>
          <w:rStyle w:val="StyleUnderline"/>
        </w:rPr>
        <w:t>workers received through</w:t>
      </w:r>
      <w:r w:rsidRPr="005F2476">
        <w:rPr>
          <w:sz w:val="16"/>
        </w:rPr>
        <w:t xml:space="preserve"> </w:t>
      </w:r>
      <w:r w:rsidRPr="005F2476">
        <w:rPr>
          <w:rStyle w:val="StyleUnderline"/>
        </w:rPr>
        <w:t>the previous</w:t>
      </w:r>
      <w:r w:rsidRPr="005F2476">
        <w:rPr>
          <w:sz w:val="16"/>
        </w:rPr>
        <w:t xml:space="preserve"> rescue </w:t>
      </w:r>
      <w:r w:rsidRPr="005F2476">
        <w:rPr>
          <w:rStyle w:val="StyleUnderline"/>
        </w:rPr>
        <w:t>package</w:t>
      </w:r>
      <w:r w:rsidRPr="005F2476">
        <w:rPr>
          <w:sz w:val="16"/>
        </w:rPr>
        <w:t xml:space="preserve">. </w:t>
      </w:r>
      <w:r w:rsidRPr="005F2476">
        <w:rPr>
          <w:rStyle w:val="StyleUnderline"/>
        </w:rPr>
        <w:t>Pelosi</w:t>
      </w:r>
      <w:r w:rsidRPr="005F2476">
        <w:rPr>
          <w:sz w:val="16"/>
        </w:rPr>
        <w:t xml:space="preserve"> did not answer the questions, and instead </w:t>
      </w:r>
      <w:r w:rsidRPr="005F2476">
        <w:rPr>
          <w:rStyle w:val="StyleUnderline"/>
        </w:rPr>
        <w:t>blasted President Trump and Republicans for their handling of the coronavirus crisis and delay in getting another bill signed.</w:t>
      </w:r>
      <w:r>
        <w:rPr>
          <w:rStyle w:val="StyleUnderline"/>
        </w:rPr>
        <w:t xml:space="preserve"> </w:t>
      </w:r>
      <w:r w:rsidRPr="005F2476">
        <w:rPr>
          <w:sz w:val="16"/>
        </w:rPr>
        <w:t xml:space="preserve">The House Speaker expressed commitment for staying in Washington until the stimulus bill is passed: “We can’t go home without it.” </w:t>
      </w:r>
      <w:r w:rsidRPr="005F2476">
        <w:rPr>
          <w:rStyle w:val="StyleUnderline"/>
        </w:rPr>
        <w:t>Treasury Secretary</w:t>
      </w:r>
      <w:r w:rsidRPr="005F2476">
        <w:rPr>
          <w:sz w:val="16"/>
        </w:rPr>
        <w:t xml:space="preserve"> Steve </w:t>
      </w:r>
      <w:r w:rsidRPr="005F2476">
        <w:rPr>
          <w:rStyle w:val="StyleUnderline"/>
        </w:rPr>
        <w:t>Mnuchin said</w:t>
      </w:r>
      <w:r w:rsidRPr="005F2476">
        <w:rPr>
          <w:sz w:val="16"/>
        </w:rPr>
        <w:t xml:space="preserve"> in a Sunday Fox News appearance </w:t>
      </w:r>
      <w:r w:rsidRPr="005F2476">
        <w:rPr>
          <w:rStyle w:val="StyleUnderline"/>
        </w:rPr>
        <w:t>that the unemployment payments are a priority for the Republicans during this round of negotiations.</w:t>
      </w:r>
      <w:r>
        <w:rPr>
          <w:rStyle w:val="StyleUnderline"/>
        </w:rPr>
        <w:t xml:space="preserve"> </w:t>
      </w:r>
      <w:r w:rsidRPr="005F2476">
        <w:rPr>
          <w:rStyle w:val="StyleUnderline"/>
        </w:rPr>
        <w:t>Mnuchin knocked the $600 payment amount, saying it disincentivizes people from returning to work, and that it’s not fair to use taxpayer dollars to pay workers to stay home.</w:t>
      </w:r>
      <w:r>
        <w:rPr>
          <w:rStyle w:val="StyleUnderline"/>
        </w:rPr>
        <w:t xml:space="preserve"> </w:t>
      </w:r>
      <w:r w:rsidRPr="005F2476">
        <w:rPr>
          <w:sz w:val="16"/>
        </w:rPr>
        <w:t>White House economic advisor Larry Kudlow said in an earlier Sunday CNN appearance that in order for the economy to more fully recover, “the trick” is “to go back to work,” and the GOP proposal will include a reemployment bonus and retention tax credit bonus. CRUCIAL QUOTE “</w:t>
      </w:r>
      <w:r w:rsidRPr="005F2476">
        <w:rPr>
          <w:rStyle w:val="StyleUnderline"/>
        </w:rPr>
        <w:t>You don’t go into a negotiation with a redline, but you do go in with your values," Pelosi said of Democrats’ strategy</w:t>
      </w:r>
      <w:r w:rsidRPr="005F2476">
        <w:rPr>
          <w:sz w:val="16"/>
        </w:rPr>
        <w:t xml:space="preserve"> for the unemployment payments. She also rolled out a new nickname for Trump. "I have a new name for him, ‘Mr. Make Matters Worse’. He has made matters worse from the start. Delay, denial, 'it's a hoax', 'it's a miracle,' and the rest." </w:t>
      </w:r>
    </w:p>
    <w:p w14:paraId="2AAB4DA5" w14:textId="77777777" w:rsidR="00C813C0" w:rsidRDefault="00C813C0" w:rsidP="00C813C0"/>
    <w:p w14:paraId="08CE82F8" w14:textId="77777777" w:rsidR="00C813C0" w:rsidRPr="00E4357D" w:rsidRDefault="00C813C0" w:rsidP="00C813C0">
      <w:pPr>
        <w:rPr>
          <w:sz w:val="16"/>
        </w:rPr>
      </w:pPr>
    </w:p>
    <w:p w14:paraId="75831744" w14:textId="77777777" w:rsidR="00C813C0" w:rsidRPr="003A4264" w:rsidRDefault="00C813C0" w:rsidP="00C813C0"/>
    <w:p w14:paraId="41208E3A" w14:textId="77777777" w:rsidR="00C813C0" w:rsidRPr="00F601E6" w:rsidRDefault="00C813C0" w:rsidP="00C813C0"/>
    <w:p w14:paraId="4CBE9266" w14:textId="77777777" w:rsidR="00C813C0" w:rsidRPr="00C813C0" w:rsidRDefault="00C813C0" w:rsidP="00C813C0"/>
    <w:p w14:paraId="7F6A38A8" w14:textId="77777777" w:rsidR="00D526FD" w:rsidRDefault="00D526FD" w:rsidP="00D526FD">
      <w:pPr>
        <w:pStyle w:val="Heading3"/>
      </w:pPr>
      <w:r>
        <w:t>Aff- Thumper</w:t>
      </w:r>
    </w:p>
    <w:p w14:paraId="290C7A12" w14:textId="77777777" w:rsidR="00D526FD" w:rsidRDefault="00D526FD" w:rsidP="00D526FD">
      <w:pPr>
        <w:pStyle w:val="Heading4"/>
      </w:pPr>
      <w:r>
        <w:t xml:space="preserve">Controversial and large-scale CJR reform over policing is </w:t>
      </w:r>
      <w:r w:rsidRPr="24B3EE9A">
        <w:rPr>
          <w:i/>
          <w:u w:val="single"/>
        </w:rPr>
        <w:t>already occurring</w:t>
      </w:r>
      <w:r>
        <w:t xml:space="preserve"> in Congress now  </w:t>
      </w:r>
    </w:p>
    <w:p w14:paraId="5EB3D3E3" w14:textId="77777777" w:rsidR="00D526FD" w:rsidRPr="000A3C90" w:rsidRDefault="00D526FD" w:rsidP="00D526FD">
      <w:pPr>
        <w:rPr>
          <w:rStyle w:val="Style13ptBold"/>
          <w:b w:val="0"/>
          <w:sz w:val="20"/>
          <w:szCs w:val="20"/>
        </w:rPr>
      </w:pPr>
      <w:r>
        <w:rPr>
          <w:rStyle w:val="Style13ptBold"/>
        </w:rPr>
        <w:t xml:space="preserve">Carney and Brufke 6-22 </w:t>
      </w:r>
      <w:r>
        <w:rPr>
          <w:rStyle w:val="Style13ptBold"/>
          <w:b w:val="0"/>
          <w:sz w:val="20"/>
          <w:szCs w:val="20"/>
        </w:rPr>
        <w:t xml:space="preserve">- Jordain Carney is </w:t>
      </w:r>
      <w:r w:rsidRPr="000A3C90">
        <w:rPr>
          <w:rStyle w:val="Style13ptBold"/>
          <w:b w:val="0"/>
          <w:sz w:val="20"/>
          <w:szCs w:val="20"/>
        </w:rPr>
        <w:t>a defense reporter at National Journal. She previously worked as a staff writer for the Hotline, covering congressional and gubernatorial elections in the South. Jordain graduated from the University of Arkansas with a bachelor’s degree in English, political science, and journalism.</w:t>
      </w:r>
      <w:r>
        <w:rPr>
          <w:rStyle w:val="Style13ptBold"/>
          <w:b w:val="0"/>
          <w:sz w:val="20"/>
          <w:szCs w:val="20"/>
        </w:rPr>
        <w:t xml:space="preserve"> Juliegrace Brufke is a journalist who has worked with The Hill and Real Clear Politics, and is a graduate from Georgetown University. (Jordain and Juliegrace, “</w:t>
      </w:r>
      <w:r w:rsidRPr="000A3C90">
        <w:rPr>
          <w:rStyle w:val="Style13ptBold"/>
          <w:b w:val="0"/>
          <w:sz w:val="20"/>
          <w:szCs w:val="20"/>
        </w:rPr>
        <w:t>This week: Congress set for showdown on police reform legislation</w:t>
      </w:r>
      <w:r>
        <w:rPr>
          <w:rStyle w:val="Style13ptBold"/>
          <w:b w:val="0"/>
          <w:sz w:val="20"/>
          <w:szCs w:val="20"/>
        </w:rPr>
        <w:t xml:space="preserve">.” The Hill. May 22, 2020. DOA: July 12, 2020. </w:t>
      </w:r>
      <w:hyperlink r:id="rId100" w:history="1">
        <w:r w:rsidRPr="00040A30">
          <w:rPr>
            <w:rStyle w:val="Hyperlink"/>
            <w:sz w:val="20"/>
            <w:szCs w:val="20"/>
          </w:rPr>
          <w:t>https://thehill.com/blogs/floor-action/scheduling/503828-this-week-congress-set-for-showdown-on-police-reform)//MGalian</w:t>
        </w:r>
      </w:hyperlink>
      <w:r>
        <w:rPr>
          <w:rStyle w:val="Style13ptBold"/>
          <w:b w:val="0"/>
          <w:sz w:val="20"/>
          <w:szCs w:val="20"/>
        </w:rPr>
        <w:t xml:space="preserve"> </w:t>
      </w:r>
    </w:p>
    <w:p w14:paraId="33D49304" w14:textId="77777777" w:rsidR="00D526FD" w:rsidRDefault="00D526FD" w:rsidP="00D526FD">
      <w:pPr>
        <w:rPr>
          <w:u w:val="single"/>
        </w:rPr>
      </w:pPr>
      <w:r w:rsidRPr="00D554BB">
        <w:rPr>
          <w:rStyle w:val="Emphasis"/>
        </w:rPr>
        <w:t>Congress’s debate over police reform legislation is set to come to a head this week.</w:t>
      </w:r>
      <w:r>
        <w:rPr>
          <w:rStyle w:val="Emphasis"/>
        </w:rPr>
        <w:t xml:space="preserve"> </w:t>
      </w:r>
      <w:r w:rsidRPr="00D554BB">
        <w:rPr>
          <w:u w:val="single"/>
        </w:rPr>
        <w:t>Both the House and Senate are set to take up dueling police reform legislation</w:t>
      </w:r>
      <w:r w:rsidRPr="00B74379">
        <w:rPr>
          <w:sz w:val="10"/>
        </w:rPr>
        <w:t xml:space="preserve"> </w:t>
      </w:r>
      <w:r w:rsidRPr="00D554BB">
        <w:rPr>
          <w:rStyle w:val="Emphasis"/>
        </w:rPr>
        <w:t>in the wake of the death of George Floyd</w:t>
      </w:r>
      <w:r w:rsidRPr="00B74379">
        <w:rPr>
          <w:sz w:val="10"/>
        </w:rPr>
        <w:t xml:space="preserve">, who was killed when a white Minneapolis police officer knelt on his neck for nearly nine minutes. House </w:t>
      </w:r>
      <w:r w:rsidRPr="00D554BB">
        <w:rPr>
          <w:u w:val="single"/>
        </w:rPr>
        <w:t>Dem</w:t>
      </w:r>
      <w:r w:rsidRPr="00B74379">
        <w:rPr>
          <w:sz w:val="10"/>
        </w:rPr>
        <w:t>ocrat</w:t>
      </w:r>
      <w:r w:rsidRPr="00D554BB">
        <w:rPr>
          <w:u w:val="single"/>
        </w:rPr>
        <w:t>s</w:t>
      </w:r>
      <w:r w:rsidRPr="00B74379">
        <w:rPr>
          <w:sz w:val="10"/>
        </w:rPr>
        <w:t xml:space="preserve"> </w:t>
      </w:r>
      <w:r w:rsidRPr="00D554BB">
        <w:rPr>
          <w:u w:val="single"/>
        </w:rPr>
        <w:t>and</w:t>
      </w:r>
      <w:r w:rsidRPr="00B74379">
        <w:rPr>
          <w:sz w:val="10"/>
        </w:rPr>
        <w:t xml:space="preserve"> Senate </w:t>
      </w:r>
      <w:r w:rsidRPr="00D554BB">
        <w:rPr>
          <w:u w:val="single"/>
        </w:rPr>
        <w:t>Republicans</w:t>
      </w:r>
      <w:r w:rsidRPr="00B74379">
        <w:rPr>
          <w:sz w:val="10"/>
        </w:rPr>
        <w:t xml:space="preserve"> </w:t>
      </w:r>
      <w:r w:rsidRPr="00D554BB">
        <w:rPr>
          <w:u w:val="single"/>
        </w:rPr>
        <w:t xml:space="preserve">have </w:t>
      </w:r>
      <w:r w:rsidRPr="00D554BB">
        <w:rPr>
          <w:rStyle w:val="Emphasis"/>
        </w:rPr>
        <w:t>offered their own bills to address calls for changes</w:t>
      </w:r>
      <w:r w:rsidRPr="00B74379">
        <w:rPr>
          <w:sz w:val="10"/>
        </w:rPr>
        <w:t xml:space="preserve"> to the law enforcement system</w:t>
      </w:r>
      <w:r w:rsidRPr="00D554BB">
        <w:rPr>
          <w:u w:val="single"/>
        </w:rPr>
        <w:t xml:space="preserve"> and an </w:t>
      </w:r>
      <w:r w:rsidRPr="00D554BB">
        <w:rPr>
          <w:rStyle w:val="Emphasis"/>
        </w:rPr>
        <w:t>end to racial profiling and police brutality.</w:t>
      </w:r>
      <w:r w:rsidRPr="00B74379">
        <w:rPr>
          <w:sz w:val="10"/>
        </w:rPr>
        <w:t xml:space="preserve"> Though </w:t>
      </w:r>
      <w:r w:rsidRPr="00D554BB">
        <w:rPr>
          <w:u w:val="single"/>
        </w:rPr>
        <w:t>the two bills have</w:t>
      </w:r>
      <w:r w:rsidRPr="00B74379">
        <w:rPr>
          <w:sz w:val="10"/>
        </w:rPr>
        <w:t xml:space="preserve"> similarities they also have </w:t>
      </w:r>
      <w:r w:rsidRPr="00D554BB">
        <w:rPr>
          <w:rStyle w:val="Emphasis"/>
        </w:rPr>
        <w:t>significant policy differences</w:t>
      </w:r>
      <w:r w:rsidRPr="00B74379">
        <w:rPr>
          <w:sz w:val="10"/>
        </w:rPr>
        <w:t xml:space="preserve">, </w:t>
      </w:r>
      <w:r w:rsidRPr="00D554BB">
        <w:rPr>
          <w:u w:val="single"/>
        </w:rPr>
        <w:t xml:space="preserve">including </w:t>
      </w:r>
      <w:r w:rsidRPr="00B74379">
        <w:rPr>
          <w:sz w:val="10"/>
        </w:rPr>
        <w:t xml:space="preserve">on the use </w:t>
      </w:r>
      <w:r w:rsidRPr="00B74379">
        <w:rPr>
          <w:rStyle w:val="Emphasis"/>
          <w:b w:val="0"/>
          <w:sz w:val="10"/>
          <w:u w:val="none"/>
        </w:rPr>
        <w:t>of</w:t>
      </w:r>
      <w:r w:rsidRPr="00D554BB">
        <w:rPr>
          <w:rStyle w:val="Emphasis"/>
        </w:rPr>
        <w:t xml:space="preserve"> no-knock warrants</w:t>
      </w:r>
      <w:r w:rsidRPr="00D554BB">
        <w:rPr>
          <w:u w:val="single"/>
        </w:rPr>
        <w:t xml:space="preserve"> and </w:t>
      </w:r>
      <w:r w:rsidRPr="00B74379">
        <w:rPr>
          <w:sz w:val="10"/>
        </w:rPr>
        <w:t>whether to make changes to</w:t>
      </w:r>
      <w:r w:rsidRPr="00D554BB">
        <w:rPr>
          <w:u w:val="single"/>
        </w:rPr>
        <w:t xml:space="preserve"> </w:t>
      </w:r>
      <w:r w:rsidRPr="00D554BB">
        <w:rPr>
          <w:rStyle w:val="Emphasis"/>
        </w:rPr>
        <w:t>“qualified immunity,”</w:t>
      </w:r>
      <w:r w:rsidRPr="00D554BB">
        <w:rPr>
          <w:u w:val="single"/>
        </w:rPr>
        <w:t xml:space="preserve"> </w:t>
      </w:r>
      <w:r w:rsidRPr="00B74379">
        <w:rPr>
          <w:sz w:val="10"/>
        </w:rPr>
        <w:t xml:space="preserve">which shields police officers from civil lawsuits. Absent a deal with Democrats, Senate Majority Leader Mitch McConnell (R-Ky.) is expected to tee up a vote on ending debate to proceed to the Senate GOP bill for Wednesday. To overcome the initial hurdle he’ll need votes from at least seven Democrats, who are grappling with whether they should block the bill or let the legislation, spearheaded by Sen. Tim Scott (R-S.C.), come up for debate and try to change it. “All we know is that Sen. McConnell wants to move to a motion to proceed. We don't know if that means that there will be amendments or no amendments. ... There's no basic understanding as we move forward,” Sen. Dick Durbin (D-Ill.) told reporters late last week. “If we felt that it was an honest process, where we can offer different ideas or even negotiate in advance a package that might be considered on the floor, I think more Democrats would be open,” he added. </w:t>
      </w:r>
      <w:r w:rsidRPr="00D554BB">
        <w:rPr>
          <w:u w:val="single"/>
        </w:rPr>
        <w:t>Dem</w:t>
      </w:r>
      <w:r w:rsidRPr="00B74379">
        <w:rPr>
          <w:sz w:val="10"/>
        </w:rPr>
        <w:t>ocrat</w:t>
      </w:r>
      <w:r w:rsidRPr="00D554BB">
        <w:rPr>
          <w:u w:val="single"/>
        </w:rPr>
        <w:t>s</w:t>
      </w:r>
      <w:r w:rsidRPr="00B74379">
        <w:rPr>
          <w:sz w:val="10"/>
        </w:rPr>
        <w:t xml:space="preserve"> </w:t>
      </w:r>
      <w:r w:rsidRPr="00D554BB">
        <w:rPr>
          <w:u w:val="single"/>
        </w:rPr>
        <w:t>want a deal on amendments and have not said if they will block the legislation if they don’t get it.</w:t>
      </w:r>
      <w:r w:rsidRPr="00B74379">
        <w:rPr>
          <w:sz w:val="10"/>
        </w:rPr>
        <w:t xml:space="preserve"> In addition to the differences on no-knock warrants and qualified immunity, Senate Minority Leader Charles </w:t>
      </w:r>
      <w:r w:rsidRPr="00D554BB">
        <w:rPr>
          <w:u w:val="single"/>
        </w:rPr>
        <w:t>Schumer</w:t>
      </w:r>
      <w:r w:rsidRPr="00B74379">
        <w:rPr>
          <w:sz w:val="10"/>
        </w:rPr>
        <w:t xml:space="preserve"> (D-N.Y.) </w:t>
      </w:r>
      <w:r w:rsidRPr="00D554BB">
        <w:rPr>
          <w:rStyle w:val="Emphasis"/>
        </w:rPr>
        <w:t>singled out the language in the GOP bill on chokeholds</w:t>
      </w:r>
      <w:r w:rsidRPr="00B74379">
        <w:rPr>
          <w:sz w:val="10"/>
        </w:rPr>
        <w:t xml:space="preserve">, </w:t>
      </w:r>
      <w:r w:rsidRPr="00D554BB">
        <w:rPr>
          <w:u w:val="single"/>
        </w:rPr>
        <w:t>which would eliminate some federal grants if a state or local department does not have a ban</w:t>
      </w:r>
      <w:r w:rsidRPr="00B74379">
        <w:rPr>
          <w:sz w:val="10"/>
        </w:rPr>
        <w:t xml:space="preserve">. </w:t>
      </w:r>
      <w:r w:rsidRPr="00D554BB">
        <w:rPr>
          <w:u w:val="single"/>
        </w:rPr>
        <w:t>“I don’t understand. If you want to ban chokeholds and other brutal tactics that have killed Black Americans in police custody, why don’t you just ban them?”</w:t>
      </w:r>
      <w:r w:rsidRPr="00B74379">
        <w:rPr>
          <w:sz w:val="10"/>
        </w:rPr>
        <w:t xml:space="preserve"> he asked. Scott, the only Black GOP senator, defended the chokehold provision in his bill on Sunday, noting that by blocking the federal funding they were incentivizing departments to ban them. “The House knows and the Senate knows that you can't ban local use of chokeholds or state use of chokeholds except for the compelled behavior by the federal grants that come into play,” he said. “And by removing those federal grants, you actually position those departments to change their behavior, change their policy.” He also said </w:t>
      </w:r>
      <w:r w:rsidRPr="00D554BB">
        <w:rPr>
          <w:u w:val="single"/>
        </w:rPr>
        <w:t xml:space="preserve">leveraging the federal funds will “compel or coerce” local police agencies to improve </w:t>
      </w:r>
      <w:r w:rsidRPr="00B74379">
        <w:rPr>
          <w:rStyle w:val="Emphasis"/>
          <w:b w:val="0"/>
        </w:rPr>
        <w:t>data collection, training, de-escalation of situations and the duty to intervene</w:t>
      </w:r>
      <w:r w:rsidRPr="00B74379">
        <w:rPr>
          <w:sz w:val="10"/>
        </w:rPr>
        <w:t>. Republicans have added that if Democrats want to make changes to the GOP police reform bill then they should let it come up for debate, where they could try to strike a deal on amendment votes</w:t>
      </w:r>
      <w:r w:rsidRPr="00D554BB">
        <w:rPr>
          <w:u w:val="single"/>
        </w:rPr>
        <w:t xml:space="preserve">. </w:t>
      </w:r>
      <w:r w:rsidRPr="00B74379">
        <w:rPr>
          <w:sz w:val="10"/>
        </w:rPr>
        <w:t xml:space="preserve">Asked how many amendment votes he would give Democrats, McConnell told reporters they “have to get on it first.” In addition to trying to incentivize police departments to ban chokeholds, </w:t>
      </w:r>
      <w:r w:rsidRPr="00D554BB">
        <w:rPr>
          <w:u w:val="single"/>
        </w:rPr>
        <w:t xml:space="preserve">the GOP bill includes new reporting on the use of force by police and the use of no-knock warrants. It </w:t>
      </w:r>
      <w:r w:rsidRPr="00B74379">
        <w:rPr>
          <w:sz w:val="10"/>
        </w:rPr>
        <w:t>also</w:t>
      </w:r>
      <w:r w:rsidRPr="00D554BB">
        <w:rPr>
          <w:u w:val="single"/>
        </w:rPr>
        <w:t xml:space="preserve"> includes </w:t>
      </w:r>
      <w:r w:rsidRPr="00B74379">
        <w:rPr>
          <w:sz w:val="10"/>
        </w:rPr>
        <w:t>new</w:t>
      </w:r>
      <w:r w:rsidRPr="00D554BB">
        <w:rPr>
          <w:u w:val="single"/>
        </w:rPr>
        <w:t xml:space="preserve"> </w:t>
      </w:r>
      <w:r w:rsidRPr="00D554BB">
        <w:rPr>
          <w:rStyle w:val="Emphasis"/>
        </w:rPr>
        <w:t>penalties for not using body cameras</w:t>
      </w:r>
      <w:r w:rsidRPr="00D554BB">
        <w:rPr>
          <w:u w:val="single"/>
        </w:rPr>
        <w:t xml:space="preserve">, </w:t>
      </w:r>
      <w:r w:rsidRPr="00B74379">
        <w:rPr>
          <w:sz w:val="10"/>
        </w:rPr>
        <w:t>has new</w:t>
      </w:r>
      <w:r w:rsidRPr="00D554BB">
        <w:rPr>
          <w:u w:val="single"/>
        </w:rPr>
        <w:t xml:space="preserve"> </w:t>
      </w:r>
      <w:r w:rsidRPr="00D554BB">
        <w:rPr>
          <w:rStyle w:val="Emphasis"/>
        </w:rPr>
        <w:t>requirements on</w:t>
      </w:r>
      <w:r w:rsidRPr="00D554BB">
        <w:rPr>
          <w:u w:val="single"/>
        </w:rPr>
        <w:t xml:space="preserve"> </w:t>
      </w:r>
      <w:r w:rsidRPr="00B74379">
        <w:rPr>
          <w:sz w:val="10"/>
        </w:rPr>
        <w:t>law enforcement</w:t>
      </w:r>
      <w:r w:rsidRPr="00D554BB">
        <w:rPr>
          <w:u w:val="single"/>
        </w:rPr>
        <w:t xml:space="preserve"> </w:t>
      </w:r>
      <w:r w:rsidRPr="00D554BB">
        <w:rPr>
          <w:rStyle w:val="Emphasis"/>
        </w:rPr>
        <w:t>records</w:t>
      </w:r>
      <w:r w:rsidRPr="00D554BB">
        <w:rPr>
          <w:u w:val="single"/>
        </w:rPr>
        <w:t xml:space="preserve"> </w:t>
      </w:r>
      <w:r w:rsidRPr="00B74379">
        <w:rPr>
          <w:sz w:val="10"/>
        </w:rPr>
        <w:t>retention</w:t>
      </w:r>
      <w:r w:rsidRPr="00D554BB">
        <w:rPr>
          <w:u w:val="single"/>
        </w:rPr>
        <w:t xml:space="preserve"> </w:t>
      </w:r>
      <w:r w:rsidRPr="00D554BB">
        <w:rPr>
          <w:rStyle w:val="Emphasis"/>
        </w:rPr>
        <w:t>and would include a separate bill that makes lynching a federal hate crime.</w:t>
      </w:r>
      <w:r>
        <w:rPr>
          <w:rStyle w:val="Emphasis"/>
        </w:rPr>
        <w:t xml:space="preserve"> </w:t>
      </w:r>
      <w:r w:rsidRPr="00D554BB">
        <w:rPr>
          <w:u w:val="single"/>
        </w:rPr>
        <w:t>Dem</w:t>
      </w:r>
      <w:r w:rsidRPr="00B74379">
        <w:rPr>
          <w:sz w:val="10"/>
        </w:rPr>
        <w:t>ocrat</w:t>
      </w:r>
      <w:r w:rsidRPr="00D554BB">
        <w:rPr>
          <w:u w:val="single"/>
        </w:rPr>
        <w:t>s</w:t>
      </w:r>
      <w:r w:rsidRPr="00B74379">
        <w:rPr>
          <w:sz w:val="10"/>
        </w:rPr>
        <w:t xml:space="preserve">, who believe they have leverage given polls showing support for action, </w:t>
      </w:r>
      <w:r w:rsidRPr="00D554BB">
        <w:rPr>
          <w:rStyle w:val="Emphasis"/>
        </w:rPr>
        <w:t>argue the GOP bill is “ineffective” and doesn’t meet the breadth of reforms needed</w:t>
      </w:r>
      <w:r w:rsidRPr="00B74379">
        <w:rPr>
          <w:sz w:val="10"/>
        </w:rPr>
        <w:t xml:space="preserve">. Instead, </w:t>
      </w:r>
      <w:r w:rsidRPr="00D554BB">
        <w:rPr>
          <w:u w:val="single"/>
        </w:rPr>
        <w:t>the House will take up the Democratic police reform bill on Thursday</w:t>
      </w:r>
      <w:r w:rsidRPr="00B74379">
        <w:rPr>
          <w:sz w:val="10"/>
        </w:rPr>
        <w:t>, where it is largely expected to pass along party lines. “</w:t>
      </w:r>
      <w:r w:rsidRPr="00D554BB">
        <w:rPr>
          <w:u w:val="single"/>
        </w:rPr>
        <w:t xml:space="preserve">The George Floyd Justice in Policing Act is a direct response to the outpouring of calls </w:t>
      </w:r>
      <w:r w:rsidRPr="00B74379">
        <w:rPr>
          <w:sz w:val="10"/>
        </w:rPr>
        <w:t xml:space="preserve">across the nation </w:t>
      </w:r>
      <w:r w:rsidRPr="00D554BB">
        <w:rPr>
          <w:u w:val="single"/>
        </w:rPr>
        <w:t>to confront systemic racism and end police brutality</w:t>
      </w:r>
      <w:r w:rsidRPr="00B74379">
        <w:rPr>
          <w:sz w:val="10"/>
        </w:rPr>
        <w:t xml:space="preserve">. Now that this bill has been marked up the Judiciary Committee, I will bring it to the House Floor for a vote next Thursday, June 25,” House Majority Leader Steny Hoyer (D-Md.) said in a statement. “The Democratic-led House will not delay in taking action to make it clear that Black lives matter and that reforms are needed to change the culture of law enforcement and improve police accountability." Democrats introduced a sweeping bill earlier this month that overhauls qualified immunity, restricts the use of no-knock warrants and places a federal ban on chokeholds. </w:t>
      </w:r>
      <w:r w:rsidRPr="00D554BB">
        <w:rPr>
          <w:u w:val="single"/>
        </w:rPr>
        <w:t>Republicans have complained that they were shut out of the drafting process</w:t>
      </w:r>
      <w:r w:rsidRPr="00D554BB">
        <w:rPr>
          <w:rStyle w:val="Emphasis"/>
        </w:rPr>
        <w:t xml:space="preserve">. </w:t>
      </w:r>
      <w:r w:rsidRPr="00B74379">
        <w:rPr>
          <w:rStyle w:val="Emphasis"/>
          <w:b w:val="0"/>
        </w:rPr>
        <w:t>McConnell dismissed the Democratic bill, signaling it would not be taken up in the Senate even if it passes the House</w:t>
      </w:r>
      <w:r w:rsidRPr="00D554BB">
        <w:rPr>
          <w:rStyle w:val="Emphasis"/>
        </w:rPr>
        <w:t>.</w:t>
      </w:r>
      <w:r w:rsidRPr="00B74379">
        <w:rPr>
          <w:sz w:val="10"/>
        </w:rPr>
        <w:t xml:space="preserve"> “The House version is going nowhere in the Senate</w:t>
      </w:r>
      <w:r w:rsidRPr="00D554BB">
        <w:rPr>
          <w:u w:val="single"/>
        </w:rPr>
        <w:t xml:space="preserve">. It's basically typical Democratic overreach to try to control everything in Washington. We have no interest in that,” McConnell told reporters. </w:t>
      </w:r>
    </w:p>
    <w:p w14:paraId="7D18DB56" w14:textId="77777777" w:rsidR="00D526FD" w:rsidRPr="009E7481" w:rsidRDefault="00D526FD" w:rsidP="00D526FD">
      <w:pPr>
        <w:pStyle w:val="Heading4"/>
        <w:rPr>
          <w:i/>
          <w:u w:val="single"/>
        </w:rPr>
      </w:pPr>
      <w:r>
        <w:t>The GOP said the stimulus bill was “</w:t>
      </w:r>
      <w:r w:rsidRPr="00B74379">
        <w:rPr>
          <w:i/>
          <w:u w:val="single"/>
        </w:rPr>
        <w:t>dead on arrival</w:t>
      </w:r>
      <w:r>
        <w:t xml:space="preserve">” and other bills are </w:t>
      </w:r>
      <w:r w:rsidRPr="00B74379">
        <w:rPr>
          <w:i/>
          <w:u w:val="single"/>
        </w:rPr>
        <w:t>already complicating</w:t>
      </w:r>
      <w:r>
        <w:t xml:space="preserve"> its passage </w:t>
      </w:r>
    </w:p>
    <w:p w14:paraId="3DA37F1C" w14:textId="77777777" w:rsidR="00D526FD" w:rsidRDefault="00D526FD" w:rsidP="00D526FD">
      <w:pPr>
        <w:rPr>
          <w:rStyle w:val="Style13ptBold"/>
          <w:b w:val="0"/>
          <w:sz w:val="20"/>
          <w:szCs w:val="20"/>
        </w:rPr>
      </w:pPr>
      <w:r w:rsidRPr="24B3EE9A">
        <w:rPr>
          <w:rStyle w:val="Style13ptBold"/>
        </w:rPr>
        <w:t xml:space="preserve">Wang 7-9 </w:t>
      </w:r>
      <w:r w:rsidRPr="24B3EE9A">
        <w:rPr>
          <w:rStyle w:val="Style13ptBold"/>
          <w:b w:val="0"/>
          <w:sz w:val="20"/>
          <w:szCs w:val="20"/>
        </w:rPr>
        <w:t xml:space="preserve">– writer and journalist about financial subjects and contributed to www.WalletHacks.com. Graduate from Carnegie Mellon University with a Masters in Software Engineering. Wang uses his analytical skills to navigate the financial world. It's through this training that he tries to distill complex financial ideas into simple steps regular folks can use to take control of their money and build wealth. (Jim, “Second Stimulus Check Update: Here’s Everything We Know Right Now.” Forbes. July 9, 2020. DOA: July 11, 2020. </w:t>
      </w:r>
      <w:hyperlink r:id="rId101" w:anchor="7c9da0a42c0d)//MGalian">
        <w:r w:rsidRPr="24B3EE9A">
          <w:rPr>
            <w:rStyle w:val="Hyperlink"/>
            <w:sz w:val="20"/>
            <w:szCs w:val="20"/>
          </w:rPr>
          <w:t>https://www.forbes.com/sites/jimwang/2020/07/09/second-stimulus-check-update-what-we-know-so-far/#7c9da0a42c0d)//MGalian</w:t>
        </w:r>
      </w:hyperlink>
      <w:r w:rsidRPr="24B3EE9A">
        <w:rPr>
          <w:rStyle w:val="Style13ptBold"/>
          <w:b w:val="0"/>
          <w:sz w:val="20"/>
          <w:szCs w:val="20"/>
        </w:rPr>
        <w:t xml:space="preserve"> </w:t>
      </w:r>
    </w:p>
    <w:p w14:paraId="44501B3B" w14:textId="77777777" w:rsidR="00D526FD" w:rsidRPr="006C3D37" w:rsidRDefault="00D526FD" w:rsidP="00D526FD">
      <w:pPr>
        <w:rPr>
          <w:rStyle w:val="Emphasis"/>
        </w:rPr>
      </w:pPr>
      <w:r w:rsidRPr="006C3D37">
        <w:rPr>
          <w:rStyle w:val="Emphasis"/>
        </w:rPr>
        <w:t>All eyes are on the Senate</w:t>
      </w:r>
      <w:r w:rsidRPr="006C3D37">
        <w:rPr>
          <w:sz w:val="16"/>
        </w:rPr>
        <w:t xml:space="preserve"> </w:t>
      </w:r>
      <w:r w:rsidRPr="006C3D37">
        <w:rPr>
          <w:u w:val="single"/>
        </w:rPr>
        <w:t>when it returns from its two-week</w:t>
      </w:r>
      <w:r w:rsidRPr="006C3D37">
        <w:rPr>
          <w:sz w:val="16"/>
        </w:rPr>
        <w:t xml:space="preserve"> July 4th </w:t>
      </w:r>
      <w:r w:rsidRPr="006C3D37">
        <w:rPr>
          <w:u w:val="single"/>
        </w:rPr>
        <w:t>recess</w:t>
      </w:r>
      <w:r w:rsidRPr="006C3D37">
        <w:rPr>
          <w:sz w:val="16"/>
        </w:rPr>
        <w:t xml:space="preserve"> on July 20th </w:t>
      </w:r>
      <w:r w:rsidRPr="006C3D37">
        <w:rPr>
          <w:u w:val="single"/>
        </w:rPr>
        <w:t xml:space="preserve">and will </w:t>
      </w:r>
      <w:r w:rsidRPr="006C3D37">
        <w:rPr>
          <w:rStyle w:val="Emphasis"/>
        </w:rPr>
        <w:t>start crafting legislation</w:t>
      </w:r>
      <w:r w:rsidRPr="006C3D37">
        <w:rPr>
          <w:u w:val="single"/>
        </w:rPr>
        <w:t xml:space="preserve"> for the next stimulus bill.</w:t>
      </w:r>
      <w:r>
        <w:rPr>
          <w:u w:val="single"/>
        </w:rPr>
        <w:t xml:space="preserve"> </w:t>
      </w:r>
      <w:r w:rsidRPr="006C3D37">
        <w:rPr>
          <w:sz w:val="16"/>
        </w:rPr>
        <w:t xml:space="preserve">A second stimulus check feels like a guarantee but we are still missing a lot of key details. How “generous” will it be? Who will qualify? And when can you expect one? When House Democrats passed the Heroes Act in mid-May, with a second stimulus check, it was considered dead on arrival. Now, President </w:t>
      </w:r>
      <w:r w:rsidRPr="006C3D37">
        <w:rPr>
          <w:u w:val="single"/>
        </w:rPr>
        <w:t xml:space="preserve">Trump strongly supports a second check and is waiting for Congress to place a bill on his desk. The </w:t>
      </w:r>
      <w:r w:rsidRPr="006C3D37">
        <w:rPr>
          <w:rStyle w:val="Emphasis"/>
        </w:rPr>
        <w:t>timing is critical for this</w:t>
      </w:r>
      <w:r w:rsidRPr="006C3D37">
        <w:rPr>
          <w:u w:val="single"/>
        </w:rPr>
        <w:t xml:space="preserve"> fourth and final </w:t>
      </w:r>
      <w:r w:rsidRPr="006C3D37">
        <w:rPr>
          <w:rStyle w:val="Emphasis"/>
        </w:rPr>
        <w:t>stimulus bill</w:t>
      </w:r>
      <w:r w:rsidRPr="006C3D37">
        <w:rPr>
          <w:sz w:val="16"/>
        </w:rPr>
        <w:t xml:space="preserve"> </w:t>
      </w:r>
      <w:r w:rsidRPr="006C3D37">
        <w:rPr>
          <w:u w:val="single"/>
        </w:rPr>
        <w:t>as several ongoing</w:t>
      </w:r>
      <w:r w:rsidRPr="006C3D37">
        <w:rPr>
          <w:sz w:val="16"/>
        </w:rPr>
        <w:t xml:space="preserve"> Cares Act </w:t>
      </w:r>
      <w:r w:rsidRPr="006C3D37">
        <w:rPr>
          <w:u w:val="single"/>
        </w:rPr>
        <w:t>benefits</w:t>
      </w:r>
      <w:r w:rsidRPr="006C3D37">
        <w:rPr>
          <w:sz w:val="16"/>
        </w:rPr>
        <w:t xml:space="preserve">, including federal $600 weekly unemployment benefits, </w:t>
      </w:r>
      <w:r w:rsidRPr="006C3D37">
        <w:rPr>
          <w:rStyle w:val="Emphasis"/>
        </w:rPr>
        <w:t>are set to expire soon</w:t>
      </w:r>
      <w:r w:rsidRPr="006C3D37">
        <w:rPr>
          <w:sz w:val="16"/>
        </w:rPr>
        <w:t xml:space="preserve">. While the national unemployment rate is decreasing, </w:t>
      </w:r>
      <w:r w:rsidRPr="006C3D37">
        <w:rPr>
          <w:u w:val="single"/>
        </w:rPr>
        <w:t>many households still struggle financially due to the pandemic</w:t>
      </w:r>
      <w:r w:rsidRPr="006C3D37">
        <w:rPr>
          <w:sz w:val="16"/>
        </w:rPr>
        <w:t xml:space="preserve">. </w:t>
      </w:r>
      <w:r w:rsidRPr="006C3D37">
        <w:rPr>
          <w:u w:val="single"/>
        </w:rPr>
        <w:t>We won’t know precise details about the second stimulus check until the Senate returns to discuss another stimulus package. Initial reports indicate the total bill size is around $1 trillion</w:t>
      </w:r>
      <w:r w:rsidRPr="006C3D37">
        <w:rPr>
          <w:sz w:val="16"/>
        </w:rPr>
        <w:t xml:space="preserve">—giving us plenty of leads of what the check might look like and who qualifies. Here is where everything stands on what a second stimulus check might look like: In a Snapshot: Who would qualify? Senator </w:t>
      </w:r>
      <w:r w:rsidRPr="006C3D37">
        <w:rPr>
          <w:u w:val="single"/>
        </w:rPr>
        <w:t>McConnell has suggested those earning less than $40,000 would qualify</w:t>
      </w:r>
      <w:r w:rsidRPr="006C3D37">
        <w:rPr>
          <w:sz w:val="16"/>
        </w:rPr>
        <w:t xml:space="preserve">, which is lower than the $75,000 in the Heroes Act How much? President </w:t>
      </w:r>
      <w:r w:rsidRPr="006C3D37">
        <w:rPr>
          <w:u w:val="single"/>
        </w:rPr>
        <w:t>Trump wants a check larger than what the Dem</w:t>
      </w:r>
      <w:r w:rsidRPr="006C3D37">
        <w:rPr>
          <w:sz w:val="16"/>
        </w:rPr>
        <w:t>ocrat</w:t>
      </w:r>
      <w:r w:rsidRPr="006C3D37">
        <w:rPr>
          <w:u w:val="single"/>
        </w:rPr>
        <w:t>s</w:t>
      </w:r>
      <w:r w:rsidRPr="006C3D37">
        <w:rPr>
          <w:sz w:val="16"/>
        </w:rPr>
        <w:t xml:space="preserve"> </w:t>
      </w:r>
      <w:r w:rsidRPr="006C3D37">
        <w:rPr>
          <w:u w:val="single"/>
        </w:rPr>
        <w:t>have suggested</w:t>
      </w:r>
      <w:r w:rsidRPr="006C3D37">
        <w:rPr>
          <w:sz w:val="16"/>
        </w:rPr>
        <w:t xml:space="preserve">, which was $1,200 in the Heroes Act </w:t>
      </w:r>
      <w:r w:rsidRPr="006C3D37">
        <w:rPr>
          <w:u w:val="single"/>
        </w:rPr>
        <w:t xml:space="preserve">When would they get sent? Late August to early September, </w:t>
      </w:r>
      <w:r w:rsidRPr="006C3D37">
        <w:rPr>
          <w:rStyle w:val="Emphasis"/>
        </w:rPr>
        <w:t>if Congress can pass a bill in the next working period</w:t>
      </w:r>
      <w:r w:rsidRPr="006C3D37">
        <w:rPr>
          <w:u w:val="single"/>
        </w:rPr>
        <w:t xml:space="preserve"> and the President signs it quickly </w:t>
      </w:r>
      <w:r w:rsidRPr="006C3D37">
        <w:rPr>
          <w:sz w:val="16"/>
        </w:rPr>
        <w:t xml:space="preserve">Read on for the details: Who Might Qualify for a Second Stimulus Check? </w:t>
      </w:r>
      <w:r w:rsidRPr="006C3D37">
        <w:rPr>
          <w:u w:val="single"/>
        </w:rPr>
        <w:t>Dem</w:t>
      </w:r>
      <w:r w:rsidRPr="006C3D37">
        <w:rPr>
          <w:sz w:val="16"/>
        </w:rPr>
        <w:t>ocrat</w:t>
      </w:r>
      <w:r w:rsidRPr="006C3D37">
        <w:rPr>
          <w:u w:val="single"/>
        </w:rPr>
        <w:t>s</w:t>
      </w:r>
      <w:r w:rsidRPr="006C3D37">
        <w:rPr>
          <w:sz w:val="16"/>
        </w:rPr>
        <w:t xml:space="preserve"> </w:t>
      </w:r>
      <w:r w:rsidRPr="006C3D37">
        <w:rPr>
          <w:u w:val="single"/>
        </w:rPr>
        <w:t>have been very vocal in their support of more stimulus checks</w:t>
      </w:r>
      <w:r w:rsidRPr="006C3D37">
        <w:rPr>
          <w:sz w:val="16"/>
        </w:rPr>
        <w:t xml:space="preserve">, </w:t>
      </w:r>
      <w:r w:rsidRPr="006C3D37">
        <w:rPr>
          <w:u w:val="single"/>
        </w:rPr>
        <w:t>extension of unemployment benefits, and other forms of stimulus.</w:t>
      </w:r>
      <w:r>
        <w:rPr>
          <w:u w:val="single"/>
        </w:rPr>
        <w:t xml:space="preserve"> </w:t>
      </w:r>
      <w:r w:rsidRPr="006C3D37">
        <w:rPr>
          <w:sz w:val="16"/>
        </w:rPr>
        <w:t xml:space="preserve">President Trump, Senator McConnell and many Republicans have remained tight-lipped about the next stimulus payment will be. But recently they are hinting about who will qualify for “a second check. Senate Majority Leader Mitch </w:t>
      </w:r>
      <w:r w:rsidRPr="006C3D37">
        <w:rPr>
          <w:u w:val="single"/>
        </w:rPr>
        <w:t>McConnell has thus been hesitant to offer more direct payments</w:t>
      </w:r>
      <w:r w:rsidRPr="006C3D37">
        <w:rPr>
          <w:sz w:val="16"/>
        </w:rPr>
        <w:t xml:space="preserve">, whether as a stimulus check or in enhanced unemployment benefits. Most recently, he said that far fewer people would receive a payment this time as lawmakers target those with the highest financial need—hinting that those hardest hit were people making $40,000 a year or less. If that number holds, then the income limits in the second stimulus check will be much lower than in the Cares Act. With the first stimulus check, the income thresholds were much higher to receive the full amount. Single filers could earn up to $75,000 and married couples could have a combined income of $150,000 and receive the full check amount. That’s not going to be the case with this stimulus bill. Senator McConnell mentioned in a July 6th public appearance, “I think the people who have been hit the hardest are people who make about $40,000 a year or less, many of them work in the hospitality industry,” McConnell said. “The hospitality industry, as all of you know, just got rim-racked — hotels, restaurants — and so that could well be a part of it.” </w:t>
      </w:r>
      <w:r w:rsidRPr="006C3D37">
        <w:rPr>
          <w:u w:val="single"/>
        </w:rPr>
        <w:t>Households earning $40,000 or less are feeling most of the negative financial effects from the pandemic</w:t>
      </w:r>
      <w:r w:rsidRPr="006C3D37">
        <w:rPr>
          <w:sz w:val="16"/>
        </w:rPr>
        <w:t xml:space="preserve">. A May 2020 Federal Reserve study indicates approximately </w:t>
      </w:r>
      <w:r w:rsidRPr="006C3D37">
        <w:rPr>
          <w:u w:val="single"/>
        </w:rPr>
        <w:t>40% of households earning less than $40,000 per year lost at least one job due to the epidemic</w:t>
      </w:r>
      <w:r w:rsidRPr="006C3D37">
        <w:rPr>
          <w:sz w:val="16"/>
        </w:rPr>
        <w:t xml:space="preserve">. Republicans do not want to extend the $600 weekly federal unemployment benefits beyond the current July 31st sunset date. </w:t>
      </w:r>
      <w:r w:rsidRPr="006C3D37">
        <w:rPr>
          <w:u w:val="single"/>
        </w:rPr>
        <w:t xml:space="preserve">A second stimulus check </w:t>
      </w:r>
      <w:r w:rsidRPr="006C3D37">
        <w:rPr>
          <w:rStyle w:val="Emphasis"/>
        </w:rPr>
        <w:t>can help offset the lingering income uncertainty</w:t>
      </w:r>
      <w:r w:rsidRPr="006C3D37">
        <w:rPr>
          <w:u w:val="single"/>
        </w:rPr>
        <w:t xml:space="preserve"> </w:t>
      </w:r>
      <w:r w:rsidRPr="006C3D37">
        <w:rPr>
          <w:sz w:val="16"/>
        </w:rPr>
        <w:t xml:space="preserve">without costing the federal government too much money. </w:t>
      </w:r>
      <w:r w:rsidRPr="006C3D37">
        <w:rPr>
          <w:u w:val="single"/>
        </w:rPr>
        <w:t xml:space="preserve">Lawmakers will need to </w:t>
      </w:r>
      <w:r w:rsidRPr="006C3D37">
        <w:rPr>
          <w:rStyle w:val="Emphasis"/>
        </w:rPr>
        <w:t>iron out a few details</w:t>
      </w:r>
      <w:r w:rsidRPr="006C3D37">
        <w:rPr>
          <w:sz w:val="16"/>
        </w:rPr>
        <w:t xml:space="preserve"> to clarify the qualification rules: Is there a cost of living adjustment for workers that earn more than $40,000 but are still considered “low income” for their local area (i.e., New York City or Los Angeles)? Will there be income phaseouts to receive a reduced payment amount? Can married taxpayers have a higher income than single taxpayers? Do non-filers who only earn non-taxable income qualify? As the Cares Act was rushed through Congress to provide aid quickly, policymakers had to address these questions after the bill became law. Congress can use their experience with passing the Cares Act to streamline the qualification standards. How Much Would Americans Get? Both </w:t>
      </w:r>
      <w:r w:rsidRPr="006C3D37">
        <w:rPr>
          <w:u w:val="single"/>
        </w:rPr>
        <w:t>Congress</w:t>
      </w:r>
      <w:r w:rsidRPr="006C3D37">
        <w:rPr>
          <w:sz w:val="16"/>
        </w:rPr>
        <w:t xml:space="preserve"> and President Trump </w:t>
      </w:r>
      <w:r w:rsidRPr="006C3D37">
        <w:rPr>
          <w:u w:val="single"/>
        </w:rPr>
        <w:t>remain vague on details</w:t>
      </w:r>
      <w:r w:rsidRPr="006C3D37">
        <w:rPr>
          <w:sz w:val="16"/>
        </w:rPr>
        <w:t xml:space="preserve"> about how much each check will be. The second stimulus check may follow the payout values as the Cares Act payment—$1,200 per adult and $500 per child - and would likely be an advance on a refundable tax credit. While they could go in a completely different direction, this seems unlikely. Several follow-up stimulus check proposals, sponsored primarily by Democrats, call for a larger payment. Most taxpayers can receive a higher sum with some bills but other drafts provide targeted aid to low-income households. We have several indications from Congress and President Trump this check might be larger than the Cares Act stimulus payment. President Trump made a surprising statement in a July 1st Fox Business interview at the White House. He said, “I support actually larger numbers than the Democrats, but it’s got to be done properly… I want the money getting to people to be larger so they can spend it. I want the money to get there quickly and in a noncomplicated fashion.” What exactly is President Trump expecting for the second stimulus check? For a hint at what that might be, here are some of the proposals he’s referring to: The Heroes Act </w:t>
      </w:r>
      <w:r w:rsidRPr="006C3D37">
        <w:rPr>
          <w:u w:val="single"/>
        </w:rPr>
        <w:t xml:space="preserve">The leading Democrat stimulus check proposal comes from the Heroes Act. This bill passed the Democrat-controlled House of Representatives </w:t>
      </w:r>
      <w:r w:rsidRPr="006C3D37">
        <w:rPr>
          <w:rStyle w:val="Emphasis"/>
        </w:rPr>
        <w:t xml:space="preserve">but was considered “dead on arrival” </w:t>
      </w:r>
      <w:r w:rsidRPr="006C3D37">
        <w:rPr>
          <w:sz w:val="16"/>
        </w:rPr>
        <w:t xml:space="preserve">in the Republican Senate. </w:t>
      </w:r>
      <w:r w:rsidRPr="006C3D37">
        <w:rPr>
          <w:u w:val="single"/>
        </w:rPr>
        <w:t>Still, it’s the only comprehensive stimulus proposal</w:t>
      </w:r>
      <w:r w:rsidRPr="006C3D37">
        <w:rPr>
          <w:sz w:val="16"/>
        </w:rPr>
        <w:t xml:space="preserve"> from either party to pass with a vote from either chamber. The Heroes Act proposes a one-time $1,200 direct payment for each adult ($2,400 for joint tax returns) and each child (up to three children). The maximum $6,000 household payment is for a family of five. </w:t>
      </w:r>
      <w:r w:rsidRPr="006C3D37">
        <w:rPr>
          <w:u w:val="single"/>
        </w:rPr>
        <w:t>This bill addresses the qualification gaps the Cares Act overlooks that most likely should qualify for a stimulus payment</w:t>
      </w:r>
      <w:r w:rsidRPr="006C3D37">
        <w:rPr>
          <w:sz w:val="16"/>
        </w:rPr>
        <w:t xml:space="preserve">. For instance, non-citizen spouses and college students did not qualify for the first $1,200 stimulus check. </w:t>
      </w:r>
      <w:r w:rsidRPr="006C3D37">
        <w:rPr>
          <w:u w:val="single"/>
        </w:rPr>
        <w:t>A $1,200 stimulus payment is also a good baseline as Representative Bobby Rush</w:t>
      </w:r>
      <w:r w:rsidRPr="006C3D37">
        <w:rPr>
          <w:sz w:val="16"/>
        </w:rPr>
        <w:t xml:space="preserve"> (D-IL) </w:t>
      </w:r>
      <w:r w:rsidRPr="006C3D37">
        <w:rPr>
          <w:u w:val="single"/>
        </w:rPr>
        <w:t>proposed</w:t>
      </w:r>
      <w:r w:rsidRPr="006C3D37">
        <w:rPr>
          <w:sz w:val="16"/>
        </w:rPr>
        <w:t xml:space="preserve"> a $1,200 check for Pell Grant recipients. This group of low-income college students was left out of the original Cares Act legislation. </w:t>
      </w:r>
      <w:r w:rsidRPr="006C3D37">
        <w:rPr>
          <w:u w:val="single"/>
        </w:rPr>
        <w:t>One of the most aggressive stimulus check proposals comes from</w:t>
      </w:r>
      <w:r w:rsidRPr="006C3D37">
        <w:rPr>
          <w:sz w:val="16"/>
        </w:rPr>
        <w:t xml:space="preserve"> Representatives </w:t>
      </w:r>
      <w:r w:rsidRPr="006C3D37">
        <w:rPr>
          <w:u w:val="single"/>
        </w:rPr>
        <w:t>Ro Khanna</w:t>
      </w:r>
      <w:r w:rsidRPr="006C3D37">
        <w:rPr>
          <w:sz w:val="16"/>
        </w:rPr>
        <w:t xml:space="preserve"> (D-CA) </w:t>
      </w:r>
      <w:r w:rsidRPr="006C3D37">
        <w:rPr>
          <w:u w:val="single"/>
        </w:rPr>
        <w:t>and Tim Ryan</w:t>
      </w:r>
      <w:r w:rsidRPr="006C3D37">
        <w:rPr>
          <w:sz w:val="16"/>
        </w:rPr>
        <w:t xml:space="preserve"> (D-OH). </w:t>
      </w:r>
      <w:r w:rsidRPr="006C3D37">
        <w:rPr>
          <w:u w:val="single"/>
        </w:rPr>
        <w:t>These two congressmen propose a $2,000 monthly payment</w:t>
      </w:r>
      <w:r w:rsidRPr="006C3D37">
        <w:rPr>
          <w:sz w:val="16"/>
        </w:rPr>
        <w:t xml:space="preserve"> and $500 per child (up to three children) for at least six months. A monthly stimulus payment is very unlikely in 2020, but maybe Congress and Trump will lobby for a one-time $2,000 stimulus check instead of another $1,200 one-time payment. That would be larger. How Quickly Could We Receive a Second Stimulus Check? </w:t>
      </w:r>
      <w:r w:rsidRPr="006C3D37">
        <w:rPr>
          <w:rStyle w:val="Emphasis"/>
        </w:rPr>
        <w:t>This stimulus bill requires bipartisan support in the House and Senate to pass</w:t>
      </w:r>
      <w:r w:rsidRPr="006C3D37">
        <w:rPr>
          <w:sz w:val="16"/>
        </w:rPr>
        <w:t xml:space="preserve">. </w:t>
      </w:r>
      <w:r w:rsidRPr="006C3D37">
        <w:rPr>
          <w:u w:val="single"/>
        </w:rPr>
        <w:t>The Cares Act underwent several revisions before landing on</w:t>
      </w:r>
      <w:r w:rsidRPr="006C3D37">
        <w:rPr>
          <w:sz w:val="16"/>
        </w:rPr>
        <w:t xml:space="preserve"> President </w:t>
      </w:r>
      <w:r w:rsidRPr="006C3D37">
        <w:rPr>
          <w:u w:val="single"/>
        </w:rPr>
        <w:t>Trump’s desk</w:t>
      </w:r>
      <w:r w:rsidRPr="006C3D37">
        <w:rPr>
          <w:sz w:val="16"/>
        </w:rPr>
        <w:t xml:space="preserve"> for his signature. </w:t>
      </w:r>
      <w:r w:rsidRPr="006C3D37">
        <w:rPr>
          <w:rStyle w:val="Emphasis"/>
        </w:rPr>
        <w:t>How quickly both chambers pass this forthcoming bill depends on how quickly both parties come to an agreement</w:t>
      </w:r>
      <w:r w:rsidRPr="006C3D37">
        <w:rPr>
          <w:sz w:val="16"/>
        </w:rPr>
        <w:t xml:space="preserve">. The Senate is set to return to work on July 20th through August 7th but the House is set to start their summer recess on August 3rd. The House is scheduled for votes through July 31st. </w:t>
      </w:r>
      <w:r w:rsidRPr="006C3D37">
        <w:rPr>
          <w:u w:val="single"/>
        </w:rPr>
        <w:t>If Congress is able to pass a bill before July 31st and it is signed by the President, then it would take a little more than two weeks after passage for the first checks to go out</w:t>
      </w:r>
      <w:r w:rsidRPr="006C3D37">
        <w:rPr>
          <w:sz w:val="16"/>
        </w:rPr>
        <w:t xml:space="preserve">. The first stimulus checks could start going out in late August or early September. </w:t>
      </w:r>
      <w:r w:rsidRPr="006C3D37">
        <w:rPr>
          <w:u w:val="single"/>
        </w:rPr>
        <w:t>If they cannot come to an agreement and stick to the current schedule, then the next Senate recess starts on August 7th</w:t>
      </w:r>
      <w:r w:rsidRPr="006C3D37">
        <w:rPr>
          <w:sz w:val="16"/>
        </w:rPr>
        <w:t xml:space="preserve"> and runs until September 8th. The House returns on the 8th as well. It doesn’t appear that either chamber is willing to work through the recess at this time to pass the fourth stimulus bill - but that could change in a few weeks. The only silver lining that helps Americans get their checks sooner faster is that the IRS has your direct deposit information on file from the first stimulus check. Your payment may be delivered by debit card or paper check if the IRS doesn’t have your bank details. </w:t>
      </w:r>
      <w:r w:rsidRPr="006C3D37">
        <w:rPr>
          <w:u w:val="single"/>
        </w:rPr>
        <w:t xml:space="preserve">Also, the stimulus check </w:t>
      </w:r>
      <w:r w:rsidRPr="006C3D37">
        <w:rPr>
          <w:rStyle w:val="Emphasis"/>
        </w:rPr>
        <w:t>won’t be the only issue</w:t>
      </w:r>
      <w:r w:rsidRPr="006C3D37">
        <w:rPr>
          <w:u w:val="single"/>
        </w:rPr>
        <w:t xml:space="preserve"> in the bill - and </w:t>
      </w:r>
      <w:r w:rsidRPr="006C3D37">
        <w:rPr>
          <w:rStyle w:val="Emphasis"/>
        </w:rPr>
        <w:t>many of these could cause problems for the bill’s passage.</w:t>
      </w:r>
    </w:p>
    <w:p w14:paraId="503179E7" w14:textId="77777777" w:rsidR="00D526FD" w:rsidRPr="000A3C90" w:rsidRDefault="00D526FD" w:rsidP="00D526FD"/>
    <w:p w14:paraId="151E7A19" w14:textId="23E843AE" w:rsidR="00D526FD" w:rsidRDefault="000E5BD1" w:rsidP="000E5BD1">
      <w:pPr>
        <w:pStyle w:val="Heading3"/>
      </w:pPr>
      <w:r>
        <w:t xml:space="preserve">AT: Econ – Defense </w:t>
      </w:r>
    </w:p>
    <w:p w14:paraId="207927E1" w14:textId="4FF6C656" w:rsidR="00443925" w:rsidRPr="00443925" w:rsidRDefault="00443925" w:rsidP="00443925">
      <w:pPr>
        <w:pStyle w:val="Heading4"/>
      </w:pPr>
      <w:r>
        <w:t xml:space="preserve">The bill can’t solve the economy </w:t>
      </w:r>
    </w:p>
    <w:p w14:paraId="308E93D2" w14:textId="72939C83" w:rsidR="00443925" w:rsidRPr="00443925" w:rsidRDefault="00443925" w:rsidP="00443925">
      <w:r>
        <w:t xml:space="preserve">John </w:t>
      </w:r>
      <w:r w:rsidRPr="00443925">
        <w:rPr>
          <w:rStyle w:val="Style13ptBold"/>
        </w:rPr>
        <w:t>Cassidy 7-28-2020</w:t>
      </w:r>
      <w:r>
        <w:t>, staff writer for the New Yorker citing Mark Zandi, chief economist at Moody’s and Ian Shepherdson, chief economist at Pantheon, “The G.O.P.’s Latest Coronavirus Stimulus Doesn’t Take Into Account Trump’s Blundering”, The New Yorker, https://www.newyorker.com/news/our-columnists/the-gops-latest-coronavirus-stimulus-doesnt-take-into-account-trumps-blundering</w:t>
      </w:r>
    </w:p>
    <w:p w14:paraId="2E40813D" w14:textId="0287313D" w:rsidR="000E5BD1" w:rsidRPr="00443925" w:rsidRDefault="000E5BD1" w:rsidP="000E5BD1">
      <w:pPr>
        <w:rPr>
          <w:sz w:val="16"/>
        </w:rPr>
      </w:pPr>
      <w:r w:rsidRPr="000E5BD1">
        <w:rPr>
          <w:rStyle w:val="StyleUnderline"/>
        </w:rPr>
        <w:t>The coronavirus spending proposal that</w:t>
      </w:r>
      <w:r w:rsidRPr="00443925">
        <w:rPr>
          <w:sz w:val="16"/>
        </w:rPr>
        <w:t xml:space="preserve"> the Senate Majority Leader, Mitch </w:t>
      </w:r>
      <w:r w:rsidRPr="000E5BD1">
        <w:rPr>
          <w:rStyle w:val="StyleUnderline"/>
        </w:rPr>
        <w:t>McConnell</w:t>
      </w:r>
      <w:r w:rsidRPr="00443925">
        <w:rPr>
          <w:sz w:val="16"/>
        </w:rPr>
        <w:t xml:space="preserve">, </w:t>
      </w:r>
      <w:r w:rsidRPr="000E5BD1">
        <w:rPr>
          <w:rStyle w:val="StyleUnderline"/>
        </w:rPr>
        <w:t>released</w:t>
      </w:r>
      <w:r w:rsidRPr="00443925">
        <w:rPr>
          <w:sz w:val="16"/>
        </w:rPr>
        <w:t xml:space="preserve"> on Monday, </w:t>
      </w:r>
      <w:r w:rsidRPr="000E5BD1">
        <w:rPr>
          <w:rStyle w:val="StyleUnderline"/>
        </w:rPr>
        <w:t>was much as expected</w:t>
      </w:r>
      <w:r w:rsidRPr="00443925">
        <w:rPr>
          <w:sz w:val="16"/>
        </w:rPr>
        <w:t xml:space="preserve">. </w:t>
      </w:r>
      <w:r w:rsidRPr="000E5BD1">
        <w:rPr>
          <w:rStyle w:val="StyleUnderline"/>
        </w:rPr>
        <w:t>At a time when nearly thirty million Americans are out of work,</w:t>
      </w:r>
      <w:r w:rsidRPr="00443925">
        <w:rPr>
          <w:sz w:val="16"/>
        </w:rPr>
        <w:t xml:space="preserve"> </w:t>
      </w:r>
      <w:r w:rsidRPr="000E5BD1">
        <w:rPr>
          <w:rStyle w:val="StyleUnderline"/>
        </w:rPr>
        <w:t>the</w:t>
      </w:r>
      <w:r w:rsidRPr="00443925">
        <w:rPr>
          <w:sz w:val="16"/>
        </w:rPr>
        <w:t xml:space="preserve"> draft </w:t>
      </w:r>
      <w:r w:rsidRPr="000E5BD1">
        <w:rPr>
          <w:rStyle w:val="StyleUnderline"/>
        </w:rPr>
        <w:t xml:space="preserve">bill would </w:t>
      </w:r>
      <w:r w:rsidRPr="000E5BD1">
        <w:rPr>
          <w:rStyle w:val="Emphasis"/>
        </w:rPr>
        <w:t>cut their unemployment benefits</w:t>
      </w:r>
      <w:r w:rsidRPr="00443925">
        <w:rPr>
          <w:sz w:val="16"/>
        </w:rPr>
        <w:t xml:space="preserve"> by four hundred dollars a week. </w:t>
      </w:r>
      <w:r w:rsidRPr="000E5BD1">
        <w:rPr>
          <w:rStyle w:val="Emphasis"/>
        </w:rPr>
        <w:t>It contains only very limited relief</w:t>
      </w:r>
      <w:r w:rsidRPr="000E5BD1">
        <w:rPr>
          <w:rStyle w:val="StyleUnderline"/>
        </w:rPr>
        <w:t xml:space="preserve"> for states and municipalities that have seen their tax bases hit hard, </w:t>
      </w:r>
      <w:r w:rsidRPr="000E5BD1">
        <w:rPr>
          <w:rStyle w:val="Emphasis"/>
        </w:rPr>
        <w:t>and nothing in the way of bonus payments for essential front-line workers</w:t>
      </w:r>
      <w:r w:rsidRPr="000E5BD1">
        <w:rPr>
          <w:rStyle w:val="StyleUnderline"/>
        </w:rPr>
        <w:t>, such as nurses, hospital orderlies, emergency responders, and bus drivers</w:t>
      </w:r>
      <w:r w:rsidRPr="00443925">
        <w:rPr>
          <w:sz w:val="16"/>
        </w:rPr>
        <w:t xml:space="preserve">. </w:t>
      </w:r>
      <w:r w:rsidRPr="000E5BD1">
        <w:rPr>
          <w:rStyle w:val="StyleUnderline"/>
        </w:rPr>
        <w:t>The roughly trillion dollars in proposed budget authority does include enhanced tax breaks for business lunches, as well as $1.75 billion for a fancy new F.B.I. headquarters across the street from Donald Trump’s hotel in Washington.</w:t>
      </w:r>
      <w:r w:rsidR="00443925">
        <w:rPr>
          <w:rStyle w:val="StyleUnderline"/>
        </w:rPr>
        <w:t xml:space="preserve"> </w:t>
      </w:r>
      <w:r w:rsidRPr="00443925">
        <w:rPr>
          <w:sz w:val="16"/>
        </w:rPr>
        <w:t>Fortunately, this odious G.O.P. proposal represents merely an opening bid from McConnell and the White House. (Under questioning from reporters, McConnell said that the White House was responsible for the inclusion of funding for a new F.B.I. building.) Because Democrats control the House of Representatives, and both parties are eager to pass something before Congress breaks for its August recess, compromises seem likely.</w:t>
      </w:r>
      <w:r w:rsidR="00443925" w:rsidRPr="00443925">
        <w:rPr>
          <w:sz w:val="16"/>
        </w:rPr>
        <w:t xml:space="preserve"> </w:t>
      </w:r>
      <w:r w:rsidRPr="00443925">
        <w:rPr>
          <w:rStyle w:val="StyleUnderline"/>
        </w:rPr>
        <w:t xml:space="preserve">Even at this stage, though, </w:t>
      </w:r>
      <w:r w:rsidRPr="00443925">
        <w:rPr>
          <w:rStyle w:val="Emphasis"/>
        </w:rPr>
        <w:t>one outcome is clear</w:t>
      </w:r>
      <w:r w:rsidRPr="00443925">
        <w:rPr>
          <w:sz w:val="16"/>
        </w:rPr>
        <w:t xml:space="preserve">. </w:t>
      </w:r>
      <w:r w:rsidRPr="00443925">
        <w:rPr>
          <w:rStyle w:val="Emphasis"/>
        </w:rPr>
        <w:t>Trump</w:t>
      </w:r>
      <w:r w:rsidRPr="00443925">
        <w:rPr>
          <w:rStyle w:val="StyleUnderline"/>
        </w:rPr>
        <w:t xml:space="preserve">’s abject mishandling of the pandemic </w:t>
      </w:r>
      <w:r w:rsidRPr="00443925">
        <w:rPr>
          <w:rStyle w:val="Emphasis"/>
        </w:rPr>
        <w:t>has greatly increased the financial cost of dealing with it</w:t>
      </w:r>
      <w:r w:rsidRPr="00443925">
        <w:rPr>
          <w:rStyle w:val="StyleUnderline"/>
        </w:rPr>
        <w:t xml:space="preserve">. By botching the initial response, discouraging the use of masks, and encouraging many states to reopen too early, the President and his allies at the local level have created a situation in which the economy is now teetering on the edge of a renewed slump. </w:t>
      </w:r>
      <w:r w:rsidRPr="00443925">
        <w:rPr>
          <w:sz w:val="12"/>
          <w:szCs w:val="18"/>
        </w:rPr>
        <w:t>Senator Ted Cruz and some of his G.O.P. colleagues can complain all they want about the federal government running up more red ink. It’s Trump’s ghastly blundering that has given Congress no choice but to authorize another costly stimulus.</w:t>
      </w:r>
      <w:r w:rsidR="00443925" w:rsidRPr="00443925">
        <w:rPr>
          <w:sz w:val="12"/>
          <w:szCs w:val="18"/>
        </w:rPr>
        <w:t xml:space="preserve"> </w:t>
      </w:r>
      <w:r w:rsidRPr="00443925">
        <w:rPr>
          <w:sz w:val="12"/>
          <w:szCs w:val="18"/>
        </w:rPr>
        <w:t>Back in March and April, Congress passed three emergency spending bills, including the Coronavirus Aid, Relief, and Economic Security (cares) Act. Together, these pieces of legislation allocated roughly three trillion dollars in cash and loans to help families, workers, businesses, and municipalities get through the coronavirus shutdowns. Totaling about fourteen per cent of G.D.P., this was the biggest economic-rescue package that the United States has ever introduced outside of wartime.</w:t>
      </w:r>
      <w:r w:rsidR="00443925" w:rsidRPr="00443925">
        <w:rPr>
          <w:sz w:val="12"/>
          <w:szCs w:val="18"/>
        </w:rPr>
        <w:t xml:space="preserve"> </w:t>
      </w:r>
      <w:r w:rsidRPr="00443925">
        <w:rPr>
          <w:sz w:val="12"/>
          <w:szCs w:val="18"/>
        </w:rPr>
        <w:t>The relief measures, which included a six-hundred-dollar-a-week boost to jobless benefits, couldn’t prevent the stay-at-home orders from leading to an unprecedented drop in spending and employment. They did put a floor under the economy and prevent a massive upsurge in poverty and destitution, which would certainly have resulted if Congress hadn’t acted promptly. A study by economists at the University of Chicago and the JPMorgan Chase Research Institute showed how the newly jobless cut back their spending until they received unemployment benefits, at which point their outlays rebounded sharply. That’s how stimulus programs are supposed to work.</w:t>
      </w:r>
      <w:r w:rsidR="00443925" w:rsidRPr="00443925">
        <w:rPr>
          <w:sz w:val="12"/>
          <w:szCs w:val="18"/>
        </w:rPr>
        <w:t xml:space="preserve"> </w:t>
      </w:r>
      <w:r w:rsidRPr="00443925">
        <w:rPr>
          <w:sz w:val="12"/>
          <w:szCs w:val="18"/>
        </w:rPr>
        <w:t>With some of the relief measures, including the enhanced jobless benefits, scheduled to expire during the summer, it was always clear that another substantial spending bill would be necessary. In May, House Democrats passed the three-trillion-dollar heroes Act, which provided for a second round of cash payments to low- and middle-income Americans; big increases in federal outlays on health care, food stamps, housing and rental assistance, and student-loan relief; plus about a trillion dollars in additional financing for the states. Republicans dismissed the bill as a partisan wish list. They also claimed it was premature. “We think that we have a little moment . . . the luxury of a moment to learn about what's going on so that the next step that we take can be prudent,” Kevin Hassett, a White House economic adviser, told CNN’s Jake Tapper.</w:t>
      </w:r>
      <w:r w:rsidR="00443925" w:rsidRPr="00443925">
        <w:rPr>
          <w:sz w:val="12"/>
          <w:szCs w:val="18"/>
        </w:rPr>
        <w:t xml:space="preserve"> </w:t>
      </w:r>
      <w:r w:rsidRPr="00443925">
        <w:rPr>
          <w:sz w:val="12"/>
          <w:szCs w:val="18"/>
        </w:rPr>
        <w:t>We now know what was “going on.” In May and early June, the number of new infections fell sharply in the Northeast, and many states—particularly ones run by Republicans, like Florida, Georgia, and Texas—rushed to reopen their economies without taking adequate public-health precautions. For a time, spending and hiring surged. Before long, though, the number of covid-19 infections also surged, at which point the economic rebound stalled, as some businesses were forced to close again and consumers got wary</w:t>
      </w:r>
      <w:r w:rsidRPr="00443925">
        <w:rPr>
          <w:sz w:val="16"/>
        </w:rPr>
        <w:t xml:space="preserve">. </w:t>
      </w:r>
      <w:r w:rsidRPr="00443925">
        <w:rPr>
          <w:rStyle w:val="StyleUnderline"/>
        </w:rPr>
        <w:t xml:space="preserve">“Since mid-June, everything has gone flat,” Mark Zandi, the chief economist at Moody’s Analytics, told me. “Everything points to the economy flatlining. It isn’t falling yet, </w:t>
      </w:r>
      <w:r w:rsidRPr="00443925">
        <w:rPr>
          <w:rStyle w:val="Emphasis"/>
        </w:rPr>
        <w:t>but it won’t take much to push it over the edge</w:t>
      </w:r>
      <w:r w:rsidRPr="00443925">
        <w:rPr>
          <w:rStyle w:val="StyleUnderline"/>
        </w:rPr>
        <w:t>.”</w:t>
      </w:r>
      <w:r w:rsidR="00443925">
        <w:rPr>
          <w:rStyle w:val="StyleUnderline"/>
        </w:rPr>
        <w:t xml:space="preserve"> </w:t>
      </w:r>
      <w:r w:rsidRPr="00443925">
        <w:rPr>
          <w:rStyle w:val="StyleUnderline"/>
        </w:rPr>
        <w:t xml:space="preserve">Zandi and other economists </w:t>
      </w:r>
      <w:r w:rsidRPr="00443925">
        <w:rPr>
          <w:rStyle w:val="Emphasis"/>
        </w:rPr>
        <w:t>are particularly worried about the jobs picture.</w:t>
      </w:r>
      <w:r w:rsidRPr="00443925">
        <w:rPr>
          <w:sz w:val="16"/>
        </w:rPr>
        <w:t xml:space="preserve"> </w:t>
      </w:r>
      <w:r w:rsidRPr="00443925">
        <w:rPr>
          <w:rStyle w:val="StyleUnderline"/>
        </w:rPr>
        <w:t>In March and April, employers laid off or furloughed more than twenty-two million people. In May and June, employers restored about 7.5 million jobs</w:t>
      </w:r>
      <w:r w:rsidRPr="00443925">
        <w:rPr>
          <w:sz w:val="16"/>
        </w:rPr>
        <w:t xml:space="preserve">. </w:t>
      </w:r>
      <w:r w:rsidRPr="00443925">
        <w:rPr>
          <w:rStyle w:val="StyleUnderline"/>
        </w:rPr>
        <w:t>In a healthy recovery, this gradual build back would continue</w:t>
      </w:r>
      <w:r w:rsidRPr="00443925">
        <w:rPr>
          <w:sz w:val="16"/>
        </w:rPr>
        <w:t xml:space="preserve">. </w:t>
      </w:r>
      <w:r w:rsidRPr="00443925">
        <w:rPr>
          <w:rStyle w:val="Emphasis"/>
        </w:rPr>
        <w:t>But recent figures for unemployment claims and a real-time employment survey from the Census Bureau both suggest that job growth may have stopped already</w:t>
      </w:r>
      <w:r w:rsidRPr="00443925">
        <w:rPr>
          <w:sz w:val="16"/>
        </w:rPr>
        <w:t>. When the Labor Department releases its July employment report, next week, it may well show a rise in the official jobless rate from its current level of 11.1 per cent, Zandi said.</w:t>
      </w:r>
      <w:r w:rsidR="00443925" w:rsidRPr="00443925">
        <w:rPr>
          <w:sz w:val="16"/>
        </w:rPr>
        <w:t xml:space="preserve"> </w:t>
      </w:r>
      <w:r w:rsidRPr="00443925">
        <w:rPr>
          <w:sz w:val="16"/>
        </w:rPr>
        <w:t xml:space="preserve">If that happens, it could have a very negative impact on consumer sentiment and the stock market, which in turn could lead to further spending reductions and job cuts. </w:t>
      </w:r>
      <w:r w:rsidRPr="00443925">
        <w:rPr>
          <w:rStyle w:val="StyleUnderline"/>
        </w:rPr>
        <w:t>But even if the employment report isn’t quite as bad as some experts fear, the recent stall in the economy means another hefty stimulus package is essential to prevent a downward spiral. “</w:t>
      </w:r>
      <w:r w:rsidRPr="00443925">
        <w:rPr>
          <w:rStyle w:val="Emphasis"/>
        </w:rPr>
        <w:t xml:space="preserve">The V-shaped recovery is toast—there is no question about that,” Ian </w:t>
      </w:r>
      <w:r w:rsidRPr="00443925">
        <w:rPr>
          <w:rStyle w:val="StyleUnderline"/>
        </w:rPr>
        <w:t>Shepherdson, the chief economist at Pantheon Macroeconomics, said. “The Nike swoosh might also be toast soon</w:t>
      </w:r>
      <w:r w:rsidRPr="00443925">
        <w:rPr>
          <w:sz w:val="16"/>
        </w:rPr>
        <w:t>. And the way to prevent that is for the federal government to step in and spend more.”</w:t>
      </w:r>
      <w:r w:rsidR="00443925" w:rsidRPr="00443925">
        <w:rPr>
          <w:sz w:val="16"/>
        </w:rPr>
        <w:t xml:space="preserve"> </w:t>
      </w:r>
      <w:r w:rsidRPr="00443925">
        <w:rPr>
          <w:sz w:val="16"/>
        </w:rPr>
        <w:t xml:space="preserve">How much more? Given all the uncertainties, it’s hard to know for sure. </w:t>
      </w:r>
      <w:r w:rsidRPr="00443925">
        <w:rPr>
          <w:rStyle w:val="StyleUnderline"/>
        </w:rPr>
        <w:t xml:space="preserve">To cover the period between now and January, Zandi and Shepherdson both said that, </w:t>
      </w:r>
      <w:r w:rsidRPr="00443925">
        <w:rPr>
          <w:rStyle w:val="Emphasis"/>
        </w:rPr>
        <w:t>at a minimum, a spending package of about $1.5 trillion is needed</w:t>
      </w:r>
      <w:r w:rsidRPr="00443925">
        <w:rPr>
          <w:sz w:val="16"/>
        </w:rPr>
        <w:t xml:space="preserve">. </w:t>
      </w:r>
      <w:r w:rsidRPr="00443925">
        <w:rPr>
          <w:rStyle w:val="Emphasis"/>
        </w:rPr>
        <w:t>That’s roughly fifty per cent more than McConnell’s proposal</w:t>
      </w:r>
      <w:r w:rsidRPr="00443925">
        <w:rPr>
          <w:sz w:val="16"/>
        </w:rPr>
        <w:t xml:space="preserve">. </w:t>
      </w:r>
      <w:r w:rsidRPr="00443925">
        <w:rPr>
          <w:rStyle w:val="StyleUnderline"/>
        </w:rPr>
        <w:t>The two economists also emphasized another key point: the worse the pandemic gets, the more money the federal government will have to borrow and spend to prevent an economic disaster.</w:t>
      </w:r>
      <w:r w:rsidR="00443925">
        <w:rPr>
          <w:rStyle w:val="StyleUnderline"/>
        </w:rPr>
        <w:t xml:space="preserve"> </w:t>
      </w:r>
      <w:r w:rsidRPr="00443925">
        <w:rPr>
          <w:sz w:val="16"/>
        </w:rPr>
        <w:t>Citing simulations from the statistical model by Moody’s of the U.S. economy, Zandi presented me with an arithmetic formula. For every daily increase of ten thousand new infections recorded nationwide, he said, the economy needs an additional hundred billion dollars in stimulus spending. Since early June, the daily figure for new cases has jumped from about twenty thousand to about sixty-five thousand. On Monday, more than fifty-four thousand new cases were reported. So, over the same period, the amount of necessary new spending and borrowing has risen by about four hundred and fifty billion dollars, Zandi estimates.</w:t>
      </w:r>
      <w:r w:rsidR="00443925" w:rsidRPr="00443925">
        <w:rPr>
          <w:sz w:val="16"/>
        </w:rPr>
        <w:t xml:space="preserve"> </w:t>
      </w:r>
      <w:r w:rsidRPr="00443925">
        <w:rPr>
          <w:sz w:val="16"/>
        </w:rPr>
        <w:t>That’s a considerable sum, even in an economy in which the gross domestic product was about $21.5 trillion before the virus hit. It comes to about three thousand five hundred dollars for each household in the country, and it confirms that, during a deadly pandemic, you can’t separate the economy from public-health policy. The Trump Administration tried and, as a result, the country is now faced with a tremendous human and financial cost. McConnell and the Republicans can’t avoid this harsh reality.</w:t>
      </w:r>
    </w:p>
    <w:p w14:paraId="6749BD74" w14:textId="77777777" w:rsidR="000E5BD1" w:rsidRDefault="000E5BD1" w:rsidP="000E5BD1"/>
    <w:p w14:paraId="2622D11C" w14:textId="77777777" w:rsidR="000E5BD1" w:rsidRPr="000E5BD1" w:rsidRDefault="000E5BD1" w:rsidP="000E5BD1"/>
    <w:p w14:paraId="4D3EC921" w14:textId="7304CE42" w:rsidR="00D526FD" w:rsidRDefault="009D2B84" w:rsidP="00D526FD">
      <w:pPr>
        <w:pStyle w:val="Heading3"/>
      </w:pPr>
      <w:r>
        <w:t xml:space="preserve">AT: Econ – I/L Turn </w:t>
      </w:r>
    </w:p>
    <w:p w14:paraId="7CB6CBBB" w14:textId="77777777" w:rsidR="00D526FD" w:rsidRDefault="00D526FD" w:rsidP="00D526FD">
      <w:pPr>
        <w:pStyle w:val="Heading4"/>
      </w:pPr>
      <w:r>
        <w:t xml:space="preserve">The new stimulus bill will </w:t>
      </w:r>
      <w:r w:rsidRPr="325E8950">
        <w:rPr>
          <w:i/>
          <w:u w:val="single"/>
        </w:rPr>
        <w:t>worsen economic inequality</w:t>
      </w:r>
      <w:r>
        <w:t xml:space="preserve">- money just gets poured into big corporations rather than going to households or struggling businesses </w:t>
      </w:r>
    </w:p>
    <w:p w14:paraId="0BB2AF7C" w14:textId="77777777" w:rsidR="00D526FD" w:rsidRPr="00497F7C" w:rsidRDefault="00D526FD" w:rsidP="00D526FD">
      <w:pPr>
        <w:rPr>
          <w:rStyle w:val="Style13ptBold"/>
          <w:b w:val="0"/>
          <w:sz w:val="20"/>
          <w:szCs w:val="20"/>
        </w:rPr>
      </w:pPr>
      <w:r>
        <w:rPr>
          <w:rStyle w:val="Style13ptBold"/>
        </w:rPr>
        <w:t xml:space="preserve">Arafat 7-1 </w:t>
      </w:r>
      <w:r>
        <w:rPr>
          <w:rStyle w:val="Style13ptBold"/>
          <w:b w:val="0"/>
          <w:sz w:val="20"/>
          <w:szCs w:val="20"/>
        </w:rPr>
        <w:t>- a</w:t>
      </w:r>
      <w:r w:rsidRPr="00497F7C">
        <w:rPr>
          <w:rStyle w:val="Style13ptBold"/>
          <w:b w:val="0"/>
          <w:sz w:val="20"/>
          <w:szCs w:val="20"/>
        </w:rPr>
        <w:t>ssistant professor of economics</w:t>
      </w:r>
      <w:r>
        <w:rPr>
          <w:rStyle w:val="Style13ptBold"/>
          <w:b w:val="0"/>
          <w:sz w:val="20"/>
          <w:szCs w:val="20"/>
        </w:rPr>
        <w:t xml:space="preserve"> at College of Saint Benedict and </w:t>
      </w:r>
      <w:r w:rsidRPr="00497F7C">
        <w:rPr>
          <w:rStyle w:val="Style13ptBold"/>
          <w:b w:val="0"/>
          <w:sz w:val="20"/>
          <w:szCs w:val="20"/>
        </w:rPr>
        <w:t>Saint John’s University. He works on inequality and labor market policies.</w:t>
      </w:r>
      <w:r>
        <w:rPr>
          <w:rStyle w:val="Style13ptBold"/>
          <w:b w:val="0"/>
          <w:sz w:val="20"/>
          <w:szCs w:val="20"/>
        </w:rPr>
        <w:t xml:space="preserve"> (Yasin, “</w:t>
      </w:r>
      <w:r w:rsidRPr="00497F7C">
        <w:rPr>
          <w:rStyle w:val="Style13ptBold"/>
          <w:b w:val="0"/>
          <w:sz w:val="20"/>
          <w:szCs w:val="20"/>
        </w:rPr>
        <w:t>Inequality of fiscal stimulus: Is the stimulus package benefiting richer Americans more?</w:t>
      </w:r>
      <w:r>
        <w:rPr>
          <w:rStyle w:val="Style13ptBold"/>
          <w:b w:val="0"/>
          <w:sz w:val="20"/>
          <w:szCs w:val="20"/>
        </w:rPr>
        <w:t xml:space="preserve">” Minn Post. July 1, 2020. DOA: July 14, 2020. </w:t>
      </w:r>
      <w:hyperlink r:id="rId102" w:history="1">
        <w:r w:rsidRPr="00040A30">
          <w:rPr>
            <w:rStyle w:val="Hyperlink"/>
            <w:sz w:val="20"/>
            <w:szCs w:val="20"/>
          </w:rPr>
          <w:t>https://www.minnpost.com/community-voices/2020/07/inequality-of-fiscal-stimulus-is-the-stimulus-package-benefiting-richer-americans-more/)//MGalian</w:t>
        </w:r>
      </w:hyperlink>
      <w:r>
        <w:rPr>
          <w:rStyle w:val="Style13ptBold"/>
          <w:b w:val="0"/>
          <w:sz w:val="20"/>
          <w:szCs w:val="20"/>
        </w:rPr>
        <w:t xml:space="preserve"> </w:t>
      </w:r>
    </w:p>
    <w:p w14:paraId="6102E6E9" w14:textId="77777777" w:rsidR="00D526FD" w:rsidRPr="00610B62" w:rsidRDefault="00D526FD" w:rsidP="00D526FD">
      <w:pPr>
        <w:rPr>
          <w:rStyle w:val="Emphasis"/>
        </w:rPr>
      </w:pPr>
      <w:r w:rsidRPr="00610B62">
        <w:rPr>
          <w:u w:val="single"/>
        </w:rPr>
        <w:t>While</w:t>
      </w:r>
      <w:r w:rsidRPr="00610B62">
        <w:rPr>
          <w:sz w:val="14"/>
        </w:rPr>
        <w:t xml:space="preserve"> the </w:t>
      </w:r>
      <w:r w:rsidRPr="00610B62">
        <w:rPr>
          <w:u w:val="single"/>
        </w:rPr>
        <w:t>COVID</w:t>
      </w:r>
      <w:r w:rsidRPr="00610B62">
        <w:rPr>
          <w:sz w:val="14"/>
        </w:rPr>
        <w:t xml:space="preserve">-19 pandemic </w:t>
      </w:r>
      <w:r w:rsidRPr="00610B62">
        <w:rPr>
          <w:u w:val="single"/>
        </w:rPr>
        <w:t>is growing rapidly in the U</w:t>
      </w:r>
      <w:r w:rsidRPr="00610B62">
        <w:rPr>
          <w:sz w:val="14"/>
        </w:rPr>
        <w:t xml:space="preserve">nited </w:t>
      </w:r>
      <w:r w:rsidRPr="00610B62">
        <w:rPr>
          <w:u w:val="single"/>
        </w:rPr>
        <w:t>S</w:t>
      </w:r>
      <w:r w:rsidRPr="00610B62">
        <w:rPr>
          <w:sz w:val="14"/>
        </w:rPr>
        <w:t xml:space="preserve">tates (due to the number of cases in the states of Florida, Arizona, Texas, and California) once again, </w:t>
      </w:r>
      <w:r w:rsidRPr="00610B62">
        <w:rPr>
          <w:u w:val="single"/>
        </w:rPr>
        <w:t>the legislators on Capitol Hill are scratching their heads over whether to put forward a second stimulus package</w:t>
      </w:r>
      <w:r w:rsidRPr="00610B62">
        <w:rPr>
          <w:sz w:val="14"/>
        </w:rPr>
        <w:t xml:space="preserve">. Yes, the U.S. might be in need of a second one. </w:t>
      </w:r>
      <w:r w:rsidRPr="00610B62">
        <w:rPr>
          <w:u w:val="single"/>
        </w:rPr>
        <w:t>It is beyond any doubt that the first stimulus package</w:t>
      </w:r>
      <w:r w:rsidRPr="00610B62">
        <w:rPr>
          <w:sz w:val="14"/>
        </w:rPr>
        <w:t xml:space="preserve">, known as the U.S. CARES Act, which was worth $2.3 trillion, along with the monetary policy undertaken by the Federal Reserve, </w:t>
      </w:r>
      <w:r w:rsidRPr="00610B62">
        <w:rPr>
          <w:rStyle w:val="Emphasis"/>
        </w:rPr>
        <w:t>boosted the economic opportunities</w:t>
      </w:r>
      <w:r w:rsidRPr="00610B62">
        <w:rPr>
          <w:sz w:val="14"/>
        </w:rPr>
        <w:t xml:space="preserve"> </w:t>
      </w:r>
      <w:r w:rsidRPr="00610B62">
        <w:rPr>
          <w:u w:val="single"/>
        </w:rPr>
        <w:t>and reduced the extent of recession</w:t>
      </w:r>
      <w:r w:rsidRPr="00610B62">
        <w:rPr>
          <w:sz w:val="14"/>
        </w:rPr>
        <w:t>. It is a no-brainer that the second stimulus package (which is on the table now and very much a possibility as well), already proposed by the House Democrats, known as the HEROES Act, will only be boosting the economy</w:t>
      </w:r>
      <w:r w:rsidRPr="00610B62">
        <w:rPr>
          <w:u w:val="single"/>
        </w:rPr>
        <w:t>. The question that arises is whether</w:t>
      </w:r>
      <w:r w:rsidRPr="00610B62">
        <w:rPr>
          <w:sz w:val="14"/>
        </w:rPr>
        <w:t xml:space="preserve">, on the way to boosting the economy, </w:t>
      </w:r>
      <w:r w:rsidRPr="00610B62">
        <w:rPr>
          <w:rStyle w:val="Emphasis"/>
        </w:rPr>
        <w:t>it puts one group in a relatively disadvantageous position</w:t>
      </w:r>
      <w:r w:rsidRPr="00610B62">
        <w:rPr>
          <w:sz w:val="14"/>
        </w:rPr>
        <w:t xml:space="preserve">? </w:t>
      </w:r>
      <w:r w:rsidRPr="00610B62">
        <w:rPr>
          <w:u w:val="single"/>
        </w:rPr>
        <w:t>In simpler words, does it make the inequality situation worse?</w:t>
      </w:r>
      <w:r>
        <w:rPr>
          <w:u w:val="single"/>
        </w:rPr>
        <w:t xml:space="preserve"> </w:t>
      </w:r>
      <w:r w:rsidRPr="00610B62">
        <w:rPr>
          <w:sz w:val="14"/>
        </w:rPr>
        <w:t xml:space="preserve">The economics of fiscal stimulus </w:t>
      </w:r>
      <w:r w:rsidRPr="00610B62">
        <w:rPr>
          <w:u w:val="single"/>
        </w:rPr>
        <w:t>The primary purpose of a stimulus package is to keep the economy afloat</w:t>
      </w:r>
      <w:r w:rsidRPr="00610B62">
        <w:rPr>
          <w:sz w:val="14"/>
        </w:rPr>
        <w:t xml:space="preserve">. </w:t>
      </w:r>
      <w:r w:rsidRPr="00610B62">
        <w:rPr>
          <w:u w:val="single"/>
        </w:rPr>
        <w:t>Stimulus operates on both sides of the market — the demand side and the supply side.</w:t>
      </w:r>
      <w:r w:rsidRPr="00610B62">
        <w:rPr>
          <w:sz w:val="14"/>
        </w:rPr>
        <w:t xml:space="preserve"> On the supply side are the businesses. </w:t>
      </w:r>
      <w:r w:rsidRPr="00610B62">
        <w:rPr>
          <w:u w:val="single"/>
        </w:rPr>
        <w:t>The mechanism of the fiscal stimulus is to provide the businesses with the money</w:t>
      </w:r>
      <w:r w:rsidRPr="00610B62">
        <w:rPr>
          <w:sz w:val="14"/>
        </w:rPr>
        <w:t xml:space="preserve">, so that they are able to keep their businesses up and running (in turn the workers will be able to keep their jobs). By contrast, you can directly give the money to consumers (or workers) and affect the demand side of the market. </w:t>
      </w:r>
      <w:r w:rsidRPr="00610B62">
        <w:rPr>
          <w:u w:val="single"/>
        </w:rPr>
        <w:t>The U.S. CARES Act has undertaken both supply-side and demand-side stimulus.</w:t>
      </w:r>
      <w:r w:rsidRPr="00610B62">
        <w:rPr>
          <w:sz w:val="14"/>
        </w:rPr>
        <w:t xml:space="preserve"> However, there are critics of both types of policy. The trickle down criticism: </w:t>
      </w:r>
      <w:r w:rsidRPr="00610B62">
        <w:rPr>
          <w:u w:val="single"/>
        </w:rPr>
        <w:t>If stimulus is provided to the employers</w:t>
      </w:r>
      <w:r w:rsidRPr="00610B62">
        <w:rPr>
          <w:sz w:val="14"/>
        </w:rPr>
        <w:t xml:space="preserve"> (with the idea that if the businesses survive, so will your paycheck), </w:t>
      </w:r>
      <w:r w:rsidRPr="00610B62">
        <w:rPr>
          <w:rStyle w:val="Emphasis"/>
        </w:rPr>
        <w:t>the employees might only get the crumbs of the whole pie</w:t>
      </w:r>
      <w:r w:rsidRPr="00610B62">
        <w:rPr>
          <w:sz w:val="14"/>
        </w:rPr>
        <w:t xml:space="preserve"> (and that only at the discretion of the employers) </w:t>
      </w:r>
      <w:r w:rsidRPr="00610B62">
        <w:rPr>
          <w:rStyle w:val="Emphasis"/>
        </w:rPr>
        <w:t>by the time it reaches them</w:t>
      </w:r>
      <w:r w:rsidRPr="00610B62">
        <w:rPr>
          <w:sz w:val="14"/>
        </w:rPr>
        <w:t xml:space="preserve">. Further, the </w:t>
      </w:r>
      <w:r w:rsidRPr="00610B62">
        <w:rPr>
          <w:u w:val="single"/>
        </w:rPr>
        <w:t>employers are not bound to keep the workers on their payroll</w:t>
      </w:r>
      <w:r w:rsidRPr="00610B62">
        <w:rPr>
          <w:sz w:val="14"/>
        </w:rPr>
        <w:t xml:space="preserve"> (they can lay off/furlough workers to minimize the loss if they want). In fact American Airlines and Delta Airlines laid off workers after receiving the aid from the government The direct stimulus criticism: If the stimulus is given directly to workers, they might slow down finding new jobs (those who lost jobs) or might skip work (those who kept their jobs). They have a higher reservation wage. Reservation wage is a concept used by economists to depict the lowest wage at which an individual is willing to work for pay. There are evidences that unemployment benefits indeed discourage workers to look for work. Both sides of the argument are fair and valuable from the economic perspective. Those, in fact, are the points of argument, for instance, regarding the second stimulus check or any other fiscal stimulus. The Republicans are holding off on a second stimulus package, while the Democrats want to expand the package even more than the first one. Let’s postpone that argument for another day and instead have a look into the numbers. U.S. CARES Act </w:t>
      </w:r>
      <w:r w:rsidRPr="00610B62">
        <w:rPr>
          <w:u w:val="single"/>
        </w:rPr>
        <w:t xml:space="preserve">Of the $2.3 trillion package, </w:t>
      </w:r>
      <w:r w:rsidRPr="00610B62">
        <w:rPr>
          <w:rStyle w:val="Emphasis"/>
        </w:rPr>
        <w:t>over half of it was acquired by businesses</w:t>
      </w:r>
      <w:r w:rsidRPr="00610B62">
        <w:rPr>
          <w:sz w:val="14"/>
        </w:rPr>
        <w:t xml:space="preserve"> ($600 billion to the large cap businesses and $600 billion to the small businesses). </w:t>
      </w:r>
      <w:r w:rsidRPr="00610B62">
        <w:rPr>
          <w:rStyle w:val="Emphasis"/>
        </w:rPr>
        <w:t>Only $610 billion was sent to households</w:t>
      </w:r>
      <w:r w:rsidRPr="00610B62">
        <w:rPr>
          <w:sz w:val="14"/>
        </w:rPr>
        <w:t xml:space="preserve"> (a $1,200 check given to American individuals whose yearly income is less than $75,000 (phases out by $99,000). </w:t>
      </w:r>
      <w:r w:rsidRPr="00610B62">
        <w:rPr>
          <w:u w:val="single"/>
        </w:rPr>
        <w:t>The concern is that while the owners of businesses</w:t>
      </w:r>
      <w:r w:rsidRPr="00610B62">
        <w:rPr>
          <w:sz w:val="14"/>
        </w:rPr>
        <w:t xml:space="preserve"> (employers) </w:t>
      </w:r>
      <w:r w:rsidRPr="00610B62">
        <w:rPr>
          <w:rStyle w:val="Emphasis"/>
        </w:rPr>
        <w:t>are getting a big-money backup</w:t>
      </w:r>
      <w:r w:rsidRPr="00610B62">
        <w:rPr>
          <w:sz w:val="14"/>
        </w:rPr>
        <w:t xml:space="preserve"> even if they fail (over and over</w:t>
      </w:r>
      <w:r w:rsidRPr="00610B62">
        <w:rPr>
          <w:rStyle w:val="Emphasis"/>
          <w:b w:val="0"/>
        </w:rPr>
        <w:t xml:space="preserve">), </w:t>
      </w:r>
      <w:r w:rsidRPr="00610B62">
        <w:rPr>
          <w:rStyle w:val="Emphasis"/>
        </w:rPr>
        <w:t>the poorer of the society remain at the back of the line</w:t>
      </w:r>
      <w:r w:rsidRPr="00610B62">
        <w:rPr>
          <w:sz w:val="14"/>
        </w:rPr>
        <w:t xml:space="preserve"> (looking up to the government to get the assistance they require to survive). </w:t>
      </w:r>
      <w:r w:rsidRPr="00610B62">
        <w:rPr>
          <w:u w:val="single"/>
        </w:rPr>
        <w:t>This has happened before, in the 2007-2008 recession,</w:t>
      </w:r>
      <w:r w:rsidRPr="00610B62">
        <w:rPr>
          <w:sz w:val="14"/>
        </w:rPr>
        <w:t xml:space="preserve"> when Wall Street companies received mostly what they required from the government. The result was widening inequality. Inequality scenario According to the U.S. Census Bureau, income </w:t>
      </w:r>
      <w:r w:rsidRPr="00610B62">
        <w:rPr>
          <w:rStyle w:val="Emphasis"/>
        </w:rPr>
        <w:t>inequality in the U.S. has hit its highest point, 48.6%,</w:t>
      </w:r>
      <w:r w:rsidRPr="00610B62">
        <w:rPr>
          <w:sz w:val="14"/>
        </w:rPr>
        <w:t xml:space="preserve"> in 2018. </w:t>
      </w:r>
      <w:r w:rsidRPr="00610B62">
        <w:rPr>
          <w:u w:val="single"/>
        </w:rPr>
        <w:t xml:space="preserve">The top 1% of the households in the U.S. earn about 50% of the overall household income. </w:t>
      </w:r>
      <w:r w:rsidRPr="00610B62">
        <w:rPr>
          <w:sz w:val="14"/>
        </w:rPr>
        <w:t xml:space="preserve">To understand the extent of inequality, the U.S. ranks 4th out of 37 Organization for Economic Co-operation and Development (OECD) nations, led only by Chile, Mexico, and Turkey. </w:t>
      </w:r>
      <w:r w:rsidRPr="00610B62">
        <w:rPr>
          <w:u w:val="single"/>
        </w:rPr>
        <w:t>The top quintile of U.S. households has consistently taken the larger share of the country’s total income</w:t>
      </w:r>
      <w:r w:rsidRPr="00610B62">
        <w:rPr>
          <w:sz w:val="14"/>
        </w:rPr>
        <w:t xml:space="preserve">. </w:t>
      </w:r>
      <w:r w:rsidRPr="00610B62">
        <w:rPr>
          <w:u w:val="single"/>
        </w:rPr>
        <w:t xml:space="preserve">Income disparities are so heavily tilted that the top decile of the U.S. population </w:t>
      </w:r>
      <w:r w:rsidRPr="00610B62">
        <w:rPr>
          <w:rStyle w:val="Emphasis"/>
        </w:rPr>
        <w:t>now earns nine times as high as the bottom nine deciles.</w:t>
      </w:r>
      <w:r w:rsidRPr="00610B62">
        <w:rPr>
          <w:sz w:val="14"/>
        </w:rPr>
        <w:t xml:space="preserve"> Over the last 50 years, middle-class incomes have grown at a slower rate than upper-tier incomes. The richest 0.1% earn 196 times as much as the bottom 90%, according to Inequality.Org. In fact, among all the G7 nations, income inequality in the U.S. is the highest, according to data from the OECD. Inequality shows its teeth only over time, and the outcomes of it spirals over generations. Inequality can start right at birth or even before that (think of a malnourished mother). A child born in a poor household in the U.S. receives lower opportunities in terms of education and health. The kids from poorer households go to schools with lower resources, while the kids from richer households go to higher quality schools. Education is considered one of the basic components of human capital, and with lower human capital comes lower wages and incomes. </w:t>
      </w:r>
      <w:r w:rsidRPr="00610B62">
        <w:rPr>
          <w:u w:val="single"/>
        </w:rPr>
        <w:t>Fiscal stimulus works as a positive external shock to the stock of resources a household holds</w:t>
      </w:r>
      <w:r w:rsidRPr="00610B62">
        <w:rPr>
          <w:sz w:val="14"/>
        </w:rPr>
        <w:t xml:space="preserve">. With the fiscal stimulus being heavily tilted toward the big business owners, during this recession as well as the last one, the resources are not evenly distributed. </w:t>
      </w:r>
      <w:r w:rsidRPr="00610B62">
        <w:rPr>
          <w:u w:val="single"/>
        </w:rPr>
        <w:t xml:space="preserve">If each recession causes such a phenomenon, </w:t>
      </w:r>
      <w:r w:rsidRPr="00610B62">
        <w:rPr>
          <w:rStyle w:val="Emphasis"/>
        </w:rPr>
        <w:t>the inequality situation soon might be out of control.</w:t>
      </w:r>
      <w:r>
        <w:rPr>
          <w:rStyle w:val="Emphasis"/>
        </w:rPr>
        <w:t xml:space="preserve"> </w:t>
      </w:r>
      <w:r w:rsidRPr="00610B62">
        <w:rPr>
          <w:sz w:val="14"/>
        </w:rPr>
        <w:t xml:space="preserve">Distribution of the stimulus package and the aftermath </w:t>
      </w:r>
      <w:r w:rsidRPr="00610B62">
        <w:rPr>
          <w:u w:val="single"/>
        </w:rPr>
        <w:t>I am not arguing that the big businesses should not be receiving any aid at all. They definitely should</w:t>
      </w:r>
      <w:r w:rsidRPr="00610B62">
        <w:rPr>
          <w:sz w:val="14"/>
        </w:rPr>
        <w:t xml:space="preserve">, as they produce the jobs and keep the economy running. </w:t>
      </w:r>
      <w:r w:rsidRPr="00610B62">
        <w:rPr>
          <w:u w:val="single"/>
        </w:rPr>
        <w:t>The argument is to find a middle ground where the workers will benefit as well</w:t>
      </w:r>
      <w:r w:rsidRPr="00610B62">
        <w:rPr>
          <w:sz w:val="14"/>
        </w:rPr>
        <w:t xml:space="preserve">. </w:t>
      </w:r>
      <w:r w:rsidRPr="00610B62">
        <w:rPr>
          <w:rStyle w:val="Emphasis"/>
        </w:rPr>
        <w:t>It is not fair that the big companies will get the government aid only to lay off more workers, but to keep the million-dollar paychecks of the CEOs</w:t>
      </w:r>
      <w:r w:rsidRPr="00610B62">
        <w:rPr>
          <w:sz w:val="14"/>
        </w:rPr>
        <w:t xml:space="preserve"> (and other executives). </w:t>
      </w:r>
      <w:r w:rsidRPr="00610B62">
        <w:rPr>
          <w:rStyle w:val="Emphasis"/>
        </w:rPr>
        <w:t>Nor it is fair that the businesses will use the recessions to only maximize the benefit of their owners.</w:t>
      </w:r>
      <w:r w:rsidRPr="00610B62">
        <w:rPr>
          <w:sz w:val="14"/>
        </w:rPr>
        <w:t xml:space="preserve"> If recessions hurt, everyone should carry the burden together. It should not be at the cost of the workers (and their generations after). Money begets money. In the United States, if your parents are poor, you are most likely to be a poor person, and vice-versa. If you are poor because you were born poor, then it is economically unjust. Society has responsibilities toward each individual, providing an equal opportunity (in terms of acquiring labor market skills). If unable to do so, it is a social (market) failure. </w:t>
      </w:r>
      <w:r w:rsidRPr="00610B62">
        <w:rPr>
          <w:u w:val="single"/>
        </w:rPr>
        <w:t>With the current pandemic scenario and the stimulus package</w:t>
      </w:r>
      <w:r w:rsidRPr="00610B62">
        <w:rPr>
          <w:rStyle w:val="Emphasis"/>
        </w:rPr>
        <w:t>, it is difficult to imagine that the U.S. is going in the right direction in terms of ridding inequality.</w:t>
      </w:r>
      <w:r w:rsidRPr="00610B62">
        <w:rPr>
          <w:u w:val="single"/>
        </w:rPr>
        <w:t xml:space="preserve"> </w:t>
      </w:r>
      <w:r w:rsidRPr="00610B62">
        <w:rPr>
          <w:sz w:val="14"/>
        </w:rPr>
        <w:t xml:space="preserve">As a matter of fact, </w:t>
      </w:r>
      <w:r w:rsidRPr="00610B62">
        <w:rPr>
          <w:u w:val="single"/>
        </w:rPr>
        <w:t>a $1,200 check to the bottom quintile as opposed to multimillion-dollar tax breaks</w:t>
      </w:r>
      <w:r w:rsidRPr="00610B62">
        <w:rPr>
          <w:sz w:val="14"/>
        </w:rPr>
        <w:t xml:space="preserve"> (as well as other government aids) to </w:t>
      </w:r>
      <w:r w:rsidRPr="00610B62">
        <w:rPr>
          <w:rStyle w:val="Emphasis"/>
        </w:rPr>
        <w:t>the richer crust of the society will only worsen the situation and divide the country</w:t>
      </w:r>
      <w:r w:rsidRPr="00610B62">
        <w:rPr>
          <w:sz w:val="14"/>
        </w:rPr>
        <w:t xml:space="preserve"> (at least economically) further. </w:t>
      </w:r>
      <w:r w:rsidRPr="00610B62">
        <w:rPr>
          <w:rStyle w:val="Emphasis"/>
        </w:rPr>
        <w:t>The result would be a group of individuals who lag much further behind their richer counterparts.</w:t>
      </w:r>
      <w:r>
        <w:rPr>
          <w:rStyle w:val="Emphasis"/>
        </w:rPr>
        <w:t xml:space="preserve"> </w:t>
      </w:r>
      <w:r w:rsidRPr="00610B62">
        <w:rPr>
          <w:rStyle w:val="Emphasis"/>
        </w:rPr>
        <w:t>Inequality became inevitable long ago; now it might soon become invincible.</w:t>
      </w:r>
    </w:p>
    <w:p w14:paraId="476161B2" w14:textId="77777777" w:rsidR="00D526FD" w:rsidRDefault="00D526FD" w:rsidP="00D526FD"/>
    <w:p w14:paraId="60E4E742" w14:textId="24DA183F" w:rsidR="00D526FD" w:rsidRPr="007B6401" w:rsidRDefault="00D526FD" w:rsidP="00D526FD">
      <w:pPr>
        <w:rPr>
          <w:sz w:val="16"/>
        </w:rPr>
      </w:pPr>
    </w:p>
    <w:p w14:paraId="4888AFEF" w14:textId="77777777" w:rsidR="00D526FD" w:rsidRPr="00497F7C" w:rsidRDefault="00D526FD" w:rsidP="00D526FD"/>
    <w:p w14:paraId="6AB175DB" w14:textId="77777777" w:rsidR="007E4EA6" w:rsidRDefault="007E4EA6" w:rsidP="007E4EA6">
      <w:pPr>
        <w:pStyle w:val="Heading3"/>
      </w:pPr>
      <w:r>
        <w:t>AT: Covid Impact</w:t>
      </w:r>
    </w:p>
    <w:p w14:paraId="35034294" w14:textId="77777777" w:rsidR="007E4EA6" w:rsidRDefault="007E4EA6" w:rsidP="007E4EA6">
      <w:pPr>
        <w:pStyle w:val="Heading4"/>
      </w:pPr>
      <w:r>
        <w:t xml:space="preserve">Preparedness now solves second wave. </w:t>
      </w:r>
    </w:p>
    <w:p w14:paraId="591DF072" w14:textId="77777777" w:rsidR="007E4EA6" w:rsidRPr="00163B9A" w:rsidRDefault="007E4EA6" w:rsidP="007E4EA6">
      <w:r w:rsidRPr="00163B9A">
        <w:rPr>
          <w:rStyle w:val="Style13ptBold"/>
        </w:rPr>
        <w:t>Franck, 20</w:t>
      </w:r>
      <w:r>
        <w:t xml:space="preserve"> [Thomas, reporter for CNBC, 6-22-20, “</w:t>
      </w:r>
      <w:r w:rsidRPr="00163B9A">
        <w:t>Larry Kudlow says a second wave of coronavirus cases ‘isn’t coming’</w:t>
      </w:r>
      <w:r>
        <w:t xml:space="preserve">”, </w:t>
      </w:r>
      <w:hyperlink r:id="rId103" w:history="1">
        <w:r w:rsidRPr="00460A8A">
          <w:rPr>
            <w:rStyle w:val="Hyperlink"/>
          </w:rPr>
          <w:t>https://www.cnbc.com/2020/06/22/larry-kudlow-says-a-second-wave-of-coronavirus-cases-isnt-coming.html</w:t>
        </w:r>
      </w:hyperlink>
      <w:r>
        <w:t>, BP]</w:t>
      </w:r>
    </w:p>
    <w:p w14:paraId="6C9E2698" w14:textId="77777777" w:rsidR="007E4EA6" w:rsidRPr="00AC5192" w:rsidRDefault="007E4EA6" w:rsidP="007E4EA6">
      <w:pPr>
        <w:rPr>
          <w:sz w:val="16"/>
        </w:rPr>
      </w:pPr>
      <w:r w:rsidRPr="00AC5192">
        <w:rPr>
          <w:sz w:val="16"/>
        </w:rPr>
        <w:t xml:space="preserve">White House economic advisor Larry </w:t>
      </w:r>
      <w:r w:rsidRPr="00163B9A">
        <w:rPr>
          <w:rStyle w:val="StyleUnderline"/>
        </w:rPr>
        <w:t>Kudlow</w:t>
      </w:r>
      <w:r w:rsidRPr="00AC5192">
        <w:rPr>
          <w:sz w:val="16"/>
        </w:rPr>
        <w:t xml:space="preserve"> </w:t>
      </w:r>
      <w:r w:rsidRPr="00163B9A">
        <w:rPr>
          <w:rStyle w:val="StyleUnderline"/>
        </w:rPr>
        <w:t>told CNBC</w:t>
      </w:r>
      <w:r w:rsidRPr="00AC5192">
        <w:rPr>
          <w:sz w:val="16"/>
        </w:rPr>
        <w:t xml:space="preserve"> on Monday </w:t>
      </w:r>
      <w:r w:rsidRPr="00163B9A">
        <w:rPr>
          <w:rStyle w:val="StyleUnderline"/>
        </w:rPr>
        <w:t>that a “second wave” of coronavirus cases isn’t coming</w:t>
      </w:r>
      <w:r w:rsidRPr="00AC5192">
        <w:rPr>
          <w:sz w:val="16"/>
        </w:rPr>
        <w:t xml:space="preserve"> and that lawmakers will likely develop another stimulus package by the end of next month. Asked by “Squawk Box” co-host Becky Quick how he’s thinking about resurgences of Covid-19 cases in several states, Kudlow said he isn’t too concerned. </w:t>
      </w:r>
      <w:r w:rsidRPr="00163B9A">
        <w:rPr>
          <w:rStyle w:val="StyleUnderline"/>
        </w:rPr>
        <w:t>“There is no second wave coming. It’s just hot spots. They send in CDC teams, we’ve got the testing procedures, we’ve got the diagnostics, we’ve got the PPE. And so I really think it’s a pretty good situation,</w:t>
      </w:r>
      <w:r w:rsidRPr="00AC5192">
        <w:rPr>
          <w:sz w:val="16"/>
        </w:rPr>
        <w:t xml:space="preserve">” said Kudlow, director of the National Economic Council and chief economic advisor to President Donald Trump. “Actually, I think </w:t>
      </w:r>
      <w:r w:rsidRPr="00163B9A">
        <w:rPr>
          <w:rStyle w:val="StyleUnderline"/>
        </w:rPr>
        <w:t>nationwide the positivity rate is still quite low, well under 10%.”</w:t>
      </w:r>
      <w:r w:rsidRPr="00AC5192">
        <w:rPr>
          <w:sz w:val="16"/>
        </w:rPr>
        <w:t xml:space="preserve"> His </w:t>
      </w:r>
      <w:r w:rsidRPr="00163B9A">
        <w:rPr>
          <w:rStyle w:val="StyleUnderline"/>
        </w:rPr>
        <w:t xml:space="preserve">comments came after the U.S. reported more than 30,000 new infections on Friday and Saturday, the highest daily totals since May 1, </w:t>
      </w:r>
      <w:r w:rsidRPr="00AC5192">
        <w:rPr>
          <w:sz w:val="16"/>
        </w:rPr>
        <w:t xml:space="preserve">according to Johns Hopkins University data. New cases are rising in states in the South, West and Midwest, including Florida and South Carolina, which last week broke their single-day totals three days in a row. Health officials have warned that upswings in new cases appear clustered among younger people who are flocking to bars and social gatherings. The World Health Organization on Friday warned that the pandemic has entered a “new and dangerous phase” as the disease accelerates in new locations globally and rises in areas that have begun to ease protective rules. But </w:t>
      </w:r>
      <w:r w:rsidRPr="00163B9A">
        <w:rPr>
          <w:rStyle w:val="StyleUnderline"/>
        </w:rPr>
        <w:t>Kudlow reiterated that the resurgence in the national numbers is concentrated in a handful of “hot spots” including Florida, Arizona and Nevada, and said he isn’t worried about a broader return of the virus.</w:t>
      </w:r>
      <w:r>
        <w:rPr>
          <w:rStyle w:val="StyleUnderline"/>
        </w:rPr>
        <w:t xml:space="preserve"> </w:t>
      </w:r>
      <w:r w:rsidRPr="00AC5192">
        <w:rPr>
          <w:sz w:val="16"/>
        </w:rPr>
        <w:t>“</w:t>
      </w:r>
      <w:r w:rsidRPr="00163B9A">
        <w:rPr>
          <w:rStyle w:val="StyleUnderline"/>
        </w:rPr>
        <w:t>There are some hot spots. We’re on it. We know how to deal with this stuff now, we’ve come a long way from last winter</w:t>
      </w:r>
      <w:r w:rsidRPr="00AC5192">
        <w:rPr>
          <w:sz w:val="16"/>
        </w:rPr>
        <w:t xml:space="preserve">,” he said. </w:t>
      </w:r>
    </w:p>
    <w:p w14:paraId="0A3B859D" w14:textId="77777777" w:rsidR="007E4EA6" w:rsidRPr="00AC5192" w:rsidRDefault="007E4EA6" w:rsidP="007E4EA6"/>
    <w:p w14:paraId="28819D32" w14:textId="77777777" w:rsidR="007E4EA6" w:rsidRDefault="007E4EA6" w:rsidP="007E4EA6">
      <w:pPr>
        <w:pStyle w:val="Heading3"/>
      </w:pPr>
      <w:r>
        <w:t>AT: Court Clog Impact</w:t>
      </w:r>
    </w:p>
    <w:p w14:paraId="0F7853BE" w14:textId="77777777" w:rsidR="007E4EA6" w:rsidRDefault="007E4EA6" w:rsidP="007E4EA6">
      <w:pPr>
        <w:pStyle w:val="Heading4"/>
      </w:pPr>
      <w:r>
        <w:t xml:space="preserve">State courts are </w:t>
      </w:r>
      <w:r w:rsidRPr="00344D77">
        <w:rPr>
          <w:i/>
          <w:u w:val="single"/>
        </w:rPr>
        <w:t>evoking emergency powers</w:t>
      </w:r>
      <w:r>
        <w:t xml:space="preserve"> to prevent court clog in light of covid </w:t>
      </w:r>
    </w:p>
    <w:p w14:paraId="16316BEE" w14:textId="77777777" w:rsidR="007E4EA6" w:rsidRPr="00D90957" w:rsidRDefault="007E4EA6" w:rsidP="007E4EA6">
      <w:pPr>
        <w:rPr>
          <w:rStyle w:val="Style13ptBold"/>
          <w:b w:val="0"/>
          <w:sz w:val="20"/>
          <w:szCs w:val="20"/>
        </w:rPr>
      </w:pPr>
      <w:r>
        <w:rPr>
          <w:rStyle w:val="Style13ptBold"/>
        </w:rPr>
        <w:t xml:space="preserve">Salonga 20 </w:t>
      </w:r>
      <w:r>
        <w:rPr>
          <w:rStyle w:val="Style13ptBold"/>
          <w:b w:val="0"/>
          <w:sz w:val="20"/>
          <w:szCs w:val="20"/>
        </w:rPr>
        <w:t xml:space="preserve">- </w:t>
      </w:r>
      <w:r w:rsidRPr="00D90957">
        <w:rPr>
          <w:rStyle w:val="Style13ptBold"/>
          <w:b w:val="0"/>
          <w:sz w:val="20"/>
          <w:szCs w:val="20"/>
        </w:rPr>
        <w:t>a Pulitzer Prize-winning reporter covering criminal justice and public safety for The Mercury News. A San Jose native, he attended UCLA and has a Master's degree in journalism from the University of Maryland. He previously reported in Washington, D.C., Salinas and the East Bay, and is a middling triathlete.</w:t>
      </w:r>
      <w:r>
        <w:rPr>
          <w:rStyle w:val="Style13ptBold"/>
          <w:b w:val="0"/>
          <w:sz w:val="20"/>
          <w:szCs w:val="20"/>
        </w:rPr>
        <w:t xml:space="preserve"> (Robert, “</w:t>
      </w:r>
      <w:r w:rsidRPr="00D90957">
        <w:rPr>
          <w:rStyle w:val="Style13ptBold"/>
          <w:b w:val="0"/>
          <w:sz w:val="20"/>
          <w:szCs w:val="20"/>
        </w:rPr>
        <w:t>With COVID-19 emergency powers, California courts modify speedy trial rules, endorse remote hearings</w:t>
      </w:r>
      <w:r>
        <w:rPr>
          <w:rStyle w:val="Style13ptBold"/>
          <w:b w:val="0"/>
          <w:sz w:val="20"/>
          <w:szCs w:val="20"/>
        </w:rPr>
        <w:t xml:space="preserve">.” Mercury News. March 29, 2020. DOA: July 27, 2020. </w:t>
      </w:r>
      <w:hyperlink r:id="rId104" w:history="1">
        <w:r w:rsidRPr="00512C2F">
          <w:rPr>
            <w:rStyle w:val="Hyperlink"/>
            <w:sz w:val="20"/>
            <w:szCs w:val="20"/>
          </w:rPr>
          <w:t>https://www.mercurynews.com/2020/03/29/with-covid-19-emergency-powers-california-courts-modify-speedy-trial-rules-endorse-remote-hearings/)//MGalian</w:t>
        </w:r>
      </w:hyperlink>
      <w:r>
        <w:rPr>
          <w:rStyle w:val="Style13ptBold"/>
          <w:b w:val="0"/>
          <w:sz w:val="20"/>
          <w:szCs w:val="20"/>
        </w:rPr>
        <w:t xml:space="preserve"> </w:t>
      </w:r>
    </w:p>
    <w:p w14:paraId="01063D04" w14:textId="77777777" w:rsidR="007E4EA6" w:rsidRDefault="007E4EA6" w:rsidP="007E4EA6">
      <w:pPr>
        <w:rPr>
          <w:sz w:val="16"/>
        </w:rPr>
      </w:pPr>
      <w:r w:rsidRPr="00344D77">
        <w:rPr>
          <w:sz w:val="16"/>
        </w:rPr>
        <w:t xml:space="preserve">Criminal defendants stand to face longer waits in custody or for key hearings after the </w:t>
      </w:r>
      <w:r w:rsidRPr="00344D77">
        <w:rPr>
          <w:rStyle w:val="Emphasis"/>
        </w:rPr>
        <w:t>state courts’ oversight body invoked</w:t>
      </w:r>
      <w:r w:rsidRPr="00344D77">
        <w:rPr>
          <w:sz w:val="16"/>
        </w:rPr>
        <w:t xml:space="preserve"> coronavirus-inspired </w:t>
      </w:r>
      <w:r w:rsidRPr="00344D77">
        <w:rPr>
          <w:rStyle w:val="Emphasis"/>
        </w:rPr>
        <w:t>emergency powers</w:t>
      </w:r>
      <w:r w:rsidRPr="00344D77">
        <w:rPr>
          <w:sz w:val="16"/>
        </w:rPr>
        <w:t xml:space="preserve"> over the weekend </w:t>
      </w:r>
      <w:r w:rsidRPr="00344D77">
        <w:rPr>
          <w:rStyle w:val="Emphasis"/>
        </w:rPr>
        <w:t>to extend</w:t>
      </w:r>
      <w:r w:rsidRPr="00344D77">
        <w:rPr>
          <w:sz w:val="16"/>
        </w:rPr>
        <w:t xml:space="preserve"> what qualifies as </w:t>
      </w:r>
      <w:r w:rsidRPr="00344D77">
        <w:rPr>
          <w:rStyle w:val="Emphasis"/>
        </w:rPr>
        <w:t xml:space="preserve">a “speedy trial” during </w:t>
      </w:r>
      <w:r w:rsidRPr="00344D77">
        <w:rPr>
          <w:sz w:val="16"/>
        </w:rPr>
        <w:t xml:space="preserve">the </w:t>
      </w:r>
      <w:r w:rsidRPr="00344D77">
        <w:rPr>
          <w:rStyle w:val="StyleUnderline"/>
        </w:rPr>
        <w:t>COVID</w:t>
      </w:r>
      <w:r w:rsidRPr="00344D77">
        <w:rPr>
          <w:sz w:val="16"/>
        </w:rPr>
        <w:t xml:space="preserve">-19 crisis. </w:t>
      </w:r>
      <w:r w:rsidRPr="00344D77">
        <w:rPr>
          <w:u w:val="single"/>
        </w:rPr>
        <w:t>The unanimous vote</w:t>
      </w:r>
      <w:r w:rsidRPr="00344D77">
        <w:rPr>
          <w:sz w:val="16"/>
        </w:rPr>
        <w:t xml:space="preserve"> of Chief Justice Tani Cantil-Sakauye and the Judicial Council </w:t>
      </w:r>
      <w:r w:rsidRPr="00344D77">
        <w:rPr>
          <w:u w:val="single"/>
        </w:rPr>
        <w:t>was aimed at</w:t>
      </w:r>
      <w:r w:rsidRPr="00344D77">
        <w:rPr>
          <w:sz w:val="16"/>
        </w:rPr>
        <w:t xml:space="preserve"> </w:t>
      </w:r>
      <w:r w:rsidRPr="00344D77">
        <w:rPr>
          <w:rStyle w:val="Emphasis"/>
        </w:rPr>
        <w:t>providing relief to state courts</w:t>
      </w:r>
      <w:r w:rsidRPr="00344D77">
        <w:rPr>
          <w:sz w:val="16"/>
        </w:rPr>
        <w:t xml:space="preserve"> </w:t>
      </w:r>
      <w:r w:rsidRPr="00344D77">
        <w:rPr>
          <w:u w:val="single"/>
        </w:rPr>
        <w:t>struggling to meet Constitutional arraignment and trial deadlines.</w:t>
      </w:r>
      <w:r w:rsidRPr="00344D77">
        <w:rPr>
          <w:sz w:val="16"/>
        </w:rPr>
        <w:t xml:space="preserve"> Widespread court closures and reductions to help stem the spread of COVID-19 are clogging up court movement for new felony arrestees, and felony defendants who exercised their Sixth Amendment right to a speedy trial. On a conference call Saturday, </w:t>
      </w:r>
      <w:r w:rsidRPr="00344D77">
        <w:rPr>
          <w:u w:val="single"/>
        </w:rPr>
        <w:t xml:space="preserve">the council voted to </w:t>
      </w:r>
      <w:r w:rsidRPr="00344D77">
        <w:rPr>
          <w:rStyle w:val="Emphasis"/>
        </w:rPr>
        <w:t>temporarily grant state courts</w:t>
      </w:r>
      <w:r w:rsidRPr="00344D77">
        <w:rPr>
          <w:u w:val="single"/>
        </w:rPr>
        <w:t xml:space="preserve"> the right to the following:</w:t>
      </w:r>
      <w:r>
        <w:rPr>
          <w:u w:val="single"/>
        </w:rPr>
        <w:t xml:space="preserve"> </w:t>
      </w:r>
      <w:r w:rsidRPr="00344D77">
        <w:rPr>
          <w:u w:val="single"/>
        </w:rPr>
        <w:t>Extend the deadline in which a detained felony defendant has to appear</w:t>
      </w:r>
      <w:r w:rsidRPr="00344D77">
        <w:rPr>
          <w:sz w:val="16"/>
        </w:rPr>
        <w:t xml:space="preserve"> in court from 48 hours to as long as seven days </w:t>
      </w:r>
      <w:r w:rsidRPr="00344D77">
        <w:rPr>
          <w:u w:val="single"/>
        </w:rPr>
        <w:t>Extend from 10 days to 30 days the deadline to hold a preliminary hearing</w:t>
      </w:r>
      <w:r w:rsidRPr="00344D77">
        <w:rPr>
          <w:sz w:val="16"/>
        </w:rPr>
        <w:t xml:space="preserve"> for defendants who invoke their rights to a speedy trial </w:t>
      </w:r>
      <w:r w:rsidRPr="00344D77">
        <w:rPr>
          <w:u w:val="single"/>
        </w:rPr>
        <w:t>Extend the time period for holding a speedy trial,</w:t>
      </w:r>
      <w:r w:rsidRPr="00344D77">
        <w:rPr>
          <w:sz w:val="16"/>
        </w:rPr>
        <w:t xml:space="preserve"> after a defendant is held to answer or indicted: for misdemeanors, from 30 to 60 days; for felonies, from 60 to 90 days </w:t>
      </w:r>
      <w:r w:rsidRPr="00344D77">
        <w:rPr>
          <w:u w:val="single"/>
        </w:rPr>
        <w:t>Extend the time period to bring an action to trial “by more than 30 days”</w:t>
      </w:r>
      <w:r>
        <w:rPr>
          <w:u w:val="single"/>
        </w:rPr>
        <w:t xml:space="preserve"> </w:t>
      </w:r>
      <w:r w:rsidRPr="00344D77">
        <w:rPr>
          <w:u w:val="single"/>
        </w:rPr>
        <w:t xml:space="preserve">The council also cleared the way for state courts to conduct court operations and key proceedings like arraignments and preliminary hearings </w:t>
      </w:r>
      <w:r w:rsidRPr="00344D77">
        <w:rPr>
          <w:rStyle w:val="Emphasis"/>
        </w:rPr>
        <w:t>remotely by phone or video</w:t>
      </w:r>
      <w:r w:rsidRPr="00344D77">
        <w:rPr>
          <w:sz w:val="16"/>
        </w:rPr>
        <w:t xml:space="preserve">, </w:t>
      </w:r>
      <w:r w:rsidRPr="00344D77">
        <w:rPr>
          <w:rStyle w:val="Emphasis"/>
        </w:rPr>
        <w:t>to reduce case delays and avoid unnecessary detention</w:t>
      </w:r>
      <w:r w:rsidRPr="00344D77">
        <w:rPr>
          <w:sz w:val="16"/>
        </w:rPr>
        <w:t xml:space="preserve">. </w:t>
      </w:r>
      <w:r w:rsidRPr="00344D77">
        <w:rPr>
          <w:u w:val="single"/>
        </w:rPr>
        <w:t>Such actions were underway in some locales</w:t>
      </w:r>
      <w:r w:rsidRPr="00344D77">
        <w:rPr>
          <w:sz w:val="16"/>
        </w:rPr>
        <w:t xml:space="preserve">, including in Santa Clara and San Mateo counties. </w:t>
      </w:r>
      <w:r w:rsidRPr="00344D77">
        <w:rPr>
          <w:u w:val="single"/>
        </w:rPr>
        <w:t>The changes will also remain in effect for 90 days</w:t>
      </w:r>
      <w:r w:rsidRPr="00344D77">
        <w:rPr>
          <w:sz w:val="16"/>
        </w:rPr>
        <w:t xml:space="preserve"> after the end of the emergency. Cantil-Sakauye said the council was exercising the emergency powers granted to them by Gov. Gavin Newsom to keep the state courts operating during the pandemic.</w:t>
      </w:r>
    </w:p>
    <w:p w14:paraId="675F74BA" w14:textId="77777777" w:rsidR="007E4EA6" w:rsidRPr="00792795" w:rsidRDefault="007E4EA6" w:rsidP="007E4EA6">
      <w:pPr>
        <w:shd w:val="clear" w:color="auto" w:fill="FFFFFF"/>
        <w:spacing w:before="40" w:line="342" w:lineRule="atLeast"/>
        <w:jc w:val="center"/>
        <w:outlineLvl w:val="2"/>
        <w:rPr>
          <w:rFonts w:asciiTheme="majorHAnsi" w:hAnsiTheme="majorHAnsi" w:cstheme="majorHAnsi"/>
          <w:b/>
          <w:bCs/>
          <w:color w:val="222222"/>
          <w:sz w:val="32"/>
          <w:szCs w:val="32"/>
          <w:u w:val="single"/>
        </w:rPr>
      </w:pPr>
      <w:r w:rsidRPr="00792795">
        <w:rPr>
          <w:rFonts w:asciiTheme="majorHAnsi" w:hAnsiTheme="majorHAnsi" w:cstheme="majorHAnsi"/>
          <w:b/>
          <w:bCs/>
          <w:color w:val="222222"/>
          <w:sz w:val="32"/>
          <w:szCs w:val="32"/>
          <w:u w:val="single"/>
        </w:rPr>
        <w:t>AT: Democracy</w:t>
      </w:r>
    </w:p>
    <w:p w14:paraId="540DFF34" w14:textId="77777777" w:rsidR="007E4EA6" w:rsidRPr="00792795" w:rsidRDefault="007E4EA6" w:rsidP="007E4EA6">
      <w:pPr>
        <w:shd w:val="clear" w:color="auto" w:fill="FFFFFF"/>
        <w:spacing w:before="40" w:line="278" w:lineRule="atLeast"/>
        <w:outlineLvl w:val="3"/>
        <w:rPr>
          <w:rFonts w:asciiTheme="majorHAnsi" w:hAnsiTheme="majorHAnsi" w:cstheme="majorHAnsi"/>
          <w:b/>
          <w:bCs/>
          <w:color w:val="222222"/>
          <w:sz w:val="26"/>
          <w:szCs w:val="26"/>
        </w:rPr>
      </w:pPr>
      <w:r w:rsidRPr="00792795">
        <w:rPr>
          <w:rFonts w:asciiTheme="majorHAnsi" w:hAnsiTheme="majorHAnsi" w:cstheme="majorHAnsi"/>
          <w:b/>
          <w:bCs/>
          <w:color w:val="222222"/>
          <w:sz w:val="26"/>
          <w:szCs w:val="26"/>
        </w:rPr>
        <w:t>Democracy is resilient – public view upholds it</w:t>
      </w:r>
    </w:p>
    <w:p w14:paraId="380447F5" w14:textId="77777777" w:rsidR="007E4EA6" w:rsidRPr="00792795" w:rsidRDefault="007E4EA6" w:rsidP="007E4EA6">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rPr>
        <w:t>Daniel </w:t>
      </w:r>
      <w:r w:rsidRPr="00792795">
        <w:rPr>
          <w:rFonts w:asciiTheme="majorHAnsi" w:hAnsiTheme="majorHAnsi" w:cstheme="majorHAnsi"/>
          <w:b/>
          <w:bCs/>
          <w:color w:val="222222"/>
          <w:sz w:val="26"/>
          <w:szCs w:val="26"/>
        </w:rPr>
        <w:t>Drezner ’20</w:t>
      </w:r>
      <w:r w:rsidRPr="00792795">
        <w:rPr>
          <w:rFonts w:asciiTheme="majorHAnsi" w:hAnsiTheme="majorHAnsi" w:cstheme="majorHAnsi"/>
          <w:color w:val="222222"/>
        </w:rPr>
        <w:t>. International Relations professor at Tufts University. “The resiliency of American democracy.” The Washington Post. 2/4/20. EK. </w:t>
      </w:r>
      <w:hyperlink r:id="rId105" w:tgtFrame="_blank" w:history="1">
        <w:r w:rsidRPr="00792795">
          <w:rPr>
            <w:rFonts w:asciiTheme="majorHAnsi" w:hAnsiTheme="majorHAnsi" w:cstheme="majorHAnsi"/>
            <w:color w:val="1155CC"/>
            <w:u w:val="single"/>
          </w:rPr>
          <w:t>https://search-proquest-com.proxy.lib.umich.edu/docview/2350701137?OpenUrlRefId=info:xri/sid:summon&amp;accountid=14667</w:t>
        </w:r>
      </w:hyperlink>
    </w:p>
    <w:p w14:paraId="17494238" w14:textId="77777777" w:rsidR="007E4EA6" w:rsidRPr="007F3C31" w:rsidRDefault="007E4EA6" w:rsidP="007E4EA6">
      <w:pPr>
        <w:shd w:val="clear" w:color="auto" w:fill="FFFFFF"/>
        <w:spacing w:line="235" w:lineRule="atLeast"/>
        <w:rPr>
          <w:rFonts w:asciiTheme="majorHAnsi" w:hAnsiTheme="majorHAnsi" w:cstheme="majorHAnsi"/>
          <w:color w:val="222222"/>
          <w:sz w:val="14"/>
        </w:rPr>
      </w:pPr>
      <w:r w:rsidRPr="007F3C31">
        <w:rPr>
          <w:rFonts w:asciiTheme="majorHAnsi" w:hAnsiTheme="majorHAnsi" w:cstheme="majorHAnsi"/>
          <w:color w:val="222222"/>
          <w:sz w:val="14"/>
          <w:szCs w:val="16"/>
        </w:rPr>
        <w:t>On Monday, the hard-working staff here at Spoiler Alerts sounded pretty gloomy about the state of American civic life. As it turns out, elected officials are behaving exactly as political scientists predicted they would behave, focusing like a laser beam on staying in power. This has led Republicans to demonstrate slavish devotion to the president, and congressional Republicans in particular to show amazing deference to executive power.</w:t>
      </w:r>
      <w:r w:rsidRPr="007F3C31">
        <w:rPr>
          <w:rFonts w:asciiTheme="majorHAnsi" w:hAnsiTheme="majorHAnsi" w:cstheme="majorHAnsi"/>
          <w:color w:val="222222"/>
          <w:sz w:val="14"/>
        </w:rPr>
        <w:t xml:space="preserve"> </w:t>
      </w:r>
      <w:r w:rsidRPr="007F3C31">
        <w:rPr>
          <w:rFonts w:asciiTheme="majorHAnsi" w:hAnsiTheme="majorHAnsi" w:cstheme="majorHAnsi"/>
          <w:color w:val="222222"/>
          <w:sz w:val="14"/>
          <w:szCs w:val="16"/>
        </w:rPr>
        <w:t>Furthermore, as Jonathan Swan of Axios reported on Sunday, President Trump's takeaway from his Senate acquittal is that he's bulletproof. "Trump and his entire inner circle convey supreme self-confidence, bordering on a sense of invincibility," according to Swan. "Over the past month, Trumpworld's sense of being unbeatable has only grown. This is partly because the president sometimes defines victory in narrow terms." The idea, perhaps best exemplified by Sen. Joni Ernst (R-Iowa), that Trump has learned his lesson from the impeachment episode is risible.</w:t>
      </w:r>
      <w:r w:rsidRPr="007F3C31">
        <w:rPr>
          <w:rFonts w:asciiTheme="majorHAnsi" w:hAnsiTheme="majorHAnsi" w:cstheme="majorHAnsi"/>
          <w:color w:val="222222"/>
          <w:sz w:val="14"/>
        </w:rPr>
        <w:t xml:space="preserve"> </w:t>
      </w:r>
      <w:r w:rsidRPr="00792795">
        <w:rPr>
          <w:rFonts w:asciiTheme="majorHAnsi" w:hAnsiTheme="majorHAnsi" w:cstheme="majorHAnsi"/>
          <w:color w:val="222222"/>
          <w:u w:val="single"/>
        </w:rPr>
        <w:t>So is that it for American democracy? Nah.</w:t>
      </w:r>
      <w:r w:rsidRPr="007F3C31">
        <w:rPr>
          <w:rFonts w:asciiTheme="majorHAnsi" w:hAnsiTheme="majorHAnsi" w:cstheme="majorHAnsi"/>
          <w:color w:val="222222"/>
          <w:sz w:val="14"/>
        </w:rPr>
        <w:t xml:space="preserve"> </w:t>
      </w:r>
      <w:r w:rsidRPr="00792795">
        <w:rPr>
          <w:rFonts w:asciiTheme="majorHAnsi" w:hAnsiTheme="majorHAnsi" w:cstheme="majorHAnsi"/>
          <w:color w:val="222222"/>
          <w:u w:val="single"/>
        </w:rPr>
        <w:t>I do not want to minimize the illiberal nature of the Trump administration.</w:t>
      </w:r>
      <w:r w:rsidRPr="007F3C31">
        <w:rPr>
          <w:rFonts w:asciiTheme="majorHAnsi" w:hAnsiTheme="majorHAnsi" w:cstheme="majorHAnsi"/>
          <w:color w:val="222222"/>
          <w:sz w:val="14"/>
          <w:szCs w:val="16"/>
        </w:rPr>
        <w:t xml:space="preserve"> When Secretary of State Mike Pompeo pitches a fit because an NPR reporter acts like a reporter and then tries to claim his behavior is perfectly consistent with press freedom, he is, you know, lying. That is not good for America. Neither is the reported effort by Trump to punish former national security adviser John Bolton for writing a memoir confirming everything the House managers said about Trump.</w:t>
      </w:r>
      <w:r w:rsidRPr="007F3C31">
        <w:rPr>
          <w:rFonts w:asciiTheme="majorHAnsi" w:hAnsiTheme="majorHAnsi" w:cstheme="majorHAnsi"/>
          <w:color w:val="222222"/>
          <w:sz w:val="14"/>
        </w:rPr>
        <w:t xml:space="preserve"> </w:t>
      </w:r>
      <w:r w:rsidRPr="00792795">
        <w:rPr>
          <w:rFonts w:asciiTheme="majorHAnsi" w:hAnsiTheme="majorHAnsi" w:cstheme="majorHAnsi"/>
          <w:color w:val="222222"/>
          <w:u w:val="single"/>
        </w:rPr>
        <w:t>These petty acts of revenge, while troubling, are</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not the end of the republic.</w:t>
      </w:r>
      <w:r>
        <w:rPr>
          <w:rFonts w:asciiTheme="majorHAnsi" w:hAnsiTheme="majorHAnsi" w:cstheme="majorHAnsi"/>
          <w:color w:val="222222"/>
          <w:u w:val="single"/>
        </w:rPr>
        <w:t xml:space="preserve"> </w:t>
      </w:r>
      <w:r w:rsidRPr="00792795">
        <w:rPr>
          <w:rFonts w:asciiTheme="majorHAnsi" w:hAnsiTheme="majorHAnsi" w:cstheme="majorHAnsi"/>
          <w:color w:val="222222"/>
          <w:u w:val="single"/>
        </w:rPr>
        <w:t>And even if elected officials seem to be behaving in as self-interested a manner as political scientists would predict, American politics is about more than just those officials.</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The American public also matters,</w:t>
      </w:r>
      <w:r>
        <w:rPr>
          <w:rFonts w:asciiTheme="majorHAnsi" w:hAnsiTheme="majorHAnsi" w:cstheme="majorHAnsi"/>
          <w:color w:val="222222"/>
          <w:u w:val="single"/>
        </w:rPr>
        <w:t xml:space="preserve"> </w:t>
      </w:r>
      <w:r w:rsidRPr="00792795">
        <w:rPr>
          <w:rFonts w:asciiTheme="majorHAnsi" w:hAnsiTheme="majorHAnsi" w:cstheme="majorHAnsi"/>
          <w:color w:val="222222"/>
          <w:u w:val="single"/>
        </w:rPr>
        <w:t>and they have not taken too kindly to this sort of swamplike behavior.</w:t>
      </w:r>
      <w:r w:rsidRPr="007F3C31">
        <w:rPr>
          <w:rFonts w:asciiTheme="majorHAnsi" w:hAnsiTheme="majorHAnsi" w:cstheme="majorHAnsi"/>
          <w:color w:val="222222"/>
          <w:sz w:val="14"/>
        </w:rPr>
        <w:t xml:space="preserve"> </w:t>
      </w:r>
      <w:r w:rsidRPr="00792795">
        <w:rPr>
          <w:rFonts w:asciiTheme="majorHAnsi" w:hAnsiTheme="majorHAnsi" w:cstheme="majorHAnsi"/>
          <w:color w:val="222222"/>
          <w:u w:val="single"/>
        </w:rPr>
        <w:t>Erica Chenoweth, Jeremy Pressman and others have detailed the rise in organized political protests since the start of the Trump presidency. This kind of civil society activism mattered in the 2018 midterms and will matter for the 2020 election and beyond.</w:t>
      </w:r>
      <w:r w:rsidRPr="007F3C31">
        <w:rPr>
          <w:rFonts w:asciiTheme="majorHAnsi" w:hAnsiTheme="majorHAnsi" w:cstheme="majorHAnsi"/>
          <w:color w:val="222222"/>
          <w:sz w:val="14"/>
          <w:szCs w:val="16"/>
        </w:rPr>
        <w:t xml:space="preserve"> Lara Putnam and Gabriel Perez Putnam made a similar point last summer in the Washington Monthly: "Something different has been happening in Trump-era America. </w:t>
      </w:r>
      <w:r w:rsidRPr="00792795">
        <w:rPr>
          <w:rFonts w:asciiTheme="majorHAnsi" w:hAnsiTheme="majorHAnsi" w:cstheme="majorHAnsi"/>
          <w:color w:val="222222"/>
          <w:u w:val="single"/>
        </w:rPr>
        <w:t>The local grassroots groups that arose after the 2016 election have developed a strikingly effective infrastructural mix — including new local groups, reanimated Democratic Party structures, and passionate campaigns for previously ignored local and legislative offices — to create a dense, overlapping system with multiple on-ramps to electoral action."</w:t>
      </w:r>
      <w:r w:rsidRPr="007F3C31">
        <w:rPr>
          <w:rFonts w:asciiTheme="majorHAnsi" w:hAnsiTheme="majorHAnsi" w:cstheme="majorHAnsi"/>
          <w:color w:val="222222"/>
          <w:sz w:val="14"/>
        </w:rPr>
        <w:t xml:space="preserve"> </w:t>
      </w:r>
      <w:r w:rsidRPr="00792795">
        <w:rPr>
          <w:rFonts w:asciiTheme="majorHAnsi" w:hAnsiTheme="majorHAnsi" w:cstheme="majorHAnsi"/>
          <w:color w:val="222222"/>
          <w:u w:val="single"/>
        </w:rPr>
        <w:t>Contrary to the fears of some, it would appear that Americans opposed to Trump's brand of illiberalism are doing something about it.</w:t>
      </w:r>
      <w:r w:rsidRPr="007F3C31">
        <w:rPr>
          <w:rFonts w:asciiTheme="majorHAnsi" w:hAnsiTheme="majorHAnsi" w:cstheme="majorHAnsi"/>
          <w:color w:val="222222"/>
          <w:sz w:val="14"/>
          <w:szCs w:val="16"/>
        </w:rPr>
        <w:t xml:space="preserve"> And regardless of what one hears about divisions among Democrats, the latest Voter Study Group findings by John Sides and Robert Griffin reveal that "Democratic primary voters are fairly unified in their favorable views of the leading candidates [and] they are even more unified in their opposition to President Donald Trump."</w:t>
      </w:r>
      <w:r w:rsidRPr="007F3C31">
        <w:rPr>
          <w:rFonts w:asciiTheme="majorHAnsi" w:hAnsiTheme="majorHAnsi" w:cstheme="majorHAnsi"/>
          <w:color w:val="222222"/>
          <w:sz w:val="14"/>
        </w:rPr>
        <w:t xml:space="preserve"> </w:t>
      </w:r>
      <w:r w:rsidRPr="00792795">
        <w:rPr>
          <w:rFonts w:asciiTheme="majorHAnsi" w:hAnsiTheme="majorHAnsi" w:cstheme="majorHAnsi"/>
          <w:color w:val="222222"/>
          <w:u w:val="single"/>
        </w:rPr>
        <w:t>Similarly, for all the talk of democracy vanishing in the United States, neither experts nor the public</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actually believes this.</w:t>
      </w:r>
      <w:r>
        <w:rPr>
          <w:rFonts w:asciiTheme="majorHAnsi" w:hAnsiTheme="majorHAnsi" w:cstheme="majorHAnsi"/>
          <w:color w:val="222222"/>
          <w:u w:val="single"/>
        </w:rPr>
        <w:t xml:space="preserve"> </w:t>
      </w:r>
      <w:r w:rsidRPr="00792795">
        <w:rPr>
          <w:rFonts w:asciiTheme="majorHAnsi" w:hAnsiTheme="majorHAnsi" w:cstheme="majorHAnsi"/>
          <w:color w:val="222222"/>
          <w:u w:val="single"/>
        </w:rPr>
        <w:t>A group of political scientists founded Bright Line Watch to examine whether both political scientists and the public perceives the erosion of American democracy. Their latest wave of surveys, from the end of last year, found that "perceptions of the overall performance of American democracy</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remain stable</w:t>
      </w:r>
      <w:r>
        <w:rPr>
          <w:rFonts w:asciiTheme="majorHAnsi" w:hAnsiTheme="majorHAnsi" w:cstheme="majorHAnsi"/>
          <w:color w:val="222222"/>
          <w:u w:val="single"/>
        </w:rPr>
        <w:t xml:space="preserve"> </w:t>
      </w:r>
      <w:r w:rsidRPr="00792795">
        <w:rPr>
          <w:rFonts w:asciiTheme="majorHAnsi" w:hAnsiTheme="majorHAnsi" w:cstheme="majorHAnsi"/>
          <w:color w:val="222222"/>
          <w:u w:val="single"/>
        </w:rPr>
        <w:t>among both experts and the public since we began surveying each group."</w:t>
      </w:r>
      <w:r w:rsidRPr="007F3C31">
        <w:rPr>
          <w:rFonts w:asciiTheme="majorHAnsi" w:hAnsiTheme="majorHAnsi" w:cstheme="majorHAnsi"/>
          <w:color w:val="222222"/>
          <w:sz w:val="14"/>
        </w:rPr>
        <w:t xml:space="preserve"> </w:t>
      </w:r>
      <w:r w:rsidRPr="007F3C31">
        <w:rPr>
          <w:rFonts w:asciiTheme="majorHAnsi" w:hAnsiTheme="majorHAnsi" w:cstheme="majorHAnsi"/>
          <w:color w:val="222222"/>
          <w:sz w:val="14"/>
          <w:szCs w:val="16"/>
        </w:rPr>
        <w:t xml:space="preserve">The rise of populism has made it fashionable among political scientists and the general public to argue that there are fewer differences between democracies and autocracies than previously thought. It is certainly true that the picture is not as black and white as it used to be. Last month, however, Elizabeth N. Saunders and Susan D. Hyde published an outstanding review essay in the journal International Organization that is a must-read for political scientists. </w:t>
      </w:r>
      <w:r w:rsidRPr="00792795">
        <w:rPr>
          <w:rFonts w:asciiTheme="majorHAnsi" w:hAnsiTheme="majorHAnsi" w:cstheme="majorHAnsi"/>
          <w:color w:val="222222"/>
          <w:u w:val="single"/>
        </w:rPr>
        <w:t>They argue that although democratic leaders might be able to reduce domestic constraints on their range of behavior, they are still more constrained than autocracies most of the time: "Our reading is that the tone of research on autocracies in [international relations] is often too optimistic, while the tone of research on democracies is sometimes too gloomy."</w:t>
      </w:r>
      <w:r w:rsidRPr="007F3C31">
        <w:rPr>
          <w:rFonts w:asciiTheme="majorHAnsi" w:hAnsiTheme="majorHAnsi" w:cstheme="majorHAnsi"/>
          <w:color w:val="222222"/>
          <w:sz w:val="14"/>
        </w:rPr>
        <w:t xml:space="preserve"> </w:t>
      </w:r>
      <w:r w:rsidRPr="00792795">
        <w:rPr>
          <w:rFonts w:asciiTheme="majorHAnsi" w:hAnsiTheme="majorHAnsi" w:cstheme="majorHAnsi"/>
          <w:color w:val="222222"/>
          <w:u w:val="single"/>
        </w:rPr>
        <w:t>The same could be said of the current tone of political discourse about the state of the American polity. Things are not great. But they are also not as bad as one would infer from online debates, which might be a bit out of touch.</w:t>
      </w:r>
      <w:r w:rsidRPr="007F3C31">
        <w:rPr>
          <w:rFonts w:asciiTheme="majorHAnsi" w:hAnsiTheme="majorHAnsi" w:cstheme="majorHAnsi"/>
          <w:color w:val="222222"/>
          <w:sz w:val="14"/>
        </w:rPr>
        <w:t xml:space="preserve"> </w:t>
      </w:r>
      <w:r w:rsidRPr="007F3C31">
        <w:rPr>
          <w:rFonts w:asciiTheme="majorHAnsi" w:hAnsiTheme="majorHAnsi" w:cstheme="majorHAnsi"/>
          <w:color w:val="222222"/>
          <w:sz w:val="14"/>
          <w:szCs w:val="16"/>
        </w:rPr>
        <w:t xml:space="preserve">Congress might refuse to demonstrate any kind of political will. </w:t>
      </w:r>
      <w:r w:rsidRPr="00792795">
        <w:rPr>
          <w:rFonts w:asciiTheme="majorHAnsi" w:hAnsiTheme="majorHAnsi" w:cstheme="majorHAnsi"/>
          <w:color w:val="222222"/>
          <w:u w:val="single"/>
        </w:rPr>
        <w:t>The rest of the country is starting to make a different choice.</w:t>
      </w:r>
      <w:r w:rsidRPr="007F3C31">
        <w:rPr>
          <w:rFonts w:asciiTheme="majorHAnsi" w:hAnsiTheme="majorHAnsi" w:cstheme="majorHAnsi"/>
          <w:color w:val="222222"/>
          <w:sz w:val="14"/>
        </w:rPr>
        <w:t xml:space="preserve"> </w:t>
      </w:r>
    </w:p>
    <w:p w14:paraId="707E2B5E" w14:textId="77777777" w:rsidR="007E4EA6" w:rsidRPr="00792795" w:rsidRDefault="007E4EA6" w:rsidP="007E4EA6">
      <w:pPr>
        <w:shd w:val="clear" w:color="auto" w:fill="FFFFFF"/>
        <w:spacing w:before="40" w:line="278" w:lineRule="atLeast"/>
        <w:outlineLvl w:val="3"/>
        <w:rPr>
          <w:rFonts w:asciiTheme="majorHAnsi" w:hAnsiTheme="majorHAnsi" w:cstheme="majorHAnsi"/>
          <w:b/>
          <w:bCs/>
          <w:color w:val="222222"/>
          <w:sz w:val="26"/>
          <w:szCs w:val="26"/>
        </w:rPr>
      </w:pPr>
      <w:r w:rsidRPr="00792795">
        <w:rPr>
          <w:rFonts w:asciiTheme="majorHAnsi" w:hAnsiTheme="majorHAnsi" w:cstheme="majorHAnsi"/>
          <w:b/>
          <w:bCs/>
          <w:color w:val="222222"/>
          <w:sz w:val="26"/>
          <w:szCs w:val="26"/>
        </w:rPr>
        <w:t>Democracy is resilient – institutions and systems, citizens, and international actors keep it intact</w:t>
      </w:r>
    </w:p>
    <w:p w14:paraId="3352AADD" w14:textId="77777777" w:rsidR="007E4EA6" w:rsidRPr="00792795" w:rsidRDefault="007E4EA6" w:rsidP="007E4EA6">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rPr>
        <w:t>Timothy </w:t>
      </w:r>
      <w:r w:rsidRPr="00792795">
        <w:rPr>
          <w:rFonts w:asciiTheme="majorHAnsi" w:hAnsiTheme="majorHAnsi" w:cstheme="majorHAnsi"/>
          <w:b/>
          <w:bCs/>
          <w:color w:val="222222"/>
          <w:sz w:val="26"/>
          <w:szCs w:val="26"/>
        </w:rPr>
        <w:t>Sisk et. al. ’17</w:t>
      </w:r>
      <w:r w:rsidRPr="00792795">
        <w:rPr>
          <w:rFonts w:asciiTheme="majorHAnsi" w:hAnsiTheme="majorHAnsi" w:cstheme="majorHAnsi"/>
          <w:color w:val="222222"/>
        </w:rPr>
        <w:t>. Professor at the Josef Korbel School of International Studies, University of Denver. “The Global State of Democracy: Exploring Democracy’s Resilience.” International IDEA. First edition, Chapter 2: 38. EK. </w:t>
      </w:r>
      <w:hyperlink r:id="rId106" w:tgtFrame="_blank" w:history="1">
        <w:r w:rsidRPr="00792795">
          <w:rPr>
            <w:rFonts w:asciiTheme="majorHAnsi" w:hAnsiTheme="majorHAnsi" w:cstheme="majorHAnsi"/>
            <w:color w:val="1155CC"/>
            <w:u w:val="single"/>
          </w:rPr>
          <w:t>https://iknowpolitics.org/sites/default/files/idea-gsod-2017-report-en.pdf</w:t>
        </w:r>
      </w:hyperlink>
    </w:p>
    <w:p w14:paraId="0571A18D" w14:textId="77777777" w:rsidR="007E4EA6" w:rsidRPr="007F3C31" w:rsidRDefault="007E4EA6" w:rsidP="007E4EA6">
      <w:pPr>
        <w:shd w:val="clear" w:color="auto" w:fill="FFFFFF"/>
        <w:spacing w:line="235" w:lineRule="atLeast"/>
        <w:rPr>
          <w:rFonts w:asciiTheme="majorHAnsi" w:hAnsiTheme="majorHAnsi" w:cstheme="majorHAnsi"/>
          <w:color w:val="222222"/>
          <w:sz w:val="14"/>
        </w:rPr>
      </w:pPr>
      <w:r w:rsidRPr="00792795">
        <w:rPr>
          <w:rFonts w:asciiTheme="majorHAnsi" w:hAnsiTheme="majorHAnsi" w:cstheme="majorHAnsi"/>
          <w:color w:val="222222"/>
          <w:u w:val="single"/>
        </w:rPr>
        <w:t>Yet democracy shows considerable signs of resilience. Resilience is defined as a political system’s ability to cope with, survive and recover from complex challenges and crises that present stress or pressure that can lead to systemic failure. Resilient social systems are flexible (able to absorb stress or pressure), can recover from challenges or crises, adaptable (can change in response to a stress to the system), and innovative (able to change in order to more efficiently or effectively addresses the challenge or crisis).</w:t>
      </w:r>
      <w:r>
        <w:rPr>
          <w:rFonts w:asciiTheme="majorHAnsi" w:hAnsiTheme="majorHAnsi" w:cstheme="majorHAnsi"/>
          <w:color w:val="222222"/>
          <w:u w:val="single"/>
        </w:rPr>
        <w:t xml:space="preserve"> </w:t>
      </w:r>
      <w:r w:rsidRPr="007F3C31">
        <w:rPr>
          <w:rFonts w:asciiTheme="majorHAnsi" w:hAnsiTheme="majorHAnsi" w:cstheme="majorHAnsi"/>
          <w:color w:val="222222"/>
          <w:sz w:val="14"/>
          <w:szCs w:val="16"/>
        </w:rPr>
        <w:t>For further information on International IDEA’s definition of resilience see the Background Paper accompanying this chapter, Democracy and Resilience: Conceptual Approaches and Considerations (Sisk 2017).</w:t>
      </w:r>
      <w:r w:rsidRPr="007F3C31">
        <w:rPr>
          <w:rFonts w:asciiTheme="majorHAnsi" w:hAnsiTheme="majorHAnsi" w:cstheme="majorHAnsi"/>
          <w:color w:val="222222"/>
          <w:sz w:val="14"/>
        </w:rPr>
        <w:t xml:space="preserve"> </w:t>
      </w:r>
      <w:r w:rsidRPr="007F3C31">
        <w:rPr>
          <w:rFonts w:asciiTheme="majorHAnsi" w:hAnsiTheme="majorHAnsi" w:cstheme="majorHAnsi"/>
          <w:color w:val="222222"/>
          <w:sz w:val="14"/>
          <w:szCs w:val="16"/>
        </w:rPr>
        <w:t xml:space="preserve">This chapter explores the relationship between democracy and resilience to inform ways to build democracies that are more resilient. It focuses particularly on current events in 2016– 17, complementing the analysis of International IDEA’s Global State of Democracy (GSoD) indices that cover the period 1975–2015. </w:t>
      </w:r>
      <w:r w:rsidRPr="00792795">
        <w:rPr>
          <w:rFonts w:asciiTheme="majorHAnsi" w:hAnsiTheme="majorHAnsi" w:cstheme="majorHAnsi"/>
          <w:color w:val="222222"/>
          <w:u w:val="single"/>
        </w:rPr>
        <w:t>This current analysis explores in more depth critical issues that raise questions about democracy’s resilience, including the ways that devoted citizens, strong institutions, cohesive societies, and international support contribute to its ability to</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survive and thrive.</w:t>
      </w:r>
      <w:r w:rsidRPr="007F3C31">
        <w:rPr>
          <w:rFonts w:asciiTheme="majorHAnsi" w:hAnsiTheme="majorHAnsi" w:cstheme="majorHAnsi"/>
          <w:color w:val="222222"/>
          <w:sz w:val="14"/>
        </w:rPr>
        <w:t xml:space="preserve"> </w:t>
      </w:r>
      <w:r w:rsidRPr="007F3C31">
        <w:rPr>
          <w:rFonts w:asciiTheme="majorHAnsi" w:hAnsiTheme="majorHAnsi" w:cstheme="majorHAnsi"/>
          <w:color w:val="222222"/>
          <w:sz w:val="14"/>
          <w:szCs w:val="16"/>
        </w:rPr>
        <w:t xml:space="preserve">Section 2.2 presents an overview of the current global context: democracy under threat and the causal explanations of complex, globally related challenges that lead to social polarization, political capture and democratic crises. Resilience in democracy is explored in two distinct contexts: (a) turbulent (and sometimes indirect) transitions to democracy and (b) recent setbacks in established democracies. </w:t>
      </w:r>
      <w:r w:rsidRPr="00792795">
        <w:rPr>
          <w:rFonts w:asciiTheme="majorHAnsi" w:hAnsiTheme="majorHAnsi" w:cstheme="majorHAnsi"/>
          <w:color w:val="222222"/>
          <w:u w:val="single"/>
        </w:rPr>
        <w:t>Section 2.3 affirms that democracy has inherent value: it can contribute over time to</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peace and security</w:t>
      </w:r>
      <w:r>
        <w:rPr>
          <w:rFonts w:asciiTheme="majorHAnsi" w:hAnsiTheme="majorHAnsi" w:cstheme="majorHAnsi"/>
          <w:color w:val="222222"/>
          <w:u w:val="single"/>
        </w:rPr>
        <w:t xml:space="preserve"> </w:t>
      </w:r>
      <w:r w:rsidRPr="00792795">
        <w:rPr>
          <w:rFonts w:asciiTheme="majorHAnsi" w:hAnsiTheme="majorHAnsi" w:cstheme="majorHAnsi"/>
          <w:color w:val="222222"/>
          <w:u w:val="single"/>
        </w:rPr>
        <w:t>and to development goals; democracy and inclusive, accountable governance are at the centre of virtuous cycles of</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human progress.</w:t>
      </w:r>
      <w:r w:rsidRPr="007F3C31">
        <w:rPr>
          <w:rFonts w:asciiTheme="majorHAnsi" w:hAnsiTheme="majorHAnsi" w:cstheme="majorHAnsi"/>
          <w:color w:val="222222"/>
          <w:sz w:val="14"/>
        </w:rPr>
        <w:t xml:space="preserve"> </w:t>
      </w:r>
      <w:r w:rsidRPr="00792795">
        <w:rPr>
          <w:rFonts w:asciiTheme="majorHAnsi" w:hAnsiTheme="majorHAnsi" w:cstheme="majorHAnsi"/>
          <w:color w:val="222222"/>
          <w:u w:val="single"/>
        </w:rPr>
        <w:t>Section 2.4 explores the challenge of populism and the resilient responses of citizens who</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defend democracy</w:t>
      </w:r>
      <w:r>
        <w:rPr>
          <w:rFonts w:asciiTheme="majorHAnsi" w:hAnsiTheme="majorHAnsi" w:cstheme="majorHAnsi"/>
          <w:color w:val="222222"/>
          <w:u w:val="single"/>
        </w:rPr>
        <w:t xml:space="preserve"> </w:t>
      </w:r>
      <w:r w:rsidRPr="00792795">
        <w:rPr>
          <w:rFonts w:asciiTheme="majorHAnsi" w:hAnsiTheme="majorHAnsi" w:cstheme="majorHAnsi"/>
          <w:color w:val="222222"/>
          <w:u w:val="single"/>
        </w:rPr>
        <w:t>when it is threatened. Section 2.5 explores dimensions of</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institutional resilience</w:t>
      </w:r>
      <w:r w:rsidRPr="00792795">
        <w:rPr>
          <w:rFonts w:asciiTheme="majorHAnsi" w:hAnsiTheme="majorHAnsi" w:cstheme="majorHAnsi"/>
          <w:color w:val="222222"/>
          <w:u w:val="single"/>
        </w:rPr>
        <w:t>: when political systems provide checks and balances that</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advance accountability</w:t>
      </w:r>
      <w:r>
        <w:rPr>
          <w:rFonts w:asciiTheme="majorHAnsi" w:hAnsiTheme="majorHAnsi" w:cstheme="majorHAnsi"/>
          <w:color w:val="222222"/>
          <w:u w:val="single"/>
        </w:rPr>
        <w:t xml:space="preserve"> </w:t>
      </w:r>
      <w:r w:rsidRPr="00792795">
        <w:rPr>
          <w:rFonts w:asciiTheme="majorHAnsi" w:hAnsiTheme="majorHAnsi" w:cstheme="majorHAnsi"/>
          <w:color w:val="222222"/>
          <w:u w:val="single"/>
        </w:rPr>
        <w:t>in politics.</w:t>
      </w:r>
      <w:r w:rsidRPr="007F3C31">
        <w:rPr>
          <w:rFonts w:asciiTheme="majorHAnsi" w:hAnsiTheme="majorHAnsi" w:cstheme="majorHAnsi"/>
          <w:color w:val="222222"/>
          <w:sz w:val="14"/>
          <w:szCs w:val="16"/>
        </w:rPr>
        <w:t xml:space="preserve"> Section 2.6 examines policies that reduce the underlying structural risks that can undermine democracy, particularly ethnic diversity and gender- and class-based inequalities. The argument that democracy can be designed to be resilient is discussed in Section 2.7, which explores these issues in societies that are deeply divided and conflict affected. </w:t>
      </w:r>
      <w:r w:rsidRPr="00792795">
        <w:rPr>
          <w:rFonts w:asciiTheme="majorHAnsi" w:hAnsiTheme="majorHAnsi" w:cstheme="majorHAnsi"/>
          <w:color w:val="222222"/>
          <w:u w:val="single"/>
        </w:rPr>
        <w:t>Section 2.8 evaluates resilience through external support: when international actors (such as regional and international organizations) or transnational civil society act in concert to help</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safeguard and promote democracy</w:t>
      </w:r>
      <w:r>
        <w:rPr>
          <w:rFonts w:asciiTheme="majorHAnsi" w:hAnsiTheme="majorHAnsi" w:cstheme="majorHAnsi"/>
          <w:color w:val="222222"/>
          <w:u w:val="single"/>
        </w:rPr>
        <w:t xml:space="preserve"> </w:t>
      </w:r>
      <w:r w:rsidRPr="00792795">
        <w:rPr>
          <w:rFonts w:asciiTheme="majorHAnsi" w:hAnsiTheme="majorHAnsi" w:cstheme="majorHAnsi"/>
          <w:color w:val="222222"/>
          <w:u w:val="single"/>
        </w:rPr>
        <w:t>within countries.</w:t>
      </w:r>
      <w:r w:rsidRPr="007F3C31">
        <w:rPr>
          <w:rFonts w:asciiTheme="majorHAnsi" w:hAnsiTheme="majorHAnsi" w:cstheme="majorHAnsi"/>
          <w:color w:val="222222"/>
          <w:sz w:val="14"/>
          <w:szCs w:val="16"/>
        </w:rPr>
        <w:t xml:space="preserve"> Section 2.9 concludes with a set of recommendations for future efforts to build more resilient democracies worldwide.</w:t>
      </w:r>
    </w:p>
    <w:p w14:paraId="734F59B7" w14:textId="77777777" w:rsidR="007E4EA6" w:rsidRPr="00792795" w:rsidRDefault="007E4EA6" w:rsidP="007E4EA6">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rPr>
        <w:t> </w:t>
      </w:r>
    </w:p>
    <w:p w14:paraId="4631A3DC" w14:textId="77777777" w:rsidR="007E4EA6" w:rsidRPr="00792795" w:rsidRDefault="007E4EA6" w:rsidP="007E4EA6">
      <w:pPr>
        <w:shd w:val="clear" w:color="auto" w:fill="FFFFFF"/>
        <w:spacing w:before="40" w:line="278" w:lineRule="atLeast"/>
        <w:outlineLvl w:val="3"/>
        <w:rPr>
          <w:rFonts w:asciiTheme="majorHAnsi" w:hAnsiTheme="majorHAnsi" w:cstheme="majorHAnsi"/>
          <w:b/>
          <w:bCs/>
          <w:color w:val="222222"/>
          <w:sz w:val="26"/>
          <w:szCs w:val="26"/>
        </w:rPr>
      </w:pPr>
      <w:r w:rsidRPr="00792795">
        <w:rPr>
          <w:rFonts w:asciiTheme="majorHAnsi" w:hAnsiTheme="majorHAnsi" w:cstheme="majorHAnsi"/>
          <w:b/>
          <w:bCs/>
          <w:color w:val="222222"/>
          <w:sz w:val="26"/>
          <w:szCs w:val="26"/>
        </w:rPr>
        <w:t>Democracy is inevitable – empirics prove</w:t>
      </w:r>
    </w:p>
    <w:p w14:paraId="79681BCA" w14:textId="77777777" w:rsidR="007E4EA6" w:rsidRPr="00792795" w:rsidRDefault="007E4EA6" w:rsidP="007E4EA6">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rPr>
        <w:t>Philip </w:t>
      </w:r>
      <w:r w:rsidRPr="00792795">
        <w:rPr>
          <w:rFonts w:asciiTheme="majorHAnsi" w:hAnsiTheme="majorHAnsi" w:cstheme="majorHAnsi"/>
          <w:b/>
          <w:bCs/>
          <w:color w:val="222222"/>
          <w:sz w:val="26"/>
          <w:szCs w:val="26"/>
        </w:rPr>
        <w:t>Slater and</w:t>
      </w:r>
      <w:r w:rsidRPr="00792795">
        <w:rPr>
          <w:rFonts w:asciiTheme="majorHAnsi" w:hAnsiTheme="majorHAnsi" w:cstheme="majorHAnsi"/>
          <w:color w:val="222222"/>
        </w:rPr>
        <w:t> Warren </w:t>
      </w:r>
      <w:r w:rsidRPr="00792795">
        <w:rPr>
          <w:rFonts w:asciiTheme="majorHAnsi" w:hAnsiTheme="majorHAnsi" w:cstheme="majorHAnsi"/>
          <w:b/>
          <w:bCs/>
          <w:color w:val="222222"/>
          <w:sz w:val="26"/>
          <w:szCs w:val="26"/>
        </w:rPr>
        <w:t>Bennis ’90</w:t>
      </w:r>
      <w:r w:rsidRPr="00792795">
        <w:rPr>
          <w:rFonts w:asciiTheme="majorHAnsi" w:hAnsiTheme="majorHAnsi" w:cstheme="majorHAnsi"/>
          <w:color w:val="222222"/>
        </w:rPr>
        <w:t>. Philip Slater is artistic director of the Santa Cruz County Actors’ Theatre. The author of many books and articles, his most recent book is Creative Chaos: Stumbling Toward Democracy, to be published by Beacon Press in 1991. Warren Bennis is a Distinguished Professor of Management at the University of Southern California and the author of the forthcoming book Still Surprised: A Memoir of a Life in Leadership, with Patricia Ward Biederman (Jossey-Bass). “</w:t>
      </w:r>
      <w:r w:rsidRPr="00792795">
        <w:rPr>
          <w:rFonts w:asciiTheme="majorHAnsi" w:hAnsiTheme="majorHAnsi" w:cstheme="majorHAnsi"/>
          <w:b/>
          <w:bCs/>
          <w:color w:val="222222"/>
          <w:bdr w:val="single" w:sz="8" w:space="0" w:color="auto" w:frame="1"/>
        </w:rPr>
        <w:t>Democracy Is Inevitable</w:t>
      </w:r>
      <w:r w:rsidRPr="00792795">
        <w:rPr>
          <w:rFonts w:asciiTheme="majorHAnsi" w:hAnsiTheme="majorHAnsi" w:cstheme="majorHAnsi"/>
          <w:color w:val="222222"/>
        </w:rPr>
        <w:t>.” Harvard Business Review. September-October 1990 issue. EK. </w:t>
      </w:r>
      <w:hyperlink r:id="rId107" w:tgtFrame="_blank" w:history="1">
        <w:r w:rsidRPr="00792795">
          <w:rPr>
            <w:rFonts w:asciiTheme="majorHAnsi" w:hAnsiTheme="majorHAnsi" w:cstheme="majorHAnsi"/>
            <w:color w:val="1155CC"/>
            <w:u w:val="single"/>
          </w:rPr>
          <w:t>https://hbr.org/1990/09/democracy-is-inevitable</w:t>
        </w:r>
      </w:hyperlink>
    </w:p>
    <w:p w14:paraId="29FF11AA" w14:textId="77777777" w:rsidR="007E4EA6" w:rsidRPr="007F3C31" w:rsidRDefault="007E4EA6" w:rsidP="007E4EA6">
      <w:pPr>
        <w:shd w:val="clear" w:color="auto" w:fill="FFFFFF"/>
        <w:spacing w:line="235" w:lineRule="atLeast"/>
        <w:rPr>
          <w:rFonts w:asciiTheme="majorHAnsi" w:hAnsiTheme="majorHAnsi" w:cstheme="majorHAnsi"/>
          <w:color w:val="222222"/>
          <w:sz w:val="14"/>
        </w:rPr>
      </w:pPr>
      <w:r w:rsidRPr="007F3C31">
        <w:rPr>
          <w:rFonts w:asciiTheme="majorHAnsi" w:hAnsiTheme="majorHAnsi" w:cstheme="majorHAnsi"/>
          <w:color w:val="222222"/>
          <w:sz w:val="14"/>
          <w:szCs w:val="16"/>
        </w:rPr>
        <w:t>Cynical observers have always been fond of pointing out that business leaders who extol the virtues of democracy on ceremonial occasions would be the last to think of applying them to their own organizations. To the extent that this is true, however, it reflects a state of mind that is by no means peculiar to businesspeople but characterizes all Americans, if not perhaps all citizens of democracies.</w:t>
      </w:r>
      <w:r w:rsidRPr="007F3C31">
        <w:rPr>
          <w:rFonts w:asciiTheme="majorHAnsi" w:hAnsiTheme="majorHAnsi" w:cstheme="majorHAnsi"/>
          <w:color w:val="222222"/>
          <w:sz w:val="14"/>
        </w:rPr>
        <w:t xml:space="preserve"> </w:t>
      </w:r>
      <w:r w:rsidRPr="007F3C31">
        <w:rPr>
          <w:rFonts w:asciiTheme="majorHAnsi" w:hAnsiTheme="majorHAnsi" w:cstheme="majorHAnsi"/>
          <w:color w:val="222222"/>
          <w:sz w:val="14"/>
          <w:szCs w:val="16"/>
        </w:rPr>
        <w:t xml:space="preserve">This attitude is that democracy is a nice way of life for nice people, despite its manifold inconveniences—a kind of expensive and inefficient luxury, like owning a large medieval castle. Feelings about it are for the most part affectionate, even respectful, yet a little impatient. </w:t>
      </w:r>
      <w:r w:rsidRPr="00792795">
        <w:rPr>
          <w:rFonts w:asciiTheme="majorHAnsi" w:hAnsiTheme="majorHAnsi" w:cstheme="majorHAnsi"/>
          <w:color w:val="222222"/>
          <w:u w:val="single"/>
        </w:rPr>
        <w:t>There are probably few people in the United States who have not at some time nourished in their hearts the blasphemous thought that life would go much more smoothly if democracy could be relegated to some kind of Sunday morning devotion.</w:t>
      </w:r>
      <w:r w:rsidRPr="007F3C31">
        <w:rPr>
          <w:rFonts w:asciiTheme="majorHAnsi" w:hAnsiTheme="majorHAnsi" w:cstheme="majorHAnsi"/>
          <w:color w:val="222222"/>
          <w:sz w:val="14"/>
        </w:rPr>
        <w:t xml:space="preserve"> </w:t>
      </w:r>
      <w:r w:rsidRPr="00792795">
        <w:rPr>
          <w:rFonts w:asciiTheme="majorHAnsi" w:hAnsiTheme="majorHAnsi" w:cstheme="majorHAnsi"/>
          <w:color w:val="222222"/>
          <w:u w:val="single"/>
        </w:rPr>
        <w:t>The bluff practicality of the “nice but inefficient” stereotype masks a hidden idealism, however, for it implies that institutions can survive in a competitive environment through the sheer goodheartedness of those who maintain them. We challenge this notion. Even if all those benign sentiments were eradicated today, we would awaken tomorrow to find</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democracy still entrenched,</w:t>
      </w:r>
      <w:r>
        <w:rPr>
          <w:rFonts w:asciiTheme="majorHAnsi" w:hAnsiTheme="majorHAnsi" w:cstheme="majorHAnsi"/>
          <w:color w:val="222222"/>
          <w:u w:val="single"/>
        </w:rPr>
        <w:t xml:space="preserve"> </w:t>
      </w:r>
      <w:r w:rsidRPr="00792795">
        <w:rPr>
          <w:rFonts w:asciiTheme="majorHAnsi" w:hAnsiTheme="majorHAnsi" w:cstheme="majorHAnsi"/>
          <w:color w:val="222222"/>
          <w:u w:val="single"/>
        </w:rPr>
        <w:t>buttressed by a set of economic, social, and political forces as practical as they are uncontrollable.</w:t>
      </w:r>
      <w:r w:rsidRPr="007F3C31">
        <w:rPr>
          <w:rFonts w:asciiTheme="majorHAnsi" w:hAnsiTheme="majorHAnsi" w:cstheme="majorHAnsi"/>
          <w:color w:val="222222"/>
          <w:sz w:val="14"/>
        </w:rPr>
        <w:t xml:space="preserve"> </w:t>
      </w:r>
      <w:r w:rsidRPr="00792795">
        <w:rPr>
          <w:rFonts w:asciiTheme="majorHAnsi" w:hAnsiTheme="majorHAnsi" w:cstheme="majorHAnsi"/>
          <w:color w:val="222222"/>
          <w:u w:val="single"/>
        </w:rPr>
        <w:t>Democracy has been so widely embraced not because of some vague yearning for human rights but because under certain conditions it is a more “efficient” form of social organization.</w:t>
      </w:r>
      <w:r w:rsidRPr="007F3C31">
        <w:rPr>
          <w:rFonts w:asciiTheme="majorHAnsi" w:hAnsiTheme="majorHAnsi" w:cstheme="majorHAnsi"/>
          <w:color w:val="222222"/>
          <w:sz w:val="14"/>
          <w:szCs w:val="16"/>
        </w:rPr>
        <w:t xml:space="preserve"> (Our concept of efficiency includes the ability to survive and prosper.) </w:t>
      </w:r>
      <w:r w:rsidRPr="00792795">
        <w:rPr>
          <w:rFonts w:asciiTheme="majorHAnsi" w:hAnsiTheme="majorHAnsi" w:cstheme="majorHAnsi"/>
          <w:color w:val="222222"/>
          <w:u w:val="single"/>
        </w:rPr>
        <w:t>It is not accidental that those nations of the world that have</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endured longest</w:t>
      </w:r>
      <w:r>
        <w:rPr>
          <w:rFonts w:asciiTheme="majorHAnsi" w:hAnsiTheme="majorHAnsi" w:cstheme="majorHAnsi"/>
          <w:color w:val="222222"/>
          <w:u w:val="single"/>
        </w:rPr>
        <w:t xml:space="preserve"> </w:t>
      </w:r>
      <w:r w:rsidRPr="00792795">
        <w:rPr>
          <w:rFonts w:asciiTheme="majorHAnsi" w:hAnsiTheme="majorHAnsi" w:cstheme="majorHAnsi"/>
          <w:color w:val="222222"/>
          <w:u w:val="single"/>
        </w:rPr>
        <w:t>under conditions of relative wealth and stability are democratic, while authoritarian regimes have, with few exceptions, either</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crumbled or eked out</w:t>
      </w:r>
      <w:r>
        <w:rPr>
          <w:rFonts w:asciiTheme="majorHAnsi" w:hAnsiTheme="majorHAnsi" w:cstheme="majorHAnsi"/>
          <w:b/>
          <w:bCs/>
          <w:color w:val="222222"/>
          <w:u w:val="single"/>
          <w:bdr w:val="single" w:sz="8" w:space="0" w:color="auto" w:frame="1"/>
        </w:rPr>
        <w:t xml:space="preserve"> </w:t>
      </w:r>
      <w:r w:rsidRPr="00792795">
        <w:rPr>
          <w:rFonts w:asciiTheme="majorHAnsi" w:hAnsiTheme="majorHAnsi" w:cstheme="majorHAnsi"/>
          <w:color w:val="222222"/>
          <w:u w:val="single"/>
        </w:rPr>
        <w:t>a precarious and backward existence.</w:t>
      </w:r>
      <w:r w:rsidRPr="007F3C31">
        <w:rPr>
          <w:rFonts w:asciiTheme="majorHAnsi" w:hAnsiTheme="majorHAnsi" w:cstheme="majorHAnsi"/>
          <w:color w:val="222222"/>
          <w:sz w:val="14"/>
        </w:rPr>
        <w:t xml:space="preserve"> </w:t>
      </w:r>
      <w:r w:rsidRPr="007F3C31">
        <w:rPr>
          <w:rFonts w:asciiTheme="majorHAnsi" w:hAnsiTheme="majorHAnsi" w:cstheme="majorHAnsi"/>
          <w:color w:val="222222"/>
          <w:sz w:val="14"/>
          <w:szCs w:val="16"/>
        </w:rPr>
        <w:t>Despite this evidence, even so acute a statesman as Adlai Stevenson argued in a New York Times article on November 4, 1962, that the goals of the Communists are different from ours. “They are interested in power,” he said, “we in community. With such fundamentally different aims, how is it possible to compare communism and democracy in terms of efficiency?”</w:t>
      </w:r>
      <w:r w:rsidRPr="007F3C31">
        <w:rPr>
          <w:rFonts w:asciiTheme="majorHAnsi" w:hAnsiTheme="majorHAnsi" w:cstheme="majorHAnsi"/>
          <w:color w:val="222222"/>
          <w:sz w:val="14"/>
        </w:rPr>
        <w:t xml:space="preserve"> </w:t>
      </w:r>
      <w:r w:rsidRPr="00792795">
        <w:rPr>
          <w:rFonts w:asciiTheme="majorHAnsi" w:hAnsiTheme="majorHAnsi" w:cstheme="majorHAnsi"/>
          <w:color w:val="222222"/>
          <w:u w:val="single"/>
        </w:rPr>
        <w:t>Democracy (whether capitalistic or socialistic is not at issue here) is the only system that can</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successfully cope</w:t>
      </w:r>
      <w:r>
        <w:rPr>
          <w:rFonts w:asciiTheme="majorHAnsi" w:hAnsiTheme="majorHAnsi" w:cstheme="majorHAnsi"/>
          <w:color w:val="222222"/>
          <w:u w:val="single"/>
        </w:rPr>
        <w:t xml:space="preserve"> </w:t>
      </w:r>
      <w:r w:rsidRPr="00792795">
        <w:rPr>
          <w:rFonts w:asciiTheme="majorHAnsi" w:hAnsiTheme="majorHAnsi" w:cstheme="majorHAnsi"/>
          <w:color w:val="222222"/>
          <w:u w:val="single"/>
        </w:rPr>
        <w:t>with the changing demands of contemporary civilization.</w:t>
      </w:r>
      <w:r w:rsidRPr="007F3C31">
        <w:rPr>
          <w:rFonts w:asciiTheme="majorHAnsi" w:hAnsiTheme="majorHAnsi" w:cstheme="majorHAnsi"/>
          <w:color w:val="222222"/>
          <w:sz w:val="14"/>
          <w:szCs w:val="16"/>
        </w:rPr>
        <w:t xml:space="preserve"> We are not necessarily endorsing democracy as such; one might reasonably argue that industrial civilization is pernicious and should be abolished. </w:t>
      </w:r>
      <w:r w:rsidRPr="00792795">
        <w:rPr>
          <w:rFonts w:asciiTheme="majorHAnsi" w:hAnsiTheme="majorHAnsi" w:cstheme="majorHAnsi"/>
          <w:color w:val="222222"/>
          <w:u w:val="single"/>
        </w:rPr>
        <w:t>We suggest merely that given a desire to survive in this civilization, democracy is the most effective means to this end.</w:t>
      </w:r>
    </w:p>
    <w:p w14:paraId="39557535" w14:textId="77777777" w:rsidR="007E4EA6" w:rsidRPr="00792795" w:rsidRDefault="007E4EA6" w:rsidP="007E4EA6">
      <w:pPr>
        <w:shd w:val="clear" w:color="auto" w:fill="E8EAED"/>
        <w:spacing w:line="90" w:lineRule="atLeast"/>
        <w:rPr>
          <w:rFonts w:asciiTheme="majorHAnsi" w:hAnsiTheme="majorHAnsi" w:cstheme="majorHAnsi"/>
          <w:color w:val="500050"/>
          <w:sz w:val="17"/>
          <w:szCs w:val="17"/>
        </w:rPr>
      </w:pPr>
    </w:p>
    <w:p w14:paraId="1E7E52EA" w14:textId="77777777" w:rsidR="007E4EA6" w:rsidRPr="00792795" w:rsidRDefault="007E4EA6" w:rsidP="007E4EA6">
      <w:pPr>
        <w:pStyle w:val="Heading3"/>
        <w:shd w:val="clear" w:color="auto" w:fill="FFFFFF"/>
        <w:spacing w:line="342" w:lineRule="atLeast"/>
        <w:rPr>
          <w:rFonts w:asciiTheme="majorHAnsi" w:hAnsiTheme="majorHAnsi" w:cstheme="majorHAnsi"/>
          <w:color w:val="222222"/>
        </w:rPr>
      </w:pPr>
      <w:r w:rsidRPr="00792795">
        <w:rPr>
          <w:rFonts w:asciiTheme="majorHAnsi" w:hAnsiTheme="majorHAnsi" w:cstheme="majorHAnsi"/>
          <w:color w:val="222222"/>
        </w:rPr>
        <w:br/>
        <w:t>AT: Terrorism</w:t>
      </w:r>
    </w:p>
    <w:p w14:paraId="6F3F9A9F" w14:textId="77777777" w:rsidR="007E4EA6" w:rsidRPr="00792795" w:rsidRDefault="007E4EA6" w:rsidP="007E4EA6">
      <w:pPr>
        <w:pStyle w:val="Heading4"/>
        <w:shd w:val="clear" w:color="auto" w:fill="FFFFFF"/>
        <w:spacing w:line="278" w:lineRule="atLeast"/>
        <w:rPr>
          <w:rFonts w:asciiTheme="majorHAnsi" w:hAnsiTheme="majorHAnsi" w:cstheme="majorHAnsi"/>
          <w:color w:val="222222"/>
        </w:rPr>
      </w:pPr>
      <w:r w:rsidRPr="00792795">
        <w:rPr>
          <w:rFonts w:asciiTheme="majorHAnsi" w:hAnsiTheme="majorHAnsi" w:cstheme="majorHAnsi"/>
          <w:color w:val="222222"/>
        </w:rPr>
        <w:t>Terrorism is extremely unlikely and fear of it produces more terrorism</w:t>
      </w:r>
    </w:p>
    <w:p w14:paraId="761BA7C4" w14:textId="77777777" w:rsidR="007E4EA6" w:rsidRPr="00792795" w:rsidRDefault="007E4EA6" w:rsidP="007E4EA6">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rPr>
        <w:t>John </w:t>
      </w:r>
      <w:r w:rsidRPr="00792795">
        <w:rPr>
          <w:rFonts w:asciiTheme="majorHAnsi" w:hAnsiTheme="majorHAnsi" w:cstheme="majorHAnsi"/>
          <w:b/>
          <w:bCs/>
          <w:color w:val="222222"/>
          <w:sz w:val="26"/>
          <w:szCs w:val="26"/>
        </w:rPr>
        <w:t>Mueller</w:t>
      </w:r>
      <w:r w:rsidRPr="00792795">
        <w:rPr>
          <w:rFonts w:asciiTheme="majorHAnsi" w:hAnsiTheme="majorHAnsi" w:cstheme="majorHAnsi"/>
          <w:color w:val="222222"/>
        </w:rPr>
        <w:t>, Ohio State University </w:t>
      </w:r>
      <w:r w:rsidRPr="00792795">
        <w:rPr>
          <w:rFonts w:asciiTheme="majorHAnsi" w:hAnsiTheme="majorHAnsi" w:cstheme="majorHAnsi"/>
          <w:b/>
          <w:bCs/>
          <w:color w:val="222222"/>
          <w:sz w:val="26"/>
          <w:szCs w:val="26"/>
        </w:rPr>
        <w:t>and</w:t>
      </w:r>
      <w:r w:rsidRPr="00792795">
        <w:rPr>
          <w:rFonts w:asciiTheme="majorHAnsi" w:hAnsiTheme="majorHAnsi" w:cstheme="majorHAnsi"/>
          <w:color w:val="222222"/>
        </w:rPr>
        <w:t> Cato Institute, and Mark G. </w:t>
      </w:r>
      <w:r w:rsidRPr="00792795">
        <w:rPr>
          <w:rFonts w:asciiTheme="majorHAnsi" w:hAnsiTheme="majorHAnsi" w:cstheme="majorHAnsi"/>
          <w:b/>
          <w:bCs/>
          <w:color w:val="222222"/>
          <w:sz w:val="26"/>
          <w:szCs w:val="26"/>
        </w:rPr>
        <w:t>Stewart</w:t>
      </w:r>
      <w:r w:rsidRPr="00792795">
        <w:rPr>
          <w:rFonts w:asciiTheme="majorHAnsi" w:hAnsiTheme="majorHAnsi" w:cstheme="majorHAnsi"/>
          <w:color w:val="222222"/>
        </w:rPr>
        <w:t>, University of Newcastle, Australia, ’</w:t>
      </w:r>
      <w:r w:rsidRPr="00792795">
        <w:rPr>
          <w:rFonts w:asciiTheme="majorHAnsi" w:hAnsiTheme="majorHAnsi" w:cstheme="majorHAnsi"/>
          <w:b/>
          <w:bCs/>
          <w:color w:val="222222"/>
          <w:sz w:val="26"/>
          <w:szCs w:val="26"/>
        </w:rPr>
        <w:t>18</w:t>
      </w:r>
      <w:r w:rsidRPr="00792795">
        <w:rPr>
          <w:rFonts w:asciiTheme="majorHAnsi" w:hAnsiTheme="majorHAnsi" w:cstheme="majorHAnsi"/>
          <w:color w:val="222222"/>
        </w:rPr>
        <w:t>. “TERRORISM AND BATHTUBS: COMPARING AND ASSESSING THE RISKS.” Ohio State University. 8/13/18. EK. </w:t>
      </w:r>
      <w:hyperlink r:id="rId108" w:tgtFrame="_blank" w:history="1">
        <w:r w:rsidRPr="00792795">
          <w:rPr>
            <w:rStyle w:val="Hyperlink"/>
            <w:rFonts w:asciiTheme="majorHAnsi" w:hAnsiTheme="majorHAnsi" w:cstheme="majorHAnsi"/>
            <w:color w:val="1155CC"/>
          </w:rPr>
          <w:t>https://politicalscience.osu.edu/faculty/jmueller/bathtubs8APSA.pdf</w:t>
        </w:r>
      </w:hyperlink>
    </w:p>
    <w:p w14:paraId="1DFFFA86" w14:textId="77777777" w:rsidR="007E4EA6" w:rsidRPr="007F3C31" w:rsidRDefault="007E4EA6" w:rsidP="007E4EA6">
      <w:pPr>
        <w:rPr>
          <w:rFonts w:asciiTheme="majorHAnsi" w:hAnsiTheme="majorHAnsi" w:cstheme="majorHAnsi"/>
          <w:sz w:val="14"/>
        </w:rPr>
      </w:pPr>
      <w:r w:rsidRPr="007F3C31">
        <w:rPr>
          <w:rFonts w:asciiTheme="majorHAnsi" w:hAnsiTheme="majorHAnsi" w:cstheme="majorHAnsi"/>
          <w:color w:val="222222"/>
          <w:sz w:val="14"/>
          <w:szCs w:val="16"/>
        </w:rPr>
        <w:t>Communicating the risk</w:t>
      </w:r>
      <w:r w:rsidRPr="007F3C31">
        <w:rPr>
          <w:rFonts w:asciiTheme="majorHAnsi" w:hAnsiTheme="majorHAnsi" w:cstheme="majorHAnsi"/>
          <w:color w:val="222222"/>
          <w:sz w:val="14"/>
        </w:rPr>
        <w:t xml:space="preserve"> </w:t>
      </w:r>
      <w:r w:rsidRPr="00792795">
        <w:rPr>
          <w:rFonts w:asciiTheme="majorHAnsi" w:hAnsiTheme="majorHAnsi" w:cstheme="majorHAnsi"/>
          <w:color w:val="222222"/>
          <w:u w:val="single"/>
        </w:rPr>
        <w:t>Cass Sunstein focuses on what he calls</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“probability neglect”</w:t>
      </w:r>
      <w:r>
        <w:rPr>
          <w:rFonts w:asciiTheme="majorHAnsi" w:hAnsiTheme="majorHAnsi" w:cstheme="majorHAnsi"/>
          <w:color w:val="222222"/>
          <w:u w:val="single"/>
        </w:rPr>
        <w:t xml:space="preserve"> </w:t>
      </w:r>
      <w:r w:rsidRPr="00792795">
        <w:rPr>
          <w:rFonts w:asciiTheme="majorHAnsi" w:hAnsiTheme="majorHAnsi" w:cstheme="majorHAnsi"/>
          <w:color w:val="222222"/>
          <w:u w:val="single"/>
        </w:rPr>
        <w:t>and relates it directly to the experience with terrorism. “When their emotions are intensely engaged,” he finds, “people’s attention is focused on the bad outcome itself, and they are inattentive to the fact that it is unlikely to occur.”</w:t>
      </w:r>
      <w:r w:rsidRPr="007F3C31">
        <w:rPr>
          <w:rFonts w:asciiTheme="majorHAnsi" w:hAnsiTheme="majorHAnsi" w:cstheme="majorHAnsi"/>
          <w:color w:val="222222"/>
          <w:sz w:val="14"/>
          <w:szCs w:val="16"/>
        </w:rPr>
        <w:t xml:space="preserve"> Under such conditions, he argues, “attempts to reduce fear by emphasizing the low likelihood of another terrorist attack,” including comparing terrorism deaths with bathtub drownings, are “unlikely to be successful</w:t>
      </w:r>
      <w:r w:rsidRPr="00792795">
        <w:rPr>
          <w:rFonts w:asciiTheme="majorHAnsi" w:hAnsiTheme="majorHAnsi" w:cstheme="majorHAnsi"/>
          <w:color w:val="222222"/>
          <w:u w:val="single"/>
        </w:rPr>
        <w:t>.” Concern about safety can rise when people discuss a low-probability risk, even when what they mostly hear are apparently trustworthy assurances that the danger is infinitesimal.</w:t>
      </w:r>
      <w:r w:rsidRPr="007F3C31">
        <w:rPr>
          <w:rFonts w:asciiTheme="majorHAnsi" w:hAnsiTheme="majorHAnsi" w:cstheme="majorHAnsi"/>
          <w:color w:val="222222"/>
          <w:sz w:val="14"/>
          <w:szCs w:val="16"/>
        </w:rPr>
        <w:t>95 Risk, then, tends to be more nearly socially constructed than objectively calculated.96 For emotion-laden hazards like terrorism, continues Sunstein, the best response may be to “alter the public’s focus.” That is, “perhaps the most effective way of reducing fear of a low-probability risk is simply to discuss something else and to let time do the rest”—a policy generally adopted by the nuclear power industry.97</w:t>
      </w:r>
      <w:r w:rsidRPr="007F3C31">
        <w:rPr>
          <w:rFonts w:asciiTheme="majorHAnsi" w:hAnsiTheme="majorHAnsi" w:cstheme="majorHAnsi"/>
          <w:color w:val="222222"/>
          <w:sz w:val="14"/>
        </w:rPr>
        <w:t xml:space="preserve"> </w:t>
      </w:r>
      <w:r w:rsidRPr="007F3C31">
        <w:rPr>
          <w:rFonts w:asciiTheme="majorHAnsi" w:hAnsiTheme="majorHAnsi" w:cstheme="majorHAnsi"/>
          <w:color w:val="222222"/>
          <w:sz w:val="14"/>
          <w:szCs w:val="16"/>
        </w:rPr>
        <w:t>For all the gloomy difficulties, however, there ought at least to be an effort to try to communicate the risk terrorism presents in a responsible manner. That is, risk assessment and communication should be part of the policy discussion over terrorism, something that is a far smaller danger than is popularly portrayed, or imagined.98</w:t>
      </w:r>
      <w:r w:rsidRPr="007F3C31">
        <w:rPr>
          <w:rFonts w:asciiTheme="majorHAnsi" w:hAnsiTheme="majorHAnsi" w:cstheme="majorHAnsi"/>
          <w:color w:val="222222"/>
          <w:sz w:val="14"/>
        </w:rPr>
        <w:t xml:space="preserve"> </w:t>
      </w:r>
      <w:r w:rsidRPr="007F3C31">
        <w:rPr>
          <w:rFonts w:asciiTheme="majorHAnsi" w:hAnsiTheme="majorHAnsi" w:cstheme="majorHAnsi"/>
          <w:color w:val="222222"/>
          <w:sz w:val="14"/>
          <w:szCs w:val="16"/>
        </w:rPr>
        <w:t xml:space="preserve">It is true that few voters spend much time following the ins and outs of policy issues, and even fewer are certifiable policy wonks. But they are grownups, and it is just possible that at least some of them would respond reasonably to an adult conversation about terrorism. </w:t>
      </w:r>
      <w:r w:rsidRPr="00792795">
        <w:rPr>
          <w:rFonts w:asciiTheme="majorHAnsi" w:hAnsiTheme="majorHAnsi" w:cstheme="majorHAnsi"/>
          <w:color w:val="222222"/>
          <w:u w:val="single"/>
        </w:rPr>
        <w:t>Indeed, the recent popularity of the</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“bathtub fallacy”</w:t>
      </w:r>
      <w:r>
        <w:rPr>
          <w:rFonts w:asciiTheme="majorHAnsi" w:hAnsiTheme="majorHAnsi" w:cstheme="majorHAnsi"/>
          <w:color w:val="222222"/>
          <w:u w:val="single"/>
        </w:rPr>
        <w:t xml:space="preserve"> </w:t>
      </w:r>
      <w:r w:rsidRPr="00792795">
        <w:rPr>
          <w:rFonts w:asciiTheme="majorHAnsi" w:hAnsiTheme="majorHAnsi" w:cstheme="majorHAnsi"/>
          <w:color w:val="222222"/>
          <w:u w:val="single"/>
        </w:rPr>
        <w:t>discussion might be taken to suggest that more people are beginning to think in such terms.</w:t>
      </w:r>
      <w:r w:rsidRPr="007F3C31">
        <w:rPr>
          <w:rFonts w:asciiTheme="majorHAnsi" w:hAnsiTheme="majorHAnsi" w:cstheme="majorHAnsi"/>
          <w:color w:val="222222"/>
          <w:sz w:val="14"/>
          <w:szCs w:val="16"/>
        </w:rPr>
        <w:t>99</w:t>
      </w:r>
      <w:r w:rsidRPr="007F3C31">
        <w:rPr>
          <w:rFonts w:asciiTheme="majorHAnsi" w:hAnsiTheme="majorHAnsi" w:cstheme="majorHAnsi"/>
          <w:color w:val="222222"/>
          <w:sz w:val="14"/>
        </w:rPr>
        <w:t xml:space="preserve"> </w:t>
      </w:r>
      <w:r w:rsidRPr="007F3C31">
        <w:rPr>
          <w:rFonts w:asciiTheme="majorHAnsi" w:hAnsiTheme="majorHAnsi" w:cstheme="majorHAnsi"/>
          <w:color w:val="222222"/>
          <w:sz w:val="14"/>
          <w:szCs w:val="16"/>
        </w:rPr>
        <w:t xml:space="preserve">At a minimum, efforts should be made to reduce the glory from terrorism by treating terrorists more like common criminals—although this would mean, as Sageman points out, putting a stop to press conferences in which officials “hold self-congratulatory celebrations of their newest victories in the ‘war on terror’.” </w:t>
      </w:r>
      <w:r w:rsidRPr="00792795">
        <w:rPr>
          <w:rFonts w:asciiTheme="majorHAnsi" w:hAnsiTheme="majorHAnsi" w:cstheme="majorHAnsi"/>
          <w:color w:val="222222"/>
          <w:u w:val="single"/>
        </w:rPr>
        <w:t>He stresses that to allow officials to “exploit the issue of terrorism for political gain is</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counterproductive.</w:t>
      </w:r>
      <w:r w:rsidRPr="00792795">
        <w:rPr>
          <w:rFonts w:asciiTheme="majorHAnsi" w:hAnsiTheme="majorHAnsi" w:cstheme="majorHAnsi"/>
          <w:color w:val="222222"/>
          <w:u w:val="single"/>
        </w:rPr>
        <w:t>”100</w:t>
      </w:r>
      <w:r w:rsidRPr="007F3C31">
        <w:rPr>
          <w:rFonts w:asciiTheme="majorHAnsi" w:hAnsiTheme="majorHAnsi" w:cstheme="majorHAnsi"/>
          <w:color w:val="222222"/>
          <w:sz w:val="14"/>
          <w:szCs w:val="16"/>
        </w:rPr>
        <w:t xml:space="preserve"> The persistent exaggeration of the mental and physical capacities of terrorists has the perverse effect of glorifying the terrorist enterprise in the minds of many of its practitioners.</w:t>
      </w:r>
      <w:r w:rsidRPr="007F3C31">
        <w:rPr>
          <w:rFonts w:asciiTheme="majorHAnsi" w:hAnsiTheme="majorHAnsi" w:cstheme="majorHAnsi"/>
          <w:color w:val="222222"/>
          <w:sz w:val="14"/>
        </w:rPr>
        <w:t xml:space="preserve"> </w:t>
      </w:r>
      <w:r w:rsidRPr="00792795">
        <w:rPr>
          <w:rFonts w:asciiTheme="majorHAnsi" w:hAnsiTheme="majorHAnsi" w:cstheme="majorHAnsi"/>
          <w:color w:val="222222"/>
          <w:u w:val="single"/>
        </w:rPr>
        <w:t>The constant unnuanced stoking of fear by politicians, bureaucrats, experts, and the media, however well received by the public, is on balance costly, enervating, and unjustified by the facts. It is also potentially</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counterproductive.</w:t>
      </w:r>
      <w:r w:rsidRPr="007F3C31">
        <w:rPr>
          <w:rFonts w:asciiTheme="majorHAnsi" w:hAnsiTheme="majorHAnsi" w:cstheme="majorHAnsi"/>
          <w:color w:val="222222"/>
          <w:sz w:val="14"/>
          <w:szCs w:val="16"/>
        </w:rPr>
        <w:t xml:space="preserve"> As Israeli economist Eyal Winter puts it, “There is no connection between fear in the world and the number of spiders”—or, one might add, the number of bathtubs. </w:t>
      </w:r>
      <w:r w:rsidRPr="00792795">
        <w:rPr>
          <w:rFonts w:asciiTheme="majorHAnsi" w:hAnsiTheme="majorHAnsi" w:cstheme="majorHAnsi"/>
          <w:color w:val="222222"/>
          <w:u w:val="single"/>
        </w:rPr>
        <w:t>“Fear of terrorism, however,</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generates yet more terrorism.</w:t>
      </w:r>
      <w:r>
        <w:rPr>
          <w:rFonts w:asciiTheme="majorHAnsi" w:hAnsiTheme="majorHAnsi" w:cstheme="majorHAnsi"/>
          <w:b/>
          <w:bCs/>
          <w:color w:val="222222"/>
          <w:u w:val="single"/>
          <w:bdr w:val="single" w:sz="8" w:space="0" w:color="auto" w:frame="1"/>
        </w:rPr>
        <w:t xml:space="preserve"> </w:t>
      </w:r>
      <w:r w:rsidRPr="00792795">
        <w:rPr>
          <w:rFonts w:asciiTheme="majorHAnsi" w:hAnsiTheme="majorHAnsi" w:cstheme="majorHAnsi"/>
          <w:color w:val="222222"/>
          <w:u w:val="single"/>
        </w:rPr>
        <w:t>When terrorists see that their actions are having the intended effect, they take heart, and</w:t>
      </w:r>
      <w:r>
        <w:rPr>
          <w:rFonts w:asciiTheme="majorHAnsi" w:hAnsiTheme="majorHAnsi" w:cstheme="majorHAnsi"/>
          <w:color w:val="222222"/>
          <w:u w:val="single"/>
        </w:rPr>
        <w:t xml:space="preserve"> </w:t>
      </w:r>
      <w:r w:rsidRPr="00792795">
        <w:rPr>
          <w:rFonts w:asciiTheme="majorHAnsi" w:hAnsiTheme="majorHAnsi" w:cstheme="majorHAnsi"/>
          <w:b/>
          <w:bCs/>
          <w:color w:val="222222"/>
          <w:u w:val="single"/>
          <w:bdr w:val="single" w:sz="8" w:space="0" w:color="auto" w:frame="1"/>
        </w:rPr>
        <w:t>plan more attacks.</w:t>
      </w:r>
      <w:r w:rsidRPr="00792795">
        <w:rPr>
          <w:rFonts w:asciiTheme="majorHAnsi" w:hAnsiTheme="majorHAnsi" w:cstheme="majorHAnsi"/>
          <w:color w:val="222222"/>
          <w:u w:val="single"/>
        </w:rPr>
        <w:t>”</w:t>
      </w:r>
      <w:r w:rsidRPr="007F3C31">
        <w:rPr>
          <w:rFonts w:asciiTheme="majorHAnsi" w:hAnsiTheme="majorHAnsi" w:cstheme="majorHAnsi"/>
          <w:color w:val="222222"/>
          <w:sz w:val="14"/>
          <w:szCs w:val="16"/>
        </w:rPr>
        <w:t>101</w:t>
      </w:r>
      <w:r w:rsidRPr="007F3C31">
        <w:rPr>
          <w:rFonts w:asciiTheme="majorHAnsi" w:hAnsiTheme="majorHAnsi" w:cstheme="majorHAnsi"/>
          <w:color w:val="222222"/>
          <w:sz w:val="14"/>
        </w:rPr>
        <w:t xml:space="preserve"> </w:t>
      </w:r>
      <w:r w:rsidRPr="007F3C31">
        <w:rPr>
          <w:rFonts w:asciiTheme="majorHAnsi" w:hAnsiTheme="majorHAnsi" w:cstheme="majorHAnsi"/>
          <w:color w:val="222222"/>
          <w:sz w:val="14"/>
          <w:szCs w:val="16"/>
          <w:shd w:val="clear" w:color="auto" w:fill="FFFFFF"/>
        </w:rPr>
        <w:t xml:space="preserve">But perhaps there is a considerable amount of (self-interested) method in the madness. </w:t>
      </w:r>
      <w:r w:rsidRPr="00792795">
        <w:rPr>
          <w:rFonts w:asciiTheme="majorHAnsi" w:hAnsiTheme="majorHAnsi" w:cstheme="majorHAnsi"/>
          <w:color w:val="222222"/>
          <w:u w:val="single"/>
          <w:shd w:val="clear" w:color="auto" w:fill="FFFFFF"/>
        </w:rPr>
        <w:t>As bathtub fallacy critic Kenneth Anderson puts it, “what government security measures, or ecosystem of security measures, could survive scrutiny if it were accepted, and taken as the central comparative fact, that the [yearly] chances of an individual U.S. person dying from terrorism in the years 1970-2013 was a</w:t>
      </w:r>
      <w:r>
        <w:rPr>
          <w:rFonts w:asciiTheme="majorHAnsi" w:hAnsiTheme="majorHAnsi" w:cstheme="majorHAnsi"/>
          <w:color w:val="222222"/>
          <w:u w:val="single"/>
          <w:shd w:val="clear" w:color="auto" w:fill="FFFFFF"/>
        </w:rPr>
        <w:t xml:space="preserve"> </w:t>
      </w:r>
      <w:r w:rsidRPr="00792795">
        <w:rPr>
          <w:rFonts w:asciiTheme="majorHAnsi" w:hAnsiTheme="majorHAnsi" w:cstheme="majorHAnsi"/>
          <w:b/>
          <w:bCs/>
          <w:color w:val="222222"/>
          <w:u w:val="single"/>
          <w:bdr w:val="single" w:sz="8" w:space="0" w:color="auto" w:frame="1"/>
          <w:shd w:val="clear" w:color="auto" w:fill="FFFFFF"/>
        </w:rPr>
        <w:t>mere 1 in 4 million</w:t>
      </w:r>
      <w:r w:rsidRPr="00792795">
        <w:rPr>
          <w:rFonts w:asciiTheme="majorHAnsi" w:hAnsiTheme="majorHAnsi" w:cstheme="majorHAnsi"/>
          <w:color w:val="222222"/>
          <w:u w:val="single"/>
          <w:shd w:val="clear" w:color="auto" w:fill="FFFFFF"/>
        </w:rPr>
        <w:t>?”</w:t>
      </w:r>
      <w:r w:rsidRPr="007F3C31">
        <w:rPr>
          <w:rFonts w:asciiTheme="majorHAnsi" w:hAnsiTheme="majorHAnsi" w:cstheme="majorHAnsi"/>
          <w:color w:val="222222"/>
          <w:sz w:val="14"/>
          <w:szCs w:val="16"/>
          <w:shd w:val="clear" w:color="auto" w:fill="FFFFFF"/>
        </w:rPr>
        <w:t>102</w:t>
      </w:r>
      <w:r w:rsidRPr="007F3C31">
        <w:rPr>
          <w:rFonts w:asciiTheme="majorHAnsi" w:hAnsiTheme="majorHAnsi" w:cstheme="majorHAnsi"/>
          <w:color w:val="222222"/>
          <w:sz w:val="14"/>
          <w:shd w:val="clear" w:color="auto" w:fill="FFFFFF"/>
        </w:rPr>
        <w:t xml:space="preserve"> </w:t>
      </w:r>
    </w:p>
    <w:p w14:paraId="003AA4F3" w14:textId="77777777" w:rsidR="007E4EA6" w:rsidRPr="00792795" w:rsidRDefault="007E4EA6" w:rsidP="007E4EA6">
      <w:pPr>
        <w:rPr>
          <w:rFonts w:asciiTheme="majorHAnsi" w:hAnsiTheme="majorHAnsi" w:cstheme="majorHAnsi"/>
        </w:rPr>
      </w:pPr>
    </w:p>
    <w:p w14:paraId="64D6AF94" w14:textId="77777777" w:rsidR="007E4EA6" w:rsidRPr="00792795" w:rsidRDefault="007E4EA6" w:rsidP="007E4EA6">
      <w:pPr>
        <w:rPr>
          <w:rFonts w:asciiTheme="majorHAnsi" w:hAnsiTheme="majorHAnsi" w:cstheme="majorHAnsi"/>
        </w:rPr>
      </w:pPr>
    </w:p>
    <w:p w14:paraId="1B1AAE8A" w14:textId="77777777" w:rsidR="007E4EA6" w:rsidRPr="00792795" w:rsidRDefault="007E4EA6" w:rsidP="007E4EA6">
      <w:pPr>
        <w:rPr>
          <w:rFonts w:asciiTheme="majorHAnsi" w:hAnsiTheme="majorHAnsi" w:cstheme="majorHAnsi"/>
          <w:color w:val="000000" w:themeColor="text1"/>
        </w:rPr>
      </w:pPr>
    </w:p>
    <w:p w14:paraId="69A6A9F7" w14:textId="77777777" w:rsidR="007E4EA6" w:rsidRPr="00792795" w:rsidRDefault="007E4EA6" w:rsidP="007E4EA6">
      <w:pPr>
        <w:rPr>
          <w:rFonts w:asciiTheme="majorHAnsi" w:hAnsiTheme="majorHAnsi" w:cstheme="majorHAnsi"/>
          <w:color w:val="000000" w:themeColor="text1"/>
        </w:rPr>
      </w:pPr>
    </w:p>
    <w:p w14:paraId="39D34DA9" w14:textId="77777777" w:rsidR="007E4EA6" w:rsidRPr="00344D77" w:rsidRDefault="007E4EA6" w:rsidP="007E4EA6">
      <w:pPr>
        <w:rPr>
          <w:sz w:val="16"/>
        </w:rPr>
      </w:pPr>
    </w:p>
    <w:p w14:paraId="7A571991" w14:textId="77777777" w:rsidR="007E4EA6" w:rsidRDefault="007E4EA6" w:rsidP="007E4EA6">
      <w:pPr>
        <w:pStyle w:val="Heading3"/>
      </w:pPr>
      <w:r>
        <w:t>Case O/W</w:t>
      </w:r>
    </w:p>
    <w:p w14:paraId="7A7CD352" w14:textId="77777777" w:rsidR="007E4EA6" w:rsidRPr="00F0498D" w:rsidRDefault="007E4EA6" w:rsidP="007E4EA6">
      <w:pPr>
        <w:pStyle w:val="Heading4"/>
        <w:rPr>
          <w:rStyle w:val="Style13ptBold"/>
          <w:b/>
          <w:bCs w:val="0"/>
        </w:rPr>
      </w:pPr>
      <w:r w:rsidRPr="00F0498D">
        <w:rPr>
          <w:rStyle w:val="Style13ptBold"/>
          <w:b/>
        </w:rPr>
        <w:t xml:space="preserve">Health officials place racial injustice higher on an impact level than Corona </w:t>
      </w:r>
    </w:p>
    <w:p w14:paraId="21C3F68A" w14:textId="77777777" w:rsidR="007E4EA6" w:rsidRDefault="007E4EA6" w:rsidP="007E4EA6">
      <w:r w:rsidRPr="002F3283">
        <w:rPr>
          <w:rStyle w:val="Style13ptBold"/>
        </w:rPr>
        <w:t>Powell 7/6’</w:t>
      </w:r>
      <w:r>
        <w:t xml:space="preserve">, (Michael Powell, “Are protests unsafe? What experts say may depend on who’s protesting what”, THE NEW YORK TIMES, JUL 06, 2020, </w:t>
      </w:r>
      <w:r w:rsidRPr="00D434BA">
        <w:t>https://www.mcall.com/coronavirus/sns-nyt-experts-say-about-protests-depends-20200706-5mzu4iqm3nhgnghbmtizuezj24-story.html</w:t>
      </w:r>
    </w:p>
    <w:p w14:paraId="75D5C872" w14:textId="77777777" w:rsidR="007E4EA6" w:rsidRPr="00344D77" w:rsidRDefault="007E4EA6" w:rsidP="007E4EA6">
      <w:pPr>
        <w:rPr>
          <w:sz w:val="16"/>
        </w:rPr>
      </w:pPr>
      <w:r w:rsidRPr="00344D77">
        <w:rPr>
          <w:sz w:val="16"/>
        </w:rPr>
        <w:t xml:space="preserve">That reaction, and the contrast with the epidemiologists’ earlier fervent support for the lockdown, gave rise to an uncomfortable question: Was public health advice in a pandemic dependent on whether people approved of the mass gathering in question? To many, the answer seemed to be “yes.” “The way the public health narrative around coronavirus has reversed itself overnight seems an awful lot like … politicizing science,” essayist and journalist Thomas Chatterton Williams wrote in The Guardian last month. “What are we to make of such whiplash-inducing messaging?” Of course, there are differences: A distinct majority of George Floyd protesters wore masks in many cities, even if they often crowded too close together. By contrast, many anti-lockdown protesters refused to wear masks — and their rallying cry ran directly contrary to public health officials’ instructions. And in practical terms, no team of epidemiologists could have stopped the waves of impassioned protesters, any more than they could have blocked the anti-lockdown protests. Still, the divergence in their own reactions left some of the country’s prominent epidemiologists wrestling with deeper questions of morality, responsibility and risk. Catherine Troisi, an infectious disease epidemiologist at The University of Texas Health Science Center at Houston, studies COVID-19. </w:t>
      </w:r>
      <w:r w:rsidRPr="002F3283">
        <w:rPr>
          <w:rStyle w:val="StyleUnderline"/>
        </w:rPr>
        <w:t>When, wearing a mask and standing at the edge of a great swell of people, she attended a recent protest in Houston supporting Floyd, a sense of contradiction tugged at her. “I certainly condemned the anti-lockdown protests at the time, and I’m not condemning the protests now, and I struggle with that,</w:t>
      </w:r>
      <w:r w:rsidRPr="00344D77">
        <w:rPr>
          <w:sz w:val="16"/>
        </w:rPr>
        <w:t>” she said. “I have a hard time articulating why that is OK.” Mark Lurie, a professor of epidemiology at Brown University, described a similar struggle</w:t>
      </w:r>
      <w:r w:rsidRPr="002F3283">
        <w:rPr>
          <w:rStyle w:val="StyleUnderline"/>
        </w:rPr>
        <w:t>. “Instinctively, many of us in public health feel a strong desire to act against accumulated generations of racial injustice,”</w:t>
      </w:r>
      <w:r w:rsidRPr="00344D77">
        <w:rPr>
          <w:sz w:val="16"/>
        </w:rPr>
        <w:t xml:space="preserve"> Lurie said. “But we have to be honest: A few weeks before, we were criticizing protesters for arguing to open up the economy and saying that was dangerous behavior. “I am still grappling with that.” To which Ashish Jha, dean of Brown University’s School of Public Health, added: “Do I worry that mass protests will fuel more cases? Yes, I do. But a dam broke and there’s no stopping that.” Some public health scientists publicly waved off the conflicted feelings of their colleagues, saying the country now confronts a stark moral choice. The letter signed by more than 1,300 epidemiologists and health workers urged Americans to adopt a “consciously anti-racist” stance and framed the difference between the anti-lockdown demonstrators and the protesters in moral, ideological and racial terms. Those who protested stay-at-home orders were “rooted in white nationalism and run contrary to respect for Black lives” the letter stated. By contrast, it said, those protesting systemic racism “must be supported.” “As public health advocates,” they stated, “</w:t>
      </w:r>
      <w:r w:rsidRPr="002F3283">
        <w:rPr>
          <w:rStyle w:val="StyleUnderline"/>
        </w:rPr>
        <w:t>we do not condemn these gatherings as risky for COVID-19 transmission. We support them as vital to the national public health.”</w:t>
      </w:r>
      <w:r w:rsidRPr="00344D77">
        <w:rPr>
          <w:sz w:val="16"/>
        </w:rPr>
        <w:t xml:space="preserve"> There is as of yet no firm evidence that protests against police violence led to noticeable spikes in infection rates. A study published by the National Bureau of Economic Research found no overall rise in infections, but could not rule out that infections might have risen in the age demographic of the protesters. Health officials in Houston and Los Angeles have suggested the demonstrations there led to increased infections, but they have not provided data. In New York City, Mayor Bill de Blasio has instructed contact tracers not to ask if infected people attended protests. The 10 epidemiologists interviewed for this article said near-daily marches and rallies are nearly certain to result in some transmission. Police use of tear gas and pepper spray, and crowding protesters into police vans and buses, puts people further at risk. “In all likelihood, some infections occurred at the protests; the question is how much,” Lurie said. “No major new evidence has emerged that suggests the protests were superspreader events.” The coronavirus has infected 2.89 million Americans and at least 129,800 have died. The virus has hit Black and Latino Americans with a particular ferocity, hospitalizing those populations at more than four times the rate of white Americans. Many face underlying health issues, and are more likely than most Americans to live in densely populated housing and to work on the front lines of this epidemic. As a result, Latinos and Black people are dying at rates well in excess of white Americans. Mary Travis Bassett, who is African American, served as the New York City health commissioner and now directs the FXB Center for Health and Human Rights at Harvard University</w:t>
      </w:r>
      <w:r w:rsidRPr="002F3283">
        <w:rPr>
          <w:rStyle w:val="StyleUnderline"/>
        </w:rPr>
        <w:t>. She noted that even before COVID-19, Black Americans were sicker and died more than two years earlier, on average, than white Americans. And she noted, police violence has long cast a deep shadow over African Americans</w:t>
      </w:r>
      <w:r w:rsidRPr="00344D77">
        <w:rPr>
          <w:sz w:val="16"/>
        </w:rPr>
        <w:t xml:space="preserve">. From the auction block to plantations to centuries of lynchings carried out with the complicity of local law enforcement, blacks have suffered the devastating effects of state power. She acknowledged that the current protests are freighted with moral complications, not least the possibility that a young person marching for justice might come home and inadvertently infect a mother, aunt or grandparent. “If there’s an elder in the household, that person should be cocooned to the best extent that we can,” Bassett said. But she said the opportunity to achieve a breakthrough transcends such worries about the virus. </w:t>
      </w:r>
      <w:r w:rsidRPr="002F3283">
        <w:rPr>
          <w:rStyle w:val="StyleUnderline"/>
        </w:rPr>
        <w:t>“Racism has been killing people a lot longer than COVID-19,” she said. “The willingness to say we all bear the burden of that is deeply moving to me.”</w:t>
      </w:r>
      <w:r w:rsidRPr="00344D77">
        <w:rPr>
          <w:sz w:val="16"/>
        </w:rPr>
        <w:t xml:space="preserve"> Others take a more cautious view of the moral stakes. Nicholas A. Christakis, professor of social and natural science at Yale University, noted public health is guided by twin imperatives: To comfort the afflicted and to speak truth about risks to public health, no matter how unpleasant. These often-complementary values are now in conflict. </w:t>
      </w:r>
      <w:r w:rsidRPr="002F3283">
        <w:rPr>
          <w:rStyle w:val="StyleUnderline"/>
        </w:rPr>
        <w:t>To take to the street to protest injustice is to risk casting open doors and letting the virus endanger tens of thousands, he said. There is a danger, he said, in asserting that one moral imperative overshadows another.</w:t>
      </w:r>
    </w:p>
    <w:p w14:paraId="2577C616" w14:textId="77777777" w:rsidR="007E4EA6" w:rsidRPr="003B5F9A" w:rsidRDefault="007E4EA6" w:rsidP="007E4EA6"/>
    <w:p w14:paraId="7EF6F974" w14:textId="77777777" w:rsidR="007E4EA6" w:rsidRPr="00516728" w:rsidRDefault="007E4EA6" w:rsidP="007E4EA6"/>
    <w:p w14:paraId="3ED23F50" w14:textId="77777777" w:rsidR="00D526FD" w:rsidRPr="00C35396" w:rsidRDefault="00D526FD" w:rsidP="00D526FD"/>
    <w:p w14:paraId="22D3B196" w14:textId="77777777" w:rsidR="00D526FD" w:rsidRPr="00D526FD" w:rsidRDefault="00D526FD" w:rsidP="00D526FD"/>
    <w:p w14:paraId="2E5092F2" w14:textId="77777777" w:rsidR="00D526FD" w:rsidRPr="00D526FD" w:rsidRDefault="00D526FD" w:rsidP="00D526FD"/>
    <w:sectPr w:rsidR="00D526FD" w:rsidRPr="00D526F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526F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5BD1"/>
    <w:rsid w:val="00100B28"/>
    <w:rsid w:val="001033CE"/>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6942"/>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74D"/>
    <w:rsid w:val="004348DC"/>
    <w:rsid w:val="00434921"/>
    <w:rsid w:val="00442018"/>
    <w:rsid w:val="00443925"/>
    <w:rsid w:val="00446567"/>
    <w:rsid w:val="00447B10"/>
    <w:rsid w:val="00452EE4"/>
    <w:rsid w:val="00452F0B"/>
    <w:rsid w:val="004536D6"/>
    <w:rsid w:val="00457224"/>
    <w:rsid w:val="004727AF"/>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5336"/>
    <w:rsid w:val="005A7237"/>
    <w:rsid w:val="005B21FA"/>
    <w:rsid w:val="005B3244"/>
    <w:rsid w:val="005B6EE8"/>
    <w:rsid w:val="005B7731"/>
    <w:rsid w:val="005C4515"/>
    <w:rsid w:val="005C5602"/>
    <w:rsid w:val="005C74A6"/>
    <w:rsid w:val="005D03AC"/>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4EA6"/>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777F"/>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2B84"/>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3977"/>
    <w:rsid w:val="00B6656B"/>
    <w:rsid w:val="00B71625"/>
    <w:rsid w:val="00B75C54"/>
    <w:rsid w:val="00B8710E"/>
    <w:rsid w:val="00B92A93"/>
    <w:rsid w:val="00BA17A8"/>
    <w:rsid w:val="00BA3C33"/>
    <w:rsid w:val="00BB0878"/>
    <w:rsid w:val="00BB1879"/>
    <w:rsid w:val="00BC0ABE"/>
    <w:rsid w:val="00BC0BB7"/>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3C0"/>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26FD"/>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77ED"/>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078C"/>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0852"/>
    <w:rsid w:val="00FB329D"/>
    <w:rsid w:val="00FC03BB"/>
    <w:rsid w:val="00FC27E3"/>
    <w:rsid w:val="00FC74C7"/>
    <w:rsid w:val="00FD451D"/>
    <w:rsid w:val="00FD5B22"/>
    <w:rsid w:val="00FE1B01"/>
    <w:rsid w:val="00FE74AC"/>
    <w:rsid w:val="00FF4B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3CE7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B63977"/>
    <w:rPr>
      <w:rFonts w:ascii="Calibri" w:eastAsiaTheme="minorHAnsi" w:hAnsi="Calibri" w:cs="Calibri"/>
      <w:sz w:val="22"/>
      <w:szCs w:val="22"/>
    </w:rPr>
  </w:style>
  <w:style w:type="paragraph" w:styleId="Heading1">
    <w:name w:val="heading 1"/>
    <w:aliases w:val="Pocket"/>
    <w:basedOn w:val="Normal"/>
    <w:next w:val="Normal"/>
    <w:link w:val="Heading1Char"/>
    <w:qFormat/>
    <w:rsid w:val="00B639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397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6397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63977"/>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B639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3977"/>
  </w:style>
  <w:style w:type="character" w:customStyle="1" w:styleId="Heading1Char">
    <w:name w:val="Heading 1 Char"/>
    <w:aliases w:val="Pocket Char"/>
    <w:basedOn w:val="DefaultParagraphFont"/>
    <w:link w:val="Heading1"/>
    <w:rsid w:val="00B639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397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397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B63977"/>
    <w:rPr>
      <w:rFonts w:ascii="Calibri" w:eastAsiaTheme="majorEastAsia" w:hAnsi="Calibri"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B63977"/>
    <w:rPr>
      <w:b/>
      <w:bCs/>
      <w:sz w:val="22"/>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B63977"/>
    <w:rPr>
      <w:b w:val="0"/>
      <w:sz w:val="22"/>
      <w:u w:val="single"/>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B639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3977"/>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B63977"/>
    <w:rPr>
      <w:color w:val="auto"/>
      <w:u w:val="none"/>
    </w:rPr>
  </w:style>
  <w:style w:type="paragraph" w:styleId="DocumentMap">
    <w:name w:val="Document Map"/>
    <w:basedOn w:val="Normal"/>
    <w:link w:val="DocumentMapChar"/>
    <w:uiPriority w:val="99"/>
    <w:semiHidden/>
    <w:unhideWhenUsed/>
    <w:rsid w:val="00D526FD"/>
    <w:rPr>
      <w:rFonts w:ascii="Lucida Grande" w:hAnsi="Lucida Grande" w:cs="Lucida Grande"/>
    </w:rPr>
  </w:style>
  <w:style w:type="character" w:customStyle="1" w:styleId="DocumentMapChar">
    <w:name w:val="Document Map Char"/>
    <w:basedOn w:val="DefaultParagraphFont"/>
    <w:link w:val="DocumentMap"/>
    <w:uiPriority w:val="99"/>
    <w:semiHidden/>
    <w:rsid w:val="00D526FD"/>
    <w:rPr>
      <w:rFonts w:ascii="Lucida Grande" w:hAnsi="Lucida Grande" w:cs="Lucida Grande"/>
    </w:rPr>
  </w:style>
  <w:style w:type="paragraph" w:customStyle="1" w:styleId="Analytics">
    <w:name w:val="Analytics"/>
    <w:basedOn w:val="Heading4"/>
    <w:link w:val="AnalyticsChar"/>
    <w:uiPriority w:val="4"/>
    <w:qFormat/>
    <w:rsid w:val="00D526FD"/>
    <w:rPr>
      <w:b w:val="0"/>
      <w:iCs w:val="0"/>
      <w:color w:val="000000" w:themeColor="text1"/>
    </w:rPr>
  </w:style>
  <w:style w:type="character" w:customStyle="1" w:styleId="AnalyticsChar">
    <w:name w:val="Analytics Char"/>
    <w:basedOn w:val="DefaultParagraphFont"/>
    <w:link w:val="Analytics"/>
    <w:uiPriority w:val="4"/>
    <w:rsid w:val="00D526FD"/>
    <w:rPr>
      <w:rFonts w:ascii="Calibri" w:eastAsiaTheme="majorEastAsia" w:hAnsi="Calibri" w:cstheme="majorBidi"/>
      <w:bCs/>
      <w:iCs/>
      <w:color w:val="000000" w:themeColor="text1"/>
      <w:sz w:val="26"/>
      <w:szCs w:val="22"/>
    </w:rPr>
  </w:style>
  <w:style w:type="paragraph" w:styleId="NormalWeb">
    <w:name w:val="Normal (Web)"/>
    <w:basedOn w:val="Normal"/>
    <w:uiPriority w:val="99"/>
    <w:semiHidden/>
    <w:unhideWhenUsed/>
    <w:rsid w:val="007E4EA6"/>
    <w:pPr>
      <w:spacing w:before="100" w:beforeAutospacing="1" w:after="100" w:afterAutospacing="1"/>
    </w:pPr>
  </w:style>
  <w:style w:type="paragraph" w:styleId="BodyText">
    <w:name w:val="Body Text"/>
    <w:basedOn w:val="Normal"/>
    <w:link w:val="BodyTextChar"/>
    <w:rsid w:val="007E4EA6"/>
    <w:pPr>
      <w:spacing w:after="140" w:line="276" w:lineRule="auto"/>
    </w:pPr>
    <w:rPr>
      <w:rFonts w:asciiTheme="minorHAnsi" w:hAnsiTheme="minorHAnsi"/>
      <w:lang w:eastAsia="zh-CN"/>
    </w:rPr>
  </w:style>
  <w:style w:type="character" w:customStyle="1" w:styleId="BodyTextChar">
    <w:name w:val="Body Text Char"/>
    <w:basedOn w:val="DefaultParagraphFont"/>
    <w:link w:val="BodyText"/>
    <w:rsid w:val="007E4EA6"/>
    <w:rPr>
      <w:sz w:val="22"/>
      <w:lang w:eastAsia="zh-CN"/>
    </w:rPr>
  </w:style>
  <w:style w:type="paragraph" w:customStyle="1" w:styleId="Emphasis1">
    <w:name w:val="Emphasis1"/>
    <w:basedOn w:val="Normal"/>
    <w:link w:val="Emphasis"/>
    <w:autoRedefine/>
    <w:uiPriority w:val="7"/>
    <w:qFormat/>
    <w:rsid w:val="007E4EA6"/>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textbold">
    <w:name w:val="text bold"/>
    <w:basedOn w:val="Normal"/>
    <w:uiPriority w:val="7"/>
    <w:qFormat/>
    <w:rsid w:val="00FB0852"/>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card0">
    <w:name w:val="card"/>
    <w:aliases w:val="Medium Grid 21,Tags,Debate Text,No Spacing11,No Spacing111111,No Spacing31,No Spacing22,No Spacing111,No Spacing3,No Spacing2,Read stuff"/>
    <w:basedOn w:val="Normal"/>
    <w:next w:val="Normal"/>
    <w:uiPriority w:val="6"/>
    <w:qFormat/>
    <w:rsid w:val="00FB0852"/>
    <w:pPr>
      <w:ind w:left="288" w:right="288"/>
    </w:pPr>
    <w:rPr>
      <w:rFonts w:asciiTheme="minorHAnsi" w:hAnsiTheme="minorHAnsi" w:cstheme="minorBidi"/>
      <w:u w:val="single"/>
    </w:rPr>
  </w:style>
  <w:style w:type="paragraph" w:customStyle="1" w:styleId="Card">
    <w:name w:val="Card"/>
    <w:aliases w:val="Dont use,No Spacing41,No Spacing111112,Note Level 2,No Spacing1121,No Spacing112,No Spacing1,Small Text,Tag and Cite,nonunderlined,Tag and Ci,No Spacing11211"/>
    <w:basedOn w:val="Heading1"/>
    <w:link w:val="Hyperlink"/>
    <w:autoRedefine/>
    <w:uiPriority w:val="99"/>
    <w:qFormat/>
    <w:rsid w:val="00FB085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nbc.com/id/10000412" TargetMode="External"/><Relationship Id="rId21" Type="http://schemas.openxmlformats.org/officeDocument/2006/relationships/hyperlink" Target="https://www.cnbc.com/2020/07/21/coronavirus-stimulus-kevin-mccarthy-says-bill-may-not-pass-in-july.html" TargetMode="External"/><Relationship Id="rId42" Type="http://schemas.openxmlformats.org/officeDocument/2006/relationships/hyperlink" Target="https://www.nytimes.com/2020/03/25/business/2-trillion-stimulus-coronavirus-bill.html)//MGalian" TargetMode="External"/><Relationship Id="rId47" Type="http://schemas.openxmlformats.org/officeDocument/2006/relationships/hyperlink" Target="https://thehill.com/homenews/house/507570-house-republican-introduces-bill-to-provide-tax-credit-to-businesses-for-ppe)//MGalian" TargetMode="External"/><Relationship Id="rId63" Type="http://schemas.openxmlformats.org/officeDocument/2006/relationships/hyperlink" Target="https://www.latimes.com/science/story/2020-04-23/will-there-be-a-coronavirus-second-wave-this-winter" TargetMode="External"/><Relationship Id="rId68" Type="http://schemas.openxmlformats.org/officeDocument/2006/relationships/hyperlink" Target="https://breakingdefense.com/2020/05/will-covid-19-kill-the-liberal-world-order/" TargetMode="External"/><Relationship Id="rId84" Type="http://schemas.openxmlformats.org/officeDocument/2006/relationships/hyperlink" Target="https://www.businessinsurance.com/article/20200707/NEWS08/912335501/COVID-19-coronavirus-pandemic-workplace-lawsuits-increasing-report-Fisher-Philli" TargetMode="External"/><Relationship Id="rId89" Type="http://schemas.openxmlformats.org/officeDocument/2006/relationships/hyperlink" Target="https://www.washingtonpost.com/health/2020/02/28/what-you-need-know-about-coronavirus/?itid=lk_inline_manual_2" TargetMode="External"/><Relationship Id="rId16" Type="http://schemas.openxmlformats.org/officeDocument/2006/relationships/hyperlink" Target="https://www.cnbc.com/2020/07/25/the-600-unemployment-boost-is-gone-so-are-the-jobs.html" TargetMode="External"/><Relationship Id="rId107" Type="http://schemas.openxmlformats.org/officeDocument/2006/relationships/hyperlink" Target="https://hbr.org/1990/09/democracy-is-inevitable" TargetMode="External"/><Relationship Id="rId11" Type="http://schemas.openxmlformats.org/officeDocument/2006/relationships/hyperlink" Target="https://www.nytimes.com/2020/03/25/business/2-trillion-stimulus-coronavirus-bill.html)//MGalian" TargetMode="External"/><Relationship Id="rId32" Type="http://schemas.openxmlformats.org/officeDocument/2006/relationships/hyperlink" Target="https://nymag.com/intelligencer/article/will-we-get-second-coronavirus-stimulus-package-checks.html)//MGalian" TargetMode="External"/><Relationship Id="rId37" Type="http://schemas.openxmlformats.org/officeDocument/2006/relationships/hyperlink" Target="https://www.fastcompany.com/90526647/second-stimulus-checks-direct-payments-should-be-automatic-and-ongoing-say-156-top-economists)//MGalian" TargetMode="External"/><Relationship Id="rId53" Type="http://schemas.openxmlformats.org/officeDocument/2006/relationships/hyperlink" Target="https://www.bostonglobe.com/2020/06/21/nation/dangerous-shortages-protective-gear-persist-mass-hospitals-clinicians-say/" TargetMode="External"/><Relationship Id="rId58" Type="http://schemas.openxmlformats.org/officeDocument/2006/relationships/hyperlink" Target="https://www.theatlantic.com/health/archive/2020/04/could-there-be-another-coronavirus-quarantine/610630/" TargetMode="External"/><Relationship Id="rId74" Type="http://schemas.openxmlformats.org/officeDocument/2006/relationships/hyperlink" Target="https://www.hstoday.us/subject-matter-areas/pandemic-biohazard/covid-19-the-economic-impact-possibility-of-second-wave-and-culture-shift/" TargetMode="External"/><Relationship Id="rId79" Type="http://schemas.openxmlformats.org/officeDocument/2006/relationships/hyperlink" Target="https://www.businessinsider.com/us-gdp-falls-first-quarter-impact-coronavirus-economy-recession-economy-2020-4" TargetMode="External"/><Relationship Id="rId102" Type="http://schemas.openxmlformats.org/officeDocument/2006/relationships/hyperlink" Target="https://www.minnpost.com/community-voices/2020/07/inequality-of-fiscal-stimulus-is-the-stimulus-package-benefiting-richer-americans-more/)//MGalian" TargetMode="External"/><Relationship Id="rId5" Type="http://schemas.openxmlformats.org/officeDocument/2006/relationships/numbering" Target="numbering.xml"/><Relationship Id="rId90" Type="http://schemas.openxmlformats.org/officeDocument/2006/relationships/hyperlink" Target="https://www.washingtonpost.com/us-policy/2020/07/23/congress-stimulus-coronavirus-trump/" TargetMode="External"/><Relationship Id="rId95" Type="http://schemas.openxmlformats.org/officeDocument/2006/relationships/hyperlink" Target="https://www.fool.com/taxes/2020/06/15/this-is-the-biggest-hurdle-to-a-second-stimulus-ch.aspx" TargetMode="External"/><Relationship Id="rId22" Type="http://schemas.openxmlformats.org/officeDocument/2006/relationships/hyperlink" Target="https://www.cnbc.com/2020/07/20/coronavirus-stimulus-congress-tries-to-pass-pandemic-relief-bill.html" TargetMode="External"/><Relationship Id="rId27" Type="http://schemas.openxmlformats.org/officeDocument/2006/relationships/hyperlink" Target="https://www.forbes.com/sites/jimwang/2020/07/23/next-stimulus-bill-package-will-not-have-payroll-tax-cut-makes-way-for-larger-stimulus-check/" TargetMode="External"/><Relationship Id="rId43" Type="http://schemas.openxmlformats.org/officeDocument/2006/relationships/hyperlink" Target="https://www.cbpp.org/sites/default/files/atoms/files/7-9-20bud.pdf)//MGalian" TargetMode="External"/><Relationship Id="rId48" Type="http://schemas.openxmlformats.org/officeDocument/2006/relationships/hyperlink" Target="https://uspirg.org/news/usp/health-groups-call-us-senate-protect-emergency-workers)//MGalian" TargetMode="External"/><Relationship Id="rId64" Type="http://schemas.openxmlformats.org/officeDocument/2006/relationships/hyperlink" Target="https://www.wbur.org/commonhealth/2020/06/30/senate-health-care-listening-protective-equipment-coronavirus" TargetMode="External"/><Relationship Id="rId69" Type="http://schemas.openxmlformats.org/officeDocument/2006/relationships/hyperlink" Target="https://breakingdefense.com/2020/05/will-covid-19-kill-the-liberal-world-order/" TargetMode="External"/><Relationship Id="rId80" Type="http://schemas.openxmlformats.org/officeDocument/2006/relationships/hyperlink" Target="https://www.latimes.com/business/story/2020-07-17/republicans-eye-sweeping-shield-from-coronavirus-liability(//MGalian" TargetMode="External"/><Relationship Id="rId85" Type="http://schemas.openxmlformats.org/officeDocument/2006/relationships/hyperlink" Target="http://www.oxfordresearchgroup.org.uk/publications/briefing_papers_and_reports/president_trump_successor_nuclear_throne" TargetMode="External"/><Relationship Id="rId12" Type="http://schemas.openxmlformats.org/officeDocument/2006/relationships/hyperlink" Target="https://nymag.com/intelligencer/2020/06/congress-must-send-coronavirus-stimulus-aid-to-states-now.html)//MGalian" TargetMode="External"/><Relationship Id="rId17" Type="http://schemas.openxmlformats.org/officeDocument/2006/relationships/hyperlink" Target="https://www.cnbc.com/2020/07/22/coronavirus-stimulus-republicans-consider-unemployment-insurance-extension.html" TargetMode="External"/><Relationship Id="rId33" Type="http://schemas.openxmlformats.org/officeDocument/2006/relationships/hyperlink" Target="https://www.cnet.com/personal-finance/stimulus-check-2-when-would-it-arrive-these-are-the-dates-we-know/)//MGalian" TargetMode="External"/><Relationship Id="rId38" Type="http://schemas.openxmlformats.org/officeDocument/2006/relationships/hyperlink" Target="https://nymag.com/intelligencer/2020/06/congress-must-send-coronavirus-stimulus-aid-to-states-now.html)//MGalian" TargetMode="External"/><Relationship Id="rId59" Type="http://schemas.openxmlformats.org/officeDocument/2006/relationships/hyperlink" Target="https://www.marketwatch.com/articles/the-u-s-medical-supply-chain-isnt-ready-for-a-second-wave-51592953230" TargetMode="External"/><Relationship Id="rId103" Type="http://schemas.openxmlformats.org/officeDocument/2006/relationships/hyperlink" Target="https://www.cnbc.com/2020/06/22/larry-kudlow-says-a-second-wave-of-coronavirus-cases-isnt-coming.html" TargetMode="External"/><Relationship Id="rId108" Type="http://schemas.openxmlformats.org/officeDocument/2006/relationships/hyperlink" Target="https://politicalscience.osu.edu/faculty/jmueller/bathtubs8APSA.pdf" TargetMode="External"/><Relationship Id="rId54" Type="http://schemas.openxmlformats.org/officeDocument/2006/relationships/hyperlink" Target="https://www.marketwatch.com/story/this-math-trained-harvard-professor-is-helping-hospitals-cope-with-a-potential-second-wave-of-covid-19-2020-06-16" TargetMode="External"/><Relationship Id="rId70" Type="http://schemas.openxmlformats.org/officeDocument/2006/relationships/hyperlink" Target="https://www.cbsnews.com/news/unemployment-covid-coronavirus-economic-hit-second-wave-oecd/" TargetMode="External"/><Relationship Id="rId75" Type="http://schemas.openxmlformats.org/officeDocument/2006/relationships/hyperlink" Target="https://www.businessinsider.com/economy-biggest-threat-second-wave-coronavirus-infections-us-covid19-survey-2020-6" TargetMode="External"/><Relationship Id="rId91" Type="http://schemas.openxmlformats.org/officeDocument/2006/relationships/hyperlink" Target="https://www.washingtonpost.com/graphics/2017/politics/trump-hotel-business/?itid=lk_inline_manual_24" TargetMode="External"/><Relationship Id="rId96" Type="http://schemas.openxmlformats.org/officeDocument/2006/relationships/hyperlink" Target="https://www.fool.com/taxes/2020/07/24/trumps-1-stimulus-deal-demand-will-crush-social-se.aspx"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nbc.com/2020/07/26/mnuchin-says-1-trillion-gop-coronavirus-relief-plan-ready.html" TargetMode="External"/><Relationship Id="rId23" Type="http://schemas.openxmlformats.org/officeDocument/2006/relationships/hyperlink" Target="https://www.cnbc.com/2020/07/21/coronavirus-live-updates.html" TargetMode="External"/><Relationship Id="rId28" Type="http://schemas.openxmlformats.org/officeDocument/2006/relationships/hyperlink" Target="https://www.cnbc.com/2020/07/23/coronavirus-stimulus-gop-unemployment-plan-would-have-70percent-wage-replacement.html" TargetMode="External"/><Relationship Id="rId36" Type="http://schemas.openxmlformats.org/officeDocument/2006/relationships/hyperlink" Target="https://www.taxathand.com/article/13800/United-States/2020/House-panel-divided-over-economic-recovery-prescription-for-workers-and-families)//MGalian" TargetMode="External"/><Relationship Id="rId49" Type="http://schemas.openxmlformats.org/officeDocument/2006/relationships/hyperlink" Target="https://nrf.com/blog/new-covid-bill-congress-could-be-retailers-key-recovery)//MGalian" TargetMode="External"/><Relationship Id="rId57" Type="http://schemas.openxmlformats.org/officeDocument/2006/relationships/hyperlink" Target="https://www.washingtonpost.com/health/2020/04/21/coronavirus-secondwave-cdcdirector/" TargetMode="External"/><Relationship Id="rId106" Type="http://schemas.openxmlformats.org/officeDocument/2006/relationships/hyperlink" Target="https://iknowpolitics.org/sites/default/files/idea-gsod-2017-report-en.pdf" TargetMode="External"/><Relationship Id="rId10" Type="http://schemas.openxmlformats.org/officeDocument/2006/relationships/hyperlink" Target="https://www.nytimes.com/2020/07/02/business/economy/congress-economy-coronavirus.html)//MGalian" TargetMode="External"/><Relationship Id="rId31" Type="http://schemas.openxmlformats.org/officeDocument/2006/relationships/hyperlink" Target="https://www.forbes.com/sites/jackbrewster/2020/07/02/gop-suddenly-expresses-urgency-on-stimulus-congress-needs-to-act-in-july/" TargetMode="External"/><Relationship Id="rId44" Type="http://schemas.openxmlformats.org/officeDocument/2006/relationships/hyperlink" Target="http://www.reuters.com/article/us-usa-intelligence-future-idUSKBN14T1J4" TargetMode="External"/><Relationship Id="rId52" Type="http://schemas.openxmlformats.org/officeDocument/2006/relationships/hyperlink" Target="https://www.thinkglobalhealth.org/article/covid-19-it-aint-over-until-theres-ppe-all-over" TargetMode="External"/><Relationship Id="rId60" Type="http://schemas.openxmlformats.org/officeDocument/2006/relationships/hyperlink" Target="https://www.healthline.com/health-news/what-a-covid-19-wave-in-the-fall-could-look-like" TargetMode="External"/><Relationship Id="rId65" Type="http://schemas.openxmlformats.org/officeDocument/2006/relationships/hyperlink" Target="https://socialistproject.ca/2020/04/capitalism-coronavirus-and-road-to-extinction/" TargetMode="External"/><Relationship Id="rId73" Type="http://schemas.openxmlformats.org/officeDocument/2006/relationships/hyperlink" Target="https://www.cbsnews.com/news/coronavirus-states-rushed-reopen-hurting-economic-growth/" TargetMode="External"/><Relationship Id="rId78" Type="http://schemas.openxmlformats.org/officeDocument/2006/relationships/hyperlink" Target="https://www.businessinsider.com/may-jobs-report-unemployment-rate-declines-nonfarm-payrolls-surprise-increase-2020-6" TargetMode="External"/><Relationship Id="rId81" Type="http://schemas.openxmlformats.org/officeDocument/2006/relationships/hyperlink" Target="https://news.bloomberglaw.com/daily-labor-report/gop-virus-liability-plan-to-shield-employers-from-suits-probes)//MGalian" TargetMode="External"/><Relationship Id="rId86" Type="http://schemas.openxmlformats.org/officeDocument/2006/relationships/hyperlink" Target="https://www.carnegiecouncil.org/publications/articles_papers_reports/why-democracy-is-the-best-weve-got" TargetMode="External"/><Relationship Id="rId94" Type="http://schemas.openxmlformats.org/officeDocument/2006/relationships/hyperlink" Target="https://www.fool.com/taxes/2020/07/26/the-2-trillion-second-stimulus-bill-conundrum.aspx" TargetMode="External"/><Relationship Id="rId99" Type="http://schemas.openxmlformats.org/officeDocument/2006/relationships/hyperlink" Target="https://www.forbes.com/sites/lisettevoytko/2020/07/26/pelosi-criticizes-stimulus-proposal-giving-workers-70-of-their-wages/" TargetMode="External"/><Relationship Id="rId101" Type="http://schemas.openxmlformats.org/officeDocument/2006/relationships/hyperlink" Target="https://www.forbes.com/sites/jimwang/2020/07/09/second-stimulus-check-update-what-we-know-so-far/" TargetMode="External"/><Relationship Id="rId4" Type="http://schemas.openxmlformats.org/officeDocument/2006/relationships/customXml" Target="../customXml/item4.xml"/><Relationship Id="rId9" Type="http://schemas.openxmlformats.org/officeDocument/2006/relationships/hyperlink" Target="https://www.ntd.com/new-1200-stimulus-checks-coming-in-august-mnuchin-says_489317.html" TargetMode="External"/><Relationship Id="rId13" Type="http://schemas.openxmlformats.org/officeDocument/2006/relationships/hyperlink" Target="https://equitablegrowth.org/the-coronavirus-recession-highlights-the-importance-of-automatic-stabilizers/)//MGalian" TargetMode="External"/><Relationship Id="rId18" Type="http://schemas.openxmlformats.org/officeDocument/2006/relationships/hyperlink" Target="https://www.courant.com/coronavirus/ct-nw-second-covid-stimulus-check-updates-20200725-vdt6vjbza5av7haoue3u3nujgu-story.html" TargetMode="External"/><Relationship Id="rId39" Type="http://schemas.openxmlformats.org/officeDocument/2006/relationships/hyperlink" Target="https://www.marketwatch.com/story/congress-wont-pass-a-new-stimulus-package-and-that-will-crush-the-s-p-500-11594671512)//MGalian" TargetMode="External"/><Relationship Id="rId109" Type="http://schemas.openxmlformats.org/officeDocument/2006/relationships/fontTable" Target="fontTable.xml"/><Relationship Id="rId34" Type="http://schemas.openxmlformats.org/officeDocument/2006/relationships/hyperlink" Target="https://www.vox.com/2020/7/3/21308503/senate-coronavirus-stimulus-states)//MGalian" TargetMode="External"/><Relationship Id="rId50" Type="http://schemas.openxmlformats.org/officeDocument/2006/relationships/hyperlink" Target="https://www.rollcall.com/2020/06/02/democratic-govenors-seek-federal-covid-19-testing-coordination/" TargetMode="External"/><Relationship Id="rId55" Type="http://schemas.openxmlformats.org/officeDocument/2006/relationships/hyperlink" Target="https://www.nbcnews.com/health/health-care/few-n95-masks-reused-gowns-dire-ppe-shortages-reveal-covid-n1229546" TargetMode="External"/><Relationship Id="rId76" Type="http://schemas.openxmlformats.org/officeDocument/2006/relationships/hyperlink" Target="https://www.nabe.com/NABE/Surveys/Outlook_Surveys/June_2020_Outlook_Survey_Summary.aspx" TargetMode="External"/><Relationship Id="rId97" Type="http://schemas.openxmlformats.org/officeDocument/2006/relationships/hyperlink" Target="https://www.fool.com/retirement/general/2016/03/19/will-social-security-last-until-i-retire.aspx" TargetMode="External"/><Relationship Id="rId104" Type="http://schemas.openxmlformats.org/officeDocument/2006/relationships/hyperlink" Target="https://www.mercurynews.com/2020/03/29/with-covid-19-emergency-powers-california-courts-modify-speedy-trial-rules-endorse-remote-hearings/)//MGalian" TargetMode="External"/><Relationship Id="rId7" Type="http://schemas.openxmlformats.org/officeDocument/2006/relationships/settings" Target="settings.xml"/><Relationship Id="rId71" Type="http://schemas.openxmlformats.org/officeDocument/2006/relationships/hyperlink" Target="https://www.cbsnews.com/news/unemployment-employment-jobs-report-june-2020-07-02/" TargetMode="External"/><Relationship Id="rId92" Type="http://schemas.openxmlformats.org/officeDocument/2006/relationships/hyperlink" Target="https://www.washingtonpost.com/business/2018/07/30/trump-intervenes-fbi-headquarters-project/?itid=lk_inline_manual_24" TargetMode="External"/><Relationship Id="rId2" Type="http://schemas.openxmlformats.org/officeDocument/2006/relationships/customXml" Target="../customXml/item2.xml"/><Relationship Id="rId29" Type="http://schemas.openxmlformats.org/officeDocument/2006/relationships/hyperlink" Target="https://www.forbes.com/sites/jimwang/2020/05/04/president-trump-says-next-stimulus-package-must-have-payroll-tax-cut/" TargetMode="External"/><Relationship Id="rId24" Type="http://schemas.openxmlformats.org/officeDocument/2006/relationships/hyperlink" Target="https://www.cnbc.com/id/10000479" TargetMode="External"/><Relationship Id="rId40" Type="http://schemas.openxmlformats.org/officeDocument/2006/relationships/hyperlink" Target="https://equitablegrowth.org/the-coronavirus-recession-highlights-the-importance-of-automatic-stabilizers/)//MGalian" TargetMode="External"/><Relationship Id="rId45" Type="http://schemas.openxmlformats.org/officeDocument/2006/relationships/hyperlink" Target="http://ablog.typepad.com/keytrendsinglobalisation/2017/07/trumps-economy-cyclical-upturn-and-long-term-slow-growth.html" TargetMode="External"/><Relationship Id="rId66" Type="http://schemas.openxmlformats.org/officeDocument/2006/relationships/hyperlink" Target="https://thehill.com/opinion/healthcare/490028-anticipating-the-next-waves-of-covid-19" TargetMode="External"/><Relationship Id="rId87" Type="http://schemas.openxmlformats.org/officeDocument/2006/relationships/hyperlink" Target="https://www.abajournal.com/news/article/there_is_no_justice_as_long_as_millions_lack_meaningful_access_to_it" TargetMode="External"/><Relationship Id="rId110" Type="http://schemas.openxmlformats.org/officeDocument/2006/relationships/theme" Target="theme/theme1.xml"/><Relationship Id="rId61" Type="http://schemas.openxmlformats.org/officeDocument/2006/relationships/hyperlink" Target="https://www.livescience.com/covid-19-second-wave-flu-season.html" TargetMode="External"/><Relationship Id="rId82" Type="http://schemas.openxmlformats.org/officeDocument/2006/relationships/hyperlink" Target="https://www.politico.com/news/magazine/2020/03/20/stuck-in-an-overwhelmed-legal-system-civil-lawsuits-criminal-defendants-and-trumps-tax-returns-139579)//MGalian" TargetMode="External"/><Relationship Id="rId19" Type="http://schemas.openxmlformats.org/officeDocument/2006/relationships/hyperlink" Target="https://www.cnn.com/2020/07/25/politics/mitch-mcconnell-coronavirus-relief-bill-senate/index.html" TargetMode="External"/><Relationship Id="rId14" Type="http://schemas.openxmlformats.org/officeDocument/2006/relationships/hyperlink" Target="https://www.cnbc.com/2020/07/26/kudlow-says-coronavirus-relief-will-include-1200-checks-and-extension-of-eviction-moratorium.html" TargetMode="External"/><Relationship Id="rId30" Type="http://schemas.openxmlformats.org/officeDocument/2006/relationships/hyperlink" Target="https://thehill.com/homenews/senate/508612-gop-may-face-choice-on-tax-cut-or-stimulus-checks" TargetMode="External"/><Relationship Id="rId35" Type="http://schemas.openxmlformats.org/officeDocument/2006/relationships/hyperlink" Target="https://www.newsday.com/news/health/coronavirus/stimulus-virus-1.46698595)//MGalian" TargetMode="External"/><Relationship Id="rId56" Type="http://schemas.openxmlformats.org/officeDocument/2006/relationships/hyperlink" Target="https://www.washingtonpost.com/health/2020/07/08/ppe-shortage-masks-gloves-gowns/" TargetMode="External"/><Relationship Id="rId77" Type="http://schemas.openxmlformats.org/officeDocument/2006/relationships/hyperlink" Target="https://www.businessinsider.com/us-weekly-jobless-claims-unemployment-filings-coronavirus-labor-market-layoffs-2020-5" TargetMode="External"/><Relationship Id="rId100" Type="http://schemas.openxmlformats.org/officeDocument/2006/relationships/hyperlink" Target="https://thehill.com/blogs/floor-action/scheduling/503828-this-week-congress-set-for-showdown-on-police-reform)//MGalian" TargetMode="External"/><Relationship Id="rId105" Type="http://schemas.openxmlformats.org/officeDocument/2006/relationships/hyperlink" Target="https://search-proquest-com.proxy.lib.umich.edu/docview/2350701137?OpenUrlRefId=info:xri/sid:summon&amp;accountid=14667" TargetMode="External"/><Relationship Id="rId8" Type="http://schemas.openxmlformats.org/officeDocument/2006/relationships/webSettings" Target="webSettings.xml"/><Relationship Id="rId51" Type="http://schemas.openxmlformats.org/officeDocument/2006/relationships/hyperlink" Target="https://www.washingtonpost.com/health/2020/07/08/ppe-shortage-masks-gloves-gowns/" TargetMode="External"/><Relationship Id="rId72" Type="http://schemas.openxmlformats.org/officeDocument/2006/relationships/hyperlink" Target="https://www.cbsnews.com/coronavirus" TargetMode="External"/><Relationship Id="rId93" Type="http://schemas.openxmlformats.org/officeDocument/2006/relationships/hyperlink" Target="https://www.washingtonpost.com/politics/endangered-gop-senators-under-pressure-as-senate-considers-new-coronavirus-measures/2020/07/19/44dd7af0-c88b-11ea-a9d3-74640f25b953_story.html?itid=lk_inline_manual_52" TargetMode="External"/><Relationship Id="rId98" Type="http://schemas.openxmlformats.org/officeDocument/2006/relationships/hyperlink" Target="https://www.fool.com/taxes/2020/07/25/theres-a-new-hurdle-to-a-second-stimulus-deal.aspx" TargetMode="External"/><Relationship Id="rId3" Type="http://schemas.openxmlformats.org/officeDocument/2006/relationships/customXml" Target="../customXml/item3.xml"/><Relationship Id="rId25" Type="http://schemas.openxmlformats.org/officeDocument/2006/relationships/hyperlink" Target="https://www.cnbc.com/donald-trump/" TargetMode="External"/><Relationship Id="rId46" Type="http://schemas.openxmlformats.org/officeDocument/2006/relationships/hyperlink" Target="https://www.cmmonline.com/news/coronavirus-government-response-update-mnuchin-calls-for-ppe-tax-credit-in-stimulus-package)//MGalian" TargetMode="External"/><Relationship Id="rId67" Type="http://schemas.openxmlformats.org/officeDocument/2006/relationships/hyperlink" Target="https://medium.com/@GregGopman/preparing-for-the-global-great-depression-d365fdc482cd" TargetMode="External"/><Relationship Id="rId20" Type="http://schemas.openxmlformats.org/officeDocument/2006/relationships/hyperlink" Target="https://www.wkyt.com/2020/07/25/kentucky-newsmakers-726-us-senate-majority-leader-mitch-mcconnell-kentuckys-next-education-commissioner-dr-jason-glass/" TargetMode="External"/><Relationship Id="rId41" Type="http://schemas.openxmlformats.org/officeDocument/2006/relationships/hyperlink" Target="https://dornsife.usc.edu/news/stories/3244/economists-measure-impact-of-covid-19/)//MGalian" TargetMode="External"/><Relationship Id="rId62" Type="http://schemas.openxmlformats.org/officeDocument/2006/relationships/hyperlink" Target="https://www.cnn.com/2020/05/02/health/coronavirus-second-wave-fall-season/index.html" TargetMode="External"/><Relationship Id="rId83" Type="http://schemas.openxmlformats.org/officeDocument/2006/relationships/hyperlink" Target="https://www.hrdive.com/news/covid-19-workplace-cases-rising-exponentially-Fisher-Phillips/581320/)//MGalian" TargetMode="External"/><Relationship Id="rId88" Type="http://schemas.openxmlformats.org/officeDocument/2006/relationships/hyperlink" Target="https://www.washingtonpost.com/us-policy/2020/07/23/congress-stimulus-coronavirus-tr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ne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59D3365A3F2545BCBF2B18559EFDFD" ma:contentTypeVersion="7" ma:contentTypeDescription="Create a new document." ma:contentTypeScope="" ma:versionID="f859ca5beeca2d380e6a44ee6177fbc1">
  <xsd:schema xmlns:xsd="http://www.w3.org/2001/XMLSchema" xmlns:xs="http://www.w3.org/2001/XMLSchema" xmlns:p="http://schemas.microsoft.com/office/2006/metadata/properties" xmlns:ns2="76ae7cbc-1f74-49a9-a7d6-fae0921d07f4" targetNamespace="http://schemas.microsoft.com/office/2006/metadata/properties" ma:root="true" ma:fieldsID="d2ddaf2ed8ff5b645e1bb28325005d1f" ns2:_="">
    <xsd:import namespace="76ae7cbc-1f74-49a9-a7d6-fae0921d07f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e7cbc-1f74-49a9-a7d6-fae0921d07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3C58B9-1175-4503-996B-F710283A20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e7cbc-1f74-49a9-a7d6-fae0921d07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F141C53-BB65-7847-A912-9323D8711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1</Pages>
  <Words>62825</Words>
  <Characters>358107</Characters>
  <Application>Microsoft Office Word</Application>
  <DocSecurity>0</DocSecurity>
  <Lines>2984</Lines>
  <Paragraphs>840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420092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madelinegalian@gmail.com</dc:creator>
  <cp:keywords>5.2</cp:keywords>
  <dc:description/>
  <cp:lastModifiedBy>Hackman, Genevieve</cp:lastModifiedBy>
  <cp:revision>5</cp:revision>
  <dcterms:created xsi:type="dcterms:W3CDTF">2020-07-28T23:33:00Z</dcterms:created>
  <dcterms:modified xsi:type="dcterms:W3CDTF">2020-07-30T01:37:00Z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0x0101004A59D3365A3F2545BCBF2B18559EFDFD</vt:lpwstr>
  </property>
</Properties>
</file>