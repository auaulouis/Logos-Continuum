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54875" w14:textId="77777777" w:rsidR="0032261A" w:rsidRDefault="0032261A" w:rsidP="0032261A"/>
    <w:p w14:paraId="698D53A0" w14:textId="3953C01D" w:rsidR="0032261A" w:rsidRDefault="0032261A" w:rsidP="0032261A">
      <w:pPr>
        <w:pStyle w:val="Heading1"/>
      </w:pPr>
      <w:r>
        <w:t>Case</w:t>
      </w:r>
    </w:p>
    <w:p w14:paraId="5CFDDE71" w14:textId="124B80F3" w:rsidR="002D0D11" w:rsidRDefault="002D0D11" w:rsidP="002D0D11"/>
    <w:p w14:paraId="759EB354" w14:textId="49117C6F" w:rsidR="002D0D11" w:rsidRDefault="002D0D11" w:rsidP="002D0D11">
      <w:pPr>
        <w:pStyle w:val="Heading3"/>
      </w:pPr>
      <w:r>
        <w:t>1nc – harms</w:t>
      </w:r>
    </w:p>
    <w:p w14:paraId="28B91B61" w14:textId="3EDF80E5" w:rsidR="002D0D11" w:rsidRDefault="002D0D11" w:rsidP="002D0D11"/>
    <w:p w14:paraId="5B855874" w14:textId="77777777" w:rsidR="002D0D11" w:rsidRPr="00B235BA" w:rsidRDefault="002D0D11" w:rsidP="002D0D11">
      <w:pPr>
        <w:pStyle w:val="Heading4"/>
      </w:pPr>
      <w:r>
        <w:t>Multiple studies show that the 1033 program, and police militarization broadly, deters crime and has no effect on the number of offenders killed by officers</w:t>
      </w:r>
    </w:p>
    <w:p w14:paraId="259F50C1" w14:textId="77777777" w:rsidR="002D0D11" w:rsidRDefault="002D0D11" w:rsidP="002D0D11">
      <w:pPr>
        <w:rPr>
          <w:rStyle w:val="Hyperlink"/>
        </w:rPr>
      </w:pPr>
      <w:r>
        <w:rPr>
          <w:rStyle w:val="Style13ptBold"/>
        </w:rPr>
        <w:t>Bove and Gavrilova 17</w:t>
      </w:r>
      <w:r>
        <w:t xml:space="preserve"> --- (Vincenzo, </w:t>
      </w:r>
      <w:r w:rsidRPr="00AF3C50">
        <w:t>Professor of Political Science in the Department of Politics and International Studies</w:t>
      </w:r>
      <w:r>
        <w:t xml:space="preserve"> at University of Warwick, August 2017, American Economic Association, “</w:t>
      </w:r>
      <w:r w:rsidRPr="003C5ED3">
        <w:t>Police Officer on the Frontline or a Soldier? The Effect of Police Militarization on Crime</w:t>
      </w:r>
      <w:r>
        <w:t xml:space="preserve">” </w:t>
      </w:r>
      <w:r w:rsidRPr="003C5ED3">
        <w:t>https://www.aeaweb.org/articles?id=10.1257/pol.20150478</w:t>
      </w:r>
      <w:r>
        <w:t>//veronica</w:t>
      </w:r>
    </w:p>
    <w:p w14:paraId="6BE9C431" w14:textId="77777777" w:rsidR="002D0D11" w:rsidRPr="004C4E04" w:rsidRDefault="002D0D11" w:rsidP="002D0D11">
      <w:pPr>
        <w:rPr>
          <w:u w:val="single"/>
        </w:rPr>
      </w:pPr>
      <w:r w:rsidRPr="004C6813">
        <w:rPr>
          <w:u w:val="single"/>
        </w:rPr>
        <w:t>In recent years,</w:t>
      </w:r>
      <w:r>
        <w:t xml:space="preserve"> the Law Enforcement Support Program (</w:t>
      </w:r>
      <w:r w:rsidRPr="004C6813">
        <w:rPr>
          <w:u w:val="single"/>
        </w:rPr>
        <w:t>LESO</w:t>
      </w:r>
      <w:r>
        <w:t xml:space="preserve">) in the United States </w:t>
      </w:r>
      <w:r w:rsidRPr="004C6813">
        <w:rPr>
          <w:u w:val="single"/>
        </w:rPr>
        <w:t>has been the subject of</w:t>
      </w:r>
      <w:r>
        <w:t xml:space="preserve"> considerable </w:t>
      </w:r>
      <w:r w:rsidRPr="004C6813">
        <w:rPr>
          <w:u w:val="single"/>
        </w:rPr>
        <w:t>political controversy.</w:t>
      </w:r>
      <w:r>
        <w:t xml:space="preserve"> This program, known as the “</w:t>
      </w:r>
      <w:r w:rsidRPr="004C6813">
        <w:rPr>
          <w:u w:val="single"/>
        </w:rPr>
        <w:t>1033</w:t>
      </w:r>
      <w:r>
        <w:t xml:space="preserve"> Program,” </w:t>
      </w:r>
      <w:r w:rsidRPr="004C6813">
        <w:rPr>
          <w:u w:val="single"/>
        </w:rPr>
        <w:t>is a federal initiative that</w:t>
      </w:r>
      <w:r>
        <w:t xml:space="preserve">, since 1997, </w:t>
      </w:r>
      <w:r w:rsidRPr="004C6813">
        <w:rPr>
          <w:u w:val="single"/>
        </w:rPr>
        <w:t>has transferred more than $4.3 billion worth of surplus military equipment from the D</w:t>
      </w:r>
      <w:r>
        <w:t xml:space="preserve">epartment </w:t>
      </w:r>
      <w:r w:rsidRPr="004C6813">
        <w:rPr>
          <w:u w:val="single"/>
        </w:rPr>
        <w:t>o</w:t>
      </w:r>
      <w:r>
        <w:t xml:space="preserve">f </w:t>
      </w:r>
      <w:r w:rsidRPr="004C6813">
        <w:rPr>
          <w:u w:val="single"/>
        </w:rPr>
        <w:t>D</w:t>
      </w:r>
      <w:r>
        <w:t xml:space="preserve">efense </w:t>
      </w:r>
      <w:r w:rsidRPr="004C6813">
        <w:rPr>
          <w:u w:val="single"/>
        </w:rPr>
        <w:t>to domestic police agencies across the U</w:t>
      </w:r>
      <w:r>
        <w:t xml:space="preserve">nited </w:t>
      </w:r>
      <w:r w:rsidRPr="004C6813">
        <w:rPr>
          <w:u w:val="single"/>
        </w:rPr>
        <w:t>S</w:t>
      </w:r>
      <w:r>
        <w:t xml:space="preserve">tates. The program came under scrutiny in the summer of 2014, following the fatal shooting of an unarmed 18-year-old African American by a police officer, and an ensuing series of protests in the city of Ferguson, Missouri. In the aftermath of the protests, Ferguson’s police force used military-grade weapons and armored tactical vehicles—believed to be acquired through the “1033 Program”—to quell the riots. </w:t>
      </w:r>
      <w:r w:rsidRPr="004C4E04">
        <w:rPr>
          <w:u w:val="single"/>
        </w:rPr>
        <w:t>The perceived disproportionality of the reaction of law enforcement has sparked a contentious debate about the consequences of giving military capabilities to local police forces.</w:t>
      </w:r>
    </w:p>
    <w:p w14:paraId="021881F8" w14:textId="77777777" w:rsidR="002D0D11" w:rsidRDefault="002D0D11" w:rsidP="002D0D11">
      <w:r w:rsidRPr="004C4E04">
        <w:rPr>
          <w:u w:val="single"/>
        </w:rPr>
        <w:t>We investigate the</w:t>
      </w:r>
      <w:r>
        <w:t xml:space="preserve"> causal </w:t>
      </w:r>
      <w:r w:rsidRPr="004C4E04">
        <w:rPr>
          <w:u w:val="single"/>
        </w:rPr>
        <w:t>effect of an increase in the militarization of US local police forces on their effectiveness in preventing and solving crime</w:t>
      </w:r>
      <w:r>
        <w:t xml:space="preserve"> and, with Harris et al. (2016), </w:t>
      </w:r>
      <w:r w:rsidRPr="004C4E04">
        <w:rPr>
          <w:u w:val="single"/>
        </w:rPr>
        <w:t xml:space="preserve">we provide the first empirical analysis of the consequences of </w:t>
      </w:r>
      <w:r>
        <w:t xml:space="preserve">the </w:t>
      </w:r>
      <w:r w:rsidRPr="004C4E04">
        <w:rPr>
          <w:u w:val="single"/>
        </w:rPr>
        <w:t>1033</w:t>
      </w:r>
      <w:r>
        <w:t xml:space="preserve"> Program. </w:t>
      </w:r>
      <w:r w:rsidRPr="004C4E04">
        <w:rPr>
          <w:u w:val="single"/>
        </w:rPr>
        <w:t>To what extent has the proliferation of military weapons within</w:t>
      </w:r>
      <w:r>
        <w:t xml:space="preserve"> US </w:t>
      </w:r>
      <w:r w:rsidRPr="004C4E04">
        <w:rPr>
          <w:u w:val="single"/>
        </w:rPr>
        <w:t>local police</w:t>
      </w:r>
      <w:r>
        <w:t xml:space="preserve"> forces </w:t>
      </w:r>
      <w:r w:rsidRPr="004C4E04">
        <w:rPr>
          <w:u w:val="single"/>
        </w:rPr>
        <w:t>affected</w:t>
      </w:r>
      <w:r>
        <w:t xml:space="preserve"> their </w:t>
      </w:r>
      <w:r w:rsidRPr="004C4E04">
        <w:rPr>
          <w:u w:val="single"/>
        </w:rPr>
        <w:t>effectiveness in countering crime?</w:t>
      </w:r>
      <w:r>
        <w:t xml:space="preserve"> Has the acquisition of military-style equipment contributed “to the protection of the public” and provided  “effective and efficient contributions to public safety” (White House 2014, 6)? Although these questions have crucial policy implications for security policies, they have so far remained unanswered.</w:t>
      </w:r>
    </w:p>
    <w:p w14:paraId="013EA572" w14:textId="77777777" w:rsidR="002D0D11" w:rsidRDefault="002D0D11" w:rsidP="002D0D11">
      <w:r>
        <w:t>We use newly released data by the US Department of Defense on more than 176,000 transfers of equipment held by 8,000 local police agencies over the period 2006–2012. We explore whether this military grade equipment has a tangible effect on the production function for law enforcement, measured by crime and arrest rates. These two variables allow us to disentangle the deterrence effect produced by the display of military equipment from the efficiency effect when the police use military equipment to solve more crime and arrest perpetrators. Our data allow us to explore the black box of policing by observing whether inputs to the physical stock of capital have an effect on the quantity and efficiency of police personnel. Additionally, we investigate whether there is a discernibly different effect between lethal versus nonlethal equipment transfers by exploring variation in the type of military hardware redistributed.</w:t>
      </w:r>
    </w:p>
    <w:p w14:paraId="5B5DA92F" w14:textId="77777777" w:rsidR="002D0D11" w:rsidRDefault="002D0D11" w:rsidP="002D0D11">
      <w:r w:rsidRPr="004C4E04">
        <w:t>To identify the causal effect of militarized policing on crime, we interact exogenous time variation induced by military spending and local variation between counties in the likelihood of being an aid recipient</w:t>
      </w:r>
      <w:r>
        <w:t>. High military spending, driven by international factors, such as the war in Afghanistan, caused the Department of Defense to accumulate excess reserves during high spending years. The “1033 Program” allows the reallocation of this excess property to law enforcement agencies across the country. We interact this variable, which varies over time, with a county’s time-invariant propensity to acquire military aid, measured as the fraction of years that a county receives a positive quantity of equipment. Our identification rests on a comparison between frequent and infrequent recipients, in years following high military spending to years following low spending, similar to a difference-in- differences approach.</w:t>
      </w:r>
    </w:p>
    <w:p w14:paraId="33304556" w14:textId="77777777" w:rsidR="002D0D11" w:rsidRDefault="002D0D11" w:rsidP="002D0D11">
      <w:r w:rsidRPr="00011BC4">
        <w:rPr>
          <w:u w:val="single"/>
        </w:rPr>
        <w:t xml:space="preserve">We find that military aid reduces crime rates. In particular, more military aid leads to a decline in robberies, assaults, larcenies, and motor vehicles thefts, </w:t>
      </w:r>
      <w:r>
        <w:t xml:space="preserve">which are all part of the so-called “susceptible crimes” (à la Draca, Machin, and Witt 2011), i.e., </w:t>
      </w:r>
      <w:r w:rsidRPr="00011BC4">
        <w:rPr>
          <w:u w:val="single"/>
        </w:rPr>
        <w:t>crimes that are more likely to be prevented by police visibility</w:t>
      </w:r>
      <w:r>
        <w:t xml:space="preserve">. </w:t>
      </w:r>
      <w:r w:rsidRPr="00011BC4">
        <w:rPr>
          <w:u w:val="single"/>
        </w:rPr>
        <w:t xml:space="preserve">By the most conservative estimate, a 10 percent increase in aid reduces total crime by 5.9 crimes per 100,000 population. </w:t>
      </w:r>
      <w:r>
        <w:t xml:space="preserve"> Although the magnitude of this effect is relatively small, 0.24 percent of the average crime rates in treated areas (2,470 crimes), the annual average value of aid acquired by a county is around $58,000, suggesting that t</w:t>
      </w:r>
      <w:r w:rsidRPr="00011BC4">
        <w:rPr>
          <w:u w:val="single"/>
        </w:rPr>
        <w:t>his is a very inexpensive crime-reducing tool.</w:t>
      </w:r>
      <w:r>
        <w:t xml:space="preserve"> Our results survive a variety of robustness checks such as population weighting, differential county crime trends, and alternative instruments, such as US military fatalities.</w:t>
      </w:r>
    </w:p>
    <w:p w14:paraId="5DE0D619" w14:textId="77777777" w:rsidR="002D0D11" w:rsidRPr="002F26DA" w:rsidRDefault="002D0D11" w:rsidP="002D0D11">
      <w:pPr>
        <w:rPr>
          <w:rStyle w:val="Emphasis"/>
        </w:rPr>
      </w:pPr>
      <w:r>
        <w:t>When we focus on police activities</w:t>
      </w:r>
      <w:r w:rsidRPr="00011BC4">
        <w:rPr>
          <w:u w:val="single"/>
        </w:rPr>
        <w:t>, we find essentially no effect of aid on arrest rates</w:t>
      </w:r>
      <w:r>
        <w:t xml:space="preserve">. We further find that </w:t>
      </w:r>
      <w:r w:rsidRPr="00011BC4">
        <w:rPr>
          <w:u w:val="single"/>
        </w:rPr>
        <w:t>the observed effects on crime are not explained by an observable increase in police manpower</w:t>
      </w:r>
      <w:r>
        <w:t xml:space="preserve">. Yet, </w:t>
      </w:r>
      <w:r w:rsidRPr="002F26DA">
        <w:rPr>
          <w:u w:val="single"/>
        </w:rPr>
        <w:t>we</w:t>
      </w:r>
      <w:r>
        <w:t xml:space="preserve"> do </w:t>
      </w:r>
      <w:r w:rsidRPr="002F26DA">
        <w:rPr>
          <w:u w:val="single"/>
        </w:rPr>
        <w:t xml:space="preserve">find that an increase in the military aid might lead to release of employees of law-enforcement agencies, suggesting that labor and capital could be considered substitutes for some of the activities </w:t>
      </w:r>
      <w:r>
        <w:t>of the police. Furthermore, w</w:t>
      </w:r>
      <w:r w:rsidRPr="002F26DA">
        <w:rPr>
          <w:u w:val="single"/>
        </w:rPr>
        <w:t>e do not find evidence of an effect of military aid on injuries and assaults on police officer</w:t>
      </w:r>
      <w:r>
        <w:t xml:space="preserve">s. Crucially for the causa of recent public debate, </w:t>
      </w:r>
      <w:r w:rsidRPr="002F26DA">
        <w:rPr>
          <w:rStyle w:val="Emphasis"/>
        </w:rPr>
        <w:t>we find no effect on the number of offenders killed.</w:t>
      </w:r>
    </w:p>
    <w:p w14:paraId="15825F77" w14:textId="77777777" w:rsidR="002D0D11" w:rsidRPr="00A9465C" w:rsidRDefault="002D0D11" w:rsidP="002D0D11">
      <w:pPr>
        <w:rPr>
          <w:rStyle w:val="Emphasis"/>
        </w:rPr>
      </w:pPr>
      <w:r>
        <w:t>Taken together</w:t>
      </w:r>
      <w:r w:rsidRPr="002F26DA">
        <w:rPr>
          <w:u w:val="single"/>
        </w:rPr>
        <w:t>, our results suggest that employing military equipment improves the capabilities of law enforcement to deter crime</w:t>
      </w:r>
      <w:r>
        <w:t xml:space="preserve">, potentially through an unobservable police effort channel. </w:t>
      </w:r>
      <w:r w:rsidRPr="002F26DA">
        <w:rPr>
          <w:u w:val="single"/>
        </w:rPr>
        <w:t xml:space="preserve">Our cost-benefit analysis shows that, for a 10 percent spending increase, around $5,800 per county per year, the crimes deterred amount to a social benefit of roughly $112,000. </w:t>
      </w:r>
      <w:r>
        <w:t>Our results partially mirror those of Harris et al. (2016), who similarly find that r</w:t>
      </w:r>
      <w:r w:rsidRPr="00A9465C">
        <w:rPr>
          <w:u w:val="single"/>
        </w:rPr>
        <w:t xml:space="preserve">eceiving tactical items leads to a reduction in property crime rates. </w:t>
      </w:r>
      <w:r>
        <w:t xml:space="preserve">Interestingly, this study also finds that </w:t>
      </w:r>
      <w:r w:rsidRPr="00A9465C">
        <w:rPr>
          <w:u w:val="single"/>
        </w:rPr>
        <w:t xml:space="preserve">military aid brings a </w:t>
      </w:r>
      <w:r w:rsidRPr="00A9465C">
        <w:rPr>
          <w:rStyle w:val="Emphasis"/>
        </w:rPr>
        <w:t>reduction of the assaults on police officers, the number of complaints against them, and an increase of arrest rates for drug and weapons charges.</w:t>
      </w:r>
    </w:p>
    <w:p w14:paraId="1F60B17A" w14:textId="1CEB857D" w:rsidR="002D0D11" w:rsidRDefault="002D0D11" w:rsidP="002D0D11"/>
    <w:p w14:paraId="75852588" w14:textId="77777777" w:rsidR="002D0D11" w:rsidRDefault="002D0D11" w:rsidP="002D0D11">
      <w:pPr>
        <w:pStyle w:val="Heading4"/>
      </w:pPr>
      <w:r>
        <w:t>Military aid effectively and significantly deters street level crime</w:t>
      </w:r>
    </w:p>
    <w:p w14:paraId="0FFDD77B" w14:textId="77777777" w:rsidR="002D0D11" w:rsidRPr="00067FF7" w:rsidRDefault="002D0D11" w:rsidP="002D0D11">
      <w:r>
        <w:t>*</w:t>
      </w:r>
      <w:r w:rsidRPr="00067FF7">
        <w:t>military hardware may also reduce complaints if citizens are too intimidated to express dissatisfaction with the behavior of the police</w:t>
      </w:r>
      <w:r>
        <w:t>*</w:t>
      </w:r>
    </w:p>
    <w:p w14:paraId="184053F1" w14:textId="77777777" w:rsidR="002D0D11" w:rsidRDefault="002D0D11" w:rsidP="002D0D11">
      <w:r>
        <w:rPr>
          <w:rStyle w:val="Style13ptBold"/>
        </w:rPr>
        <w:t>Bove and Gavrilova 17</w:t>
      </w:r>
      <w:r>
        <w:t xml:space="preserve"> --- (Vincenzo, </w:t>
      </w:r>
      <w:r w:rsidRPr="00AF3C50">
        <w:t>Professor of Political Science in the Department of Politics and International Studies</w:t>
      </w:r>
      <w:r>
        <w:t xml:space="preserve"> at University of Warwick, August 2017, American Economic Association, “</w:t>
      </w:r>
      <w:r w:rsidRPr="003C5ED3">
        <w:t>Police Officer on the Frontline or a Soldier? The Effect of Police Militarization on Crime</w:t>
      </w:r>
      <w:r>
        <w:t xml:space="preserve">” </w:t>
      </w:r>
      <w:r w:rsidRPr="003C5ED3">
        <w:t>https://www.aeaweb.org/articles?id=10.1257/pol.20150478</w:t>
      </w:r>
      <w:r>
        <w:t>//veronica</w:t>
      </w:r>
    </w:p>
    <w:p w14:paraId="76E0F840" w14:textId="77777777" w:rsidR="002D0D11" w:rsidRDefault="002D0D11" w:rsidP="002D0D11">
      <w:r>
        <w:t>IV. Results</w:t>
      </w:r>
    </w:p>
    <w:p w14:paraId="2FA095D4" w14:textId="77777777" w:rsidR="002D0D11" w:rsidRPr="00592E7B" w:rsidRDefault="002D0D11" w:rsidP="002D0D11">
      <w:pPr>
        <w:rPr>
          <w:u w:val="single"/>
        </w:rPr>
      </w:pPr>
      <w:r>
        <w:t xml:space="preserve">In this section we first examine the impact of military aid on crime and arrest rates; we also discuss the degree to which our estimates can be interpreted as providing evidence of deterrence; additionally, we try to establish the extent to which distinct crimes such as robbery and assault respond differently to increases in each category of military aid such as weapons and vehicles; we then present results from a variety of robustness tests; and we conclude with a basic cost-benefit analysis. A. </w:t>
      </w:r>
      <w:r w:rsidRPr="00592E7B">
        <w:rPr>
          <w:u w:val="single"/>
        </w:rPr>
        <w:t>Does Aid Affect crime rates?</w:t>
      </w:r>
    </w:p>
    <w:p w14:paraId="3EA0B31E" w14:textId="77777777" w:rsidR="002D0D11" w:rsidRDefault="002D0D11" w:rsidP="002D0D11">
      <w:r>
        <w:t xml:space="preserve">Our first question revolves around the existence of a causal effect of military aid on crime. Table 2 incorporates the baseline model. Column 1 presents the reduced form relationship between aid and crime. We find that a naïve OLS estimation would not reveal any influence of aid on crime, which is consistent with Figure 1.  Column 2 shows the first stage estimates. As expected, </w:t>
      </w:r>
      <w:r w:rsidRPr="00592E7B">
        <w:rPr>
          <w:u w:val="single"/>
        </w:rPr>
        <w:t>we find that an increase in the military expenditure of the previous year</w:t>
      </w:r>
      <w:r>
        <w:t>—holding aid receipt probability constant—</w:t>
      </w:r>
      <w:r w:rsidRPr="00592E7B">
        <w:rPr>
          <w:u w:val="single"/>
        </w:rPr>
        <w:t>leads to a higher amount of aid received by the county</w:t>
      </w:r>
      <w:r>
        <w:t>. The  Kleinbergen-Paap F-Statistic is similar to the conventional F-statistic, but takes into account the clustering of the standard errors, with a value of 49, above conventional levels that characterize weak instruments.</w:t>
      </w:r>
    </w:p>
    <w:p w14:paraId="36045C37" w14:textId="77777777" w:rsidR="002D0D11" w:rsidRDefault="002D0D11" w:rsidP="002D0D11">
      <w:r>
        <w:t xml:space="preserve">Column 3 of Table 2 shows that military aid reduces the total number of crimes: a </w:t>
      </w:r>
    </w:p>
    <w:p w14:paraId="60528D69" w14:textId="77777777" w:rsidR="002D0D11" w:rsidRDefault="002D0D11" w:rsidP="002D0D11">
      <w:r w:rsidRPr="00592E7B">
        <w:rPr>
          <w:u w:val="single"/>
        </w:rPr>
        <w:t>10 percent increase in the total value of military aid leads to a decrease of 5.9 crimes per 100,000 population.</w:t>
      </w:r>
      <w:r>
        <w:t xml:space="preserve"> The negative coefficient reveals that our prediction that the positive correlation between aid and crime could bias the naïve OLS estimates upward, as in column 1, was correct.</w:t>
      </w:r>
    </w:p>
    <w:p w14:paraId="5A07D068" w14:textId="77777777" w:rsidR="002D0D11" w:rsidRPr="00592E7B" w:rsidRDefault="002D0D11" w:rsidP="002D0D11">
      <w:pPr>
        <w:rPr>
          <w:u w:val="single"/>
        </w:rPr>
      </w:pPr>
      <w:r>
        <w:t xml:space="preserve">Further, reading across the first row of results in Table 2, </w:t>
      </w:r>
      <w:r w:rsidRPr="00592E7B">
        <w:rPr>
          <w:u w:val="single"/>
        </w:rPr>
        <w:t>we find that this reduction can be attributed to a decrease in robberies, assaults, burglaries, larcenies, and motor vehicle thefts</w:t>
      </w:r>
      <w:r>
        <w:t xml:space="preserve">. </w:t>
      </w:r>
      <w:r w:rsidRPr="00592E7B">
        <w:rPr>
          <w:u w:val="single"/>
        </w:rPr>
        <w:t xml:space="preserve">The effect is </w:t>
      </w:r>
      <w:r w:rsidRPr="00592E7B">
        <w:t>very</w:t>
      </w:r>
      <w:r w:rsidRPr="00592E7B">
        <w:rPr>
          <w:u w:val="single"/>
        </w:rPr>
        <w:t xml:space="preserve"> pronounced for </w:t>
      </w:r>
      <w:r w:rsidRPr="00592E7B">
        <w:rPr>
          <w:rStyle w:val="Emphasis"/>
        </w:rPr>
        <w:t>street-level crime types</w:t>
      </w:r>
      <w:r w:rsidRPr="00592E7B">
        <w:rPr>
          <w:u w:val="single"/>
        </w:rPr>
        <w:t>, like larceny and vehicle theft, whereas it is insignificant for homicide.</w:t>
      </w:r>
      <w:r>
        <w:t xml:space="preserve"> This suggests that </w:t>
      </w:r>
      <w:r w:rsidRPr="00592E7B">
        <w:rPr>
          <w:u w:val="single"/>
        </w:rPr>
        <w:t xml:space="preserve">military aid could have a deterrent effect based on greater visibility. This “display” mechanism could deter crime by increasing the </w:t>
      </w:r>
      <w:r w:rsidRPr="00592E7B">
        <w:t xml:space="preserve">subjective </w:t>
      </w:r>
      <w:r w:rsidRPr="00592E7B">
        <w:rPr>
          <w:u w:val="single"/>
        </w:rPr>
        <w:t>probability of arrest.</w:t>
      </w:r>
    </w:p>
    <w:p w14:paraId="78D308C2" w14:textId="77777777" w:rsidR="002D0D11" w:rsidRDefault="002D0D11" w:rsidP="002D0D11">
      <w:r>
        <w:t>On the last line of Table 2, we present estimates of the elasticity of crime with respect to the value of equipment. The biggest elasticity we observe is −0.15 for robbery, followed by motor vehicle theft with −0.09, assault with  −0.236, and −0.023 for the total crime rate.  These elasticities are well within the boundaries of −0.01 to −2 presented in previous literature (Chalfin and McCrary 2014). They are smaller than Evans and Owens’s (2007) elasticities of crime with respect to the size of the police force, between −0.26 and −0.99, also based on US data. B. is the Effect of Aid on crime Driven by Police Efforts?</w:t>
      </w:r>
    </w:p>
    <w:p w14:paraId="5303F8A8" w14:textId="77777777" w:rsidR="002D0D11" w:rsidRPr="004F2B00" w:rsidRDefault="002D0D11" w:rsidP="002D0D11">
      <w:pPr>
        <w:rPr>
          <w:u w:val="single"/>
        </w:rPr>
      </w:pPr>
      <w:r>
        <w:t xml:space="preserve">In this subsection, we explore several potential channels through which aid could influence crime reduction. We first establish the effect of aid on arrest rates. </w:t>
      </w:r>
      <w:r w:rsidRPr="00686785">
        <w:rPr>
          <w:u w:val="single"/>
        </w:rPr>
        <w:t xml:space="preserve">If military aid increased police efficiency and ability to solve crimes, then we should find that the number of arrests increases relative to the crime rate. </w:t>
      </w:r>
      <w:r>
        <w:t xml:space="preserve">Moving across the columns of Table 3, we do not find strong support for an effect of military equipment on the number of arrests. On the one hand, the substantive effect is negligible, and, e.g., a 10 percent increase in total aid leads to a 0.16 decrease in the number of arrests for robbery per 100,000 population. On the other hand, the decline in the number of arrests could be fully attributed to the decline in the underlying crime rate.  Therefore, </w:t>
      </w:r>
      <w:r w:rsidRPr="004F2B00">
        <w:rPr>
          <w:u w:val="single"/>
        </w:rPr>
        <w:t xml:space="preserve">it seems that military aid does not improve the arresting performance of local police </w:t>
      </w:r>
      <w:r>
        <w:t xml:space="preserve">units, thus </w:t>
      </w:r>
      <w:r w:rsidRPr="004F2B00">
        <w:rPr>
          <w:u w:val="single"/>
        </w:rPr>
        <w:t>revealing that it</w:t>
      </w:r>
      <w:r>
        <w:t xml:space="preserve"> most </w:t>
      </w:r>
      <w:r w:rsidRPr="004F2B00">
        <w:rPr>
          <w:u w:val="single"/>
        </w:rPr>
        <w:t>likely helps</w:t>
      </w:r>
      <w:r>
        <w:t xml:space="preserve"> to </w:t>
      </w:r>
      <w:r w:rsidRPr="004F2B00">
        <w:rPr>
          <w:u w:val="single"/>
        </w:rPr>
        <w:t>deter individuals from participating in illegal activities in the first place.</w:t>
      </w:r>
    </w:p>
    <w:p w14:paraId="5A671A60" w14:textId="77777777" w:rsidR="002D0D11" w:rsidRPr="0085044D" w:rsidRDefault="002D0D11" w:rsidP="002D0D11">
      <w:pPr>
        <w:rPr>
          <w:u w:val="single"/>
        </w:rPr>
      </w:pPr>
      <w:r>
        <w:t xml:space="preserve">Table 4 captures other ways in which law enforcement can alter the arrest perceptions of criminals. The dependent variables are the number of police officers, the number of civilian employees, the ratio between officers and civilian employees, the number of received calls, the number of injuries or assaults in the line of duty, and the number of offenders killed by the police. As we can see, </w:t>
      </w:r>
      <w:r w:rsidRPr="0085044D">
        <w:rPr>
          <w:u w:val="single"/>
        </w:rPr>
        <w:t xml:space="preserve">military aid might influence hiring decisions by inducing law enforcement agencies to devote more resources to hiring of new police officers and civilian employees. If labor and capital are substitutes in the police production function, then the increase in available capital might lead to a decrease in the labor employed. </w:t>
      </w:r>
      <w:r w:rsidRPr="0085044D">
        <w:t>Whereas the number of officers declines by a very small magnitude, the number of civilian employees declines by</w:t>
      </w:r>
      <w:r w:rsidRPr="0085044D">
        <w:rPr>
          <w:u w:val="single"/>
        </w:rPr>
        <w:t xml:space="preserve"> </w:t>
      </w:r>
    </w:p>
    <w:p w14:paraId="406BAA72" w14:textId="77777777" w:rsidR="002D0D11" w:rsidRDefault="002D0D11" w:rsidP="002D0D11">
      <w:r>
        <w:t>notes: The dependent variable is arrest rate per category of crime. Control variables: median income, poverty rate, unemployment rate, population, share of males, blacks, and age 15–19, 20–24, 25–29, 30–34. All models include county and interacted state-year fixed effects. The instrument is lagged military expenditure times the probability of receiving military aid. Robust standard errors clustered at the state level are reported in parentheses.</w:t>
      </w:r>
    </w:p>
    <w:p w14:paraId="7D769B85" w14:textId="77777777" w:rsidR="002D0D11" w:rsidRDefault="002D0D11" w:rsidP="002D0D11">
      <w:r>
        <w:t xml:space="preserve">notes: poverty rate, unemployment rate, population, share of males, blacks, and age 15–19, 20–24, 25–29, 30–34. All mod-offenders killed column 3The dependent variable is the number of officers ), the number of calls (column 7), and the number of citizen complaints (column 4), injuries (column 5(column 1), assaults ()column 8, of civilian employees (column 6). Control variables: median income, ) on the police, the number of (column 2), their ratio </w:t>
      </w:r>
    </w:p>
    <w:p w14:paraId="4A3941CA" w14:textId="77777777" w:rsidR="002D0D11" w:rsidRDefault="002D0D11" w:rsidP="002D0D11">
      <w:r>
        <w:t xml:space="preserve">els include county and interacted state-year fixed effects. The instrument is lagged military expenditure times the probability of receiving military aid. Robust standard errors clustered at the state level are reported in parentheses. “KP F-Statistic” stands for Kleibergen-Paap F-Statistic. </w:t>
      </w:r>
    </w:p>
    <w:p w14:paraId="119DC19F" w14:textId="77777777" w:rsidR="002D0D11" w:rsidRPr="00012D7D" w:rsidRDefault="002D0D11" w:rsidP="002D0D11">
      <w:pPr>
        <w:rPr>
          <w:u w:val="single"/>
        </w:rPr>
      </w:pPr>
      <w:r>
        <w:t xml:space="preserve">0.2 for a 10 percent increase in the size of the military aid. Moreover, </w:t>
      </w:r>
      <w:r w:rsidRPr="00012D7D">
        <w:rPr>
          <w:u w:val="single"/>
        </w:rPr>
        <w:t xml:space="preserve">military aid neither affects police activities measured by the number of calls they receive nor has a significant impact on the number of police officers assaulted or injured in the line of duty; it </w:t>
      </w:r>
      <w:r w:rsidRPr="00012D7D">
        <w:t>also</w:t>
      </w:r>
      <w:r w:rsidRPr="00012D7D">
        <w:rPr>
          <w:u w:val="single"/>
        </w:rPr>
        <w:t xml:space="preserve"> does not have an effect on the number of offenders killed by the police.</w:t>
      </w:r>
    </w:p>
    <w:p w14:paraId="6C199F11" w14:textId="77777777" w:rsidR="002D0D11" w:rsidRDefault="002D0D11" w:rsidP="002D0D11">
      <w:r>
        <w:t xml:space="preserve">To further check the existence of alternative channels linking the “1033 Program” to police performance, we look at the effect of aid on citizens’ complaints. </w:t>
      </w:r>
      <w:r w:rsidRPr="00012D7D">
        <w:rPr>
          <w:u w:val="single"/>
        </w:rPr>
        <w:t>One of the most popular arguments against the militarization of the police forces is the probability of a disproportionate use of aggressive weapons and tactics on undeserving targets, which can undermine a productive and trustworthy interaction between the police and the local population</w:t>
      </w:r>
      <w:r>
        <w:t xml:space="preserve">. If subscribing to this claim, we would observe a positive impact of aid on citizens’ complaints. </w:t>
      </w:r>
      <w:r w:rsidRPr="00012D7D">
        <w:rPr>
          <w:u w:val="single"/>
        </w:rPr>
        <w:t>Yet,</w:t>
      </w:r>
      <w:r>
        <w:t xml:space="preserve"> as Harris et al. (2016) point out, </w:t>
      </w:r>
      <w:r w:rsidRPr="00012D7D">
        <w:rPr>
          <w:u w:val="single"/>
        </w:rPr>
        <w:t>military hardware may also reduce complaints if citizens are too intimidated to express dissatisfaction with the behavior of the police.</w:t>
      </w:r>
      <w:r>
        <w:t xml:space="preserve"> We therefore consider the impact of the 1033 Program on the number of citizen complaints, compiled from published annual reports of police departments and made available by Harris et al. (2016). The last column of Table 4 shows that acquiring military items has a negative effect on complaints, yet not significant.</w:t>
      </w:r>
    </w:p>
    <w:p w14:paraId="2DF832C2" w14:textId="77777777" w:rsidR="002D0D11" w:rsidRPr="0052129A" w:rsidRDefault="002D0D11" w:rsidP="002D0D11">
      <w:pPr>
        <w:rPr>
          <w:u w:val="single"/>
        </w:rPr>
      </w:pPr>
      <w:r>
        <w:t xml:space="preserve">Therefore, it seems that the deterrent effect observed in Table 2 comes either through a response of the supply side of the market for crimes, that is, criminals themselves refrain from crime or there is an unobservable police effort component not captured by our indicators. </w:t>
      </w:r>
      <w:r w:rsidRPr="0052129A">
        <w:rPr>
          <w:u w:val="single"/>
        </w:rPr>
        <w:t>Military aid</w:t>
      </w:r>
      <w:r>
        <w:t xml:space="preserve"> therefore </w:t>
      </w:r>
      <w:r w:rsidRPr="0052129A">
        <w:rPr>
          <w:u w:val="single"/>
        </w:rPr>
        <w:t>seems to lead to a reduction in crime</w:t>
      </w:r>
      <w:r>
        <w:t xml:space="preserve"> rates </w:t>
      </w:r>
      <w:r w:rsidRPr="0052129A">
        <w:rPr>
          <w:u w:val="single"/>
        </w:rPr>
        <w:t>mainly through a deterrence mechanism.</w:t>
      </w:r>
    </w:p>
    <w:p w14:paraId="25BFFF64" w14:textId="77777777" w:rsidR="002D0D11" w:rsidRDefault="002D0D11" w:rsidP="002D0D11">
      <w:r>
        <w:t>Taken together, our results are similar to those of Harris et al. (2016). Both studies find a decrease in robberies, assaults, and vehicle thefts, albeit Harris et al. (2016) find bigger effects. Both studies also find a negative effect of tactical equipment on citizen complaints. Finally, Harris et al. (2016) find a negative effect on the clearance of motor vehicle theft crime; whereas we also find a negative effect of military aid on overall arrest rates, the magnitude of the coefficients in our models is very small. The differences between our findings and those of Harris et al. (2016) should be considered in light of the peculiar operationalization of military aid (Harris et al. 2016 use the quantity rather than the value), the different sample size, the choice of the control variables and, perhaps more importantly, the heterogeneity of treatment effects. We use two conceptually distinct instruments and it is likely that in our framework the subset of “compliers” is different from that in Harris et al. (2016). While Harris et al. (2016) filter the effect for counties that are more sensitive to transportation costs, we give more weight to recipients in high spending years.</w:t>
      </w:r>
    </w:p>
    <w:p w14:paraId="51B55AAC" w14:textId="77777777" w:rsidR="002D0D11" w:rsidRPr="00E42995" w:rsidRDefault="002D0D11" w:rsidP="002D0D11"/>
    <w:p w14:paraId="126CDDC9" w14:textId="35644CEE" w:rsidR="002D0D11" w:rsidRDefault="002D0D11" w:rsidP="002D0D11"/>
    <w:p w14:paraId="63E81522" w14:textId="20DB27C1" w:rsidR="002D0D11" w:rsidRDefault="002D0D11" w:rsidP="002D0D11">
      <w:pPr>
        <w:pStyle w:val="Heading3"/>
      </w:pPr>
      <w:r>
        <w:t>2nc – no impact</w:t>
      </w:r>
    </w:p>
    <w:p w14:paraId="1290E737" w14:textId="5C02E320" w:rsidR="002D0D11" w:rsidRDefault="002D0D11" w:rsidP="002D0D11"/>
    <w:p w14:paraId="7E0162BD" w14:textId="77777777" w:rsidR="002D0D11" w:rsidRPr="00B73473" w:rsidRDefault="002D0D11" w:rsidP="002D0D11">
      <w:pPr>
        <w:pStyle w:val="Heading4"/>
      </w:pPr>
      <w:r w:rsidRPr="00B73473">
        <w:t>1033 does not increase police violence or aggression</w:t>
      </w:r>
    </w:p>
    <w:p w14:paraId="1635E2D3" w14:textId="77777777" w:rsidR="002D0D11" w:rsidRPr="00B73473" w:rsidRDefault="002D0D11" w:rsidP="002D0D11">
      <w:pPr>
        <w:rPr>
          <w:rStyle w:val="Style13ptBold"/>
          <w:b w:val="0"/>
        </w:rPr>
      </w:pPr>
      <w:r w:rsidRPr="00B73473">
        <w:rPr>
          <w:rStyle w:val="Style13ptBold"/>
        </w:rPr>
        <w:t xml:space="preserve">Harris </w:t>
      </w:r>
      <w:r w:rsidRPr="00547AF7">
        <w:rPr>
          <w:rStyle w:val="Style13ptBold"/>
        </w:rPr>
        <w:t>17</w:t>
      </w:r>
      <w:r w:rsidRPr="00B73473">
        <w:rPr>
          <w:rStyle w:val="Style13ptBold"/>
          <w:b w:val="0"/>
        </w:rPr>
        <w:t xml:space="preserve"> </w:t>
      </w:r>
      <w:r w:rsidRPr="007B3C35">
        <w:rPr>
          <w:rStyle w:val="Style13ptBold"/>
          <w:b w:val="0"/>
          <w:sz w:val="24"/>
        </w:rPr>
        <w:t xml:space="preserve">(Matt , Assistant professor of economics and research assistant professor of the Boyd Center for Business and Economic Research in UT’s Haslam College of Business, </w:t>
      </w:r>
      <w:r>
        <w:rPr>
          <w:rStyle w:val="Style13ptBold"/>
          <w:b w:val="0"/>
          <w:sz w:val="24"/>
        </w:rPr>
        <w:t>August</w:t>
      </w:r>
      <w:r w:rsidRPr="007B3C35">
        <w:rPr>
          <w:rStyle w:val="Style13ptBold"/>
          <w:b w:val="0"/>
          <w:sz w:val="24"/>
        </w:rPr>
        <w:t xml:space="preserve"> 29 2017,</w:t>
      </w:r>
      <w:r>
        <w:rPr>
          <w:rStyle w:val="Style13ptBold"/>
          <w:b w:val="0"/>
          <w:sz w:val="24"/>
        </w:rPr>
        <w:t xml:space="preserve"> University of Tennesee,</w:t>
      </w:r>
      <w:r w:rsidRPr="007B3C35">
        <w:rPr>
          <w:rStyle w:val="Style13ptBold"/>
          <w:b w:val="0"/>
          <w:sz w:val="24"/>
        </w:rPr>
        <w:t xml:space="preserve">“Study: Tactical Gear Does Not Cause Police to Be More Aggressive but More Oversight, Transparency Needed”, </w:t>
      </w:r>
      <w:hyperlink r:id="rId6" w:history="1">
        <w:r w:rsidRPr="007B3C35">
          <w:rPr>
            <w:rStyle w:val="Hyperlink"/>
          </w:rPr>
          <w:t>https://news.utk.edu/2017/08/29/study-tactical-gear-police-aggressive-oversight-transparency-needed//</w:t>
        </w:r>
      </w:hyperlink>
      <w:r w:rsidRPr="007B3C35">
        <w:rPr>
          <w:rStyle w:val="Style13ptBold"/>
          <w:b w:val="0"/>
          <w:sz w:val="24"/>
        </w:rPr>
        <w:t xml:space="preserve"> veronica</w:t>
      </w:r>
    </w:p>
    <w:p w14:paraId="2C4B7D5D" w14:textId="77777777" w:rsidR="002D0D11" w:rsidRPr="00C77D28" w:rsidRDefault="002D0D11" w:rsidP="002D0D11">
      <w:r w:rsidRPr="00C77D28">
        <w:t xml:space="preserve">The </w:t>
      </w:r>
      <w:r w:rsidRPr="00C77D28">
        <w:rPr>
          <w:u w:val="single"/>
        </w:rPr>
        <w:t>acquisition of surplus military equipment through</w:t>
      </w:r>
      <w:r w:rsidRPr="00C77D28">
        <w:t xml:space="preserve"> the US </w:t>
      </w:r>
      <w:r w:rsidRPr="00C77D28">
        <w:rPr>
          <w:u w:val="single"/>
        </w:rPr>
        <w:t>D</w:t>
      </w:r>
      <w:r w:rsidRPr="00C77D28">
        <w:t xml:space="preserve">epartment </w:t>
      </w:r>
      <w:r w:rsidRPr="00C77D28">
        <w:rPr>
          <w:u w:val="single"/>
        </w:rPr>
        <w:t>o</w:t>
      </w:r>
      <w:r w:rsidRPr="00C77D28">
        <w:t xml:space="preserve">f </w:t>
      </w:r>
      <w:r w:rsidRPr="00C77D28">
        <w:rPr>
          <w:u w:val="single"/>
        </w:rPr>
        <w:t>D</w:t>
      </w:r>
      <w:r w:rsidRPr="00C77D28">
        <w:t>efense Law Enforcement Support Officers</w:t>
      </w:r>
      <w:r w:rsidRPr="00C77D28">
        <w:rPr>
          <w:u w:val="single"/>
        </w:rPr>
        <w:t xml:space="preserve"> 1033 </w:t>
      </w:r>
      <w:r w:rsidRPr="00C77D28">
        <w:t xml:space="preserve">Program </w:t>
      </w:r>
      <w:r w:rsidRPr="00C77D28">
        <w:rPr>
          <w:u w:val="single"/>
        </w:rPr>
        <w:t>does not cause police to be more aggressive</w:t>
      </w:r>
      <w:r w:rsidRPr="00C77D28">
        <w:t xml:space="preserve">, </w:t>
      </w:r>
      <w:r w:rsidRPr="0012592D">
        <w:rPr>
          <w:rStyle w:val="StyleUnderline"/>
        </w:rPr>
        <w:t>according to a study</w:t>
      </w:r>
      <w:r w:rsidRPr="00C77D28">
        <w:t xml:space="preserve"> published this week </w:t>
      </w:r>
      <w:r w:rsidRPr="0012592D">
        <w:rPr>
          <w:rStyle w:val="StyleUnderline"/>
        </w:rPr>
        <w:t>by</w:t>
      </w:r>
      <w:r w:rsidRPr="00C77D28">
        <w:t xml:space="preserve"> a team of researchers from </w:t>
      </w:r>
      <w:r w:rsidRPr="0012592D">
        <w:rPr>
          <w:rStyle w:val="StyleUnderline"/>
        </w:rPr>
        <w:t>UT</w:t>
      </w:r>
      <w:r w:rsidRPr="00C77D28">
        <w:t>’s Boyd Center for Business and Economic Research.</w:t>
      </w:r>
    </w:p>
    <w:p w14:paraId="671521EA" w14:textId="77777777" w:rsidR="002D0D11" w:rsidRPr="00C77D28" w:rsidRDefault="002D0D11" w:rsidP="002D0D11">
      <w:r w:rsidRPr="00C77D28">
        <w:t xml:space="preserve">The federal </w:t>
      </w:r>
      <w:r w:rsidRPr="00C77D28">
        <w:rPr>
          <w:u w:val="single"/>
        </w:rPr>
        <w:t>governmen</w:t>
      </w:r>
      <w:r w:rsidRPr="00C77D28">
        <w:t xml:space="preserve">t </w:t>
      </w:r>
      <w:r w:rsidRPr="00C77D28">
        <w:rPr>
          <w:u w:val="single"/>
        </w:rPr>
        <w:t>has transferred more than $5.2 billion in</w:t>
      </w:r>
      <w:r w:rsidRPr="00C77D28">
        <w:t xml:space="preserve"> decommissioned tactical </w:t>
      </w:r>
      <w:r w:rsidRPr="00C77D28">
        <w:rPr>
          <w:u w:val="single"/>
        </w:rPr>
        <w:t xml:space="preserve">military gear to local law enforcement agencies through the program since </w:t>
      </w:r>
      <w:r w:rsidRPr="00C77D28">
        <w:t>20</w:t>
      </w:r>
      <w:r w:rsidRPr="00C77D28">
        <w:rPr>
          <w:u w:val="single"/>
        </w:rPr>
        <w:t>06.</w:t>
      </w:r>
    </w:p>
    <w:p w14:paraId="30C2F2A3" w14:textId="77777777" w:rsidR="002D0D11" w:rsidRPr="00C77D28" w:rsidRDefault="002D0D11" w:rsidP="002D0D11">
      <w:r w:rsidRPr="00C77D28">
        <w:t xml:space="preserve">On Monday, the </w:t>
      </w:r>
      <w:r w:rsidRPr="00C77D28">
        <w:rPr>
          <w:u w:val="single"/>
        </w:rPr>
        <w:t>Trump</w:t>
      </w:r>
      <w:r w:rsidRPr="00C77D28">
        <w:t xml:space="preserve"> administration </w:t>
      </w:r>
      <w:r w:rsidRPr="00C77D28">
        <w:rPr>
          <w:u w:val="single"/>
        </w:rPr>
        <w:t xml:space="preserve">announced </w:t>
      </w:r>
      <w:r w:rsidRPr="00C77D28">
        <w:t xml:space="preserve">it is </w:t>
      </w:r>
      <w:r w:rsidRPr="00C77D28">
        <w:rPr>
          <w:u w:val="single"/>
        </w:rPr>
        <w:t>lifting limitations</w:t>
      </w:r>
      <w:r w:rsidRPr="00C77D28">
        <w:t xml:space="preserve"> on the program that were </w:t>
      </w:r>
      <w:r w:rsidRPr="00C77D28">
        <w:rPr>
          <w:u w:val="single"/>
        </w:rPr>
        <w:t>put in place</w:t>
      </w:r>
      <w:r w:rsidRPr="00C77D28">
        <w:t xml:space="preserve"> </w:t>
      </w:r>
      <w:r w:rsidRPr="00C77D28">
        <w:rPr>
          <w:u w:val="single"/>
        </w:rPr>
        <w:t>by</w:t>
      </w:r>
      <w:r w:rsidRPr="00C77D28">
        <w:t xml:space="preserve"> the </w:t>
      </w:r>
      <w:r w:rsidRPr="00C77D28">
        <w:rPr>
          <w:u w:val="single"/>
        </w:rPr>
        <w:t xml:space="preserve">Obama </w:t>
      </w:r>
      <w:r w:rsidRPr="00C77D28">
        <w:t>administration.</w:t>
      </w:r>
    </w:p>
    <w:p w14:paraId="41E32EE2" w14:textId="77777777" w:rsidR="002D0D11" w:rsidRPr="00C77D28" w:rsidRDefault="002D0D11" w:rsidP="002D0D11">
      <w:r w:rsidRPr="00C77D28">
        <w:t xml:space="preserve">Results indicate </w:t>
      </w:r>
      <w:r w:rsidRPr="00B2346F">
        <w:rPr>
          <w:u w:val="single"/>
        </w:rPr>
        <w:t>that acquisition of tactical items from th</w:t>
      </w:r>
      <w:r w:rsidRPr="00C77D28">
        <w:t xml:space="preserve">e federal </w:t>
      </w:r>
      <w:r w:rsidRPr="00B2346F">
        <w:rPr>
          <w:u w:val="single"/>
        </w:rPr>
        <w:t xml:space="preserve">government reduces citizen complaints and assaults on police officers, and </w:t>
      </w:r>
      <w:r w:rsidRPr="00B0216D">
        <w:rPr>
          <w:rStyle w:val="Emphasis"/>
        </w:rPr>
        <w:t>does not lead to increases</w:t>
      </w:r>
      <w:r w:rsidRPr="00B2346F">
        <w:rPr>
          <w:u w:val="single"/>
        </w:rPr>
        <w:t xml:space="preserve"> in</w:t>
      </w:r>
      <w:r w:rsidRPr="00C77D28">
        <w:t xml:space="preserve"> offender </w:t>
      </w:r>
      <w:r w:rsidRPr="00B0216D">
        <w:rPr>
          <w:rStyle w:val="Emphasis"/>
        </w:rPr>
        <w:t>deaths</w:t>
      </w:r>
      <w:r w:rsidRPr="00B2346F">
        <w:rPr>
          <w:u w:val="single"/>
        </w:rPr>
        <w:t xml:space="preserve">. </w:t>
      </w:r>
      <w:r w:rsidRPr="00C77D28">
        <w:t>The authors stress that the limitations of the paper are as important as the findings.</w:t>
      </w:r>
    </w:p>
    <w:p w14:paraId="438A5B82" w14:textId="77777777" w:rsidR="002D0D11" w:rsidRPr="00C77D28" w:rsidRDefault="002D0D11" w:rsidP="002D0D11">
      <w:r w:rsidRPr="00C77D28">
        <w:t>“The paper is not a referendum on police militarization, which is the product of several factors including who is hired, training, leadership, procedures, practices, department culture, equipment, and other factors,” Harris said. “We only consider the role of a single factor—surplus military equipment acquired from the federal government.”</w:t>
      </w:r>
    </w:p>
    <w:p w14:paraId="2DE5680A" w14:textId="77777777" w:rsidR="002D0D11" w:rsidRPr="00C77D28" w:rsidRDefault="002D0D11" w:rsidP="002D0D11">
      <w:r w:rsidRPr="00C77D28">
        <w:t xml:space="preserve">Harris described the key takeaways: “While the military kit makes for a striking image, our findings imply that </w:t>
      </w:r>
      <w:r w:rsidRPr="00B0216D">
        <w:rPr>
          <w:u w:val="single"/>
        </w:rPr>
        <w:t>the path to improving police-community relations is about</w:t>
      </w:r>
      <w:r w:rsidRPr="00C77D28">
        <w:t xml:space="preserve"> the </w:t>
      </w:r>
      <w:r w:rsidRPr="00B0216D">
        <w:rPr>
          <w:u w:val="single"/>
        </w:rPr>
        <w:t>people, not</w:t>
      </w:r>
      <w:r w:rsidRPr="00C77D28">
        <w:t xml:space="preserve"> the </w:t>
      </w:r>
      <w:r w:rsidRPr="00B0216D">
        <w:rPr>
          <w:u w:val="single"/>
        </w:rPr>
        <w:t>equipment.</w:t>
      </w:r>
      <w:r w:rsidRPr="00C77D28">
        <w:t xml:space="preserve"> Second, </w:t>
      </w:r>
      <w:r w:rsidRPr="00B0216D">
        <w:rPr>
          <w:rStyle w:val="Emphasis"/>
        </w:rPr>
        <w:t>more oversight and transparency are needed.</w:t>
      </w:r>
      <w:r w:rsidRPr="00C77D28">
        <w:t xml:space="preserve"> Our research used the best available data, which was quite limited in some instances.</w:t>
      </w:r>
    </w:p>
    <w:p w14:paraId="54D50AFE" w14:textId="77777777" w:rsidR="002D0D11" w:rsidRDefault="002D0D11" w:rsidP="002D0D11">
      <w:pPr>
        <w:rPr>
          <w:u w:val="single"/>
        </w:rPr>
      </w:pPr>
      <w:r w:rsidRPr="00450CC5">
        <w:rPr>
          <w:u w:val="single"/>
        </w:rPr>
        <w:t xml:space="preserve">“Police departments are funded by the public to provide </w:t>
      </w:r>
      <w:r w:rsidRPr="00C77D28">
        <w:t xml:space="preserve">a public service in the form of </w:t>
      </w:r>
      <w:r w:rsidRPr="00450CC5">
        <w:rPr>
          <w:u w:val="single"/>
        </w:rPr>
        <w:t>public safety</w:t>
      </w:r>
      <w:r w:rsidRPr="00C77D28">
        <w:t xml:space="preserve">. </w:t>
      </w:r>
      <w:r w:rsidRPr="00450CC5">
        <w:rPr>
          <w:u w:val="single"/>
        </w:rPr>
        <w:t>Knowledge of equipment acquisition and the good and bad outcomes resulting from that provision should be public, and informed by standardized reporting practices.”</w:t>
      </w:r>
    </w:p>
    <w:p w14:paraId="75D01AAA" w14:textId="3BE19E67" w:rsidR="002D0D11" w:rsidRDefault="002D0D11" w:rsidP="002D0D11"/>
    <w:p w14:paraId="1C6EE623" w14:textId="77777777" w:rsidR="002D0D11" w:rsidRDefault="002D0D11" w:rsidP="002D0D11">
      <w:pPr>
        <w:pStyle w:val="Heading4"/>
      </w:pPr>
      <w:r>
        <w:t>Police militarization allows for higher training standards and accountability for use of force</w:t>
      </w:r>
    </w:p>
    <w:p w14:paraId="657F929F" w14:textId="77777777" w:rsidR="002D0D11" w:rsidRPr="00AA777D" w:rsidRDefault="002D0D11" w:rsidP="002D0D11">
      <w:pPr>
        <w:rPr>
          <w:bCs/>
          <w:sz w:val="16"/>
          <w:szCs w:val="16"/>
        </w:rPr>
      </w:pPr>
      <w:r>
        <w:rPr>
          <w:rStyle w:val="Style13ptBold"/>
        </w:rPr>
        <w:t>Fitz 16 (</w:t>
      </w:r>
      <w:r>
        <w:rPr>
          <w:rStyle w:val="Style13ptBold"/>
          <w:b w:val="0"/>
          <w:sz w:val="24"/>
        </w:rPr>
        <w:t xml:space="preserve">Jason, </w:t>
      </w:r>
      <w:r w:rsidRPr="00AD3DD1">
        <w:rPr>
          <w:rStyle w:val="Style13ptBold"/>
          <w:b w:val="0"/>
          <w:sz w:val="24"/>
        </w:rPr>
        <w:t>a doctoral student in the Department of Justice, Law and Criminology at American University's School of Public Affairs, War on the Rocks, “</w:t>
      </w:r>
      <w:r w:rsidRPr="008567C3">
        <w:rPr>
          <w:rStyle w:val="Style13ptBold"/>
          <w:b w:val="0"/>
          <w:sz w:val="24"/>
        </w:rPr>
        <w:t>CAN MILITARIZATION BE A GOOD THING FOR AMERICA’S POLICE?</w:t>
      </w:r>
      <w:r>
        <w:rPr>
          <w:rStyle w:val="Style13ptBold"/>
          <w:b w:val="0"/>
          <w:sz w:val="24"/>
        </w:rPr>
        <w:t xml:space="preserve">” </w:t>
      </w:r>
      <w:r w:rsidRPr="008567C3">
        <w:rPr>
          <w:rStyle w:val="Style13ptBold"/>
          <w:b w:val="0"/>
          <w:sz w:val="24"/>
        </w:rPr>
        <w:t>https://warontherocks.com/2016/09/can-militarization-be-a-good-thing-for-americas-police/</w:t>
      </w:r>
      <w:r>
        <w:rPr>
          <w:rStyle w:val="Style13ptBold"/>
          <w:b w:val="0"/>
          <w:sz w:val="24"/>
        </w:rPr>
        <w:t>/veronica</w:t>
      </w:r>
    </w:p>
    <w:p w14:paraId="6A28C9A8" w14:textId="77777777" w:rsidR="002D0D11" w:rsidRPr="00301C8F" w:rsidRDefault="002D0D11" w:rsidP="002D0D11">
      <w:pPr>
        <w:rPr>
          <w:u w:val="single"/>
        </w:rPr>
      </w:pPr>
      <w:r w:rsidRPr="00301C8F">
        <w:t>With so many recent cases of police officers using lethal force against unarmed civilians, could it be that the problem with America’s police is that they are not militarized enough?</w:t>
      </w:r>
      <w:r>
        <w:t xml:space="preserve"> That is the provocative suggestion offered by Rachel </w:t>
      </w:r>
      <w:r w:rsidRPr="00301C8F">
        <w:rPr>
          <w:rStyle w:val="StyleUnderline"/>
        </w:rPr>
        <w:t>Tecott and</w:t>
      </w:r>
      <w:r>
        <w:t xml:space="preserve"> Sara </w:t>
      </w:r>
      <w:r w:rsidRPr="00301C8F">
        <w:rPr>
          <w:rStyle w:val="StyleUnderline"/>
        </w:rPr>
        <w:t>Plana</w:t>
      </w:r>
      <w:r>
        <w:t xml:space="preserve"> at Monkey Cage. While most writing on domestic police militarization focuses on equipment, Tecott and Plana describe the differences between military and police rules on the use of force, proffering that </w:t>
      </w:r>
      <w:r w:rsidRPr="00301C8F">
        <w:t>U.S. police would do well to adopt the training and legal standards used by the military. They are absolutely right that police often do not train on the use of force — or rather the means to prevent using force — but they</w:t>
      </w:r>
      <w:r w:rsidRPr="008567C3">
        <w:rPr>
          <w:u w:val="single"/>
        </w:rPr>
        <w:t xml:space="preserve"> exaggerate the standards of accountability in the military, particularly compared to police forces.</w:t>
      </w:r>
    </w:p>
    <w:p w14:paraId="39CD2173" w14:textId="77777777" w:rsidR="002D0D11" w:rsidRDefault="002D0D11" w:rsidP="002D0D11">
      <w:r>
        <w:t>Still, the core of their argument is correct</w:t>
      </w:r>
      <w:r w:rsidRPr="00301C8F">
        <w:t>: Increased militarization of American policing would undoubtedly improve civil-police relations. But</w:t>
      </w:r>
      <w:r>
        <w:t xml:space="preserve"> Tecott and Plana use the term differently than most, referencing accountability, discipline, and training when commenters generally use it to refer to equipment and mindset. In other words, American police need professionalization.</w:t>
      </w:r>
    </w:p>
    <w:p w14:paraId="0D891671" w14:textId="77777777" w:rsidR="002D0D11" w:rsidRDefault="002D0D11" w:rsidP="002D0D11">
      <w:r>
        <w:t xml:space="preserve">Before addressing this bigger picture, we should recognize that, contrary to Tecott and Plana, </w:t>
      </w:r>
      <w:r w:rsidRPr="00301C8F">
        <w:rPr>
          <w:rStyle w:val="StyleUnderline"/>
        </w:rPr>
        <w:t xml:space="preserve">the standards governing police use of force are not weaker than those that govern </w:t>
      </w:r>
      <w:r>
        <w:t xml:space="preserve">uniformed members of </w:t>
      </w:r>
      <w:r w:rsidRPr="00301C8F">
        <w:rPr>
          <w:rStyle w:val="StyleUnderline"/>
        </w:rPr>
        <w:t>the military. As an example of stricter military standards, Tecott and Plana point to the escalation procedures</w:t>
      </w:r>
      <w:r>
        <w:t xml:space="preserve"> printed </w:t>
      </w:r>
      <w:r w:rsidRPr="00301C8F">
        <w:rPr>
          <w:rStyle w:val="StyleUnderline"/>
        </w:rPr>
        <w:t>on the</w:t>
      </w:r>
      <w:r>
        <w:t xml:space="preserve"> back of the rules of engagement (</w:t>
      </w:r>
      <w:r w:rsidRPr="00301C8F">
        <w:rPr>
          <w:rStyle w:val="StyleUnderline"/>
        </w:rPr>
        <w:t>ROE</w:t>
      </w:r>
      <w:r>
        <w:t xml:space="preserve">) card given to every service member who deployed to Iraq and Afghanistan. Escalation of force procedures are designed to prevent the use of deadly force when less-than-lethal means might have the same effect, beginning with a verbal warning through physical restraint up to deadly force. </w:t>
      </w:r>
      <w:r w:rsidRPr="00301C8F">
        <w:rPr>
          <w:rStyle w:val="StyleUnderline"/>
        </w:rPr>
        <w:t xml:space="preserve">The </w:t>
      </w:r>
      <w:r>
        <w:t xml:space="preserve">escalation </w:t>
      </w:r>
      <w:r w:rsidRPr="00301C8F">
        <w:rPr>
          <w:rStyle w:val="StyleUnderline"/>
        </w:rPr>
        <w:t>procedures</w:t>
      </w:r>
      <w:r>
        <w:t xml:space="preserve">, however, </w:t>
      </w:r>
      <w:r w:rsidRPr="00301C8F">
        <w:rPr>
          <w:rStyle w:val="StyleUnderline"/>
        </w:rPr>
        <w:t>are easily circumvented if the service member feels that U.S. forces</w:t>
      </w:r>
      <w:r>
        <w:t xml:space="preserve"> or key U.S. property </w:t>
      </w:r>
      <w:r w:rsidRPr="00301C8F">
        <w:rPr>
          <w:rStyle w:val="StyleUnderline"/>
        </w:rPr>
        <w:t>are in danger</w:t>
      </w:r>
      <w:r>
        <w:t xml:space="preserve">, as encapsulated by the “nothing in these rules limits your inherent authority and obligation to take all necessary and appropriate action” sentence printed in bold capital letters on both sides of the card. This “self-defense” standard is in fact similar to that used by law enforcement officers. </w:t>
      </w:r>
      <w:r w:rsidRPr="00301C8F">
        <w:rPr>
          <w:rStyle w:val="StyleUnderline"/>
        </w:rPr>
        <w:t>Tecott and Plana’s criticism of the rules governing the police and praise of military standards,</w:t>
      </w:r>
      <w:r>
        <w:t xml:space="preserve"> therefore, </w:t>
      </w:r>
      <w:r w:rsidRPr="00301C8F">
        <w:rPr>
          <w:rStyle w:val="StyleUnderline"/>
        </w:rPr>
        <w:t>obscures existing similarities between the two</w:t>
      </w:r>
      <w:r>
        <w:t>.</w:t>
      </w:r>
    </w:p>
    <w:p w14:paraId="5F2EA279" w14:textId="77777777" w:rsidR="002D0D11" w:rsidRPr="00EF3EFF" w:rsidRDefault="002D0D11" w:rsidP="002D0D11">
      <w:pPr>
        <w:rPr>
          <w:u w:val="single"/>
        </w:rPr>
      </w:pPr>
      <w:r>
        <w:t xml:space="preserve">It is difficult to discuss the legal restrictions on police in the United States because of the plethora of laws and authorities that govern them across states and localities. For the most part, major training and conduct concerns are under the purview of individual states, which can have drastically different standards and norms. Nonetheless, </w:t>
      </w:r>
      <w:r w:rsidRPr="00EF3EFF">
        <w:rPr>
          <w:u w:val="single"/>
        </w:rPr>
        <w:t>states as disparate as Illinois and Texas have explicit restrictions on the use of deadly force, with state training standards on the conduct of measures short of deadly force. In practice, these statutes provide equal guidance with equal legal compulsion as the military’s ROE.</w:t>
      </w:r>
    </w:p>
    <w:p w14:paraId="59869E2C" w14:textId="77777777" w:rsidR="002D0D11" w:rsidRPr="002D0D11" w:rsidRDefault="002D0D11" w:rsidP="002D0D11"/>
    <w:p w14:paraId="5BDD737E" w14:textId="0A15C4B4" w:rsidR="0032261A" w:rsidRDefault="0032261A" w:rsidP="0032261A">
      <w:pPr>
        <w:pStyle w:val="Heading3"/>
      </w:pPr>
      <w:r>
        <w:t>1nc – solvency</w:t>
      </w:r>
    </w:p>
    <w:p w14:paraId="59A4A1B5" w14:textId="77777777" w:rsidR="0032261A" w:rsidRDefault="0032261A" w:rsidP="0032261A"/>
    <w:p w14:paraId="1BDC7D0A" w14:textId="77777777" w:rsidR="0032261A" w:rsidRDefault="0032261A" w:rsidP="0032261A">
      <w:pPr>
        <w:pStyle w:val="Heading4"/>
      </w:pPr>
      <w:r>
        <w:t>Defunding requires investing in non-police alternatives – the aff can’t solve</w:t>
      </w:r>
    </w:p>
    <w:p w14:paraId="74B5ABC4" w14:textId="77777777" w:rsidR="0032261A" w:rsidRDefault="0032261A" w:rsidP="0032261A">
      <w:r w:rsidRPr="00601D2A">
        <w:rPr>
          <w:rStyle w:val="Style13ptBold"/>
        </w:rPr>
        <w:t>Vitale, 20</w:t>
      </w:r>
      <w:r>
        <w:t xml:space="preserve"> - Alex S. Vitale is professor of sociology and coordinator of the Policing and Social Justice Project at Brooklyn College. He is the author of The End of Policing (“The Best Way to “Reform” the Police Is to Defund the Police” Jacobin, June, https://jacobinmag.com/2020/06/defund-police-reform-alex-vitale</w:t>
      </w:r>
    </w:p>
    <w:p w14:paraId="788B74D0" w14:textId="77777777" w:rsidR="0032261A" w:rsidRDefault="0032261A" w:rsidP="0032261A"/>
    <w:p w14:paraId="190D3E16" w14:textId="77777777" w:rsidR="0032261A" w:rsidRDefault="0032261A" w:rsidP="0032261A">
      <w:r>
        <w:t>MD</w:t>
      </w:r>
    </w:p>
    <w:p w14:paraId="2C138279" w14:textId="77777777" w:rsidR="0032261A" w:rsidRDefault="0032261A" w:rsidP="0032261A">
      <w:r>
        <w:t xml:space="preserve">What does </w:t>
      </w:r>
      <w:r w:rsidRPr="00AE2C95">
        <w:rPr>
          <w:rStyle w:val="StyleUnderline"/>
        </w:rPr>
        <w:t>defunding the police</w:t>
      </w:r>
      <w:r>
        <w:t xml:space="preserve"> look like in practice? </w:t>
      </w:r>
    </w:p>
    <w:p w14:paraId="03812371" w14:textId="77777777" w:rsidR="0032261A" w:rsidRDefault="0032261A" w:rsidP="0032261A">
      <w:r>
        <w:t>AV</w:t>
      </w:r>
    </w:p>
    <w:p w14:paraId="0C396478" w14:textId="77777777" w:rsidR="0032261A" w:rsidRDefault="0032261A" w:rsidP="0032261A">
      <w:r>
        <w:t xml:space="preserve">Practically, on a local level, it </w:t>
      </w:r>
      <w:r w:rsidRPr="00AE2C95">
        <w:rPr>
          <w:rStyle w:val="StyleUnderline"/>
        </w:rPr>
        <w:t xml:space="preserve">means trying to build a majoritarian politics on the ground to compel a city council to vote to cut the budget for the police and reinvest as much of that money as possible in community needs. </w:t>
      </w:r>
    </w:p>
    <w:p w14:paraId="10D00ED6" w14:textId="77777777" w:rsidR="0032261A" w:rsidRDefault="0032261A" w:rsidP="0032261A">
      <w:r w:rsidRPr="00AE2C95">
        <w:rPr>
          <w:rStyle w:val="StyleUnderline"/>
        </w:rPr>
        <w:t>For example, in New York City the Democratic Socialists of America have been</w:t>
      </w:r>
      <w:r>
        <w:t xml:space="preserve"> doing issue advocacy around issues of criminalization for some time. Now they’re </w:t>
      </w:r>
      <w:r w:rsidRPr="00AE2C95">
        <w:rPr>
          <w:rStyle w:val="StyleUnderline"/>
        </w:rPr>
        <w:t>planning for next year’s city council races to make one of their key litmus tests whether or not the candidates seeking endorsement will support a program of reducing the budget for policing by a billion dollars</w:t>
      </w:r>
      <w:r>
        <w:t>. They’re helping to put this on the radar in a practical way. And just this week, forty candidates for next year’s city council races signed a pledge to defund the NYPD. That’s incredible.</w:t>
      </w:r>
    </w:p>
    <w:p w14:paraId="18D5E6E9" w14:textId="77777777" w:rsidR="0032261A" w:rsidRDefault="0032261A" w:rsidP="0032261A">
      <w:r>
        <w:t>I’m the coordinator for the Policing and Social Justice Project, which is part of a movement in New York for budget justice. We put out the target of one billion. Other groups like Communities United for Police Reform and Close Rikers have called for substantial reductions to policing and reinvesting that money in community needs. So we’re all participating in budget hearings, writing op-eds, we released a video that’s circulating on social media, including paid advertising, that calls for this billion cut. We’re making a real push to defund the police not in theory but in practice.</w:t>
      </w:r>
    </w:p>
    <w:p w14:paraId="12468ACA" w14:textId="020877D9" w:rsidR="0032261A" w:rsidRDefault="0032261A" w:rsidP="0032261A">
      <w:r>
        <w:t xml:space="preserve">And then </w:t>
      </w:r>
      <w:r w:rsidRPr="00AE2C95">
        <w:rPr>
          <w:rStyle w:val="StyleUnderline"/>
        </w:rPr>
        <w:t>it’s important to lobby to divert or reallocate that money in ways that actually directly replace the function of policing</w:t>
      </w:r>
      <w:r>
        <w:t>. So for example, in New York City the Public Safety Committee makes its recommendation about the police budget, other committees make their recommendations to other departments, but there’s a Budget Committee chair who can send signals to those different subcommittees. So the Budget Committee chair who we’re targeting in New York could say to the Public Safety Committee, “Hey we want you to take two hundred million out of the police budget,” and then he could say to the Education Committee, “You’ve got an extra hundred million to put in, but I want you to put it into counselors and restorative justice.”</w:t>
      </w:r>
    </w:p>
    <w:p w14:paraId="51FF637A" w14:textId="6E4727EA" w:rsidR="00170785" w:rsidRDefault="00170785" w:rsidP="00170785">
      <w:pPr>
        <w:pStyle w:val="Heading4"/>
      </w:pPr>
      <w:r>
        <w:t xml:space="preserve">Defunding alone won’t cause a funding shift – causes </w:t>
      </w:r>
      <w:r>
        <w:rPr>
          <w:u w:val="single"/>
        </w:rPr>
        <w:t>reversal of the aff</w:t>
      </w:r>
      <w:r>
        <w:t xml:space="preserve"> and saps movement energy</w:t>
      </w:r>
    </w:p>
    <w:p w14:paraId="4D981423" w14:textId="77777777" w:rsidR="00170785" w:rsidRDefault="00170785" w:rsidP="00170785">
      <w:r>
        <w:t xml:space="preserve">MAX B. </w:t>
      </w:r>
      <w:r w:rsidRPr="00714834">
        <w:rPr>
          <w:rStyle w:val="Style13ptBold"/>
        </w:rPr>
        <w:t>SAWICKY, 20</w:t>
      </w:r>
      <w:r>
        <w:t xml:space="preserve"> – Max B. Sawicky is an economist and writer in the wilds of Virginia. He has worked at the Government Accountability Office and the Economic Policy Institute. (“Defund the Police? Turning a Slogan into Policy” 6/15, Democratic Socialists of America, </w:t>
      </w:r>
      <w:hyperlink r:id="rId7" w:history="1">
        <w:r w:rsidRPr="004D357E">
          <w:rPr>
            <w:rStyle w:val="Hyperlink"/>
          </w:rPr>
          <w:t>https://www.dsausa.org/democratic-left/defund-the-police-turning-a-slogan-into-policy/</w:t>
        </w:r>
      </w:hyperlink>
      <w:r>
        <w:t xml:space="preserve"> //DH</w:t>
      </w:r>
    </w:p>
    <w:p w14:paraId="5E49743B" w14:textId="77777777" w:rsidR="00170785" w:rsidRPr="00714834" w:rsidRDefault="00170785" w:rsidP="00170785"/>
    <w:p w14:paraId="42FCDC64" w14:textId="77777777" w:rsidR="00170785" w:rsidRDefault="00170785" w:rsidP="00170785">
      <w:r w:rsidRPr="00AA7326">
        <w:rPr>
          <w:rStyle w:val="StyleUnderline"/>
        </w:rPr>
        <w:t>“Defund” need not mean a utopian world without any police, but it does leave open the question of alternatives.</w:t>
      </w:r>
      <w:r>
        <w:t xml:space="preserve"> Absent substantive proposals, </w:t>
      </w:r>
      <w:r w:rsidRPr="00714834">
        <w:rPr>
          <w:rStyle w:val="StyleUnderline"/>
        </w:rPr>
        <w:t>those who hear the slogan could be forgiven for defaulting to a literal translation–</w:t>
      </w:r>
      <w:r>
        <w:t xml:space="preserve">namely, </w:t>
      </w:r>
      <w:r w:rsidRPr="00714834">
        <w:rPr>
          <w:rStyle w:val="StyleUnderline"/>
        </w:rPr>
        <w:t>no police force at all</w:t>
      </w:r>
      <w:r>
        <w:t xml:space="preserve">. At least for the time being, </w:t>
      </w:r>
      <w:r w:rsidRPr="00714834">
        <w:rPr>
          <w:rStyle w:val="StyleUnderline"/>
        </w:rPr>
        <w:t>this position is a political non-starter according to polling</w:t>
      </w:r>
      <w:r>
        <w:t xml:space="preserve"> on the topic.</w:t>
      </w:r>
    </w:p>
    <w:p w14:paraId="799FC3D0" w14:textId="77777777" w:rsidR="00170785" w:rsidRPr="00714834" w:rsidRDefault="00170785" w:rsidP="00170785">
      <w:pPr>
        <w:rPr>
          <w:rStyle w:val="Emphasis"/>
        </w:rPr>
      </w:pPr>
      <w:r w:rsidRPr="00714834">
        <w:rPr>
          <w:rStyle w:val="StyleUnderline"/>
        </w:rPr>
        <w:t>The political vacuum left by such a “non-reformist reform,”</w:t>
      </w:r>
      <w:r>
        <w:t xml:space="preserve"> also described as “starving the beast,” </w:t>
      </w:r>
      <w:r w:rsidRPr="00714834">
        <w:rPr>
          <w:rStyle w:val="Emphasis"/>
        </w:rPr>
        <w:t>will be filled by very reformist reforms</w:t>
      </w:r>
      <w:r>
        <w:t xml:space="preserve">. For example, </w:t>
      </w:r>
      <w:r w:rsidRPr="00714834">
        <w:rPr>
          <w:rStyle w:val="StyleUnderline"/>
        </w:rPr>
        <w:t xml:space="preserve">there are demands to cut the budgets of police departments and reallocate the money </w:t>
      </w:r>
      <w:r>
        <w:t xml:space="preserve">to mental health services, youth programs, and community alternatives to incarceration. There is no doubt that those funds could be used for better purposes, and the implied rebuke to police departments might encourage better police behavior. But from a reform standpoint, </w:t>
      </w:r>
      <w:r w:rsidRPr="00714834">
        <w:rPr>
          <w:rStyle w:val="Emphasis"/>
        </w:rPr>
        <w:t>budget cuts are limited and, after the marches peter out, easily reversed.</w:t>
      </w:r>
    </w:p>
    <w:p w14:paraId="0127FA74" w14:textId="77777777" w:rsidR="00170785" w:rsidRDefault="00170785" w:rsidP="00170785">
      <w:r w:rsidRPr="00714834">
        <w:rPr>
          <w:rStyle w:val="StyleUnderline"/>
        </w:rPr>
        <w:t>In the wake of the recession</w:t>
      </w:r>
      <w:r>
        <w:t xml:space="preserve"> and virus-related expenses, </w:t>
      </w:r>
      <w:r w:rsidRPr="00714834">
        <w:rPr>
          <w:rStyle w:val="StyleUnderline"/>
        </w:rPr>
        <w:t>state and local governments are already under extreme pressure to cut across the board</w:t>
      </w:r>
      <w:r>
        <w:t xml:space="preserve">. The prospects for more ample, local public sectors are dim, absent decisive action by the Congress. </w:t>
      </w:r>
      <w:r w:rsidRPr="00714834">
        <w:rPr>
          <w:rStyle w:val="StyleUnderline"/>
        </w:rPr>
        <w:t xml:space="preserve">Money freed up by cuts to police budgets will be at risk of  </w:t>
      </w:r>
      <w:r w:rsidRPr="00714834">
        <w:rPr>
          <w:rStyle w:val="Emphasis"/>
        </w:rPr>
        <w:t>vanishing into the ether</w:t>
      </w:r>
      <w:r>
        <w:t>. The most powerful force weighing on local police funding is the Republican Senate’s refusal to consider emergency aid to state and local governments.</w:t>
      </w:r>
    </w:p>
    <w:p w14:paraId="0D13F735" w14:textId="77777777" w:rsidR="00170785" w:rsidRDefault="00170785" w:rsidP="0032261A"/>
    <w:p w14:paraId="37472354" w14:textId="77777777" w:rsidR="0032261A" w:rsidRPr="005A52F6" w:rsidRDefault="0032261A" w:rsidP="0032261A">
      <w:pPr>
        <w:pStyle w:val="Heading4"/>
      </w:pPr>
      <w:r>
        <w:t xml:space="preserve">Failing to redirect funding </w:t>
      </w:r>
      <w:r>
        <w:rPr>
          <w:u w:val="single"/>
        </w:rPr>
        <w:t>increases</w:t>
      </w:r>
      <w:r>
        <w:t xml:space="preserve"> police violence - empirically</w:t>
      </w:r>
    </w:p>
    <w:p w14:paraId="3F230CFB" w14:textId="77777777" w:rsidR="0032261A" w:rsidRPr="005A52F6" w:rsidRDefault="0032261A" w:rsidP="0032261A">
      <w:r w:rsidRPr="005A52F6">
        <w:t xml:space="preserve">SIMONE </w:t>
      </w:r>
      <w:r w:rsidRPr="005A52F6">
        <w:rPr>
          <w:rStyle w:val="Style13ptBold"/>
        </w:rPr>
        <w:t>WEICHSELBAUM and</w:t>
      </w:r>
      <w:r w:rsidRPr="005A52F6">
        <w:t xml:space="preserve"> NICOLE </w:t>
      </w:r>
      <w:r w:rsidRPr="005A52F6">
        <w:rPr>
          <w:rStyle w:val="Style13ptBold"/>
        </w:rPr>
        <w:t>LEWIS, 20</w:t>
      </w:r>
      <w:r w:rsidRPr="005A52F6">
        <w:t xml:space="preserve"> – staff writers at the Marshall Project (“Support For Defunding The Police Department Is Growing. Here’s Why It’s Not A Silver Bullet.” 6/9, </w:t>
      </w:r>
      <w:hyperlink r:id="rId8" w:history="1">
        <w:r w:rsidRPr="00DC3CCE">
          <w:rPr>
            <w:rStyle w:val="Hyperlink"/>
          </w:rPr>
          <w:t>https://www.themarshallproject.org/2020/06/09/support-for-defunding-the-police-department-is-growing-here-s-why-it-s-not-a-silver-bullet</w:t>
        </w:r>
      </w:hyperlink>
      <w:r>
        <w:t xml:space="preserve">  //DH</w:t>
      </w:r>
    </w:p>
    <w:p w14:paraId="3EB5CD41" w14:textId="77777777" w:rsidR="0032261A" w:rsidRDefault="0032261A" w:rsidP="0032261A"/>
    <w:p w14:paraId="5F9008CF" w14:textId="77777777" w:rsidR="0032261A" w:rsidRDefault="0032261A" w:rsidP="0032261A">
      <w:r>
        <w:t>Decades of over-policing in black and brown neighborhoods has led to black and brown people being disproportionately victims of police violence and overrepresented in prisons. A better approach, proponents of defunding the police argue, redirects law-enforcement funding to social services programs such as public housing, early childhood education and healthcare. By equitably distributing resources, they say, the need for police could be dramatically reduced.</w:t>
      </w:r>
    </w:p>
    <w:p w14:paraId="33AED101" w14:textId="77777777" w:rsidR="0032261A" w:rsidRDefault="0032261A" w:rsidP="0032261A">
      <w:r>
        <w:t>Molly Glasgow, a volunteer with MPD150, a grassroots initiative to abolish the Minneapolis Police Department, said decades of previous reform efforts have not broken a cycle of violence followed by unrest and promises of improvement that have failed.</w:t>
      </w:r>
    </w:p>
    <w:p w14:paraId="5494EB1A" w14:textId="77777777" w:rsidR="0032261A" w:rsidRDefault="0032261A" w:rsidP="0032261A">
      <w:r>
        <w:t xml:space="preserve">"What we are asking is that we step out of that cycle/' Glasgow said. "When we say dismantle: </w:t>
      </w:r>
      <w:r w:rsidRPr="005A52F6">
        <w:rPr>
          <w:rStyle w:val="StyleUnderline"/>
        </w:rPr>
        <w:t>Yes, we mean divest and defund, but also invest in community programs</w:t>
      </w:r>
      <w:r>
        <w:t xml:space="preserve"> and initiatives that are actually supporting people's needs."</w:t>
      </w:r>
    </w:p>
    <w:p w14:paraId="700C392E" w14:textId="77777777" w:rsidR="0032261A" w:rsidRDefault="0032261A" w:rsidP="0032261A">
      <w:r w:rsidRPr="005A52F6">
        <w:rPr>
          <w:rStyle w:val="StyleUnderline"/>
        </w:rPr>
        <w:t>Past attempts to cut police spending</w:t>
      </w:r>
      <w:r>
        <w:t xml:space="preserve"> or alter police policies </w:t>
      </w:r>
      <w:r w:rsidRPr="005A52F6">
        <w:rPr>
          <w:rStyle w:val="StyleUnderline"/>
        </w:rPr>
        <w:t>offer cautionary tales of how some efforts backfire</w:t>
      </w:r>
      <w:r>
        <w:t xml:space="preserve">, and entrenched aggressive tactics and racially discriminatory attitudes remain. </w:t>
      </w:r>
      <w:r w:rsidRPr="005A52F6">
        <w:rPr>
          <w:rStyle w:val="StyleUnderline"/>
        </w:rPr>
        <w:t>Previous Marshall Project investigations</w:t>
      </w:r>
      <w:r>
        <w:t xml:space="preserve"> </w:t>
      </w:r>
      <w:r w:rsidRPr="00DE66C1">
        <w:rPr>
          <w:rStyle w:val="StyleUnderline"/>
        </w:rPr>
        <w:t>in</w:t>
      </w:r>
      <w:r>
        <w:t xml:space="preserve">to cases of attempted police reform in cities like </w:t>
      </w:r>
      <w:r w:rsidRPr="00DE66C1">
        <w:rPr>
          <w:rStyle w:val="StyleUnderline"/>
        </w:rPr>
        <w:t>Memphis and Chicago found that cutting law enforcement budgets did not reduce police violence or produce healthier relationships with the neighborhoods they patrol</w:t>
      </w:r>
      <w:r>
        <w:t>.</w:t>
      </w:r>
    </w:p>
    <w:p w14:paraId="1FFA99C4" w14:textId="77777777" w:rsidR="0032261A" w:rsidRDefault="0032261A" w:rsidP="0032261A">
      <w:r w:rsidRPr="00DE66C1">
        <w:rPr>
          <w:rStyle w:val="StyleUnderline"/>
        </w:rPr>
        <w:t>After 2008, cities reduced police spending as the Great Recession depleted their coffers</w:t>
      </w:r>
      <w:r>
        <w:t xml:space="preserve">. </w:t>
      </w:r>
      <w:r w:rsidRPr="00DE66C1">
        <w:rPr>
          <w:rStyle w:val="StyleUnderline"/>
        </w:rPr>
        <w:t>Departments</w:t>
      </w:r>
      <w:r>
        <w:t xml:space="preserve"> that once had record numbers of cops, bankrolled by a Clinton-era federal hiring grant</w:t>
      </w:r>
      <w:r w:rsidRPr="00DE66C1">
        <w:rPr>
          <w:rStyle w:val="StyleUnderline"/>
        </w:rPr>
        <w:t>, were forced to downsize</w:t>
      </w:r>
      <w:r>
        <w:t>. (The single largest line item in most police budgets is personnel.)</w:t>
      </w:r>
    </w:p>
    <w:p w14:paraId="6BE9B803" w14:textId="77777777" w:rsidR="0032261A" w:rsidRPr="00DE66C1" w:rsidRDefault="0032261A" w:rsidP="0032261A">
      <w:pPr>
        <w:rPr>
          <w:rStyle w:val="StyleUnderline"/>
        </w:rPr>
      </w:pPr>
      <w:r w:rsidRPr="00DE66C1">
        <w:rPr>
          <w:rStyle w:val="StyleUnderline"/>
        </w:rPr>
        <w:t>As dollars dried up, police</w:t>
      </w:r>
      <w:r>
        <w:t xml:space="preserve"> manpower </w:t>
      </w:r>
      <w:r w:rsidRPr="00DE66C1">
        <w:rPr>
          <w:rStyle w:val="StyleUnderline"/>
        </w:rPr>
        <w:t>plummeted, more crimes went</w:t>
      </w:r>
      <w:r>
        <w:rPr>
          <w:rStyle w:val="StyleUnderline"/>
        </w:rPr>
        <w:t xml:space="preserve"> </w:t>
      </w:r>
      <w:r w:rsidRPr="00DE66C1">
        <w:rPr>
          <w:rStyle w:val="StyleUnderline"/>
        </w:rPr>
        <w:t>unsolved, community outreach dwindled, and the cops that were left were</w:t>
      </w:r>
      <w:r>
        <w:rPr>
          <w:rStyle w:val="StyleUnderline"/>
        </w:rPr>
        <w:t xml:space="preserve"> </w:t>
      </w:r>
      <w:r w:rsidRPr="00DE66C1">
        <w:rPr>
          <w:rStyle w:val="StyleUnderline"/>
        </w:rPr>
        <w:t>forced to work high amounts of overtime.</w:t>
      </w:r>
    </w:p>
    <w:p w14:paraId="004533B2" w14:textId="77777777" w:rsidR="0032261A" w:rsidRDefault="0032261A" w:rsidP="0032261A">
      <w:r w:rsidRPr="00DE66C1">
        <w:rPr>
          <w:rStyle w:val="StyleUnderline"/>
        </w:rPr>
        <w:t>In Memphis, complaints about use of force rose as overtime costs nearly doubled</w:t>
      </w:r>
      <w:r>
        <w:t xml:space="preserve"> from 2015, reaching $27 million two years later. Wait times for 911 calls rose. City officials then pressed a nonprofit to raise money in secret to pay for police bonuses without public input.</w:t>
      </w:r>
    </w:p>
    <w:p w14:paraId="79DCD6A7" w14:textId="77777777" w:rsidR="0032261A" w:rsidRDefault="0032261A" w:rsidP="0032261A"/>
    <w:p w14:paraId="2823BE34" w14:textId="77777777" w:rsidR="0032261A" w:rsidRDefault="0032261A" w:rsidP="0032261A">
      <w:pPr>
        <w:pStyle w:val="Heading4"/>
      </w:pPr>
      <w:r>
        <w:t xml:space="preserve">Non-targeted funding cuts undermine </w:t>
      </w:r>
      <w:r w:rsidRPr="00E23F31">
        <w:rPr>
          <w:u w:val="single"/>
        </w:rPr>
        <w:t xml:space="preserve">community </w:t>
      </w:r>
      <w:r>
        <w:rPr>
          <w:u w:val="single"/>
        </w:rPr>
        <w:t>policing</w:t>
      </w:r>
    </w:p>
    <w:p w14:paraId="7E44AA94" w14:textId="77777777" w:rsidR="0032261A" w:rsidRDefault="0032261A" w:rsidP="0032261A">
      <w:r>
        <w:t xml:space="preserve">Ronal W. </w:t>
      </w:r>
      <w:r w:rsidRPr="00DE66C1">
        <w:rPr>
          <w:rStyle w:val="Style13ptBold"/>
        </w:rPr>
        <w:t>Serpas, 20</w:t>
      </w:r>
      <w:r>
        <w:t xml:space="preserve">  - full-time faculty member and Professor of Practice, Criminology and Justice, Loyola University New Orleans (Written Testimony to the President’s Commission on Law Enforcement and the Administration of Justice” 6/23, </w:t>
      </w:r>
      <w:hyperlink r:id="rId9" w:history="1">
        <w:r w:rsidRPr="00DC3CCE">
          <w:rPr>
            <w:rStyle w:val="Hyperlink"/>
          </w:rPr>
          <w:t>http://lawenforcementleaders.org/wp-content/uploads/2020/06/2020.6.23_LEL-Ronal-Serpas-Public-Testimony-for-Law-Enforcement-Commission_FINAL.pdf</w:t>
        </w:r>
      </w:hyperlink>
      <w:r>
        <w:t xml:space="preserve">  //DH</w:t>
      </w:r>
    </w:p>
    <w:p w14:paraId="2B50D9DE" w14:textId="77777777" w:rsidR="0032261A" w:rsidRDefault="0032261A" w:rsidP="0032261A"/>
    <w:p w14:paraId="57C2D4EA" w14:textId="77777777" w:rsidR="0032261A" w:rsidRDefault="0032261A" w:rsidP="0032261A">
      <w:r w:rsidRPr="00AF57F5">
        <w:rPr>
          <w:rStyle w:val="StyleUnderline"/>
        </w:rPr>
        <w:t xml:space="preserve">To </w:t>
      </w:r>
      <w:r>
        <w:t xml:space="preserve">build local trust and </w:t>
      </w:r>
      <w:r w:rsidRPr="00AF57F5">
        <w:rPr>
          <w:rStyle w:val="StyleUnderline"/>
        </w:rPr>
        <w:t>participate in effective community engagement, police departments need adequate and reliable funding</w:t>
      </w:r>
      <w:r>
        <w:t>. In an era of tightening state and city budgets, critical law enforcement strategies such as community policing initiatives are suffering cuts.</w:t>
      </w:r>
    </w:p>
    <w:p w14:paraId="686F08D8" w14:textId="77777777" w:rsidR="0032261A" w:rsidRDefault="0032261A" w:rsidP="0032261A">
      <w:r>
        <w:t>Community policing’s central feature is an emphasis on collaboration between the police and the community, who share joint responsibility to work towards public safety. Dating to approximately the 1970s, community policing refers to a broad range of strategies used by many departments to varying degrees, but when implemented effectively, its two core components remain community partnership and problem solving.8</w:t>
      </w:r>
    </w:p>
    <w:p w14:paraId="06B33FA2" w14:textId="77777777" w:rsidR="0032261A" w:rsidRDefault="0032261A" w:rsidP="0032261A">
      <w:r>
        <w:t xml:space="preserve">However, the most recent Department of Justice survey, which is itself dated, found that 39 percent of participating police departments had cut back on community policing.9 In addition, </w:t>
      </w:r>
      <w:r w:rsidRPr="00AF57F5">
        <w:rPr>
          <w:rStyle w:val="StyleUnderline"/>
        </w:rPr>
        <w:t>many local governments across the country are contemplating budget cuts</w:t>
      </w:r>
      <w:r>
        <w:t xml:space="preserve"> to police in the short term as communities recover from the pandemic. A recent survey conducted by the National League of Cities found that local governments predict budget cuts to police in nearly half of all cities of all sizes.10 In addition, </w:t>
      </w:r>
      <w:r w:rsidRPr="00AF57F5">
        <w:rPr>
          <w:rStyle w:val="StyleUnderline"/>
        </w:rPr>
        <w:t xml:space="preserve">local leaders and activists nationwide are including demands to defund the police </w:t>
      </w:r>
      <w:r>
        <w:t xml:space="preserve">as part of the current calls for reform, such as the cut of $150 million to the Los Angeles Police Department.11 </w:t>
      </w:r>
      <w:r w:rsidRPr="00AF57F5">
        <w:rPr>
          <w:rStyle w:val="StyleUnderline"/>
        </w:rPr>
        <w:t>Non-targeted police budget cuts that result in the deprioritization of problem-solving and community policing strategies will almost certainly harm</w:t>
      </w:r>
      <w:r>
        <w:t xml:space="preserve">, rather than help, as </w:t>
      </w:r>
      <w:r w:rsidRPr="00AF57F5">
        <w:rPr>
          <w:rStyle w:val="StyleUnderline"/>
        </w:rPr>
        <w:t>communities</w:t>
      </w:r>
      <w:r>
        <w:t xml:space="preserve"> work to build and maintain trust in this time of crisis.</w:t>
      </w:r>
    </w:p>
    <w:p w14:paraId="259CD251" w14:textId="77777777" w:rsidR="0032261A" w:rsidRDefault="0032261A" w:rsidP="0032261A">
      <w:r w:rsidRPr="00AF57F5">
        <w:rPr>
          <w:rStyle w:val="StyleUnderline"/>
        </w:rPr>
        <w:t>The Commission should recommend restoring targeted funding to</w:t>
      </w:r>
      <w:r>
        <w:t xml:space="preserve"> the Office of Community Oriented Policing Services </w:t>
      </w:r>
      <w:r w:rsidRPr="00AF57F5">
        <w:rPr>
          <w:rStyle w:val="StyleUnderline"/>
        </w:rPr>
        <w:t>(COPS) and providing technical support and expertise to police departments so they may expand their community policing strategie</w:t>
      </w:r>
      <w:r>
        <w:t>s. Such efforts should include increased funding for the COPS Office’s Collaborative Reform Initiative – Technical Assistance Center (CRI-TAC), which encourages collaborative reform processes at the local level at no cost.12 The COPS Office is also uniquely situated to advance community policing by acting as an information clearinghouse. Renewing federal support for true community policing, where communities and the police work collaboratively in good faith to co-produce public safety, is an important step towards promoting community trust and respect for law enforcement.13</w:t>
      </w:r>
    </w:p>
    <w:p w14:paraId="0C3D2434" w14:textId="77777777" w:rsidR="0032261A" w:rsidRDefault="0032261A" w:rsidP="0032261A"/>
    <w:p w14:paraId="720F48F0" w14:textId="00FF434B" w:rsidR="008926E7" w:rsidRDefault="008926E7" w:rsidP="008926E7">
      <w:pPr>
        <w:pStyle w:val="Heading4"/>
      </w:pPr>
      <w:r>
        <w:t>Cutting militarization doesn’t solve and causes the actual military to intervene in a crisis</w:t>
      </w:r>
    </w:p>
    <w:p w14:paraId="4F6E2695" w14:textId="77777777" w:rsidR="008926E7" w:rsidRDefault="008926E7" w:rsidP="008926E7">
      <w:r w:rsidRPr="00A41330">
        <w:rPr>
          <w:rStyle w:val="Style13ptBold"/>
        </w:rPr>
        <w:t>Kerik, 17</w:t>
      </w:r>
      <w:r>
        <w:t xml:space="preserve"> (Bernard, Kerik is a former Commissioner of the New York Police Department and a signatory to the Right on Crime Statement of Principles, "Ex–NYPD Commissioner: Why Trump Is Right to Let Police Buy Military Gear", 9-8-2017, Time, &lt;span class="skimlinks-unlinked"&gt;</w:t>
      </w:r>
      <w:hyperlink r:id="rId10" w:history="1">
        <w:r w:rsidRPr="00843162">
          <w:rPr>
            <w:rStyle w:val="Hyperlink"/>
          </w:rPr>
          <w:t>https://time.com/4933453/trump-police-military-equipment&lt;/span&gt;/</w:t>
        </w:r>
      </w:hyperlink>
      <w:r>
        <w:t>) JG&gt;</w:t>
      </w:r>
    </w:p>
    <w:p w14:paraId="4FCB04A9" w14:textId="77777777" w:rsidR="008926E7" w:rsidRPr="005F0FAA" w:rsidRDefault="008926E7" w:rsidP="008926E7">
      <w:pPr>
        <w:rPr>
          <w:rStyle w:val="StyleUnderline"/>
        </w:rPr>
      </w:pPr>
      <w:r>
        <w:t xml:space="preserve">Before the order was even released, much hand-wringing over the Trump White House’s reversal of the previous Administration’s restrictions on the 1033 program began in earnest. The program is designed to transfer obsolete military equipment from the Department of Defense to federal, state and local law enforcement. </w:t>
      </w:r>
      <w:r w:rsidRPr="005F0FAA">
        <w:rPr>
          <w:rStyle w:val="StyleUnderline"/>
        </w:rPr>
        <w:t>In reality, the limitations did very little and included such things as bayonets and tracked armored vehicles — items not particularly high on the wish list of a law enforcement agency.</w:t>
      </w:r>
    </w:p>
    <w:p w14:paraId="3A7E9BC4" w14:textId="77777777" w:rsidR="008926E7" w:rsidRDefault="008926E7" w:rsidP="008926E7">
      <w:r>
        <w:t xml:space="preserve">Opposing the militarization of civilian law enforcement is well established across all political spectrums. But it is not universal. </w:t>
      </w:r>
      <w:r w:rsidRPr="005F0FAA">
        <w:rPr>
          <w:rStyle w:val="StyleUnderline"/>
        </w:rPr>
        <w:t>Policing is a very local issue, and is best left as such</w:t>
      </w:r>
      <w:r>
        <w:t xml:space="preserve">. Resources are often scarce, and decisions on policing are often made based on those financial realities. </w:t>
      </w:r>
      <w:r w:rsidRPr="005F0FAA">
        <w:rPr>
          <w:rStyle w:val="StyleUnderline"/>
        </w:rPr>
        <w:t>In instances where the needs of public safety exceed the ability of the local jurisdiction to appropriate, federal assistance is a valued and appreciated resource.</w:t>
      </w:r>
    </w:p>
    <w:p w14:paraId="262A75E9" w14:textId="77777777" w:rsidR="008926E7" w:rsidRPr="005F0FAA" w:rsidRDefault="008926E7" w:rsidP="008926E7">
      <w:pPr>
        <w:rPr>
          <w:rStyle w:val="StyleUnderline"/>
        </w:rPr>
      </w:pPr>
      <w:r w:rsidRPr="005F0FAA">
        <w:rPr>
          <w:rStyle w:val="StyleUnderline"/>
        </w:rPr>
        <w:t>The federal government is not using the 1033 program to force law enforcement agencies to take military-grade weapons and equipment</w:t>
      </w:r>
      <w:r>
        <w:t xml:space="preserve">. They are not showing up at the doorstep of your local sheriff’s office and dropping off tanks and assault rifles unsolicited. </w:t>
      </w:r>
      <w:r w:rsidRPr="005F0FAA">
        <w:rPr>
          <w:rStyle w:val="StyleUnderline"/>
        </w:rPr>
        <w:t>All of the equipment transfers are at the request of the local agency. And it is here that the accountability for the storage, display and use of the equipment belongs. If there is a singular place to look to for responsibility when it comes to police militarization, it absolutely is at the local level.</w:t>
      </w:r>
    </w:p>
    <w:p w14:paraId="45FA3EF7" w14:textId="77777777" w:rsidR="008926E7" w:rsidRPr="005F0FAA" w:rsidRDefault="008926E7" w:rsidP="008926E7">
      <w:pPr>
        <w:rPr>
          <w:rStyle w:val="StyleUnderline"/>
        </w:rPr>
      </w:pPr>
      <w:r w:rsidRPr="005F0FAA">
        <w:rPr>
          <w:rStyle w:val="StyleUnderline"/>
        </w:rPr>
        <w:t>As far as federal programs go, 1033 is one of the least intrusive. Participation is completely voluntary</w:t>
      </w:r>
      <w:r>
        <w:t xml:space="preserve">. Much of the </w:t>
      </w:r>
      <w:r w:rsidRPr="005F0FAA">
        <w:rPr>
          <w:rStyle w:val="StyleUnderline"/>
        </w:rPr>
        <w:t>equipment is germane to the role of local law enforcement</w:t>
      </w:r>
      <w:r>
        <w:t xml:space="preserve">, and it relieves the financial burden of acquisition on resource-limited agencies to a certain extent by using taxpayer-funded equipment in a repurposed role once it is no longer of value to the military. </w:t>
      </w:r>
      <w:r w:rsidRPr="005F0FAA">
        <w:rPr>
          <w:rStyle w:val="StyleUnderline"/>
        </w:rPr>
        <w:t>Federal distribution oversight problems</w:t>
      </w:r>
      <w:r>
        <w:t xml:space="preserve"> are extremely concerning, but </w:t>
      </w:r>
      <w:r w:rsidRPr="005F0FAA">
        <w:rPr>
          <w:rStyle w:val="StyleUnderline"/>
        </w:rPr>
        <w:t>are only tangential to the local policing issue.</w:t>
      </w:r>
    </w:p>
    <w:p w14:paraId="2C4E62F9" w14:textId="77777777" w:rsidR="008926E7" w:rsidRPr="005F0FAA" w:rsidRDefault="008926E7" w:rsidP="008926E7">
      <w:pPr>
        <w:rPr>
          <w:rStyle w:val="StyleUnderline"/>
        </w:rPr>
      </w:pPr>
      <w:r w:rsidRPr="005F0FAA">
        <w:rPr>
          <w:rStyle w:val="StyleUnderline"/>
        </w:rPr>
        <w:t>Transparency in and oversight of the acquisition of military equipment belongs at the level of the jurisdiction employing it. Whether at the state, county or local municipality</w:t>
      </w:r>
      <w:r>
        <w:t xml:space="preserve">, the voters can hold elected officials accountable for the policing done in their respective jurisdictions, and those elected officials need to be a part of the policing process. </w:t>
      </w:r>
      <w:r w:rsidRPr="005F0FAA">
        <w:rPr>
          <w:rStyle w:val="StyleUnderline"/>
        </w:rPr>
        <w:t>Militarization should not be considered some spontaneous mutation of the police agency, but a process that has been allowed, encouraged or ignored by the governing bodies in those jurisdictions.</w:t>
      </w:r>
    </w:p>
    <w:p w14:paraId="5637AABF" w14:textId="77777777" w:rsidR="008926E7" w:rsidRPr="005F0FAA" w:rsidRDefault="008926E7" w:rsidP="008926E7">
      <w:pPr>
        <w:rPr>
          <w:rStyle w:val="StyleUnderline"/>
        </w:rPr>
      </w:pPr>
      <w:r w:rsidRPr="005F0FAA">
        <w:rPr>
          <w:rStyle w:val="StyleUnderline"/>
        </w:rPr>
        <w:t>Very few jurisdictions could independently afford the cost of some of the equipment the 1033 program provides them with</w:t>
      </w:r>
      <w:r>
        <w:t xml:space="preserve">, such as MRAPs. These Mine Resistant Ambush Protected vehicles are armored troop carriers with a distinct military appearance, and are both awesome and intimidating. They are used to protect our troops from roadside explosions and small arms fire in combat situations. Responding to terrorist events in San Bernardino and the Pulse nightclub in Orlando provide two such examples where they were needed and used as intended. </w:t>
      </w:r>
      <w:r w:rsidRPr="005F0FAA">
        <w:rPr>
          <w:rStyle w:val="StyleUnderline"/>
        </w:rPr>
        <w:t>When this equipment is truly needed, there is nothing else that will suffice.</w:t>
      </w:r>
    </w:p>
    <w:p w14:paraId="309E3562" w14:textId="77777777" w:rsidR="008926E7" w:rsidRPr="005F0FAA" w:rsidRDefault="008926E7" w:rsidP="008926E7">
      <w:pPr>
        <w:rPr>
          <w:rStyle w:val="StyleUnderline"/>
        </w:rPr>
      </w:pPr>
      <w:r w:rsidRPr="005F0FAA">
        <w:rPr>
          <w:rStyle w:val="StyleUnderline"/>
        </w:rPr>
        <w:t>However, such incidents are rare, and the deployment of such equipment should reflect such infrequency</w:t>
      </w:r>
      <w:r>
        <w:t xml:space="preserve">. There are good reasons to be concerned with the militarization of our civilian police forces. Militarization blurs the lines between warfighters and civilian police, shifting the perception the public has of its police officers and the perception our police officers have of their communities. Policing a free society is different from a military patrol of hostile territory. If the police are seen as combatants, or the community is seen as an enemy, we will have lost much of what makes America unique. </w:t>
      </w:r>
      <w:r w:rsidRPr="005F0FAA">
        <w:rPr>
          <w:rStyle w:val="StyleUnderline"/>
        </w:rPr>
        <w:t>But there are also good reasons for our civilian police to have access to such equipment in true emergencies. A complete lack in such capabilities would place localities in need of actual military assistance in times of true crisis, a phenomenon generally repulsive to Americans.</w:t>
      </w:r>
    </w:p>
    <w:p w14:paraId="4072BBD4" w14:textId="77777777" w:rsidR="008926E7" w:rsidRPr="000D5026" w:rsidRDefault="008926E7" w:rsidP="008926E7">
      <w:r>
        <w:t>Access to military equipment, as afforded by the 1033 program, need not be a catalyst toward the militarization of our police in and of itself. Misuse of military equipment — whether during protests or parades — is the responsibility of the law enforcement agency using it, not those who supplied it. Proper oversight, community involvement in policy decisions and disciplined storage, display and use of the equipment are essential in maintaining the precious balance of the police as both members of our communities and an arm of our governments. Their honorable desire to protect their communities from any danger that may present itself should be encouraged, but must be tempered with the realization that they are public servants in the remaining time that makes up the vast majority of their job.</w:t>
      </w:r>
    </w:p>
    <w:p w14:paraId="20A289E7" w14:textId="77777777" w:rsidR="0032261A" w:rsidRDefault="0032261A" w:rsidP="0032261A"/>
    <w:p w14:paraId="16912070" w14:textId="77777777" w:rsidR="0032261A" w:rsidRDefault="0032261A" w:rsidP="0032261A">
      <w:pPr>
        <w:pStyle w:val="Heading3"/>
      </w:pPr>
      <w:r>
        <w:t>2nc – requires funding shift</w:t>
      </w:r>
    </w:p>
    <w:p w14:paraId="58962108" w14:textId="0A97CC1A" w:rsidR="0032261A" w:rsidRDefault="0032261A" w:rsidP="0032261A"/>
    <w:p w14:paraId="7BC987F7" w14:textId="77777777" w:rsidR="00C66FD4" w:rsidRDefault="00C66FD4" w:rsidP="00C66FD4">
      <w:pPr>
        <w:pStyle w:val="Heading4"/>
      </w:pPr>
      <w:r>
        <w:t xml:space="preserve">The plan causes </w:t>
      </w:r>
      <w:r>
        <w:rPr>
          <w:u w:val="single"/>
        </w:rPr>
        <w:t>austerity</w:t>
      </w:r>
      <w:r>
        <w:t xml:space="preserve"> – it won’t reinvest</w:t>
      </w:r>
    </w:p>
    <w:p w14:paraId="7D7211A0" w14:textId="77777777" w:rsidR="00C66FD4" w:rsidRPr="00375A52" w:rsidRDefault="00C66FD4" w:rsidP="00C66FD4">
      <w:r>
        <w:t xml:space="preserve">Stuart </w:t>
      </w:r>
      <w:r w:rsidRPr="00375A52">
        <w:rPr>
          <w:rStyle w:val="Style13ptBold"/>
        </w:rPr>
        <w:t>Schrader, 20</w:t>
      </w:r>
      <w:r>
        <w:t xml:space="preserve"> - is associate director of the Racism, Immigration, and Citizenship (RIC) Program and lecturer at Johns Hopkins University (“Police Departments Are Parasites on the Public Purse” Jacobin, June, </w:t>
      </w:r>
    </w:p>
    <w:p w14:paraId="1C1B33EB" w14:textId="77777777" w:rsidR="00C66FD4" w:rsidRDefault="00C66FD4" w:rsidP="00C66FD4">
      <w:hyperlink r:id="rId11" w:history="1">
        <w:r w:rsidRPr="004D357E">
          <w:rPr>
            <w:rStyle w:val="Hyperlink"/>
          </w:rPr>
          <w:t>https://jacobinmag.com/2020/06/police-spending-austerity-defund-pandemic</w:t>
        </w:r>
      </w:hyperlink>
      <w:r>
        <w:t xml:space="preserve">   //DH</w:t>
      </w:r>
    </w:p>
    <w:p w14:paraId="5AA37D89" w14:textId="77777777" w:rsidR="00C66FD4" w:rsidRDefault="00C66FD4" w:rsidP="00C66FD4"/>
    <w:p w14:paraId="4D13CF54" w14:textId="77777777" w:rsidR="00C66FD4" w:rsidRDefault="00C66FD4" w:rsidP="00C66FD4">
      <w:r>
        <w:t xml:space="preserve">How this proposal is going to play out is a bit unclear. </w:t>
      </w:r>
      <w:r w:rsidRPr="00375A52">
        <w:rPr>
          <w:rStyle w:val="StyleUnderline"/>
        </w:rPr>
        <w:t>Many people are holding up the example of Camden</w:t>
      </w:r>
      <w:r>
        <w:t xml:space="preserve">, New Jersey. </w:t>
      </w:r>
      <w:r w:rsidRPr="00375A52">
        <w:rPr>
          <w:rStyle w:val="StyleUnderline"/>
        </w:rPr>
        <w:t xml:space="preserve">But </w:t>
      </w:r>
      <w:r>
        <w:t xml:space="preserve">we need to be very clear that, </w:t>
      </w:r>
      <w:r w:rsidRPr="00375A52">
        <w:rPr>
          <w:rStyle w:val="StyleUnderline"/>
        </w:rPr>
        <w:t xml:space="preserve">in Camden, the disbanding of the city police was not accompanied by reinvestment in the socioeconomic empowerment </w:t>
      </w:r>
      <w:r>
        <w:t xml:space="preserve">of marginalized residents, </w:t>
      </w:r>
      <w:r w:rsidRPr="00375A52">
        <w:rPr>
          <w:rStyle w:val="StyleUnderline"/>
        </w:rPr>
        <w:t>and</w:t>
      </w:r>
      <w:r>
        <w:t xml:space="preserve"> thus </w:t>
      </w:r>
      <w:r w:rsidRPr="00375A52">
        <w:rPr>
          <w:rStyle w:val="StyleUnderline"/>
        </w:rPr>
        <w:t>fell far, far short of a solution</w:t>
      </w:r>
      <w:r>
        <w:t>.</w:t>
      </w:r>
    </w:p>
    <w:p w14:paraId="7C7DA901" w14:textId="50ABDC78" w:rsidR="00C66FD4" w:rsidRDefault="00C66FD4" w:rsidP="0032261A">
      <w:r w:rsidRPr="00375A52">
        <w:rPr>
          <w:rStyle w:val="StyleUnderline"/>
        </w:rPr>
        <w:t>We can’t separate the call to defund police from the call to redirect that money into other types of state capacities</w:t>
      </w:r>
      <w:r>
        <w:t xml:space="preserve">, up to and including jobs programs, and a decarceral Green New Deal. I worry that </w:t>
      </w:r>
      <w:r w:rsidRPr="00375A52">
        <w:rPr>
          <w:rStyle w:val="StyleUnderline"/>
        </w:rPr>
        <w:t xml:space="preserve">if we can’t make that positive demand alongside the negative one, </w:t>
      </w:r>
      <w:r w:rsidRPr="00375A52">
        <w:rPr>
          <w:rStyle w:val="Emphasis"/>
        </w:rPr>
        <w:t>what comes next is just more austerity.</w:t>
      </w:r>
      <w:r>
        <w:t xml:space="preserve"> </w:t>
      </w:r>
      <w:r w:rsidRPr="00375A52">
        <w:rPr>
          <w:rStyle w:val="Emphasis"/>
        </w:rPr>
        <w:t>The powerful might concede to less spending on police</w:t>
      </w:r>
      <w:r>
        <w:t xml:space="preserve">, </w:t>
      </w:r>
      <w:r w:rsidRPr="00375A52">
        <w:rPr>
          <w:rStyle w:val="StyleUnderline"/>
        </w:rPr>
        <w:t>and then send that money right back into the hands of propertied taxpayers rather than into new expenditures on other types of services</w:t>
      </w:r>
      <w:r>
        <w:t xml:space="preserve">. </w:t>
      </w:r>
      <w:r w:rsidRPr="00375A52">
        <w:rPr>
          <w:rStyle w:val="StyleUnderline"/>
        </w:rPr>
        <w:t>Given the budgetary shortfalls that loom due to COVID-19 and the shutdowns, there is a real threat of new types of austerity</w:t>
      </w:r>
      <w:r>
        <w:t>.</w:t>
      </w:r>
    </w:p>
    <w:p w14:paraId="127E2087" w14:textId="77777777" w:rsidR="0032261A" w:rsidRPr="00E27DAE" w:rsidRDefault="0032261A" w:rsidP="0032261A">
      <w:pPr>
        <w:pStyle w:val="Heading4"/>
        <w:rPr>
          <w:u w:val="single"/>
        </w:rPr>
      </w:pPr>
      <w:r>
        <w:t xml:space="preserve">Absent a </w:t>
      </w:r>
      <w:r>
        <w:rPr>
          <w:u w:val="single"/>
        </w:rPr>
        <w:t>shift</w:t>
      </w:r>
      <w:r>
        <w:t xml:space="preserve"> in funding, publics will demand resources go </w:t>
      </w:r>
      <w:r>
        <w:rPr>
          <w:u w:val="single"/>
        </w:rPr>
        <w:t>back into policing</w:t>
      </w:r>
    </w:p>
    <w:p w14:paraId="0BB28EBF" w14:textId="77777777" w:rsidR="0032261A" w:rsidRDefault="0032261A" w:rsidP="0032261A">
      <w:r w:rsidRPr="00601D2A">
        <w:rPr>
          <w:rStyle w:val="Style13ptBold"/>
        </w:rPr>
        <w:t>Vitale, 20</w:t>
      </w:r>
      <w:r>
        <w:t xml:space="preserve"> - Alex S. Vitale is professor of sociology and coordinator of the Policing and Social Justice Project at Brooklyn College. He is the author of The End of Policing (“The Best Way to “Reform” the Police Is to Defund the Police” Jacobin, June, https://jacobinmag.com/2020/06/defund-police-reform-alex-vitale</w:t>
      </w:r>
    </w:p>
    <w:p w14:paraId="5C1AF599" w14:textId="77777777" w:rsidR="0032261A" w:rsidRPr="00AE2C95" w:rsidRDefault="0032261A" w:rsidP="0032261A"/>
    <w:p w14:paraId="114CE1FA" w14:textId="77777777" w:rsidR="0032261A" w:rsidRDefault="0032261A" w:rsidP="0032261A">
      <w:r>
        <w:t>MD</w:t>
      </w:r>
    </w:p>
    <w:p w14:paraId="4D85DCCE" w14:textId="77777777" w:rsidR="0032261A" w:rsidRDefault="0032261A" w:rsidP="0032261A">
      <w:r w:rsidRPr="00AE2C95">
        <w:rPr>
          <w:rStyle w:val="StyleUnderline"/>
        </w:rPr>
        <w:t>Polls consistently show that even though many</w:t>
      </w:r>
      <w:r>
        <w:t xml:space="preserve"> people, especially </w:t>
      </w:r>
      <w:r w:rsidRPr="00AE2C95">
        <w:rPr>
          <w:rStyle w:val="StyleUnderline"/>
        </w:rPr>
        <w:t>people of color</w:t>
      </w:r>
      <w:r>
        <w:t xml:space="preserve"> and in particular black people, </w:t>
      </w:r>
      <w:r w:rsidRPr="00AE2C95">
        <w:rPr>
          <w:rStyle w:val="StyleUnderline"/>
        </w:rPr>
        <w:t>distrust the police, they don’t actively want the number of officers in their neighborhood reduced</w:t>
      </w:r>
      <w:r>
        <w:t>. I suspect that disconnect owes to people’s automatic equation of police with safety: people want to feel safer, and policing is the only solution to public safety on offer. Why do you think this gap exists, and how do we bridge it?</w:t>
      </w:r>
    </w:p>
    <w:p w14:paraId="2374B264" w14:textId="77777777" w:rsidR="0032261A" w:rsidRDefault="0032261A" w:rsidP="0032261A">
      <w:r>
        <w:t>AV</w:t>
      </w:r>
    </w:p>
    <w:p w14:paraId="4EEC5ADA" w14:textId="77777777" w:rsidR="0032261A" w:rsidRDefault="0032261A" w:rsidP="0032261A">
      <w:r>
        <w:t>I think it’s analogous to the situation with Bernie Sanders. You saw the exit polls showing that people liked Sanders’s ideas but voted for Biden. They’re afraid. They’re not ready. They have a stake in conformity and they don’t trust this new thing, even though on some level they understand and believe in it.</w:t>
      </w:r>
    </w:p>
    <w:p w14:paraId="5C6643B2" w14:textId="77777777" w:rsidR="0032261A" w:rsidRPr="00AE2C95" w:rsidRDefault="0032261A" w:rsidP="0032261A">
      <w:pPr>
        <w:rPr>
          <w:u w:val="single"/>
        </w:rPr>
      </w:pPr>
      <w:r>
        <w:t xml:space="preserve">When it comes to police, </w:t>
      </w:r>
      <w:r w:rsidRPr="00AE2C95">
        <w:rPr>
          <w:rStyle w:val="StyleUnderline"/>
        </w:rPr>
        <w:t>we’re dealing with a forty-year legacy of people being told that the only thing they can have to fix any problem in their neighborhood —</w:t>
      </w:r>
      <w:r>
        <w:t xml:space="preserve"> loose dogs, noise complaints, rowdy teenagers </w:t>
      </w:r>
      <w:r w:rsidRPr="00AE2C95">
        <w:rPr>
          <w:rStyle w:val="StyleUnderline"/>
        </w:rPr>
        <w:t>— is more police</w:t>
      </w:r>
      <w:r>
        <w:t xml:space="preserve">. That’s the only option. So people have been conditioned to think, “Oh, if I have a problem, it’s a problem for the police to solve.” </w:t>
      </w:r>
      <w:r w:rsidRPr="00AE2C95">
        <w:rPr>
          <w:rStyle w:val="StyleUnderline"/>
        </w:rPr>
        <w:t>When people say they want police, they’re saying they want fewer problems.</w:t>
      </w:r>
    </w:p>
    <w:p w14:paraId="5A3FF016" w14:textId="77777777" w:rsidR="0032261A" w:rsidRDefault="0032261A" w:rsidP="0032261A">
      <w:r w:rsidRPr="00AE2C95">
        <w:rPr>
          <w:rStyle w:val="Emphasis"/>
        </w:rPr>
        <w:t xml:space="preserve">We really have to break out of this thinking. </w:t>
      </w:r>
      <w:r>
        <w:t xml:space="preserve">We have to empower people to actually ask for what they want, and </w:t>
      </w:r>
      <w:r w:rsidRPr="00AE2C95">
        <w:rPr>
          <w:rStyle w:val="StyleUnderline"/>
        </w:rPr>
        <w:t>we also have to equip people with more examples of things that they could demand that would actually make their communities healthier and safer</w:t>
      </w:r>
      <w:r>
        <w:t xml:space="preserve">. A lot of people would agree that it would be better if they had a new community center, for example. They just don’t believe it’s possible. They think, “There’s no point asking for that, cause they’re never going to give us that.” </w:t>
      </w:r>
    </w:p>
    <w:p w14:paraId="61EA4F76" w14:textId="77777777" w:rsidR="0032261A" w:rsidRPr="00AE2C95" w:rsidRDefault="0032261A" w:rsidP="0032261A">
      <w:pPr>
        <w:rPr>
          <w:u w:val="single"/>
        </w:rPr>
      </w:pPr>
      <w:r w:rsidRPr="00AE2C95">
        <w:rPr>
          <w:rStyle w:val="StyleUnderline"/>
        </w:rPr>
        <w:t>We need to be putting concrete alternatives out there</w:t>
      </w:r>
      <w:r>
        <w:t xml:space="preserve">. For example, </w:t>
      </w:r>
      <w:r w:rsidRPr="00AE2C95">
        <w:rPr>
          <w:rStyle w:val="StyleUnderline"/>
        </w:rPr>
        <w:t xml:space="preserve">mental health crisis calls have become major part of what police to every day in New York City. </w:t>
      </w:r>
      <w:r>
        <w:t xml:space="preserve">There are seven hundred of them a day. </w:t>
      </w:r>
      <w:r w:rsidRPr="00AE2C95">
        <w:rPr>
          <w:rStyle w:val="StyleUnderline"/>
        </w:rPr>
        <w:t>We don’t need police to do that work, and in fact we don’t want armed police doing that work</w:t>
      </w:r>
      <w:r>
        <w:t xml:space="preserve">, because it’s dangerous for people having mental health crises. We need to create a twenty-four-hour non-police mental health crisis response system. Jumaane Williams in New York City has called for exactly that in an excellent detailed report. </w:t>
      </w:r>
      <w:r w:rsidRPr="00AE2C95">
        <w:rPr>
          <w:rStyle w:val="StyleUnderline"/>
        </w:rPr>
        <w:t xml:space="preserve">The proposal is to take the money that’s spent on police crisis calls and shift it over to delivering mental health services. </w:t>
      </w:r>
    </w:p>
    <w:p w14:paraId="74F7490A" w14:textId="77777777" w:rsidR="0032261A" w:rsidRDefault="0032261A" w:rsidP="0032261A">
      <w:r>
        <w:t>It’s a concrete idea for an alternative to policing. We need more of those to instill a sense of possibility and optimism, and broaden people’s imaginations.</w:t>
      </w:r>
    </w:p>
    <w:p w14:paraId="4DBA0968" w14:textId="77777777" w:rsidR="0032261A" w:rsidRDefault="0032261A" w:rsidP="0032261A"/>
    <w:p w14:paraId="7507AF86" w14:textId="77777777" w:rsidR="0032261A" w:rsidRDefault="0032261A" w:rsidP="0032261A">
      <w:pPr>
        <w:pStyle w:val="Heading3"/>
      </w:pPr>
      <w:r>
        <w:t>AT: State of exception</w:t>
      </w:r>
    </w:p>
    <w:p w14:paraId="42E5923A" w14:textId="77777777" w:rsidR="0032261A" w:rsidRDefault="0032261A" w:rsidP="0032261A"/>
    <w:p w14:paraId="7C27A04C" w14:textId="77777777" w:rsidR="0032261A" w:rsidRPr="00F1046A" w:rsidRDefault="0032261A" w:rsidP="0032261A">
      <w:pPr>
        <w:pStyle w:val="Heading4"/>
      </w:pPr>
      <w:r w:rsidRPr="00F1046A">
        <w:t>The state of exception has already been normalized – police militarization is one of many exceptions</w:t>
      </w:r>
    </w:p>
    <w:p w14:paraId="173D6CA9" w14:textId="77777777" w:rsidR="0032261A" w:rsidRDefault="0032261A" w:rsidP="0032261A">
      <w:r>
        <w:t xml:space="preserve">Eliav </w:t>
      </w:r>
      <w:r w:rsidRPr="000F352E">
        <w:rPr>
          <w:rStyle w:val="Style13ptBold"/>
        </w:rPr>
        <w:t>Lieblich and</w:t>
      </w:r>
      <w:r>
        <w:t xml:space="preserve"> Adam </w:t>
      </w:r>
      <w:r w:rsidRPr="000F352E">
        <w:rPr>
          <w:rStyle w:val="Style13ptBold"/>
        </w:rPr>
        <w:t>Shinar, 18</w:t>
      </w:r>
      <w:r>
        <w:t xml:space="preserve"> - Associate professor, The Buchmann Faculty of Law, Tel Aviv University AND Associate professor, Radzyner Law School, Interdisciplinary Center (IDC) Herzliya (“The Case Against Police Militarization” 23 MICH. J. RACE &amp; L. 105 (2018). Available at: https://repository.law.umich.edu/mjrl/vol23/iss1/4   //DH</w:t>
      </w:r>
    </w:p>
    <w:p w14:paraId="2A7E5C59" w14:textId="77777777" w:rsidR="0032261A" w:rsidRDefault="0032261A" w:rsidP="0032261A"/>
    <w:p w14:paraId="4CA98AB6" w14:textId="77777777" w:rsidR="0032261A" w:rsidRDefault="0032261A" w:rsidP="0032261A">
      <w:r>
        <w:t xml:space="preserve">In this regard, </w:t>
      </w:r>
      <w:r w:rsidRPr="0020158D">
        <w:rPr>
          <w:rStyle w:val="StyleUnderline"/>
        </w:rPr>
        <w:t>it is necessary to situate normalizing militarization</w:t>
      </w:r>
      <w:r>
        <w:rPr>
          <w:rStyle w:val="StyleUnderline"/>
        </w:rPr>
        <w:t xml:space="preserve"> </w:t>
      </w:r>
      <w:r w:rsidRPr="0020158D">
        <w:rPr>
          <w:rStyle w:val="StyleUnderline"/>
        </w:rPr>
        <w:t>within the wider phenomenon</w:t>
      </w:r>
      <w:r>
        <w:t xml:space="preserve"> identified by leading theorists as one </w:t>
      </w:r>
      <w:r w:rsidRPr="0020158D">
        <w:rPr>
          <w:rStyle w:val="StyleUnderline"/>
        </w:rPr>
        <w:t>in</w:t>
      </w:r>
      <w:r>
        <w:rPr>
          <w:rStyle w:val="StyleUnderline"/>
        </w:rPr>
        <w:t xml:space="preserve"> </w:t>
      </w:r>
      <w:r w:rsidRPr="0020158D">
        <w:rPr>
          <w:rStyle w:val="StyleUnderline"/>
        </w:rPr>
        <w:t>which “states of exception,</w:t>
      </w:r>
      <w:r>
        <w:t xml:space="preserve">” or emergencies, </w:t>
      </w:r>
      <w:r w:rsidRPr="0020158D">
        <w:rPr>
          <w:rStyle w:val="StyleUnderline"/>
        </w:rPr>
        <w:t>are becoming the rule</w:t>
      </w:r>
      <w:r>
        <w:t xml:space="preserve">.17 If a clean-cut distinction between the exceptional and the normal was once thought to be possible, nowadays it has become muddled.18 </w:t>
      </w:r>
      <w:r w:rsidRPr="0020158D">
        <w:rPr>
          <w:rStyle w:val="StyleUnderline"/>
        </w:rPr>
        <w:t>Terrorism,</w:t>
      </w:r>
      <w:r>
        <w:rPr>
          <w:rStyle w:val="StyleUnderline"/>
        </w:rPr>
        <w:t xml:space="preserve"> </w:t>
      </w:r>
      <w:r w:rsidRPr="0020158D">
        <w:rPr>
          <w:rStyle w:val="StyleUnderline"/>
        </w:rPr>
        <w:t>never-ending wars</w:t>
      </w:r>
      <w:r>
        <w:t xml:space="preserve">,19 wide-ranging </w:t>
      </w:r>
      <w:r w:rsidRPr="0020158D">
        <w:rPr>
          <w:rStyle w:val="StyleUnderline"/>
        </w:rPr>
        <w:t>national emergency measures</w:t>
      </w:r>
      <w:r>
        <w:t xml:space="preserve">,20 </w:t>
      </w:r>
      <w:r w:rsidRPr="0020158D">
        <w:rPr>
          <w:rStyle w:val="StyleUnderline"/>
        </w:rPr>
        <w:t>and</w:t>
      </w:r>
      <w:r>
        <w:rPr>
          <w:rStyle w:val="StyleUnderline"/>
        </w:rPr>
        <w:t xml:space="preserve"> </w:t>
      </w:r>
      <w:r w:rsidRPr="0020158D">
        <w:rPr>
          <w:rStyle w:val="StyleUnderline"/>
        </w:rPr>
        <w:t>extraordinary international reactions to counter ongoing refugee influx</w:t>
      </w:r>
      <w:r>
        <w:t xml:space="preserve">21 </w:t>
      </w:r>
      <w:r w:rsidRPr="0020158D">
        <w:rPr>
          <w:rStyle w:val="StyleUnderline"/>
        </w:rPr>
        <w:t>are only some current aspects of this phenomenon</w:t>
      </w:r>
      <w:r>
        <w:t xml:space="preserve">. Indeed, normalization of exceptional measures is dangerous because we lose sight of the fact that it existed as an exception to begin with: measures that were once extreme become the new normal. </w:t>
      </w:r>
      <w:r w:rsidRPr="0020158D">
        <w:rPr>
          <w:rStyle w:val="StyleUnderline"/>
        </w:rPr>
        <w:t>New and more extreme “exceptions” arise as</w:t>
      </w:r>
      <w:r>
        <w:rPr>
          <w:rStyle w:val="StyleUnderline"/>
        </w:rPr>
        <w:t xml:space="preserve"> </w:t>
      </w:r>
      <w:r w:rsidRPr="0020158D">
        <w:rPr>
          <w:rStyle w:val="StyleUnderline"/>
        </w:rPr>
        <w:t xml:space="preserve">our standards become lower </w:t>
      </w:r>
      <w:r>
        <w:t>and lower.22</w:t>
      </w:r>
    </w:p>
    <w:p w14:paraId="1F3B53CB" w14:textId="0B877662" w:rsidR="0032261A" w:rsidRDefault="0032261A" w:rsidP="0032261A"/>
    <w:p w14:paraId="66D536E3" w14:textId="1CA77F87" w:rsidR="00F21B40" w:rsidRDefault="00F21B40" w:rsidP="0032261A"/>
    <w:p w14:paraId="2C89ADFC" w14:textId="38E46D78" w:rsidR="00F21B40" w:rsidRDefault="00F21B40" w:rsidP="00F21B40"/>
    <w:p w14:paraId="2CBE5E9E" w14:textId="77777777" w:rsidR="00F21B40" w:rsidRDefault="00F21B40" w:rsidP="00F21B40">
      <w:pPr>
        <w:pStyle w:val="Heading3"/>
      </w:pPr>
      <w:r>
        <w:t>PCA Bad – Disaster Response</w:t>
      </w:r>
    </w:p>
    <w:p w14:paraId="1E409B68" w14:textId="77777777" w:rsidR="00F21B40" w:rsidRDefault="00F21B40" w:rsidP="00F21B40">
      <w:pPr>
        <w:pStyle w:val="Heading4"/>
      </w:pPr>
      <w:r>
        <w:t>PCA discourages information sharing – that risks miscommunication which collapses disaster response and destroys agency reputation</w:t>
      </w:r>
    </w:p>
    <w:p w14:paraId="2F96AD9D" w14:textId="77777777" w:rsidR="00F21B40" w:rsidRPr="00791FCE" w:rsidRDefault="00F21B40" w:rsidP="00F21B40">
      <w:r>
        <w:t>--- this card has some alt causes to the PCA</w:t>
      </w:r>
    </w:p>
    <w:p w14:paraId="428F28CA" w14:textId="77777777" w:rsidR="00F21B40" w:rsidRPr="00791FCE" w:rsidRDefault="00F21B40" w:rsidP="00F21B40">
      <w:pPr>
        <w:rPr>
          <w:rStyle w:val="Style13ptBold"/>
          <w:b w:val="0"/>
          <w:bCs w:val="0"/>
        </w:rPr>
      </w:pPr>
      <w:r w:rsidRPr="00791FCE">
        <w:t>Nathan</w:t>
      </w:r>
      <w:r>
        <w:rPr>
          <w:rStyle w:val="Style13ptBold"/>
        </w:rPr>
        <w:t xml:space="preserve"> Sales, ‘10 </w:t>
      </w:r>
      <w:r w:rsidRPr="00791FCE">
        <w:t>[Assistant Professor of Law at the George Mason University School of Law, “Share and Share Alike: Intelligence Agencies and Information Sharing,” 78 Geo. Wash. L. Rev. 279 (2009-2010), accessed on HeinOnline via the UMich Library, «cc»]</w:t>
      </w:r>
      <w:r>
        <w:rPr>
          <w:rStyle w:val="Style13ptBold"/>
          <w:b w:val="0"/>
          <w:bCs w:val="0"/>
        </w:rPr>
        <w:t xml:space="preserve"> </w:t>
      </w:r>
    </w:p>
    <w:p w14:paraId="091CB589" w14:textId="77777777" w:rsidR="00F21B40" w:rsidRPr="00791FCE" w:rsidRDefault="00F21B40" w:rsidP="00F21B40">
      <w:pPr>
        <w:rPr>
          <w:u w:val="single"/>
        </w:rPr>
      </w:pPr>
      <w:r>
        <w:t xml:space="preserve">A number of </w:t>
      </w:r>
      <w:r w:rsidRPr="00791FCE">
        <w:rPr>
          <w:u w:val="single"/>
        </w:rPr>
        <w:t>federal statutes might result in criminal liability for officers who share various types of information</w:t>
      </w:r>
      <w:r>
        <w:t xml:space="preserve">. For example, the Trade Secrets Act makes it a crime for agency employees to disseminate proprietary business information except where "authorized by law. '253 An official who flouts the act faces a year in jail, a criminal fine, and loss of government employment.2 5 4 The problem is that the category of persons "authorized by law" to see the data is hardly a crisply defined set. As such, a DHS official who has received proprietary information from, say, a private chemical plant, will think twice before sharing with others who might help protect the plant's vulnerabilities or respond to an attack, such as state and local police. Similarly, </w:t>
      </w:r>
      <w:r w:rsidRPr="00791FCE">
        <w:rPr>
          <w:u w:val="single"/>
        </w:rPr>
        <w:t>the Posse Comitatus Act makes it a crime for the armed forces to participate in domestic law enforcement, punishable by two years imprisonment and criminal fines</w:t>
      </w:r>
      <w:r>
        <w:t xml:space="preserve">.2 5 5 That </w:t>
      </w:r>
      <w:r w:rsidRPr="00791FCE">
        <w:rPr>
          <w:u w:val="single"/>
        </w:rPr>
        <w:t>restriction may impede information sharing and other coordination between civilian and military authorities</w:t>
      </w:r>
      <w:r>
        <w:t xml:space="preserve">. For instance, </w:t>
      </w:r>
      <w:r w:rsidRPr="00791FCE">
        <w:rPr>
          <w:b/>
          <w:bCs/>
          <w:u w:val="single"/>
        </w:rPr>
        <w:t>DHS might be reluctant in the run-up to the annual hurricane season to share its disaster-response plans</w:t>
      </w:r>
      <w:r w:rsidRPr="00791FCE">
        <w:rPr>
          <w:u w:val="single"/>
        </w:rPr>
        <w:t xml:space="preserve"> with the Pentagon or with National Guard units in coastal states</w:t>
      </w:r>
      <w:r>
        <w:t xml:space="preserve">. (In addition to laws backed by criminal sanctions, other statutes might restrict sharing. For instance, the National Security Act of 1947 bars CIA from engaging in any "internal security functions, '256 which might impede sharing and coordination with the FBI and other domestic law-enforcement entities. The Privacy Act of 1974 bars agencies from sharing information except pursuant to a "routine use" that has been published in the Federal Register.257) In these and other cases, </w:t>
      </w:r>
      <w:r w:rsidRPr="00791FCE">
        <w:rPr>
          <w:u w:val="single"/>
        </w:rPr>
        <w:t>the rational thing for an official to do-assuming that he wants to stay out of jail-is to stop well short of sharing that approaches the hazy legal limits.</w:t>
      </w:r>
    </w:p>
    <w:p w14:paraId="2D6D0EAE" w14:textId="77777777" w:rsidR="00F21B40" w:rsidRDefault="00F21B40" w:rsidP="00F21B40">
      <w:r>
        <w:t xml:space="preserve">Not just individual officers, but </w:t>
      </w:r>
      <w:r w:rsidRPr="00791FCE">
        <w:rPr>
          <w:u w:val="single"/>
        </w:rPr>
        <w:t>agencies themselves would suffer fallout if courts determined that a decision to share information crossed a legal line</w:t>
      </w:r>
      <w:r>
        <w:t xml:space="preserve">. An </w:t>
      </w:r>
      <w:r w:rsidRPr="00791FCE">
        <w:rPr>
          <w:u w:val="single"/>
        </w:rPr>
        <w:t>agency that violates the law will take a significant-perhaps catastrophic-hit to its reputation</w:t>
      </w:r>
      <w:r>
        <w:t xml:space="preserve">, and those </w:t>
      </w:r>
      <w:r w:rsidRPr="00791FCE">
        <w:rPr>
          <w:b/>
          <w:bCs/>
          <w:u w:val="single"/>
        </w:rPr>
        <w:t>reputation costs will threaten its influence and autonomy</w:t>
      </w:r>
      <w:r>
        <w:t xml:space="preserve">. The more violations, the greater the costs will be. For reasons of political selfinterest, the </w:t>
      </w:r>
      <w:r w:rsidRPr="00791FCE">
        <w:rPr>
          <w:u w:val="single"/>
        </w:rPr>
        <w:t>President and other policymakers will want to keep at arm's length agencies that have become controversial due to their illegal activities</w:t>
      </w:r>
      <w:r>
        <w:t xml:space="preserve">. The inevitable result is that </w:t>
      </w:r>
      <w:r w:rsidRPr="00791FCE">
        <w:rPr>
          <w:u w:val="single"/>
        </w:rPr>
        <w:t>the controversial agency will see its influence dwindle, and perhaps waste away altogether</w:t>
      </w:r>
      <w:r>
        <w:t xml:space="preserve">; no policymaker will want to be seen as taking the advice of a scofflaw. 258 The same calamitous </w:t>
      </w:r>
      <w:r w:rsidRPr="00791FCE">
        <w:rPr>
          <w:u w:val="single"/>
        </w:rPr>
        <w:t>harms may befall the agency's autonomy</w:t>
      </w:r>
      <w:r>
        <w:t xml:space="preserve">. Over the short run, an </w:t>
      </w:r>
      <w:r w:rsidRPr="00791FCE">
        <w:rPr>
          <w:u w:val="single"/>
        </w:rPr>
        <w:t xml:space="preserve">agency whose sharing has been held unlawful will find it harder to achieve the priorities the data exchange was meant to support. If a court held it was a violation of the Posse Comitatus Act for DHS to share disaster-response plans with the military, a core </w:t>
      </w:r>
      <w:r w:rsidRPr="00791FCE">
        <w:rPr>
          <w:b/>
          <w:bCs/>
          <w:u w:val="single"/>
        </w:rPr>
        <w:t>DHS function-preparing for, responding to, and recovering from natural disasters-would be imperiled</w:t>
      </w:r>
      <w:r>
        <w:t xml:space="preserve">. The long run consequences would be even more dire. </w:t>
      </w:r>
      <w:r w:rsidRPr="00791FCE">
        <w:rPr>
          <w:u w:val="single"/>
        </w:rPr>
        <w:t>Intelligence agencies that have become controversial will find their rivals carving away pieces of their turf</w:t>
      </w:r>
      <w:r>
        <w:t>. An agency's ability to hold its turf ultimately depends on its access to its superiors, and that won't be possible if policymakers are shunning it.</w:t>
      </w:r>
    </w:p>
    <w:p w14:paraId="4BD8EEBE" w14:textId="77777777" w:rsidR="00F21B40" w:rsidRDefault="00F21B40" w:rsidP="00F21B40"/>
    <w:p w14:paraId="2E487507" w14:textId="77777777" w:rsidR="00F21B40" w:rsidRPr="00F21B40" w:rsidRDefault="00F21B40" w:rsidP="00F21B40"/>
    <w:p w14:paraId="420A46E5" w14:textId="417BCFEB" w:rsidR="0032261A" w:rsidRDefault="0032261A" w:rsidP="0032261A">
      <w:pPr>
        <w:pStyle w:val="Heading1"/>
      </w:pPr>
      <w:r>
        <w:t>Counterplans</w:t>
      </w:r>
    </w:p>
    <w:p w14:paraId="45E44C9A" w14:textId="6C58AEB8" w:rsidR="00C47B55" w:rsidRDefault="00C47B55" w:rsidP="00C47B55"/>
    <w:p w14:paraId="2133B724" w14:textId="00257213" w:rsidR="00AA334B" w:rsidRDefault="00AA334B" w:rsidP="00AA334B">
      <w:pPr>
        <w:pStyle w:val="Heading2"/>
      </w:pPr>
      <w:r>
        <w:t>Drones PIC</w:t>
      </w:r>
    </w:p>
    <w:p w14:paraId="379603DE" w14:textId="425B7DF1" w:rsidR="00AA334B" w:rsidRDefault="00AA334B" w:rsidP="00AA334B"/>
    <w:p w14:paraId="4AFB59DF" w14:textId="1C6969DA" w:rsidR="00AA334B" w:rsidRDefault="00AA334B" w:rsidP="00AA334B">
      <w:pPr>
        <w:pStyle w:val="Heading3"/>
      </w:pPr>
      <w:r>
        <w:t>1nc drones PIC</w:t>
      </w:r>
    </w:p>
    <w:p w14:paraId="44D2673E" w14:textId="56CF9A3A" w:rsidR="00AA334B" w:rsidRDefault="00AA334B" w:rsidP="00AA334B"/>
    <w:p w14:paraId="78E8C009" w14:textId="7CC16CD8" w:rsidR="00AA334B" w:rsidRPr="00B235BA" w:rsidRDefault="00AA334B" w:rsidP="00AA334B">
      <w:pPr>
        <w:pStyle w:val="Heading4"/>
      </w:pPr>
      <w:r>
        <w:t>Ending police militarization except for armed drones solves</w:t>
      </w:r>
      <w:r w:rsidR="002D0D11">
        <w:t>; the CP mandates restrictive use of force standards that reduce police violence.  It’s like Robocop except that it’s good?</w:t>
      </w:r>
    </w:p>
    <w:p w14:paraId="141C1DF8" w14:textId="77777777" w:rsidR="00AA334B" w:rsidRDefault="00AA334B" w:rsidP="00AA334B">
      <w:pPr>
        <w:rPr>
          <w:rStyle w:val="Hyperlink"/>
        </w:rPr>
      </w:pPr>
      <w:r>
        <w:rPr>
          <w:rStyle w:val="Style13ptBold"/>
        </w:rPr>
        <w:t>Thresher 17</w:t>
      </w:r>
      <w:r>
        <w:t xml:space="preserve"> --- (Ian, law associate at Latham and Watkins, alum of Notre Dame law school, HeinOnline, “</w:t>
      </w:r>
      <w:r w:rsidRPr="00692553">
        <w:t>CAN ARMED DRONES HALT THE TREND OF INCREASING POLICE MILITARIZATION?</w:t>
      </w:r>
      <w:r>
        <w:t xml:space="preserve">” </w:t>
      </w:r>
      <w:r w:rsidRPr="00692553">
        <w:t>Notre Dame Journal of Law, Ethics &amp; Public Policy, vol. 31, no. 2, 2017, p. 455-478., https://libproxy.law.umich.edu:2195/HOL/P?h=hein.journals/ndlep31&amp;i=471.</w:t>
      </w:r>
      <w:r>
        <w:t xml:space="preserve">” </w:t>
      </w:r>
      <w:hyperlink r:id="rId12" w:history="1">
        <w:r>
          <w:rPr>
            <w:rStyle w:val="Hyperlink"/>
          </w:rPr>
          <w:t>//veronica</w:t>
        </w:r>
      </w:hyperlink>
    </w:p>
    <w:p w14:paraId="15B680F2" w14:textId="77777777" w:rsidR="00AA334B" w:rsidRPr="00D32C6A" w:rsidRDefault="00AA334B" w:rsidP="00AA334B">
      <w:pPr>
        <w:rPr>
          <w:rStyle w:val="Hyperlink"/>
        </w:rPr>
      </w:pPr>
      <w:r w:rsidRPr="00DE562E">
        <w:rPr>
          <w:rStyle w:val="Hyperlink"/>
        </w:rPr>
        <w:t xml:space="preserve">In Armed Drones for Law Enforcement: Why it Might be Time to Re- Examine the Current Use of Force Standard, Eric Brumfield analyzes the impact that armed drones might have on use of force standards, and proposes what he sees as a model set of rules.112 </w:t>
      </w:r>
      <w:r w:rsidRPr="00D32C6A">
        <w:rPr>
          <w:rStyle w:val="Hyperlink"/>
          <w:u w:val="single"/>
        </w:rPr>
        <w:t xml:space="preserve">The rules he outlines are (1) that a drone operator must always follow FAA regulations, (2) that an officer must alert a supervisor when an armed drone has been deployed, (3) unless unreasonable, the supervisor must approve every request by an officer at the scene to use the armed drone against a suspect, (4) the officer at the scene should request the use of force in line with the Graham use of force policies, and (5) the drone operator may not use the drone to apply force on an individual unless he is either at the scene or directed to do so by another officer at the scene.113 While these guidelines might be best practices, the requirement that a police officer be present at the scene </w:t>
      </w:r>
      <w:r w:rsidRPr="00D32C6A">
        <w:rPr>
          <w:rStyle w:val="Hyperlink"/>
        </w:rPr>
        <w:t>(Rule 5</w:t>
      </w:r>
      <w:r w:rsidRPr="00D32C6A">
        <w:rPr>
          <w:rStyle w:val="Hyperlink"/>
          <w:u w:val="single"/>
        </w:rPr>
        <w:t xml:space="preserve">) defeats the biggest advantage of deploying armed drones, </w:t>
      </w:r>
      <w:r w:rsidRPr="00D32C6A">
        <w:rPr>
          <w:rStyle w:val="Hyperlink"/>
        </w:rPr>
        <w:t>namely, keeping officers out of harm's way.</w:t>
      </w:r>
    </w:p>
    <w:p w14:paraId="157D9331" w14:textId="77777777" w:rsidR="00AA334B" w:rsidRDefault="00AA334B" w:rsidP="00AA334B">
      <w:pPr>
        <w:rPr>
          <w:rStyle w:val="Hyperlink"/>
        </w:rPr>
      </w:pPr>
      <w:r w:rsidRPr="00DE562E">
        <w:rPr>
          <w:rStyle w:val="Hyperlink"/>
        </w:rPr>
        <w:t>The reason that Brumfield gives for requiring that a drone opera- tor act only at the direction of a police officer on the scene is that the "question remains whether a court will expand the 'on the scene' rea- sonableness definition in [use of force] analysis to include specific instances where an officer can perceive just enough from the drone camera to qualify as 'on the scene' under the existing standard."114 His analysis, then, is that, as a legal matter, an officer might need to be physically present. If true from a legal perspective, then the premise of using armed drones in certain inherently dangerous situations to pro- tect police officers hits something of a roadblock. Yet, Brumfield mis- understands the law that he applies. The use of force standard as explained in Graham, which is the authority that Brurnfield cites, is that "[t] he 'reasonableness' of a particular use of force" will be judged from "the perspective of a reasonable officer on the scene.""5 Here, the Court is talking about the actions of a hypothetical, objective law enforcement officer who, upon surveying the scene, decides whether or not to use force. It is not saying that a police officer needs to actually be on the scene. Put another way, it is the standard by which use of force will be judged, regardless of whether the use of force was actually applied by an officer on the scene. Adopting Brumfield's reading of Graham would be to eviscerate the test of its objectivity.</w:t>
      </w:r>
    </w:p>
    <w:p w14:paraId="0D847906" w14:textId="77777777" w:rsidR="00AA334B" w:rsidRDefault="00AA334B" w:rsidP="00AA334B">
      <w:pPr>
        <w:rPr>
          <w:rStyle w:val="Hyperlink"/>
        </w:rPr>
      </w:pPr>
      <w:r w:rsidRPr="00DE562E">
        <w:rPr>
          <w:rStyle w:val="Hyperlink"/>
        </w:rPr>
        <w:t>Instead of Brumfield's overly cautious and, I believe, legally unwar- ranted fifth rule</w:t>
      </w:r>
      <w:r w:rsidRPr="00D32C6A">
        <w:rPr>
          <w:rStyle w:val="Hyperlink"/>
          <w:u w:val="single"/>
        </w:rPr>
        <w:t>, I would substitute two new rules, which deal with the technical side of armed drone</w:t>
      </w:r>
      <w:r w:rsidRPr="00DE562E">
        <w:rPr>
          <w:rStyle w:val="Hyperlink"/>
        </w:rPr>
        <w:t xml:space="preserve">s. </w:t>
      </w:r>
      <w:r w:rsidRPr="00C91C5C">
        <w:rPr>
          <w:rStyle w:val="Hyperlink"/>
          <w:u w:val="single"/>
        </w:rPr>
        <w:t>The first is</w:t>
      </w:r>
      <w:r w:rsidRPr="00DE562E">
        <w:rPr>
          <w:rStyle w:val="Hyperlink"/>
        </w:rPr>
        <w:t xml:space="preserve"> that </w:t>
      </w:r>
      <w:r w:rsidRPr="00D32C6A">
        <w:rPr>
          <w:rStyle w:val="Hyperlink"/>
          <w:u w:val="single"/>
        </w:rPr>
        <w:t>drones must</w:t>
      </w:r>
      <w:r w:rsidRPr="00DE562E">
        <w:rPr>
          <w:rStyle w:val="Hyperlink"/>
        </w:rPr>
        <w:t>, at all times, b</w:t>
      </w:r>
      <w:r w:rsidRPr="00D32C6A">
        <w:rPr>
          <w:rStyle w:val="Hyperlink"/>
          <w:u w:val="single"/>
        </w:rPr>
        <w:t>e under the control of a law enforcement officer</w:t>
      </w:r>
      <w:r w:rsidRPr="00DE562E">
        <w:rPr>
          <w:rStyle w:val="Hyperlink"/>
        </w:rPr>
        <w:t>. By "control" I do not mean to suggest I have some great concern that a drone will somehow "go rogue" and barrel into people or property. Rather, t</w:t>
      </w:r>
      <w:r w:rsidRPr="00D32C6A">
        <w:rPr>
          <w:rStyle w:val="Hyperlink"/>
          <w:u w:val="single"/>
        </w:rPr>
        <w:t>he rule is there to head off the inevitability of autonomous drones, which go much further than</w:t>
      </w:r>
      <w:r w:rsidRPr="00DE562E">
        <w:rPr>
          <w:rStyle w:val="Hyperlink"/>
        </w:rPr>
        <w:t xml:space="preserve"> simply </w:t>
      </w:r>
      <w:r w:rsidRPr="00D32C6A">
        <w:rPr>
          <w:rStyle w:val="Hyperlink"/>
          <w:u w:val="single"/>
        </w:rPr>
        <w:t>letting a police officer be present in a dangerous situation without</w:t>
      </w:r>
      <w:r w:rsidRPr="00DE562E">
        <w:rPr>
          <w:rStyle w:val="Hyperlink"/>
        </w:rPr>
        <w:t xml:space="preserve">, herself, </w:t>
      </w:r>
      <w:r w:rsidRPr="00D32C6A">
        <w:rPr>
          <w:rStyle w:val="Hyperlink"/>
          <w:u w:val="single"/>
        </w:rPr>
        <w:t>being in danger</w:t>
      </w:r>
      <w:r w:rsidRPr="00DE562E">
        <w:rPr>
          <w:rStyle w:val="Hyperlink"/>
        </w:rPr>
        <w:t xml:space="preserve">."6 </w:t>
      </w:r>
      <w:r w:rsidRPr="00C91C5C">
        <w:rPr>
          <w:rStyle w:val="Hyperlink"/>
          <w:u w:val="single"/>
        </w:rPr>
        <w:t>The second</w:t>
      </w:r>
      <w:r w:rsidRPr="00DE562E">
        <w:rPr>
          <w:rStyle w:val="Hyperlink"/>
        </w:rPr>
        <w:t xml:space="preserve"> rule </w:t>
      </w:r>
      <w:r w:rsidRPr="00C91C5C">
        <w:rPr>
          <w:rStyle w:val="Hyperlink"/>
          <w:u w:val="single"/>
        </w:rPr>
        <w:t>is that armed drones must</w:t>
      </w:r>
      <w:r w:rsidRPr="00DE562E">
        <w:rPr>
          <w:rStyle w:val="Hyperlink"/>
        </w:rPr>
        <w:t xml:space="preserve"> also </w:t>
      </w:r>
      <w:r w:rsidRPr="00C91C5C">
        <w:rPr>
          <w:rStyle w:val="Hyperlink"/>
          <w:u w:val="single"/>
        </w:rPr>
        <w:t>be equipped with functioning</w:t>
      </w:r>
      <w:r w:rsidRPr="00DE562E">
        <w:rPr>
          <w:rStyle w:val="Hyperlink"/>
        </w:rPr>
        <w:t xml:space="preserve"> com-</w:t>
      </w:r>
      <w:r>
        <w:rPr>
          <w:rStyle w:val="Hyperlink"/>
        </w:rPr>
        <w:tab/>
      </w:r>
      <w:r w:rsidRPr="00DE562E">
        <w:rPr>
          <w:rStyle w:val="Hyperlink"/>
        </w:rPr>
        <w:t xml:space="preserve">munication equipment before they are deployed. By "functioning com- munication equipment," I mean some sort of loudspeaker that allows the officer controlling the drone to speak with civilians as well as a method for them to communicate back. </w:t>
      </w:r>
      <w:r w:rsidRPr="00670B84">
        <w:rPr>
          <w:rStyle w:val="Hyperlink"/>
          <w:u w:val="single"/>
        </w:rPr>
        <w:t>In the absence of this equip- ment, a "fleeing" suspect might not know that he is fleeing at all</w:t>
      </w:r>
      <w:r w:rsidRPr="00DE562E">
        <w:rPr>
          <w:rStyle w:val="Hyperlink"/>
        </w:rPr>
        <w:t xml:space="preserve">. Additionally, </w:t>
      </w:r>
      <w:r w:rsidRPr="00670B84">
        <w:rPr>
          <w:rStyle w:val="Hyperlink"/>
          <w:u w:val="single"/>
        </w:rPr>
        <w:t>the loudspeaker acts as an</w:t>
      </w:r>
      <w:r w:rsidRPr="00DE562E">
        <w:rPr>
          <w:rStyle w:val="Hyperlink"/>
        </w:rPr>
        <w:t xml:space="preserve"> ex ante </w:t>
      </w:r>
      <w:r w:rsidRPr="00670B84">
        <w:rPr>
          <w:rStyle w:val="Hyperlink"/>
          <w:u w:val="single"/>
        </w:rPr>
        <w:t>deterrent because evildoers are on notice of the drone's presence and the officers can give a warn- ing before resorting to any use of force</w:t>
      </w:r>
      <w:r w:rsidRPr="00DE562E">
        <w:rPr>
          <w:rStyle w:val="Hyperlink"/>
        </w:rPr>
        <w:t xml:space="preserve">. </w:t>
      </w:r>
      <w:r w:rsidRPr="00670B84">
        <w:rPr>
          <w:rStyle w:val="Hyperlink"/>
          <w:u w:val="single"/>
        </w:rPr>
        <w:t>These</w:t>
      </w:r>
      <w:r w:rsidRPr="00DE562E">
        <w:rPr>
          <w:rStyle w:val="Hyperlink"/>
        </w:rPr>
        <w:t xml:space="preserve"> additional, common- sense </w:t>
      </w:r>
      <w:r w:rsidRPr="00670B84">
        <w:rPr>
          <w:rStyle w:val="Hyperlink"/>
          <w:u w:val="single"/>
        </w:rPr>
        <w:t>rules would allow officers to operate armed drones in a responsi- ble manner and give civilians the opportunity to respond to suspicions of wrongdoing</w:t>
      </w:r>
      <w:r w:rsidRPr="00DE562E">
        <w:rPr>
          <w:rStyle w:val="Hyperlink"/>
        </w:rPr>
        <w:t xml:space="preserve"> and to comply with orders.</w:t>
      </w:r>
    </w:p>
    <w:p w14:paraId="2E2393D4" w14:textId="77777777" w:rsidR="00AA334B" w:rsidRDefault="00AA334B" w:rsidP="00AA334B">
      <w:pPr>
        <w:rPr>
          <w:rStyle w:val="Hyperlink"/>
        </w:rPr>
      </w:pPr>
      <w:r w:rsidRPr="00DE562E">
        <w:rPr>
          <w:rStyle w:val="Hyperlink"/>
        </w:rPr>
        <w:t>But these rules do not alleviate all of the concerns regarding armed drone use, particularly when it comes to concerns over police militarization. In fact, some articles cite the use of drones by law enforcement as evidence of increasing police militarization. 17 It is easy to see from where these concerns stem. Drones are, in some ways, the face of America's War on Terror.118 The success of these drones is interspersed with their failure; as missiles inevitably go wayward, their victims are not limited to terrorists. This, combined with their seeming otherness, may explain why Americans are resistant to the idea of police-operated armed drones."9 As I explained in Section IV, how- ever, the drones that would be used by law enforcement are very differ- ent from those used by the American military. Drones like the ShadowHawk are a far cry from the Predator drones operated by the Air Force, and their weaponry, limited as it is to less-than-lethal force, would not be capable of the faceless destruction that people around the world see on the news.'20</w:t>
      </w:r>
    </w:p>
    <w:p w14:paraId="25EAEBC8" w14:textId="77777777" w:rsidR="00AA334B" w:rsidRDefault="00AA334B" w:rsidP="00AA334B">
      <w:pPr>
        <w:rPr>
          <w:rStyle w:val="Hyperlink"/>
        </w:rPr>
      </w:pPr>
      <w:r w:rsidRPr="00DE562E">
        <w:rPr>
          <w:rStyle w:val="Hyperlink"/>
        </w:rPr>
        <w:t>Nonetheless, there are still problems with the use of Predator drones that could also apply to smaller law enforcement drones. Schol- ars have advanced two theories as to why armed drones are more dan- gerous than piloted aircraft and why, as a result, their use should be eliminated or, at least, heavily curtailed. The first argument against the use of drone weapons is that their availability increases the propensity of political leaders to use force.121 The argument suggests that if drones were not available, politicians would be more likely to opt for a diplomatic solution rather than risk lives. Applying this argument to law enforcement does not fit perfectly, but it is conceivable that state politicians, or even an elected law enforcement officer, would be more willing to sign off on certain operations if it meant that police lives were not in danger. For instance, instead of attempting to negotiate the sur- render of armed robbers, officials might instead opt to use armed drones to attack the robbers. Indeed, the robbers might even know</w:t>
      </w:r>
      <w:r>
        <w:rPr>
          <w:rStyle w:val="Hyperlink"/>
        </w:rPr>
        <w:t xml:space="preserve"> </w:t>
      </w:r>
      <w:r w:rsidRPr="00DE562E">
        <w:rPr>
          <w:rStyle w:val="Hyperlink"/>
        </w:rPr>
        <w:t>that the drones would be on their way and so would fight any initial resistance that much more aggressively.</w:t>
      </w:r>
    </w:p>
    <w:p w14:paraId="4064213C" w14:textId="77777777" w:rsidR="00AA334B" w:rsidRDefault="00AA334B" w:rsidP="00AA334B">
      <w:pPr>
        <w:rPr>
          <w:rStyle w:val="Hyperlink"/>
        </w:rPr>
      </w:pPr>
      <w:r w:rsidRPr="00886BEE">
        <w:rPr>
          <w:rStyle w:val="Hyperlink"/>
        </w:rPr>
        <w:t>Although any use of force by the state on its citizens is cause for concern, it is important to consider the possible outcomes in this scena- rio. I</w:t>
      </w:r>
      <w:r w:rsidRPr="006E72DE">
        <w:rPr>
          <w:rStyle w:val="Hyperlink"/>
          <w:u w:val="single"/>
        </w:rPr>
        <w:t>n the event that drones were not used, there would be two parties using deadly force. This increases the risk of confrontations and also the risk that less culpable lives will be endangered.</w:t>
      </w:r>
      <w:r w:rsidRPr="00886BEE">
        <w:rPr>
          <w:rStyle w:val="Hyperlink"/>
        </w:rPr>
        <w:t xml:space="preserve">122 </w:t>
      </w:r>
      <w:r w:rsidRPr="006E72DE">
        <w:rPr>
          <w:rStyle w:val="Hyperlink"/>
          <w:u w:val="single"/>
        </w:rPr>
        <w:t>If drones were deployed, then only one party would be using deadly forc</w:t>
      </w:r>
      <w:r w:rsidRPr="00886BEE">
        <w:rPr>
          <w:rStyle w:val="Hyperlink"/>
        </w:rPr>
        <w:t xml:space="preserve">e. It is possible that, given time, the robbers would surrender, but it is not guaranteed. It may be better, as a policy matter, to deploy armed drones to shock or incapacitate the robbers even though a wholly non-violent solution might be possible. Additionally, while the would-be robbers might be motivated to fight recklessly in order to leave before the police drones arrived, it is also possible that the drones would dissuade them from committing the crime in the first place.123 </w:t>
      </w:r>
    </w:p>
    <w:p w14:paraId="5C5BE2DF" w14:textId="77777777" w:rsidR="00AA334B" w:rsidRDefault="00AA334B" w:rsidP="00AA334B">
      <w:pPr>
        <w:rPr>
          <w:rStyle w:val="Hyperlink"/>
        </w:rPr>
      </w:pPr>
      <w:r w:rsidRPr="00886BEE">
        <w:rPr>
          <w:rStyle w:val="Hyperlink"/>
        </w:rPr>
        <w:t xml:space="preserve">The second argument advanced against the use of armed drones, which is related to the first, is that drones lower the psychological barri- ers to using force.124 As one scholar notes about the use of Predator drones, "Drone systems partially remove the person from the emotional equation of war, creating a vast physical and psychological distance between the launching of a strike and its bloody impact.'25 Although police drones could not create the kind of devastation the author describes, the point is the same: namely, that a drone operator is more likely to use force in a situation than an officer on the ground might be. Proponents of this argument point out that psychology literature sug- gests that it is difficult for humans to kill others at close range.'26 They argue that since drones effectively do away with the effects of proximity, they "promote a change in perspective regarding the target of vio- lence.'27 Viewed in this light, the use of armed drones would increase, not limit, police militarization and violence. </w:t>
      </w:r>
    </w:p>
    <w:p w14:paraId="4C1B6A50" w14:textId="77777777" w:rsidR="00AA334B" w:rsidRDefault="00AA334B" w:rsidP="00AA334B">
      <w:pPr>
        <w:rPr>
          <w:rStyle w:val="Hyperlink"/>
        </w:rPr>
      </w:pPr>
      <w:r w:rsidRPr="00886BEE">
        <w:rPr>
          <w:rStyle w:val="Hyperlink"/>
        </w:rPr>
        <w:t xml:space="preserve">This is a difficult objection to overcome, but </w:t>
      </w:r>
      <w:r w:rsidRPr="006E72DE">
        <w:rPr>
          <w:rStyle w:val="Hyperlink"/>
          <w:u w:val="single"/>
        </w:rPr>
        <w:t>the use of force guide- lines combined with the inherent limitations of the armed drones should alleviate concerns that a law enforcement officer will apply indis- criminate force against civilians. The use of force by a drone would</w:t>
      </w:r>
      <w:r w:rsidRPr="00886BEE">
        <w:rPr>
          <w:rStyle w:val="Hyperlink"/>
        </w:rPr>
        <w:t xml:space="preserve"> still </w:t>
      </w:r>
      <w:r w:rsidRPr="006E72DE">
        <w:rPr>
          <w:rStyle w:val="Hyperlink"/>
          <w:u w:val="single"/>
        </w:rPr>
        <w:t>be limited to those scenarios where the force is "reasonable."</w:t>
      </w:r>
      <w:r w:rsidRPr="00886BEE">
        <w:rPr>
          <w:rStyle w:val="Hyperlink"/>
        </w:rPr>
        <w:t xml:space="preserve">'28 </w:t>
      </w:r>
      <w:r w:rsidRPr="006E72DE">
        <w:rPr>
          <w:rStyle w:val="Hyperlink"/>
          <w:u w:val="single"/>
        </w:rPr>
        <w:t>A police officer operating a drone could not indiscriminately attack civil- ians without</w:t>
      </w:r>
      <w:r w:rsidRPr="00886BEE">
        <w:rPr>
          <w:rStyle w:val="Hyperlink"/>
        </w:rPr>
        <w:t xml:space="preserve"> any </w:t>
      </w:r>
      <w:r w:rsidRPr="006E72DE">
        <w:rPr>
          <w:rStyle w:val="Hyperlink"/>
          <w:u w:val="single"/>
        </w:rPr>
        <w:t>repercussions.</w:t>
      </w:r>
      <w:r w:rsidRPr="00886BEE">
        <w:rPr>
          <w:rStyle w:val="Hyperlink"/>
        </w:rPr>
        <w:t xml:space="preserve"> Unlike a foreign war zone, the officer is beholden to the community in which he serves. Additionally, there is an important distinction between the use of lethal and non-lethal force. The decision to kill is different from the decision to incapacitate, and the consequences are far less permanent. Finally, </w:t>
      </w:r>
      <w:r w:rsidRPr="006E72DE">
        <w:rPr>
          <w:rStyle w:val="Hyperlink"/>
          <w:u w:val="single"/>
        </w:rPr>
        <w:t>the nature of police drones armed with non-lethal weapons means that they cannot operate</w:t>
      </w:r>
      <w:r w:rsidRPr="00886BEE">
        <w:rPr>
          <w:rStyle w:val="Hyperlink"/>
        </w:rPr>
        <w:t xml:space="preserve"> very </w:t>
      </w:r>
      <w:r w:rsidRPr="006E72DE">
        <w:rPr>
          <w:rStyle w:val="Hyperlink"/>
          <w:u w:val="single"/>
        </w:rPr>
        <w:t>far from their target</w:t>
      </w:r>
      <w:r w:rsidRPr="00886BEE">
        <w:rPr>
          <w:rStyle w:val="Hyperlink"/>
        </w:rPr>
        <w:t xml:space="preserve">. In order to be effective, </w:t>
      </w:r>
      <w:r w:rsidRPr="006E72DE">
        <w:rPr>
          <w:rStyle w:val="Hyperlink"/>
          <w:u w:val="single"/>
        </w:rPr>
        <w:t>they must be close to the ground</w:t>
      </w:r>
      <w:r w:rsidRPr="00886BEE">
        <w:rPr>
          <w:rStyle w:val="Hyperlink"/>
        </w:rPr>
        <w:t>, giving an officer a good view of what is going on. There is, of course, always the potential for abuse, but "drones, as objects, are not inherently good or bad, nor are they fixed and determinate. Rather, the capacities, purposes, and dispositions of drones depend on the human network within which they are embedded."'29 The focus, there- fore, should not be on banning drones, but, after recognizing and appreciating their capabilities, ensuring that they are used responsibly and for the purpose of increasing safety.</w:t>
      </w:r>
    </w:p>
    <w:p w14:paraId="755C81B4" w14:textId="237982B2" w:rsidR="00AA334B" w:rsidRDefault="00AA334B" w:rsidP="00AA334B"/>
    <w:p w14:paraId="0797B39F" w14:textId="1D2964F4" w:rsidR="002D0D11" w:rsidRPr="00AA334B" w:rsidRDefault="002D0D11" w:rsidP="002D0D11">
      <w:pPr>
        <w:pStyle w:val="Heading3"/>
      </w:pPr>
      <w:r>
        <w:t>2nc drones PIC</w:t>
      </w:r>
    </w:p>
    <w:p w14:paraId="065A1F2A" w14:textId="2CF498F0" w:rsidR="00AA334B" w:rsidRPr="00B235BA" w:rsidRDefault="00AA334B" w:rsidP="00AA334B">
      <w:pPr>
        <w:pStyle w:val="Heading4"/>
      </w:pPr>
      <w:r>
        <w:t xml:space="preserve">Replacing militarized police with militarized drones that the police control solves, </w:t>
      </w:r>
      <w:r w:rsidR="002D0D11">
        <w:t>…because police would never be incentived to use force if they don’t fear bodily harm</w:t>
      </w:r>
    </w:p>
    <w:p w14:paraId="4A6A5451" w14:textId="77777777" w:rsidR="00AA334B" w:rsidRDefault="00AA334B" w:rsidP="00AA334B">
      <w:pPr>
        <w:rPr>
          <w:rStyle w:val="Hyperlink"/>
        </w:rPr>
      </w:pPr>
      <w:r>
        <w:rPr>
          <w:rStyle w:val="Style13ptBold"/>
        </w:rPr>
        <w:t>Thresher 17</w:t>
      </w:r>
      <w:r>
        <w:t xml:space="preserve"> --- (Ian, law associate at Latham and Watkins, alum of Notre Dame law school, HeinOnline, “</w:t>
      </w:r>
      <w:r w:rsidRPr="00692553">
        <w:t>CAN ARMED DRONES HALT THE TREND OF INCREASING POLICE MILITARIZATION?</w:t>
      </w:r>
      <w:r>
        <w:t xml:space="preserve">” </w:t>
      </w:r>
      <w:r w:rsidRPr="00692553">
        <w:t>Notre Dame Journal of Law, Ethics &amp; Public Policy, vol. 31, no. 2, 2017, p. 455-478., https://libproxy.law.umich.edu:2195/HOL/P?h=hein.journals/ndlep31&amp;i=471.</w:t>
      </w:r>
      <w:r>
        <w:t xml:space="preserve">” </w:t>
      </w:r>
      <w:hyperlink r:id="rId13" w:history="1">
        <w:r>
          <w:rPr>
            <w:rStyle w:val="Hyperlink"/>
          </w:rPr>
          <w:t>//veronica</w:t>
        </w:r>
      </w:hyperlink>
    </w:p>
    <w:p w14:paraId="6C317AE5" w14:textId="77777777" w:rsidR="00AA334B" w:rsidRDefault="00AA334B" w:rsidP="00AA334B">
      <w:pPr>
        <w:rPr>
          <w:rStyle w:val="Hyperlink"/>
        </w:rPr>
      </w:pPr>
      <w:r w:rsidRPr="004C6C34">
        <w:rPr>
          <w:rStyle w:val="Hyperlink"/>
        </w:rPr>
        <w:t>DRONES AND POLICE MILITARIZATION</w:t>
      </w:r>
    </w:p>
    <w:p w14:paraId="41448A5E" w14:textId="77777777" w:rsidR="00AA334B" w:rsidRDefault="00AA334B" w:rsidP="00AA334B">
      <w:pPr>
        <w:rPr>
          <w:rStyle w:val="Hyperlink"/>
        </w:rPr>
      </w:pPr>
      <w:r w:rsidRPr="004C6C34">
        <w:rPr>
          <w:rStyle w:val="Hyperlink"/>
        </w:rPr>
        <w:t xml:space="preserve"> Having identified the problems and existence of police militarization, and explained the nature and capabilities of armed drones for police purposes, the next issue is assessing what kind of impact, if any, the latter might have on curbing the former. As stated earlier, </w:t>
      </w:r>
      <w:r w:rsidRPr="008A75A4">
        <w:rPr>
          <w:rStyle w:val="Hyperlink"/>
          <w:u w:val="single"/>
        </w:rPr>
        <w:t>the effects of police militarization increase the instances and degree of aggressive confrontation between police and civilians</w:t>
      </w:r>
      <w:r w:rsidRPr="004C6C34">
        <w:rPr>
          <w:rStyle w:val="Hyperlink"/>
        </w:rPr>
        <w:t xml:space="preserve">.87 </w:t>
      </w:r>
      <w:r w:rsidRPr="008A75A4">
        <w:rPr>
          <w:rStyle w:val="Hyperlink"/>
          <w:u w:val="single"/>
        </w:rPr>
        <w:t>This,</w:t>
      </w:r>
      <w:r w:rsidRPr="004C6C34">
        <w:rPr>
          <w:rStyle w:val="Hyperlink"/>
        </w:rPr>
        <w:t xml:space="preserve"> in turn, </w:t>
      </w:r>
      <w:r w:rsidRPr="008A75A4">
        <w:rPr>
          <w:rStyle w:val="Hyperlink"/>
          <w:u w:val="single"/>
        </w:rPr>
        <w:t xml:space="preserve">fuels the perception that police officers need to gain access to increas- ingly modern, military equipment in order to protect their safety and to discourage civilians who </w:t>
      </w:r>
      <w:r w:rsidRPr="008A75A4">
        <w:rPr>
          <w:rStyle w:val="Hyperlink"/>
        </w:rPr>
        <w:t xml:space="preserve">might </w:t>
      </w:r>
      <w:r w:rsidRPr="008A75A4">
        <w:rPr>
          <w:rStyle w:val="Hyperlink"/>
          <w:u w:val="single"/>
        </w:rPr>
        <w:t>resist.</w:t>
      </w:r>
      <w:r w:rsidRPr="004C6C34">
        <w:rPr>
          <w:rStyle w:val="Hyperlink"/>
        </w:rPr>
        <w:t xml:space="preserve">88 There are a number of ways to combat this problem, ranging from more training for police officers to discontinuing the 1033 Program. I believe, however, </w:t>
      </w:r>
      <w:r w:rsidRPr="008A75A4">
        <w:rPr>
          <w:rStyle w:val="Hyperlink"/>
          <w:u w:val="single"/>
        </w:rPr>
        <w:t>that the best way to eliminate both confrontations</w:t>
      </w:r>
      <w:r w:rsidRPr="004C6C34">
        <w:rPr>
          <w:rStyle w:val="Hyperlink"/>
        </w:rPr>
        <w:t xml:space="preserve">, which, in 2015 alone, resulted in almost one thousand fatal shootings by police officers89 and riots across the country,90 and the subsequent police militarization that follows, </w:t>
      </w:r>
      <w:r w:rsidRPr="008A75A4">
        <w:rPr>
          <w:rStyle w:val="Hyperlink"/>
          <w:u w:val="single"/>
        </w:rPr>
        <w:t>is to reduce the risk of armed confrontation in the first place. Drones represent one way, and perhaps the best way, of reducing these</w:t>
      </w:r>
      <w:r w:rsidRPr="004C6C34">
        <w:rPr>
          <w:rStyle w:val="Hyperlink"/>
        </w:rPr>
        <w:t xml:space="preserve"> </w:t>
      </w:r>
      <w:r w:rsidRPr="008A75A4">
        <w:rPr>
          <w:rStyle w:val="Hyperlink"/>
          <w:u w:val="single"/>
        </w:rPr>
        <w:t>armed confrontations</w:t>
      </w:r>
      <w:r w:rsidRPr="004C6C34">
        <w:rPr>
          <w:rStyle w:val="Hyperlink"/>
        </w:rPr>
        <w:t>.</w:t>
      </w:r>
    </w:p>
    <w:p w14:paraId="7D7D16A1" w14:textId="77777777" w:rsidR="00AA334B" w:rsidRDefault="00AA334B" w:rsidP="00AA334B">
      <w:pPr>
        <w:rPr>
          <w:rStyle w:val="Hyperlink"/>
        </w:rPr>
      </w:pPr>
      <w:r w:rsidRPr="004C6C34">
        <w:rPr>
          <w:rStyle w:val="Hyperlink"/>
        </w:rPr>
        <w:t>Understanding the reasons why requires understanding law enforcement's use of force guidelines. In Tennessee v. Garner, the Supreme Court first examined the use of deadly force by a police officer within the context of the Fourth Amendment.91 The Court held that the "use of deadly force to prevent the escape of an apparently unarmed suspected felon" was unconstitutional.92 In Garner, a police officer responding to a break-in shot and killed Garner as he sought to flee over a fence.93 The officer claimed he shot Garner because he was "[c]onvinced that if Garner made it over the fence he would elude cap- ture . ."94 At the time, Tennessee law provided that, "if, after notice</w:t>
      </w:r>
      <w:r>
        <w:rPr>
          <w:rStyle w:val="Hyperlink"/>
        </w:rPr>
        <w:t xml:space="preserve"> </w:t>
      </w:r>
      <w:r w:rsidRPr="004C6C34">
        <w:rPr>
          <w:rStyle w:val="Hyperlink"/>
        </w:rPr>
        <w:t>of the intention to arrest the defendant, he either flee or forcibly resist, the officer may use all the necessary means to effect the arrest."95 In striking down this law as unconstitutional under the Fourth Amend- ment, the Court said, "[w] here the officer has probable cause to believe that the suspect poses a threat of serious physical harm, either to the officer or to others, it is not constitutionally unreasonable to prevent escape by using deadly force."96 Thus, after Garner, the only justifica- tion for using deadly force was to prevent the suspect from seriously harming either the officer or another member of the public.</w:t>
      </w:r>
    </w:p>
    <w:p w14:paraId="42DA2090" w14:textId="77777777" w:rsidR="00AA334B" w:rsidRDefault="00AA334B" w:rsidP="00AA334B">
      <w:pPr>
        <w:rPr>
          <w:rStyle w:val="Hyperlink"/>
        </w:rPr>
      </w:pPr>
      <w:r w:rsidRPr="004C6C34">
        <w:rPr>
          <w:rStyle w:val="Hyperlink"/>
        </w:rPr>
        <w:t>In a later case, Scott v. Harris, the Court clarified when an officer may use deadly force.97 In Scott, a police officer attempted to stop a fleeing suspect using a "Precision Intervention Technique," which, in theory, forces the fleeing vehicle to spin to a stop.98 While attempting to execute the maneuver though, the police officer bumped the car, causing the suspect to lose control, run down an embankment, and then overturn his car.99 The suspect was left a quadriplegic as a result of the injuries he sustained in the accident.100 Looking at the facts through the lens of Garner, the Supreme Court stated, "Garner did not establish a magical on/off switch that triggers rigid preconditions when- ever an officer's actions constitute 'deadly force."'101 Rather, Garner "was simply an application of the Fourth Amendment's 'reasonable- ness' test to the use of a particular type of force in a particular situation."102</w:t>
      </w:r>
    </w:p>
    <w:p w14:paraId="45201ABD" w14:textId="77777777" w:rsidR="00AA334B" w:rsidRDefault="00AA334B" w:rsidP="00AA334B">
      <w:pPr>
        <w:rPr>
          <w:rStyle w:val="Hyperlink"/>
        </w:rPr>
      </w:pPr>
      <w:r w:rsidRPr="004C6C34">
        <w:rPr>
          <w:rStyle w:val="Hyperlink"/>
        </w:rPr>
        <w:t>Turning to the question of whether the police officer's use of force was "reasonable," the Court stated that the two relevant inquiries were the "number of lives at risk" and the "relative culpability" of those lives.103 So, although there was a smaller risk of injury to the public than there was to the suspect (if the police officer undertook the maneuver), the use of force was nonetheless reasonable because of the suspect's culpability in creating the dangerous situation. Additionally, the Court held that just because the presence of police officers made the situation more dangerous, they were not obligated to call off the chase. The Court said, whereas the officer's ramming of the suspect "was certain to eliminate the risk that respondent posed to the public, ceasing pursuit was not ... we are loath to lay down a rule requiring the police to allow fleeing suspects to get away whenever they drive so reck- lessly that they put other people's lives in danger."'04</w:t>
      </w:r>
    </w:p>
    <w:p w14:paraId="7BAEAA1C" w14:textId="77777777" w:rsidR="00AA334B" w:rsidRPr="00655CF9" w:rsidRDefault="00AA334B" w:rsidP="00AA334B">
      <w:pPr>
        <w:rPr>
          <w:rStyle w:val="Hyperlink"/>
          <w:u w:val="single"/>
        </w:rPr>
      </w:pPr>
      <w:r w:rsidRPr="004C6C34">
        <w:rPr>
          <w:rStyle w:val="Hyperlink"/>
        </w:rPr>
        <w:t xml:space="preserve">Both Garnerand Scott stand for the proposition that a police officer may only use deadly force when there is a risk of serious bodily harm, either to the officer or to a third party. Scott further refined Garner in saying that deadly force was not limited to those scenarios, but instead could be applied when its use was "reasonable." Unfortunately, police officers in the United States opt to use deadly force with regularity.105 They overwhelmingly use deadly force not to protect a third party, but instead to protect their own lives. There is, of course, nothing wrong with using force for this purpose, but determining when a police officer was reasonable in fearing for his or her life is a very difficult determina- tion to make. 106 </w:t>
      </w:r>
      <w:r w:rsidRPr="006C1A6C">
        <w:rPr>
          <w:rStyle w:val="Hyperlink"/>
          <w:u w:val="single"/>
        </w:rPr>
        <w:t>Police militarization has only increased the risk pre- sent in law enforcement and civilian encounters and</w:t>
      </w:r>
      <w:r w:rsidRPr="004C6C34">
        <w:rPr>
          <w:rStyle w:val="Hyperlink"/>
        </w:rPr>
        <w:t xml:space="preserve">, as I have stated before, </w:t>
      </w:r>
      <w:r w:rsidRPr="006C1A6C">
        <w:rPr>
          <w:rStyle w:val="Hyperlink"/>
          <w:u w:val="single"/>
        </w:rPr>
        <w:t>contributes to a "loop" whereby officers behave aggressively, the community responds with increased hostility, and the officers then need more protection and exhibit more aggression</w:t>
      </w:r>
      <w:r w:rsidRPr="004C6C34">
        <w:rPr>
          <w:rStyle w:val="Hyperlink"/>
        </w:rPr>
        <w:t xml:space="preserve">. </w:t>
      </w:r>
      <w:r w:rsidRPr="006C1A6C">
        <w:rPr>
          <w:rStyle w:val="Hyperlink"/>
          <w:u w:val="single"/>
        </w:rPr>
        <w:t>Ending this loop requires</w:t>
      </w:r>
      <w:r w:rsidRPr="004C6C34">
        <w:rPr>
          <w:rStyle w:val="Hyperlink"/>
        </w:rPr>
        <w:t xml:space="preserve">, at least in part and to the extent possible, </w:t>
      </w:r>
      <w:r w:rsidRPr="006C1A6C">
        <w:rPr>
          <w:rStyle w:val="Hyperlink"/>
          <w:u w:val="single"/>
        </w:rPr>
        <w:t xml:space="preserve">the withdrawal of police </w:t>
      </w:r>
      <w:r w:rsidRPr="006C1A6C">
        <w:rPr>
          <w:rStyle w:val="Hyperlink"/>
        </w:rPr>
        <w:t xml:space="preserve">officers </w:t>
      </w:r>
      <w:r w:rsidRPr="006C1A6C">
        <w:rPr>
          <w:rStyle w:val="Hyperlink"/>
          <w:u w:val="single"/>
        </w:rPr>
        <w:t>from situations in which they might fear for their lives</w:t>
      </w:r>
      <w:r w:rsidRPr="004C6C34">
        <w:rPr>
          <w:rStyle w:val="Hyperlink"/>
        </w:rPr>
        <w:t xml:space="preserve">. </w:t>
      </w:r>
      <w:r w:rsidRPr="006C1A6C">
        <w:rPr>
          <w:rStyle w:val="Hyperlink"/>
          <w:u w:val="single"/>
        </w:rPr>
        <w:t>Armed drones are one solution</w:t>
      </w:r>
      <w:r w:rsidRPr="004C6C34">
        <w:rPr>
          <w:rStyle w:val="Hyperlink"/>
        </w:rPr>
        <w:t xml:space="preserve"> to this problem. Although drones will never be substitutes for police officers, and police officers, by the very nature of their profession, can never be entirely out of harm's way,107 </w:t>
      </w:r>
      <w:r w:rsidRPr="006C1A6C">
        <w:rPr>
          <w:rStyle w:val="Hyperlink"/>
          <w:u w:val="single"/>
        </w:rPr>
        <w:t>armed drones can help reduce the risk posed to police officers</w:t>
      </w:r>
      <w:r w:rsidRPr="004C6C34">
        <w:rPr>
          <w:rStyle w:val="Hyperlink"/>
        </w:rPr>
        <w:t xml:space="preserve">,'08 </w:t>
      </w:r>
      <w:r w:rsidRPr="006C1A6C">
        <w:rPr>
          <w:rStyle w:val="Hyperlink"/>
          <w:u w:val="single"/>
        </w:rPr>
        <w:t>particularly in high profile settings when the risk of confron- tation between officers and civilians is high</w:t>
      </w:r>
      <w:r w:rsidRPr="004C6C34">
        <w:rPr>
          <w:rStyle w:val="Hyperlink"/>
        </w:rPr>
        <w:t xml:space="preserve">. </w:t>
      </w:r>
      <w:r w:rsidRPr="002A6D99">
        <w:rPr>
          <w:rStyle w:val="Hyperlink"/>
          <w:u w:val="single"/>
        </w:rPr>
        <w:t>By reducing the number of confrontations between police officers and civilians, drones reduce the number of instances during which a police officer could</w:t>
      </w:r>
      <w:r w:rsidRPr="004C6C34">
        <w:rPr>
          <w:rStyle w:val="Hyperlink"/>
        </w:rPr>
        <w:t xml:space="preserve"> reasonably </w:t>
      </w:r>
      <w:r w:rsidRPr="002A6D99">
        <w:rPr>
          <w:rStyle w:val="Hyperlink"/>
          <w:u w:val="single"/>
        </w:rPr>
        <w:t>fear for his or her life</w:t>
      </w:r>
      <w:r w:rsidRPr="00655CF9">
        <w:rPr>
          <w:rStyle w:val="Hyperlink"/>
        </w:rPr>
        <w:t>. A suspect cannot pose a threat</w:t>
      </w:r>
      <w:r w:rsidRPr="004C6C34">
        <w:rPr>
          <w:rStyle w:val="Hyperlink"/>
        </w:rPr>
        <w:t xml:space="preserve"> of serious bodily injury </w:t>
      </w:r>
      <w:r w:rsidRPr="00655CF9">
        <w:rPr>
          <w:rStyle w:val="Hyperlink"/>
          <w:u w:val="single"/>
        </w:rPr>
        <w:t>to a drone operator and thus there is no reason that the drone operator would need to resort to deadly forc</w:t>
      </w:r>
      <w:r w:rsidRPr="004C6C34">
        <w:rPr>
          <w:rStyle w:val="Hyperlink"/>
        </w:rPr>
        <w:t>e under Garner.109 After</w:t>
      </w:r>
      <w:r>
        <w:rPr>
          <w:rStyle w:val="Hyperlink"/>
        </w:rPr>
        <w:t xml:space="preserve"> </w:t>
      </w:r>
      <w:r w:rsidRPr="004C6C34">
        <w:rPr>
          <w:rStyle w:val="Hyperlink"/>
        </w:rPr>
        <w:t>all</w:t>
      </w:r>
      <w:r w:rsidRPr="00655CF9">
        <w:rPr>
          <w:rStyle w:val="Hyperlink"/>
          <w:u w:val="single"/>
        </w:rPr>
        <w:t>, a suspect could not struggle with a drone flying</w:t>
      </w:r>
      <w:r w:rsidRPr="004C6C34">
        <w:rPr>
          <w:rStyle w:val="Hyperlink"/>
        </w:rPr>
        <w:t xml:space="preserve"> or hovering</w:t>
      </w:r>
      <w:r w:rsidRPr="00655CF9">
        <w:rPr>
          <w:rStyle w:val="Hyperlink"/>
          <w:u w:val="single"/>
        </w:rPr>
        <w:t xml:space="preserve"> in the air and</w:t>
      </w:r>
      <w:r w:rsidRPr="004C6C34">
        <w:rPr>
          <w:rStyle w:val="Hyperlink"/>
        </w:rPr>
        <w:t xml:space="preserve"> certainly </w:t>
      </w:r>
      <w:r w:rsidRPr="00655CF9">
        <w:rPr>
          <w:rStyle w:val="Hyperlink"/>
          <w:u w:val="single"/>
        </w:rPr>
        <w:t>could not reach for the drone's non-existent gun.</w:t>
      </w:r>
      <w:r w:rsidRPr="004C6C34">
        <w:rPr>
          <w:rStyle w:val="Hyperlink"/>
        </w:rPr>
        <w:t xml:space="preserve"> The vague "reasonableness" inquiry in Garner and Scott could be largely done away with in situations involving drones because the situation could not escalate beyond the initial confrontation and application of non-lethal force. </w:t>
      </w:r>
      <w:r w:rsidRPr="00655CF9">
        <w:rPr>
          <w:rStyle w:val="Hyperlink"/>
          <w:u w:val="single"/>
        </w:rPr>
        <w:t>This</w:t>
      </w:r>
      <w:r w:rsidRPr="004C6C34">
        <w:rPr>
          <w:rStyle w:val="Hyperlink"/>
        </w:rPr>
        <w:t xml:space="preserve">, in turn, </w:t>
      </w:r>
      <w:r w:rsidRPr="00655CF9">
        <w:rPr>
          <w:rStyle w:val="Hyperlink"/>
          <w:u w:val="single"/>
        </w:rPr>
        <w:t>would reduce the heated arguments in the social, political, and judicial spheres over whether a police officer was justified in fearing for his or her life.</w:t>
      </w:r>
    </w:p>
    <w:p w14:paraId="76C0F220" w14:textId="77777777" w:rsidR="00AA334B" w:rsidRDefault="00AA334B" w:rsidP="00AA334B">
      <w:pPr>
        <w:rPr>
          <w:rStyle w:val="Hyperlink"/>
        </w:rPr>
      </w:pPr>
      <w:r>
        <w:rPr>
          <w:rStyle w:val="Hyperlink"/>
        </w:rPr>
        <w:t>P</w:t>
      </w:r>
      <w:r w:rsidRPr="004C6C34">
        <w:rPr>
          <w:rStyle w:val="Hyperlink"/>
        </w:rPr>
        <w:t xml:space="preserve">erhaps most importantly within the context of this Note, </w:t>
      </w:r>
      <w:r w:rsidRPr="00CD19EF">
        <w:rPr>
          <w:rStyle w:val="Emphasis"/>
        </w:rPr>
        <w:t>armed drones</w:t>
      </w:r>
      <w:r w:rsidRPr="004C6C34">
        <w:rPr>
          <w:rStyle w:val="Hyperlink"/>
        </w:rPr>
        <w:t xml:space="preserve">, and their ability to keep police officers out of harm's way, </w:t>
      </w:r>
      <w:r w:rsidRPr="00CD19EF">
        <w:rPr>
          <w:rStyle w:val="Emphasis"/>
        </w:rPr>
        <w:t>could reduce the advance of police militarization</w:t>
      </w:r>
      <w:r w:rsidRPr="004C6C34">
        <w:rPr>
          <w:rStyle w:val="Hyperlink"/>
        </w:rPr>
        <w:t xml:space="preserve">. </w:t>
      </w:r>
      <w:r w:rsidRPr="00CD19EF">
        <w:rPr>
          <w:rStyle w:val="Hyperlink"/>
          <w:u w:val="single"/>
        </w:rPr>
        <w:t>The drones could</w:t>
      </w:r>
      <w:r w:rsidRPr="004C6C34">
        <w:rPr>
          <w:rStyle w:val="Hyperlink"/>
        </w:rPr>
        <w:t xml:space="preserve"> theoreti- cally </w:t>
      </w:r>
      <w:r w:rsidRPr="00CD19EF">
        <w:rPr>
          <w:rStyle w:val="Hyperlink"/>
          <w:u w:val="single"/>
        </w:rPr>
        <w:t>break the self-reinforcing loop of militarization because officers would no longer need to stand motionless</w:t>
      </w:r>
      <w:r w:rsidRPr="004C6C34">
        <w:rPr>
          <w:rStyle w:val="Hyperlink"/>
        </w:rPr>
        <w:t xml:space="preserve"> and somehow passionless </w:t>
      </w:r>
      <w:r w:rsidRPr="00CD19EF">
        <w:rPr>
          <w:rStyle w:val="Hyperlink"/>
          <w:u w:val="single"/>
        </w:rPr>
        <w:t xml:space="preserve">as thousands of people </w:t>
      </w:r>
      <w:r w:rsidRPr="004C6C34">
        <w:rPr>
          <w:rStyle w:val="Hyperlink"/>
        </w:rPr>
        <w:t xml:space="preserve">screamed and </w:t>
      </w:r>
      <w:r w:rsidRPr="00CD19EF">
        <w:rPr>
          <w:rStyle w:val="Hyperlink"/>
          <w:u w:val="single"/>
        </w:rPr>
        <w:t>hurled objects at them</w:t>
      </w:r>
      <w:r w:rsidRPr="004C6C34">
        <w:rPr>
          <w:rStyle w:val="Hyperlink"/>
        </w:rPr>
        <w:t xml:space="preserve">. </w:t>
      </w:r>
      <w:r w:rsidRPr="00CD19EF">
        <w:rPr>
          <w:rStyle w:val="Hyperlink"/>
          <w:u w:val="single"/>
        </w:rPr>
        <w:t xml:space="preserve">They would not need to send in a SWAT team armed with assault rifles </w:t>
      </w:r>
      <w:r w:rsidRPr="004C6C34">
        <w:rPr>
          <w:rStyle w:val="Hyperlink"/>
        </w:rPr>
        <w:t xml:space="preserve">and an MRAP to a residence to apprehend a suspect. The drastic changes in culture and execution, themselves the results of "mission creep,"110 would become increasingly dated and unnecessary as drones armed with less than lethal force replaced them in dangerous scenarios like riots and armed standoffs. Although there may be occasions where spe- cially trained and equipped law enforcement would be necessary, their deployment could be dramatically scaled back. </w:t>
      </w:r>
      <w:r w:rsidRPr="00CD19EF">
        <w:rPr>
          <w:rStyle w:val="Hyperlink"/>
          <w:u w:val="single"/>
        </w:rPr>
        <w:t>This scale back</w:t>
      </w:r>
      <w:r w:rsidRPr="004C6C34">
        <w:rPr>
          <w:rStyle w:val="Hyperlink"/>
        </w:rPr>
        <w:t xml:space="preserve">, in turn, </w:t>
      </w:r>
      <w:r w:rsidRPr="00CD19EF">
        <w:rPr>
          <w:rStyle w:val="Hyperlink"/>
          <w:u w:val="single"/>
        </w:rPr>
        <w:t>would reduce both the perception and actuality of police militarization.</w:t>
      </w:r>
      <w:r w:rsidRPr="004C6C34">
        <w:rPr>
          <w:rStyle w:val="Hyperlink"/>
        </w:rPr>
        <w:t xml:space="preserve"> In From Maybeny to Ferguson: The Militarization of American Policing Equip- ment, Culture, and Mission, Cadman Kiker concludes his article by saying, "No longer can we allow the overarching concept of 'officer safety' to degrade justice and democracy. Rather, the paragon of a safe police officer is one that is protected by the community itself, not at war with it."'111 By protecting police officers through armed drones and not mili- tary fatigues and grenade launchers, and by reducing the instances of police confrontation with civilians, Kiker's vision of a less violent, more integrated society could become a reality.</w:t>
      </w:r>
    </w:p>
    <w:p w14:paraId="001922EF" w14:textId="77777777" w:rsidR="00AA334B" w:rsidRPr="00E42995" w:rsidRDefault="00AA334B" w:rsidP="00AA334B"/>
    <w:p w14:paraId="5F5DE68A" w14:textId="6EBE764E" w:rsidR="00AA334B" w:rsidRPr="00484AED" w:rsidRDefault="00484AED" w:rsidP="00484AED">
      <w:pPr>
        <w:pStyle w:val="Heading2"/>
      </w:pPr>
      <w:r w:rsidRPr="00484AED">
        <w:t>Demilitarize, not defund, CP</w:t>
      </w:r>
    </w:p>
    <w:p w14:paraId="72721384" w14:textId="7D35CF3B" w:rsidR="00484AED" w:rsidRDefault="00484AED" w:rsidP="00484AED">
      <w:pPr>
        <w:pStyle w:val="Heading3"/>
      </w:pPr>
      <w:r>
        <w:t>1nc – demilitarize, not defund</w:t>
      </w:r>
    </w:p>
    <w:p w14:paraId="3880E502" w14:textId="77777777" w:rsidR="00484AED" w:rsidRPr="00013311" w:rsidRDefault="00484AED" w:rsidP="00484AED">
      <w:pPr>
        <w:pStyle w:val="Heading4"/>
      </w:pPr>
      <w:r w:rsidRPr="003E7131">
        <w:t xml:space="preserve">Prioritize demilitarization over </w:t>
      </w:r>
      <w:r>
        <w:t>defunding –</w:t>
      </w:r>
      <w:r w:rsidRPr="003E7131">
        <w:t xml:space="preserve"> </w:t>
      </w:r>
      <w:r>
        <w:t xml:space="preserve">the plan </w:t>
      </w:r>
      <w:r>
        <w:rPr>
          <w:u w:val="single"/>
        </w:rPr>
        <w:t>goes to far</w:t>
      </w:r>
      <w:r>
        <w:t xml:space="preserve"> and alienates the wider public.  The CP is a better basis for transformative change</w:t>
      </w:r>
    </w:p>
    <w:p w14:paraId="43DE4595" w14:textId="77777777" w:rsidR="00484AED" w:rsidRDefault="00484AED" w:rsidP="00484AED">
      <w:r>
        <w:rPr>
          <w:rStyle w:val="Style13ptBold"/>
        </w:rPr>
        <w:t>Harrell</w:t>
      </w:r>
      <w:r w:rsidRPr="00DB746A">
        <w:rPr>
          <w:rStyle w:val="Style13ptBold"/>
        </w:rPr>
        <w:t xml:space="preserve"> </w:t>
      </w:r>
      <w:r>
        <w:rPr>
          <w:rStyle w:val="Style13ptBold"/>
        </w:rPr>
        <w:t>6/17/20</w:t>
      </w:r>
      <w:r w:rsidRPr="00DB746A">
        <w:rPr>
          <w:rStyle w:val="Style13ptBold"/>
        </w:rPr>
        <w:t xml:space="preserve"> -</w:t>
      </w:r>
      <w:r w:rsidRPr="00DB746A">
        <w:t>-- (</w:t>
      </w:r>
      <w:r>
        <w:t>Jondhi,</w:t>
      </w:r>
      <w:r w:rsidRPr="00905B6B">
        <w:t xml:space="preserve"> is the Founder and Executive Director of The Center for Returning Citizens (TCRC) in Philadelphia</w:t>
      </w:r>
      <w:r>
        <w:t xml:space="preserve">, </w:t>
      </w:r>
      <w:r w:rsidRPr="00905B6B">
        <w:t>Bachelor’s Degree in Human Service Management from the University of Phoenix and is working on a Master’s in Social Work degree at Temple University</w:t>
      </w:r>
      <w:r>
        <w:t>, June 17, 2020</w:t>
      </w:r>
      <w:r w:rsidRPr="00DB746A">
        <w:t xml:space="preserve">, </w:t>
      </w:r>
      <w:r>
        <w:t>PBS</w:t>
      </w:r>
      <w:r w:rsidRPr="00DB746A">
        <w:t>, “</w:t>
      </w:r>
      <w:r w:rsidRPr="003971AD">
        <w:t>I did 25 years in prison. Don’t abolish police — demilitarize and detoxify policing</w:t>
      </w:r>
      <w:r w:rsidRPr="00DB746A">
        <w:t xml:space="preserve">” </w:t>
      </w:r>
      <w:hyperlink r:id="rId14" w:history="1">
        <w:r w:rsidRPr="00DC19C7">
          <w:rPr>
            <w:rStyle w:val="Hyperlink"/>
          </w:rPr>
          <w:t xml:space="preserve"> https://whyy.org/articles/i-did-25-years-in-prison-dont-abolish-police-demilitarize-and-detoxify-policing//veronica</w:t>
        </w:r>
      </w:hyperlink>
    </w:p>
    <w:p w14:paraId="41204663" w14:textId="77777777" w:rsidR="00484AED" w:rsidRDefault="00484AED" w:rsidP="00484AED"/>
    <w:p w14:paraId="0E3914F7" w14:textId="77777777" w:rsidR="00484AED" w:rsidRPr="003971AD" w:rsidRDefault="00484AED" w:rsidP="00484AED">
      <w:r w:rsidRPr="003971AD">
        <w:t>As a Black man who did 25 years in federal prison and now works to help people coming home in my North Philadelphia community, you might assume I am on the “defund the police” bandwagon.</w:t>
      </w:r>
    </w:p>
    <w:p w14:paraId="3EE608C5" w14:textId="77777777" w:rsidR="00484AED" w:rsidRPr="003971AD" w:rsidRDefault="00484AED" w:rsidP="00484AED">
      <w:r w:rsidRPr="003971AD">
        <w:t xml:space="preserve">But I’m not. I believe that </w:t>
      </w:r>
      <w:r w:rsidRPr="003971AD">
        <w:rPr>
          <w:u w:val="single"/>
        </w:rPr>
        <w:t>the notion of police abolition</w:t>
      </w:r>
      <w:r w:rsidRPr="003971AD">
        <w:t xml:space="preserve">, as it is stated, </w:t>
      </w:r>
      <w:r w:rsidRPr="003971AD">
        <w:rPr>
          <w:u w:val="single"/>
        </w:rPr>
        <w:t>has no basis in reality and</w:t>
      </w:r>
      <w:r w:rsidRPr="003971AD">
        <w:t xml:space="preserve"> that </w:t>
      </w:r>
      <w:r w:rsidRPr="003971AD">
        <w:rPr>
          <w:u w:val="single"/>
        </w:rPr>
        <w:t>the phrase divides people</w:t>
      </w:r>
      <w:r w:rsidRPr="003971AD">
        <w:t xml:space="preserve">, </w:t>
      </w:r>
      <w:r w:rsidRPr="003971AD">
        <w:rPr>
          <w:u w:val="single"/>
        </w:rPr>
        <w:t>even people</w:t>
      </w:r>
      <w:r w:rsidRPr="003971AD">
        <w:t xml:space="preserve"> </w:t>
      </w:r>
      <w:r w:rsidRPr="003971AD">
        <w:rPr>
          <w:u w:val="single"/>
        </w:rPr>
        <w:t>who</w:t>
      </w:r>
      <w:r w:rsidRPr="003971AD">
        <w:t xml:space="preserve">, like me, </w:t>
      </w:r>
      <w:r w:rsidRPr="003971AD">
        <w:rPr>
          <w:u w:val="single"/>
        </w:rPr>
        <w:t>agree with the call for transformative change</w:t>
      </w:r>
      <w:r w:rsidRPr="003971AD">
        <w:t>.</w:t>
      </w:r>
    </w:p>
    <w:p w14:paraId="19EB3A85" w14:textId="77777777" w:rsidR="00484AED" w:rsidRPr="00013311" w:rsidRDefault="00484AED" w:rsidP="00484AED">
      <w:pPr>
        <w:rPr>
          <w:u w:val="single"/>
        </w:rPr>
      </w:pPr>
      <w:r w:rsidRPr="003971AD">
        <w:rPr>
          <w:u w:val="single"/>
        </w:rPr>
        <w:t>The slogan conjures up images of</w:t>
      </w:r>
      <w:r w:rsidRPr="003971AD">
        <w:t xml:space="preserve"> something akin to the </w:t>
      </w:r>
      <w:r w:rsidRPr="003971AD">
        <w:rPr>
          <w:u w:val="single"/>
        </w:rPr>
        <w:t>“The Purge” — where all societal rules are gone because there is no law and no enforcement.</w:t>
      </w:r>
    </w:p>
    <w:p w14:paraId="7030C8B2" w14:textId="77777777" w:rsidR="00484AED" w:rsidRPr="003971AD" w:rsidRDefault="00484AED" w:rsidP="00484AED">
      <w:r w:rsidRPr="003971AD">
        <w:t>Understandably, the reactions of many to the phrase have been: If there’s no police, who are you going to call? If there’s a burglary, a horrific car accident, a murder, a missing child — who are you going to call?</w:t>
      </w:r>
    </w:p>
    <w:p w14:paraId="1A904057" w14:textId="77777777" w:rsidR="00484AED" w:rsidRPr="00013311" w:rsidRDefault="00484AED" w:rsidP="00484AED">
      <w:pPr>
        <w:rPr>
          <w:u w:val="single"/>
        </w:rPr>
      </w:pPr>
      <w:r w:rsidRPr="003971AD">
        <w:rPr>
          <w:u w:val="single"/>
        </w:rPr>
        <w:t>When you say</w:t>
      </w:r>
      <w:r w:rsidRPr="003971AD">
        <w:t xml:space="preserve"> “</w:t>
      </w:r>
      <w:r w:rsidRPr="00013311">
        <w:rPr>
          <w:rStyle w:val="StyleUnderline"/>
        </w:rPr>
        <w:t>defund” or</w:t>
      </w:r>
      <w:r w:rsidRPr="003971AD">
        <w:t xml:space="preserve"> “</w:t>
      </w:r>
      <w:r w:rsidRPr="003971AD">
        <w:rPr>
          <w:u w:val="single"/>
        </w:rPr>
        <w:t>abolish” the police, hysteria takes over and there is an immediate disconnect in the minds of the general public around public safety.</w:t>
      </w:r>
    </w:p>
    <w:p w14:paraId="2B00FDD5" w14:textId="77777777" w:rsidR="00484AED" w:rsidRPr="003971AD" w:rsidRDefault="00484AED" w:rsidP="00484AED">
      <w:r w:rsidRPr="003971AD">
        <w:t>Words are powerful.</w:t>
      </w:r>
    </w:p>
    <w:p w14:paraId="60169F01" w14:textId="77777777" w:rsidR="00484AED" w:rsidRPr="003971AD" w:rsidRDefault="00484AED" w:rsidP="00484AED">
      <w:r w:rsidRPr="003971AD">
        <w:t>Words such as: Reformation. Restructuring. Demilitarizing. Redistribution of resources and assets. Community accountability. All of those words and phrases are about changing the culture, transforming thinking and behavior patterns, and holding the police to the highest possible standard should be the discourse.</w:t>
      </w:r>
    </w:p>
    <w:p w14:paraId="5EDEE644" w14:textId="77777777" w:rsidR="00484AED" w:rsidRPr="003971AD" w:rsidRDefault="00484AED" w:rsidP="00484AED">
      <w:r w:rsidRPr="003971AD">
        <w:t>But knowing the power of words, what does the phrase “defund the police” really mean?</w:t>
      </w:r>
    </w:p>
    <w:p w14:paraId="2834B70A" w14:textId="77777777" w:rsidR="00484AED" w:rsidRPr="003971AD" w:rsidRDefault="00484AED" w:rsidP="00484AED">
      <w:r w:rsidRPr="003971AD">
        <w:rPr>
          <w:u w:val="single"/>
        </w:rPr>
        <w:t>Community activists</w:t>
      </w:r>
      <w:r w:rsidRPr="003971AD">
        <w:t xml:space="preserve"> are calling for first responders who are trained crisis interventionists, mental health professionals, social workers or conflict resolution specialists.</w:t>
      </w:r>
    </w:p>
    <w:p w14:paraId="095EC989" w14:textId="77777777" w:rsidR="00484AED" w:rsidRPr="00013311" w:rsidRDefault="00484AED" w:rsidP="00484AED">
      <w:pPr>
        <w:rPr>
          <w:u w:val="single"/>
        </w:rPr>
      </w:pPr>
      <w:r w:rsidRPr="003971AD">
        <w:t xml:space="preserve">They </w:t>
      </w:r>
      <w:r w:rsidRPr="003971AD">
        <w:rPr>
          <w:u w:val="single"/>
        </w:rPr>
        <w:t>are calling for a restructuring of how the police function as an entity and how they treat people. T</w:t>
      </w:r>
      <w:r w:rsidRPr="003971AD">
        <w:t>hey want to see a massive reduction of police budgets and the transfer of those funds to community-based organizations that can do real work on the front lines.</w:t>
      </w:r>
    </w:p>
    <w:p w14:paraId="14664A83" w14:textId="77777777" w:rsidR="00484AED" w:rsidRPr="003971AD" w:rsidRDefault="00484AED" w:rsidP="00484AED">
      <w:r w:rsidRPr="003971AD">
        <w:rPr>
          <w:u w:val="single"/>
        </w:rPr>
        <w:t xml:space="preserve">They want to see a demilitarization of the police </w:t>
      </w:r>
      <w:r w:rsidRPr="003971AD">
        <w:t>with no further stockpiling of weapons designed to terrorize a community and a change in the use of deadly force and a rebuttal to the idea that violence against citizens is ever warranted.</w:t>
      </w:r>
    </w:p>
    <w:p w14:paraId="334550D8" w14:textId="77777777" w:rsidR="00484AED" w:rsidRPr="003971AD" w:rsidRDefault="00484AED" w:rsidP="00484AED">
      <w:r w:rsidRPr="003971AD">
        <w:t>What we should also be talking about is firing racist high-ranking police administrators who have encouraged the culture of violence and white supremacy.</w:t>
      </w:r>
    </w:p>
    <w:p w14:paraId="053B2C5D" w14:textId="77777777" w:rsidR="00484AED" w:rsidRPr="003971AD" w:rsidRDefault="00484AED" w:rsidP="00484AED">
      <w:r w:rsidRPr="003971AD">
        <w:rPr>
          <w:u w:val="single"/>
        </w:rPr>
        <w:t>We should be talking about elevating Black police officers with sterling records who have the good of the community at heart.</w:t>
      </w:r>
      <w:r w:rsidRPr="003971AD">
        <w:t xml:space="preserve"> Disbanding powerful police unions that have protected the status quo and made it impossible for our communities to control police members. In Philadelphia, that means the removal of Fraternal Order of Police President John McNesby and his cronies before any positive change can occur.</w:t>
      </w:r>
    </w:p>
    <w:p w14:paraId="4A21A09C" w14:textId="77777777" w:rsidR="00484AED" w:rsidRPr="003971AD" w:rsidRDefault="00484AED" w:rsidP="00484AED">
      <w:r w:rsidRPr="003971AD">
        <w:rPr>
          <w:u w:val="single"/>
        </w:rPr>
        <w:t>We should be talking about what sort of police force we want to see in our community</w:t>
      </w:r>
      <w:r w:rsidRPr="003971AD">
        <w:t>. Do we truly need to retrain police? Or do we simply need to mandate that the police departments treat Black and brown neighborhoods in the same way they treat wealthy white neighborhoods? Policing in North Philly, Southwest, West, South Philly, and Frankford should be the same as in Chestnut Hill, East Falls, the Northeast, Center City, Rittenhouse Square and other white neighborhoods all over the city.</w:t>
      </w:r>
    </w:p>
    <w:p w14:paraId="071B5CB0" w14:textId="77777777" w:rsidR="00484AED" w:rsidRPr="003971AD" w:rsidRDefault="00484AED" w:rsidP="00484AED">
      <w:r w:rsidRPr="003971AD">
        <w:t>All those who transgress, all police who use excessive force, brutality, those who abuse and murder, must be fired, prosecuted to the fullest extent of the law and incarcerated.</w:t>
      </w:r>
    </w:p>
    <w:p w14:paraId="3FBF8183" w14:textId="77777777" w:rsidR="00484AED" w:rsidRPr="00013311" w:rsidRDefault="00484AED" w:rsidP="00484AED">
      <w:pPr>
        <w:rPr>
          <w:u w:val="single"/>
        </w:rPr>
      </w:pPr>
      <w:r w:rsidRPr="003971AD">
        <w:rPr>
          <w:u w:val="single"/>
        </w:rPr>
        <w:t>Try to imagine a world where there are no police, no restraint on the behavior of human beings and tell me that is a world you want to live in with your children and your families</w:t>
      </w:r>
      <w:r w:rsidRPr="003971AD">
        <w:t xml:space="preserve">. It is not. Yet, </w:t>
      </w:r>
      <w:r w:rsidRPr="003971AD">
        <w:rPr>
          <w:u w:val="single"/>
        </w:rPr>
        <w:t>we can craft a world in which the police truly protect and serve, where the community holds them responsible and works to uphold public safety while honoring human rights.</w:t>
      </w:r>
    </w:p>
    <w:p w14:paraId="30D8538F" w14:textId="77777777" w:rsidR="00484AED" w:rsidRPr="003971AD" w:rsidRDefault="00484AED" w:rsidP="00484AED">
      <w:r w:rsidRPr="003971AD">
        <w:t>Activists are correct to talk about the police inability to solve crimes and the violence that police officers bring to the table when they are protected instead of being properly supervised and held accountable for their actions. There must be interventions from the community to create change.</w:t>
      </w:r>
    </w:p>
    <w:p w14:paraId="760A6E09" w14:textId="77777777" w:rsidR="00484AED" w:rsidRPr="003971AD" w:rsidRDefault="00484AED" w:rsidP="00484AED">
      <w:r w:rsidRPr="003971AD">
        <w:t xml:space="preserve">But </w:t>
      </w:r>
      <w:r w:rsidRPr="009641AC">
        <w:rPr>
          <w:u w:val="single"/>
        </w:rPr>
        <w:t>as long as the police are industrially armed</w:t>
      </w:r>
      <w:r w:rsidRPr="003971AD">
        <w:t xml:space="preserve"> and occupying our communities t</w:t>
      </w:r>
      <w:r w:rsidRPr="009641AC">
        <w:rPr>
          <w:u w:val="single"/>
        </w:rPr>
        <w:t xml:space="preserve">here’s no reason for neighborhoods to trust anything that they say. </w:t>
      </w:r>
      <w:r w:rsidRPr="003971AD">
        <w:t>The events of the past two weeks have irrevocably changed America and shown in no uncertain terms that the murder of unarmed Black men will not be tolerated.</w:t>
      </w:r>
    </w:p>
    <w:p w14:paraId="092C4E5A" w14:textId="77777777" w:rsidR="00484AED" w:rsidRPr="00DB746A" w:rsidRDefault="00484AED" w:rsidP="00484AED">
      <w:r w:rsidRPr="003971AD">
        <w:t xml:space="preserve">The momentum that this movement has created can bring lasting change if properly channeled and structured. </w:t>
      </w:r>
      <w:r w:rsidRPr="00013311">
        <w:rPr>
          <w:rStyle w:val="StyleUnderline"/>
        </w:rPr>
        <w:t>It must not be mired down by emotional discussions of what it means to “defund the police.” A clear vision of accountable policing and robust community involvement is the key to continued progress</w:t>
      </w:r>
      <w:r w:rsidRPr="003971AD">
        <w:t>.</w:t>
      </w:r>
    </w:p>
    <w:p w14:paraId="7DDD93ED" w14:textId="77777777" w:rsidR="00484AED" w:rsidRPr="00484AED" w:rsidRDefault="00484AED" w:rsidP="00484AED"/>
    <w:p w14:paraId="3062336C" w14:textId="6BD38E94" w:rsidR="00AA334B" w:rsidRDefault="008926E7" w:rsidP="008926E7">
      <w:pPr>
        <w:pStyle w:val="Heading3"/>
      </w:pPr>
      <w:r>
        <w:t>2nc – demilitarization solves</w:t>
      </w:r>
    </w:p>
    <w:p w14:paraId="2E11A3AD" w14:textId="75C0EA81" w:rsidR="008926E7" w:rsidRDefault="008926E7" w:rsidP="008926E7"/>
    <w:p w14:paraId="358CC834" w14:textId="76D59216" w:rsidR="008926E7" w:rsidRPr="00C31655" w:rsidRDefault="008926E7" w:rsidP="008926E7">
      <w:pPr>
        <w:pStyle w:val="Heading4"/>
        <w:rPr>
          <w:rStyle w:val="Style13ptBold"/>
          <w:b/>
          <w:bCs w:val="0"/>
        </w:rPr>
      </w:pPr>
      <w:r>
        <w:rPr>
          <w:rStyle w:val="Style13ptBold"/>
          <w:b/>
          <w:bCs w:val="0"/>
        </w:rPr>
        <w:t>Demilitarization solves – it deprives the police of the tools they need to conduct racist policing</w:t>
      </w:r>
    </w:p>
    <w:p w14:paraId="74E93BDE" w14:textId="77777777" w:rsidR="008926E7" w:rsidRPr="00185DC2" w:rsidRDefault="008926E7" w:rsidP="008926E7">
      <w:r w:rsidRPr="00185DC2">
        <w:rPr>
          <w:rStyle w:val="Style13ptBold"/>
        </w:rPr>
        <w:t>Fritz 20</w:t>
      </w:r>
      <w:r>
        <w:t xml:space="preserve"> </w:t>
      </w:r>
      <w:r w:rsidRPr="00185DC2">
        <w:t>[Jason Fritz, doctoral student in the Department of Justice, Law and Criminology at American University's School of Public Affairs, where his research focuses on the intersection of political violence and policing, 6-8-2020,"How to Get Started on Rolling Back Police Militarization",War on the Rocks,https://warontherocks.com/2020/06/how-to-get-started-on-rolling-back-police-militarization/ ] JG&gt;</w:t>
      </w:r>
    </w:p>
    <w:p w14:paraId="32AAB0B4" w14:textId="3B5A2B7E" w:rsidR="008926E7" w:rsidRDefault="008926E7" w:rsidP="008926E7">
      <w:pPr>
        <w:rPr>
          <w:rStyle w:val="StyleUnderline"/>
        </w:rPr>
      </w:pPr>
      <w:r w:rsidRPr="00C31655">
        <w:rPr>
          <w:sz w:val="16"/>
        </w:rPr>
        <w:t>The events across the United States since the heinous murder of George Floyd by police in Minneapolis have laid bare America’s fundamental flaws. Black Americans, and other Americans of color, are the victims of institutionalized and pervasive violence at the hands of their government. The historical record on this is unimpeachable. This violence prevents a significant proportion of our citizens from becoming equal members of the population and attaining the protections that equality affords.</w:t>
      </w:r>
      <w:r>
        <w:rPr>
          <w:sz w:val="16"/>
        </w:rPr>
        <w:t xml:space="preserve"> </w:t>
      </w:r>
      <w:r w:rsidRPr="00C31655">
        <w:rPr>
          <w:sz w:val="16"/>
        </w:rPr>
        <w:t>But how do we fix this? Remedies are not easy to find or implement. One avenue to mitigate these defects in our society is to limit the capacity of the state to perpetrate this violence on its own people.</w:t>
      </w:r>
      <w:r>
        <w:rPr>
          <w:sz w:val="16"/>
        </w:rPr>
        <w:t xml:space="preserve"> </w:t>
      </w:r>
      <w:r w:rsidRPr="00C31655">
        <w:rPr>
          <w:sz w:val="16"/>
        </w:rPr>
        <w:t xml:space="preserve">Despite some tepid attempts to control it after the events in Ferguson, Missouri in 2014, the events of the last few days unequivocally show that police militarization continues apace — materially, culturally, and conceptually. </w:t>
      </w:r>
      <w:r w:rsidRPr="0017236F">
        <w:rPr>
          <w:rStyle w:val="StyleUnderline"/>
        </w:rPr>
        <w:t>Addressing militarization cannot fix the scourge of racism, but it could limit the tools by which racists can realize their goals. Slowing police militarization is not enough. It is time to roll it back.</w:t>
      </w:r>
      <w:r>
        <w:rPr>
          <w:rStyle w:val="StyleUnderline"/>
        </w:rPr>
        <w:t xml:space="preserve"> </w:t>
      </w:r>
      <w:r w:rsidRPr="0017236F">
        <w:rPr>
          <w:rStyle w:val="StyleUnderline"/>
        </w:rPr>
        <w:t>Demilitarizing local police forces across America should be a central part of the Biden campaign’s platform</w:t>
      </w:r>
      <w:r w:rsidRPr="00C31655">
        <w:rPr>
          <w:sz w:val="16"/>
        </w:rPr>
        <w:t xml:space="preserve">. It seems unlikely at this juncture that the Trump administration would ever seriously consider such measures, leaving this to his successor, whether it is Joe Biden or someone else in 2024. </w:t>
      </w:r>
      <w:r w:rsidRPr="0017236F">
        <w:rPr>
          <w:rStyle w:val="StyleUnderline"/>
        </w:rPr>
        <w:t>Police militarization is both ineffective and widely unpopular across the political spectrum. If elected, Biden would have a significant mandate to fundamentally change the relationship of the police with the citizens they are ostensibly sworn to protect.</w:t>
      </w:r>
      <w:r>
        <w:rPr>
          <w:rStyle w:val="StyleUnderline"/>
        </w:rPr>
        <w:t xml:space="preserve"> </w:t>
      </w:r>
      <w:r w:rsidRPr="00C31655">
        <w:rPr>
          <w:sz w:val="16"/>
        </w:rPr>
        <w:t>BECOME A MEMBER</w:t>
      </w:r>
      <w:r>
        <w:rPr>
          <w:sz w:val="16"/>
        </w:rPr>
        <w:t xml:space="preserve"> </w:t>
      </w:r>
      <w:r w:rsidRPr="00C31655">
        <w:rPr>
          <w:sz w:val="16"/>
        </w:rPr>
        <w:t xml:space="preserve">First and foremost, </w:t>
      </w:r>
      <w:r w:rsidRPr="0017236F">
        <w:rPr>
          <w:rStyle w:val="StyleUnderline"/>
        </w:rPr>
        <w:t>the next president should shut down the “1033 Program</w:t>
      </w:r>
      <w:r w:rsidRPr="00C31655">
        <w:rPr>
          <w:sz w:val="16"/>
        </w:rPr>
        <w:t xml:space="preserve">.” This authority, passed in the 1997 National Defense Authorization Act, but with roots in the late Reagan era of the “wars” on crime and drugs, </w:t>
      </w:r>
      <w:r w:rsidRPr="00C31655">
        <w:rPr>
          <w:rStyle w:val="StyleUnderline"/>
        </w:rPr>
        <w:t>has been the principal mechanism by which the federal government provides states and localities with military equipment.</w:t>
      </w:r>
      <w:r w:rsidRPr="00C31655">
        <w:rPr>
          <w:sz w:val="16"/>
        </w:rPr>
        <w:t xml:space="preserve"> This authority permits the secretary of defense to transfer possession of excess equipment </w:t>
      </w:r>
      <w:r w:rsidRPr="00C31655">
        <w:rPr>
          <w:rStyle w:val="StyleUnderline"/>
        </w:rPr>
        <w:t>— but, importantly, not the legal ownership of that equipment — to federal, state, and local law enforcement agencies</w:t>
      </w:r>
      <w:r w:rsidRPr="00C31655">
        <w:rPr>
          <w:sz w:val="16"/>
        </w:rPr>
        <w:t xml:space="preserve">. The program states that these should be mainly for counterterrorism, counter-drug, and border security operations. </w:t>
      </w:r>
      <w:r w:rsidRPr="00C31655">
        <w:rPr>
          <w:rStyle w:val="StyleUnderline"/>
        </w:rPr>
        <w:t>The laughability of the justifications for these transfers under these auspices is well documented.</w:t>
      </w:r>
      <w:r>
        <w:rPr>
          <w:rStyle w:val="StyleUnderline"/>
        </w:rPr>
        <w:t xml:space="preserve"> </w:t>
      </w:r>
      <w:r w:rsidRPr="00C31655">
        <w:rPr>
          <w:sz w:val="16"/>
        </w:rPr>
        <w:t>Despite the unpopularity of police militarization, it is not clear that Congress would be able to pass a measure that rescinds the program.</w:t>
      </w:r>
      <w:r w:rsidRPr="00C31655">
        <w:rPr>
          <w:rStyle w:val="StyleUnderline"/>
        </w:rPr>
        <w:t xml:space="preserve"> But in practice, the next administration could shut down the 1033 program administratively</w:t>
      </w:r>
      <w:r w:rsidRPr="00C31655">
        <w:rPr>
          <w:sz w:val="16"/>
        </w:rPr>
        <w:t xml:space="preserve">. At a minimum, the secretary of defense could stop processing requests or outright reject them. Short of the president ordering the program continued, the law does not compel the secretary to make the transfers. </w:t>
      </w:r>
      <w:r w:rsidRPr="00C31655">
        <w:rPr>
          <w:rStyle w:val="StyleUnderline"/>
        </w:rPr>
        <w:t>More than stopping new requests, the secretary could repossess all of the military equipment transferred to state and local forces</w:t>
      </w:r>
      <w:r w:rsidRPr="00C31655">
        <w:rPr>
          <w:sz w:val="16"/>
        </w:rPr>
        <w:t>. The law allows for this and it happens through the issuance of orders and memos. State and local police forces have no say in the matter, as when the Obama administration took this measure against some agencies.</w:t>
      </w:r>
      <w:r>
        <w:rPr>
          <w:sz w:val="16"/>
        </w:rPr>
        <w:t xml:space="preserve"> </w:t>
      </w:r>
      <w:r w:rsidRPr="00C31655">
        <w:rPr>
          <w:sz w:val="16"/>
        </w:rPr>
        <w:t xml:space="preserve">After the events in Ferguson in 2014, much was written on this program, but only a fraction of the total equipment transferred under this authority was of a truly military nature. Military equipment would include helicopters, armor, armored vehicles, weapons, and weapons parts and accessories. </w:t>
      </w:r>
      <w:r w:rsidRPr="00C31655">
        <w:rPr>
          <w:rStyle w:val="StyleUnderline"/>
        </w:rPr>
        <w:t>Between 2006 and 2014, of the $1.6 billion worth of equipment transfers under the 1033 Program, only about $310 million worth was actually military equipment.</w:t>
      </w:r>
      <w:r w:rsidRPr="00C31655">
        <w:rPr>
          <w:sz w:val="16"/>
        </w:rPr>
        <w:t xml:space="preserve"> The rest of the equipment was non-military in nature, such as mechanic tools, filing cabinets, computers, and gym equipment. We’ll return to this in a moment, but it is the military equipment that needs repossessing.</w:t>
      </w:r>
      <w:r>
        <w:rPr>
          <w:sz w:val="16"/>
        </w:rPr>
        <w:t xml:space="preserve"> </w:t>
      </w:r>
      <w:r w:rsidRPr="00C31655">
        <w:rPr>
          <w:sz w:val="16"/>
        </w:rPr>
        <w:t xml:space="preserve">Because the program effectively deals with two sets of equipment, a policy rolling back militarization will have to deal with both, but durable military equipment is the acute problem. </w:t>
      </w:r>
      <w:r w:rsidRPr="00C31655">
        <w:rPr>
          <w:rStyle w:val="StyleUnderline"/>
        </w:rPr>
        <w:t>These are the weapons and tactical vehicles that local police forces use against protestors, and arguably affect their mindset to treat citizens as enemies to be controlled</w:t>
      </w:r>
      <w:r w:rsidRPr="00C31655">
        <w:rPr>
          <w:sz w:val="16"/>
        </w:rPr>
        <w:t>. Thanks to the 2016 National Defense Authorization Act, there are a number of bureaucratic hurdles for agencies to hold onto this equipment. It seems unlikely the Trump administration has maintained these standards. For no other reason, the next administration should reclaim this equipment because of the failure of receiving agencies to meet these standards.</w:t>
      </w:r>
      <w:r>
        <w:rPr>
          <w:sz w:val="16"/>
        </w:rPr>
        <w:t xml:space="preserve"> </w:t>
      </w:r>
      <w:r w:rsidRPr="00C31655">
        <w:rPr>
          <w:sz w:val="16"/>
        </w:rPr>
        <w:t xml:space="preserve">The </w:t>
      </w:r>
      <w:r w:rsidRPr="00C31655">
        <w:rPr>
          <w:rStyle w:val="StyleUnderline"/>
        </w:rPr>
        <w:t>Biden campaign should immediately announce support for such a course of action and follow through if elected. It is time to proactively demilitarize local police departments, at a minimum and at once,</w:t>
      </w:r>
      <w:r w:rsidRPr="00C31655">
        <w:rPr>
          <w:sz w:val="16"/>
        </w:rPr>
        <w:t xml:space="preserve"> of the machines of war that the Department of Defense provided to them free of charge. Only by retrieving these transfers can we as a nation truly have a conversation on what policing entails, on even and demilitarized footing with those that seek to control through violent coercion.</w:t>
      </w:r>
      <w:r>
        <w:rPr>
          <w:sz w:val="16"/>
        </w:rPr>
        <w:t xml:space="preserve"> </w:t>
      </w:r>
      <w:r w:rsidRPr="00C31655">
        <w:rPr>
          <w:sz w:val="16"/>
        </w:rPr>
        <w:t xml:space="preserve">Police will not be left defenseless, as they claimed </w:t>
      </w:r>
      <w:r w:rsidRPr="00C31655">
        <w:rPr>
          <w:rStyle w:val="StyleUnderline"/>
        </w:rPr>
        <w:t>when Obama placed restrictions on the 1033 program. They would still have military equipment, just a lot less of it.</w:t>
      </w:r>
      <w:r w:rsidRPr="00C31655">
        <w:rPr>
          <w:sz w:val="16"/>
        </w:rPr>
        <w:t xml:space="preserve"> To a certain extent, police forces can just purchase a wide variety of equipment from various sources, including the Department of Defense. The Department of Homeland Security runs a well-funded and expansive grant program — which should also be abolished — to support agencies buying military-style equipment. We do not know much about these programs and their direct effects on police capabilities in any individual locale. </w:t>
      </w:r>
      <w:r w:rsidRPr="00C31655">
        <w:rPr>
          <w:rStyle w:val="StyleUnderline"/>
        </w:rPr>
        <w:t>These will be harder to unwind and much of this work will take place at the state and local levels. However, taking back the 1033 military equipment is necessary and only the first step.</w:t>
      </w:r>
      <w:r>
        <w:rPr>
          <w:rStyle w:val="StyleUnderline"/>
        </w:rPr>
        <w:t xml:space="preserve"> </w:t>
      </w:r>
      <w:r w:rsidRPr="00C31655">
        <w:rPr>
          <w:sz w:val="16"/>
        </w:rPr>
        <w:t>The second step is to address the non-military equipment gifted to state and local police forces. Between 2006 and 2014, over one billion dollars of 1033 equipment (about 95 percent of the number of items) was non-military in nature. As mentioned earlier, these items include mechanical shop and generic office equipment, among many other things. There is no particular reason why only police forces should be the sole recipients of this largesse of the federal government when it could be also be used for other civic purposes.</w:t>
      </w:r>
      <w:r>
        <w:rPr>
          <w:sz w:val="16"/>
        </w:rPr>
        <w:t xml:space="preserve"> </w:t>
      </w:r>
      <w:r w:rsidRPr="00C31655">
        <w:rPr>
          <w:sz w:val="16"/>
        </w:rPr>
        <w:t>The Biden campaign should promise to also stop this free transfer of non-military equipment from the Department of Defense to state and local law enforcement agencies. Under Title 40 of the U.S. Code, the Defense Logistics Agency is authorized to transfer excess defense property to the General Services Administration. The same title authorizes the General Services Administration to donate excess government property to state agencies for distribution within their state for “promoting […] a public purpose, including conservation, economic development, education, parks and recreation, public health, and public safety.” There are other authorities for education, medical institutions, and the homeless.</w:t>
      </w:r>
      <w:r>
        <w:rPr>
          <w:sz w:val="16"/>
        </w:rPr>
        <w:t xml:space="preserve"> </w:t>
      </w:r>
      <w:r w:rsidRPr="00C31655">
        <w:rPr>
          <w:sz w:val="16"/>
        </w:rPr>
        <w:t xml:space="preserve">As James Mattis, Trump’s former secretary of defense, wrote to The Atlantic, this president “does not try to unite the American people—does not even pretend to try. Instead, he tries to divide us.” He seems equally uninterested in addressing the police militarization that facilitates police violence against non-white Americans — indeed, he has made militarization a priority. Today, right now, Joe </w:t>
      </w:r>
      <w:r w:rsidRPr="00C31655">
        <w:rPr>
          <w:rStyle w:val="StyleUnderline"/>
        </w:rPr>
        <w:t>Biden has the opportunity to position himself and his potential administration against the racism inherent in the current system.</w:t>
      </w:r>
      <w:r w:rsidRPr="00C31655">
        <w:rPr>
          <w:sz w:val="16"/>
        </w:rPr>
        <w:t xml:space="preserve"> He should grab this moment in time by pledging to recall military equipment unwisely transferred to state and local police forces. </w:t>
      </w:r>
      <w:r w:rsidRPr="00C31655">
        <w:rPr>
          <w:rStyle w:val="StyleUnderline"/>
        </w:rPr>
        <w:t>Further, he should pledge to transfer excess non-military equipment to civilian state agencies for the public benefit. After the police are demilitarized, then we can have a proper conversation on their role in society.</w:t>
      </w:r>
    </w:p>
    <w:p w14:paraId="0D43573E" w14:textId="6B76B086" w:rsidR="008926E7" w:rsidRDefault="008926E7" w:rsidP="008926E7">
      <w:pPr>
        <w:rPr>
          <w:rStyle w:val="StyleUnderline"/>
        </w:rPr>
      </w:pPr>
    </w:p>
    <w:p w14:paraId="435EFE10" w14:textId="0AC8463C" w:rsidR="008926E7" w:rsidRPr="008926E7" w:rsidRDefault="008926E7" w:rsidP="008926E7">
      <w:pPr>
        <w:rPr>
          <w:rStyle w:val="Style13ptBold"/>
        </w:rPr>
      </w:pPr>
      <w:r w:rsidRPr="008926E7">
        <w:rPr>
          <w:rStyle w:val="Style13ptBold"/>
        </w:rPr>
        <w:t>Demilitarization is the crucial first step towards radically changing police violence</w:t>
      </w:r>
    </w:p>
    <w:p w14:paraId="54FE6190" w14:textId="77777777" w:rsidR="008926E7" w:rsidRPr="00A13D20" w:rsidRDefault="008926E7" w:rsidP="008926E7">
      <w:r w:rsidRPr="00A13D20">
        <w:rPr>
          <w:rStyle w:val="Style13ptBold"/>
        </w:rPr>
        <w:t>Kim 20</w:t>
      </w:r>
      <w:r>
        <w:t xml:space="preserve"> (Anne Kim, Anne Kim is Washington Monthly contributing editor and the author of Abandoned: America’s Lost Youth and the Crisis of Disconnection. "A Simple Way to Demilitarize the Police", 6-17-2020, Washington Monthly, </w:t>
      </w:r>
      <w:hyperlink r:id="rId15" w:history="1">
        <w:r w:rsidRPr="000E09EF">
          <w:rPr>
            <w:rStyle w:val="Hyperlink"/>
          </w:rPr>
          <w:t>https://washingtonmonthly.com/2020/06/17/a-simple-way-to-demilitarize-the-police/</w:t>
        </w:r>
      </w:hyperlink>
      <w:r>
        <w:t>) JG&gt;</w:t>
      </w:r>
    </w:p>
    <w:p w14:paraId="3DF1AAA1" w14:textId="77777777" w:rsidR="008926E7" w:rsidRDefault="008926E7" w:rsidP="008926E7">
      <w:r>
        <w:t>As tens of thousands of Americans took to U.S. streets over the past two weeks to protest the brutal killing of George Floyd in police custody, one image has become an icon of this cultural moment: a wall of heavily-armed police in riot gear confronting unarmed protesters. These overwhelming shows of force prove what many police reform advocates have long argued: the increasing militarization of the American police.</w:t>
      </w:r>
    </w:p>
    <w:p w14:paraId="7B2BA9BE" w14:textId="77777777" w:rsidR="008926E7" w:rsidRDefault="008926E7" w:rsidP="008926E7">
      <w:r>
        <w:t>In fact, scenes like we’ve seen in recent weeks are nothing new. In 2014, after the shooting of Michael Brown in Ferguson, Missouri, police donned camouflage vests, rode armored vehicles, and used pepper spray, rubber bullets, and tear gasto suppress protests. That was the same kind of response that met demonstrators in Baltimore after the 2015 killing of Freddie Gray. Similar episodes have erupted elsewhere throughout the nation.</w:t>
      </w:r>
    </w:p>
    <w:p w14:paraId="551BD442" w14:textId="77777777" w:rsidR="008926E7" w:rsidRDefault="008926E7" w:rsidP="008926E7">
      <w:r w:rsidRPr="00A13D20">
        <w:rPr>
          <w:rStyle w:val="StyleUnderline"/>
        </w:rPr>
        <w:t>Aiding and abetting this aggression is the military-grade weaponry and armor now employed by many police forces—enabled in part by the free flow of arms from the federal government to local police</w:t>
      </w:r>
      <w:r>
        <w:t>. That’s because of the so-called 1033 Program, which was created by Congress in the 1990s as part of the National Defense Authorization Act.</w:t>
      </w:r>
    </w:p>
    <w:p w14:paraId="27AADA18" w14:textId="77777777" w:rsidR="008926E7" w:rsidRPr="00F94B8F" w:rsidRDefault="008926E7" w:rsidP="008926E7">
      <w:pPr>
        <w:rPr>
          <w:u w:val="single"/>
        </w:rPr>
      </w:pPr>
      <w:r>
        <w:t xml:space="preserve">Since its inception, the U.S. Defense Department has doled out </w:t>
      </w:r>
      <w:r w:rsidRPr="00F94B8F">
        <w:rPr>
          <w:rStyle w:val="StyleUnderline"/>
        </w:rPr>
        <w:t xml:space="preserve">more than </w:t>
      </w:r>
      <w:r w:rsidRPr="00F94B8F">
        <w:rPr>
          <w:rStyle w:val="Emphasis"/>
        </w:rPr>
        <w:t>$7.2 billion</w:t>
      </w:r>
      <w:r w:rsidRPr="00F94B8F">
        <w:rPr>
          <w:rStyle w:val="StyleUnderline"/>
        </w:rPr>
        <w:t xml:space="preserve"> in weapons and gear, including armored personnel carriers, assault rifles, and other items that have no place on our streets</w:t>
      </w:r>
      <w:r>
        <w:t xml:space="preserve">. The initial intent of the program was to provide local law enforcement with the needed resources to combat the “war on terror” and the “war on drugs.” Instead, </w:t>
      </w:r>
      <w:r w:rsidRPr="00F94B8F">
        <w:rPr>
          <w:rStyle w:val="StyleUnderline"/>
        </w:rPr>
        <w:t xml:space="preserve">the </w:t>
      </w:r>
      <w:r w:rsidRPr="00F94B8F">
        <w:rPr>
          <w:rStyle w:val="Emphasis"/>
        </w:rPr>
        <w:t>war that’s being waged is against communities of color</w:t>
      </w:r>
      <w:r w:rsidRPr="00F94B8F">
        <w:rPr>
          <w:rStyle w:val="StyleUnderline"/>
        </w:rPr>
        <w:t>, especially when they dare to protest yet another killing of an unarmed black man by a white officer.</w:t>
      </w:r>
    </w:p>
    <w:p w14:paraId="607D96B2" w14:textId="77777777" w:rsidR="008926E7" w:rsidRPr="00F94B8F" w:rsidRDefault="008926E7" w:rsidP="008926E7">
      <w:pPr>
        <w:rPr>
          <w:u w:val="single"/>
        </w:rPr>
      </w:pPr>
      <w:r>
        <w:t xml:space="preserve">As it stands, the </w:t>
      </w:r>
      <w:r w:rsidRPr="00F94B8F">
        <w:rPr>
          <w:rStyle w:val="StyleUnderline"/>
        </w:rPr>
        <w:t xml:space="preserve">Section 1033 program is a deadly pipeline that is </w:t>
      </w:r>
      <w:r w:rsidRPr="00F94B8F">
        <w:rPr>
          <w:rStyle w:val="Emphasis"/>
        </w:rPr>
        <w:t>turning American cities into battlefields</w:t>
      </w:r>
      <w:r>
        <w:t xml:space="preserve">. That’s why </w:t>
      </w:r>
      <w:r w:rsidRPr="00F94B8F">
        <w:rPr>
          <w:rStyle w:val="StyleUnderline"/>
        </w:rPr>
        <w:t>House Democrats have rightly proposed to curtail it in their new police reform legislation, called the Justice in Policing Act</w:t>
      </w:r>
      <w:r>
        <w:t xml:space="preserve">. In addition to banning chokeholds and no-knock warrants, the bill would </w:t>
      </w:r>
      <w:r w:rsidRPr="00F94B8F">
        <w:rPr>
          <w:rStyle w:val="StyleUnderline"/>
        </w:rPr>
        <w:t>ban the transfer of certain kinds of military equipment to local police, including bayonets, grenade launchers, grenades, armored drones, armored vehicles, and silencers.</w:t>
      </w:r>
    </w:p>
    <w:p w14:paraId="4D0B0B8C" w14:textId="77777777" w:rsidR="008926E7" w:rsidRPr="00F94B8F" w:rsidRDefault="008926E7" w:rsidP="008926E7">
      <w:pPr>
        <w:rPr>
          <w:u w:val="single"/>
        </w:rPr>
      </w:pPr>
      <w:r w:rsidRPr="00F94B8F">
        <w:rPr>
          <w:rStyle w:val="Emphasis"/>
        </w:rPr>
        <w:t>Weapons like these have no place in policing</w:t>
      </w:r>
      <w:r>
        <w:t xml:space="preserve">. Their </w:t>
      </w:r>
      <w:r w:rsidRPr="00F94B8F">
        <w:rPr>
          <w:rStyle w:val="StyleUnderline"/>
        </w:rPr>
        <w:t>only function is to turn cops into soldiers who treat members of their communities like enemy combatants, not citizens they are supposed to protect and serve</w:t>
      </w:r>
      <w:r>
        <w:t xml:space="preserve">. Now that the time has arrived for genuine reform, </w:t>
      </w:r>
      <w:r w:rsidRPr="00F94B8F">
        <w:rPr>
          <w:rStyle w:val="StyleUnderline"/>
        </w:rPr>
        <w:t>it’s time to rid U.S. streets of the weapons of war. Ending the 1033 program would be a good start.</w:t>
      </w:r>
    </w:p>
    <w:p w14:paraId="3BC6CE61" w14:textId="77777777" w:rsidR="008926E7" w:rsidRPr="00F94B8F" w:rsidRDefault="008926E7" w:rsidP="008926E7">
      <w:pPr>
        <w:rPr>
          <w:u w:val="single"/>
        </w:rPr>
      </w:pPr>
      <w:r>
        <w:t xml:space="preserve">Under Section 1033, local police departments can apply for surplus military equipment that the Defense Department would otherwise destroy or leave unused. Police departments pay only for shipping, and the program can be a boon for cash-strapped community forces. According to a spreadsheet maintained by the Defense Logistics Agency (DLA), which administers the effort, </w:t>
      </w:r>
      <w:r w:rsidRPr="00F94B8F">
        <w:rPr>
          <w:rStyle w:val="StyleUnderline"/>
        </w:rPr>
        <w:t>more than 8,000 police and sheriff’s departments across the country have taken advantage of the program</w:t>
      </w:r>
      <w:r>
        <w:t xml:space="preserve"> to acquire everything from office furniture to parkas to toolboxes and pickup trucks. But they have also used the program </w:t>
      </w:r>
      <w:r w:rsidRPr="00F94B8F">
        <w:rPr>
          <w:rStyle w:val="StyleUnderline"/>
        </w:rPr>
        <w:t>to acquire immense stockpiles of weapons, often in enormous disproportion to what they need.</w:t>
      </w:r>
    </w:p>
    <w:p w14:paraId="54E834E1" w14:textId="77777777" w:rsidR="008926E7" w:rsidRPr="00F94B8F" w:rsidRDefault="008926E7" w:rsidP="008926E7">
      <w:pPr>
        <w:rPr>
          <w:rStyle w:val="Emphasis"/>
        </w:rPr>
      </w:pPr>
      <w:r>
        <w:t xml:space="preserve">The Chambers County Sheriff’s Department in rural Alabama, for instance, has acquired at least $1.7 million in surplus military equipment under the program since 2002, including more than two dozen 5.56 millimeter rifles, two “observation helicopters,” six bulletproof “ballistic blankets” and a mine-resistant vehicle. Chambers County has a population of just 33,254 and reported zero violent crimes in 2018, according to the FBI. (Unsurprisingly, it experienced no incidents involving mines.) Meanwhile, in Bartow County, Georgia, population 107,000, the sheriff’s department currently holds 52 shotguns, “12 gauge, riot-type,” and 155 rifles (both 5.56 and 7.62 millimeter), according to the DLA’s inventory. That’s </w:t>
      </w:r>
      <w:r w:rsidRPr="00F94B8F">
        <w:rPr>
          <w:rStyle w:val="Emphasis"/>
        </w:rPr>
        <w:t>one high-powered military weapon for every 516 residents.</w:t>
      </w:r>
    </w:p>
    <w:p w14:paraId="6B418D2D" w14:textId="77777777" w:rsidR="008926E7" w:rsidRDefault="008926E7" w:rsidP="008926E7">
      <w:r>
        <w:t>To be sure, scholars caution that easy access to this kind of weaponry is not necessarily the root cause of police militarization. Seth Stoughton, a former police officer turned law professor at the University of South Carolina, blames police culture and training for inculcating what he calls a “warrior” mindset that teaches officers to live in fear. As he wrote in a 2015 article for the Harvard Law Review, “Officers learn to treat every individual they interact with as an armed threat and every situation as a deadly force encounter in the making. … Everyone is a threat until conclusively proven otherwise.”</w:t>
      </w:r>
    </w:p>
    <w:p w14:paraId="4CD1F7B3" w14:textId="77777777" w:rsidR="008926E7" w:rsidRDefault="008926E7" w:rsidP="008926E7">
      <w:r>
        <w:t>Researcher Edward Lawson, who authored a dissertation on police militarization, says police departments’ military gear likely reflects their militarization, rather than causes it. “Police become militarized psychologically and start seeing themselves as soldiers fighting this war on the front lines and occupying unfriendly enemy territory,” he said. “They want to equip themselves as soldiers as a result.”</w:t>
      </w:r>
    </w:p>
    <w:p w14:paraId="2E186DB6" w14:textId="77777777" w:rsidR="008926E7" w:rsidRDefault="008926E7" w:rsidP="008926E7">
      <w:r w:rsidRPr="00F94B8F">
        <w:rPr>
          <w:rStyle w:val="StyleUnderline"/>
        </w:rPr>
        <w:t>There’s little question, however, that Section 1033 has helped police departments fulfill that soldierly self-image</w:t>
      </w:r>
      <w:r>
        <w:t xml:space="preserve">. The U.S. drawdown from Iraq freed up scads of military equipment later distributed under Section 1033, including hundreds of Mine Resistant Ambush Protected (MRAP) vehicles like the one obtained by Chambers County. A 2014 report from the ACLU found that </w:t>
      </w:r>
      <w:r w:rsidRPr="00F94B8F">
        <w:rPr>
          <w:rStyle w:val="StyleUnderline"/>
        </w:rPr>
        <w:t>at least 500 local law enforcement agencies had used the program to acquire MRAPs</w:t>
      </w:r>
      <w:r>
        <w:t xml:space="preserve">, each of which the government values at more than $700,000. Originally designed to withstand armor-piercing roadside bombs in Iraq, </w:t>
      </w:r>
      <w:r w:rsidRPr="00F94B8F">
        <w:rPr>
          <w:rStyle w:val="StyleUnderline"/>
        </w:rPr>
        <w:t>it’s hard to imagine their usefulness on the streets</w:t>
      </w:r>
      <w:r>
        <w:t xml:space="preserve"> of LaFayette, Alabama, Chambers County’s seat</w:t>
      </w:r>
    </w:p>
    <w:p w14:paraId="7A35B73B" w14:textId="77777777" w:rsidR="008926E7" w:rsidRPr="00F94B8F" w:rsidRDefault="008926E7" w:rsidP="008926E7">
      <w:pPr>
        <w:rPr>
          <w:b/>
          <w:iCs/>
          <w:sz w:val="24"/>
          <w:u w:val="single"/>
          <w:bdr w:val="single" w:sz="8" w:space="0" w:color="auto"/>
        </w:rPr>
      </w:pPr>
      <w:r w:rsidRPr="00F94B8F">
        <w:rPr>
          <w:rStyle w:val="Emphasis"/>
        </w:rPr>
        <w:t>Having all this weaponry moreover makes it easier for officers to act on a warrior mindset to deadlier effect.</w:t>
      </w:r>
    </w:p>
    <w:p w14:paraId="79C343A6" w14:textId="77777777" w:rsidR="008926E7" w:rsidRDefault="008926E7" w:rsidP="008926E7">
      <w:r>
        <w:t xml:space="preserve">That’s perhaps most reflected in the proliferation and over-use of SWAT teams. </w:t>
      </w:r>
      <w:r w:rsidRPr="00F94B8F">
        <w:rPr>
          <w:rStyle w:val="StyleUnderline"/>
        </w:rPr>
        <w:t>While their presence is now ubiquitous, there are genuinely few scenarios</w:t>
      </w:r>
      <w:r>
        <w:t>—such as an active shooter or a hostage situation—</w:t>
      </w:r>
      <w:r w:rsidRPr="00F94B8F">
        <w:rPr>
          <w:rStyle w:val="StyleUnderline"/>
        </w:rPr>
        <w:t>that need a SWAT team’s firepower and expertise</w:t>
      </w:r>
      <w:r>
        <w:t>. As a result, many of the roughly 9,000 SWAT teams now active around the country have been pressed into service for tasks that don’t justify their use. As Stoughton said by email: “The problem is not that agencies and officers have [military] equipment and tactics, it is that the equipment and tactics are being used far more often than they should be.”</w:t>
      </w:r>
    </w:p>
    <w:p w14:paraId="530722D3" w14:textId="77777777" w:rsidR="008926E7" w:rsidRDefault="008926E7" w:rsidP="008926E7">
      <w:r>
        <w:t>In a 2014 report, the ACLU found that as many as 79 percent of 800 SWAT deployments from 2011 and 2012 involved searching people’s homes, primarily to look for drugs. These raids brought an unnecessary level of risk to people’s lives and property, the ACLU charged. “SWAT raids are undoubtedly violent events: numerous (often 20 or more) officers armed with assault rifles and grenades approach a home, break down doors and windows (often causing property damage), and scream for the people inside to get on the floor (often pointing their guns at them),” the report found.</w:t>
      </w:r>
    </w:p>
    <w:p w14:paraId="53CFEBAB" w14:textId="77777777" w:rsidR="008926E7" w:rsidRDefault="008926E7" w:rsidP="008926E7">
      <w:r w:rsidRPr="00F94B8F">
        <w:rPr>
          <w:rStyle w:val="StyleUnderline"/>
        </w:rPr>
        <w:t>Worse yet, these excessive deployments are often discriminatory.</w:t>
      </w:r>
      <w:r>
        <w:t xml:space="preserve"> Princeton University researcher Jonathan Mummolo studied SWAT deployments in Maryland from 2010 to 2014 and found that the percentage of black residents in any given zip code “strongly predicts the volume of SWAT activity.”</w:t>
      </w:r>
    </w:p>
    <w:p w14:paraId="6A90D1FD" w14:textId="77777777" w:rsidR="008926E7" w:rsidRPr="00F94B8F" w:rsidRDefault="008926E7" w:rsidP="008926E7">
      <w:pPr>
        <w:rPr>
          <w:u w:val="single"/>
        </w:rPr>
      </w:pPr>
      <w:r w:rsidRPr="00F94B8F">
        <w:rPr>
          <w:rStyle w:val="StyleUnderline"/>
        </w:rPr>
        <w:t>While limiting police access to military hardware</w:t>
      </w:r>
      <w:r>
        <w:t xml:space="preserve"> will not by itself demilitarize police units, it </w:t>
      </w:r>
      <w:r w:rsidRPr="00F94B8F">
        <w:rPr>
          <w:rStyle w:val="StyleUnderline"/>
        </w:rPr>
        <w:t>could still save lives</w:t>
      </w:r>
      <w:r>
        <w:t xml:space="preserve">. In his study analyzing the correlation between usage of the Section 1033 program and police-related fatalities, Lawson found that the </w:t>
      </w:r>
      <w:r w:rsidRPr="00F94B8F">
        <w:rPr>
          <w:rStyle w:val="StyleUnderline"/>
        </w:rPr>
        <w:t>most heavily militarized police departments were also the most deadly</w:t>
      </w:r>
      <w:r>
        <w:t xml:space="preserve">. The reason, Lawson writes, is that </w:t>
      </w:r>
      <w:r w:rsidRPr="00F94B8F">
        <w:rPr>
          <w:rStyle w:val="StyleUnderline"/>
        </w:rPr>
        <w:t>militarization “shifts behavior toward lethal force as a more acceptable and earlier response.”</w:t>
      </w:r>
    </w:p>
    <w:p w14:paraId="50D4D311" w14:textId="77777777" w:rsidR="008926E7" w:rsidRDefault="008926E7" w:rsidP="008926E7">
      <w:r>
        <w:t xml:space="preserve">There is another urgent reason to </w:t>
      </w:r>
      <w:r w:rsidRPr="00F94B8F">
        <w:rPr>
          <w:rStyle w:val="StyleUnderline"/>
        </w:rPr>
        <w:t>reverse Section 1033 and demilitarize the police: It’s a necessary step to shift public perceptions of  cops as “warriors” to that of “guardians,”</w:t>
      </w:r>
      <w:r>
        <w:t xml:space="preserve"> as reformers often advocate.</w:t>
      </w:r>
    </w:p>
    <w:p w14:paraId="0FB20C32" w14:textId="77777777" w:rsidR="008926E7" w:rsidRDefault="008926E7" w:rsidP="008926E7">
      <w:r>
        <w:t xml:space="preserve">“When the police patrol the streets with armored personnel carriers, some of which are mine-resistant; </w:t>
      </w:r>
      <w:r w:rsidRPr="00F94B8F">
        <w:rPr>
          <w:rStyle w:val="StyleUnderline"/>
        </w:rPr>
        <w:t>when the police use military weapons</w:t>
      </w:r>
      <w:r>
        <w:t xml:space="preserve">, helicopters, bayonets, or disperse riots with various grenades; when SWAT teams cover themselves with masks to conceal their identity, </w:t>
      </w:r>
      <w:r w:rsidRPr="00F94B8F">
        <w:rPr>
          <w:rStyle w:val="StyleUnderline"/>
        </w:rPr>
        <w:t>they create a shock and awe effect that is designed to create a menacing presence</w:t>
      </w:r>
      <w:r>
        <w:t xml:space="preserve">,” wrote Eliav Lieblich and Adam Shinar in the Michigan Journal of Race and Law. In other words, </w:t>
      </w:r>
      <w:r w:rsidRPr="00F94B8F">
        <w:rPr>
          <w:rStyle w:val="StyleUnderline"/>
        </w:rPr>
        <w:t>how police equip themselves is central to their relationship with their communities.</w:t>
      </w:r>
    </w:p>
    <w:p w14:paraId="3C8A858C" w14:textId="77777777" w:rsidR="008926E7" w:rsidRDefault="008926E7" w:rsidP="008926E7">
      <w:r>
        <w:t>In the aftermath of Ferguson, President Barack Obama issued Executive Order 13688, which established a working group charged with paring back the excesses of the 1033 program. Among other things, the group recommended barring local law enforcement agencies from acquiring some equipment altogether, such as grenade launchers and bayonets; requiring justification for acquiring other types of gear, such as explosives and armored vehicles; and increasing Defense Department oversight of where these weapons end up. It seemed to be effective: In the year following the order, the DOD recalled 138 grenade launchers, 126 grenade launchers and more than 1,600 bayonets.</w:t>
      </w:r>
    </w:p>
    <w:p w14:paraId="29322C38" w14:textId="77777777" w:rsidR="008926E7" w:rsidRDefault="008926E7" w:rsidP="008926E7">
      <w:r>
        <w:t>Then, in 2017, at the urging of law enforcement groups, President Donald Trump issued his own executive order rescinding these reforms. “We will not put superficial concerns above public safety,” said then-Attorney General Jeff Sessions, announcing the order at a gathering of the Fraternal Order of Police, which endorsed Trump in 2016.</w:t>
      </w:r>
    </w:p>
    <w:p w14:paraId="04D72A74" w14:textId="77777777" w:rsidR="008926E7" w:rsidRPr="00F94B8F" w:rsidRDefault="008926E7" w:rsidP="008926E7">
      <w:pPr>
        <w:rPr>
          <w:u w:val="single"/>
        </w:rPr>
      </w:pPr>
      <w:r w:rsidRPr="00F94B8F">
        <w:rPr>
          <w:rStyle w:val="StyleUnderline"/>
        </w:rPr>
        <w:t>The new reforms proposed by House Democrats would restore the kinds of limits imposed by the Obama administration but codify them into federal law.</w:t>
      </w:r>
    </w:p>
    <w:p w14:paraId="4D8449E7" w14:textId="77777777" w:rsidR="008926E7" w:rsidRDefault="008926E7" w:rsidP="008926E7">
      <w:r w:rsidRPr="00F94B8F">
        <w:rPr>
          <w:rStyle w:val="StyleUnderline"/>
        </w:rPr>
        <w:t>The House bill would also tighten the program’s oversight and recordkeeping</w:t>
      </w:r>
      <w:r>
        <w:t>, which government audits have found to be exceedingly lax. For instance, the DLA’s inventory only tracks the equipment that police and sheriff’s departments currently have, but not equipment that was lost or destroyed—or that has for whatever reason disappeared.</w:t>
      </w:r>
    </w:p>
    <w:p w14:paraId="671411BC" w14:textId="77777777" w:rsidR="008926E7" w:rsidRDefault="008926E7" w:rsidP="008926E7">
      <w:r>
        <w:t xml:space="preserve">For years, </w:t>
      </w:r>
      <w:r w:rsidRPr="00F94B8F">
        <w:rPr>
          <w:rStyle w:val="StyleUnderline"/>
        </w:rPr>
        <w:t>government auditors have charged the program with failing to ensure that agencies use the equipment they get appropriately</w:t>
      </w:r>
      <w:r>
        <w:t xml:space="preserve">. The result has been a fair share of scandal. In 2012, the Arizona Republic discovered that the Pinal County Sheriff’s Department had </w:t>
      </w:r>
      <w:r w:rsidRPr="00F94B8F">
        <w:rPr>
          <w:rStyle w:val="StyleUnderline"/>
        </w:rPr>
        <w:t>stockpiled $7 million in equipment from the 1033 Program with the intention of auctioning it later</w:t>
      </w:r>
      <w:r>
        <w:t>. In 2017, the Government Accountability Office created fake police officers who succeeded in getting $1.2 million of equipment, including night vision goggles and simulated pipe bombs.</w:t>
      </w:r>
    </w:p>
    <w:p w14:paraId="07F94BF1" w14:textId="77777777" w:rsidR="008926E7" w:rsidRDefault="008926E7" w:rsidP="008926E7">
      <w:r>
        <w:t>Scholars like Edward Lawson maintain that ending the Section 1033 program is “necessary but not sufficient” to bring about true police reform. “Ending the practice of giving this equipment for free is a good idea and we should do it, but it’s not going to change the cultural problems, the socialization problems and the training problems,” he said.</w:t>
      </w:r>
    </w:p>
    <w:p w14:paraId="01E30C95" w14:textId="77777777" w:rsidR="008926E7" w:rsidRPr="00F94B8F" w:rsidRDefault="008926E7" w:rsidP="008926E7">
      <w:pPr>
        <w:rPr>
          <w:rStyle w:val="StyleUnderline"/>
        </w:rPr>
      </w:pPr>
      <w:r>
        <w:t xml:space="preserve">That may be true, but </w:t>
      </w:r>
      <w:r w:rsidRPr="00F94B8F">
        <w:rPr>
          <w:rStyle w:val="StyleUnderline"/>
        </w:rPr>
        <w:t>it will still be a critical first step toward restoring the proper role of police in their communities and reducing the violence and brutality that has cost so many black lives.</w:t>
      </w:r>
    </w:p>
    <w:p w14:paraId="3DA09845" w14:textId="77777777" w:rsidR="008926E7" w:rsidRPr="00C31655" w:rsidRDefault="008926E7" w:rsidP="008926E7">
      <w:pPr>
        <w:rPr>
          <w:rStyle w:val="StyleUnderline"/>
        </w:rPr>
      </w:pPr>
    </w:p>
    <w:p w14:paraId="04F13BB9" w14:textId="77777777" w:rsidR="008926E7" w:rsidRPr="008926E7" w:rsidRDefault="008926E7" w:rsidP="008926E7"/>
    <w:p w14:paraId="725A1EBD" w14:textId="77777777" w:rsidR="00AA334B" w:rsidRPr="00AA334B" w:rsidRDefault="00AA334B" w:rsidP="00AA334B"/>
    <w:p w14:paraId="3AD1D75E" w14:textId="77777777" w:rsidR="00C47B55" w:rsidRDefault="00C47B55" w:rsidP="00C47B55">
      <w:pPr>
        <w:pStyle w:val="Heading2"/>
      </w:pPr>
      <w:r>
        <w:t>Executive CP</w:t>
      </w:r>
    </w:p>
    <w:p w14:paraId="1F3FF21D" w14:textId="77777777" w:rsidR="00C47B55" w:rsidRDefault="00C47B55" w:rsidP="00C47B55"/>
    <w:p w14:paraId="73380884" w14:textId="77777777" w:rsidR="00C47B55" w:rsidRDefault="00C47B55" w:rsidP="00C47B55">
      <w:pPr>
        <w:pStyle w:val="Heading3"/>
      </w:pPr>
      <w:r>
        <w:t>Agency action solves</w:t>
      </w:r>
    </w:p>
    <w:p w14:paraId="47ABA2D1" w14:textId="77777777" w:rsidR="00C47B55" w:rsidRDefault="00C47B55" w:rsidP="00C47B55">
      <w:pPr>
        <w:pStyle w:val="Heading4"/>
      </w:pPr>
      <w:r>
        <w:t>Agencies solve the aff</w:t>
      </w:r>
    </w:p>
    <w:p w14:paraId="1E92174D" w14:textId="77777777" w:rsidR="00C47B55" w:rsidRDefault="00C47B55" w:rsidP="00C47B55">
      <w:r>
        <w:t xml:space="preserve">Michael </w:t>
      </w:r>
      <w:r w:rsidRPr="007C02F1">
        <w:rPr>
          <w:rStyle w:val="Style13ptBold"/>
        </w:rPr>
        <w:t xml:space="preserve">Shank, 20 </w:t>
      </w:r>
      <w:r>
        <w:t xml:space="preserve">- Michael Shank is an adjunct faculty member at New York University’s Center for Global Affairs and at George Mason University’s Carter School for Peace and Conflict Resolution (“How Police Became Paramilitaries” New York Review of Books, 6/3, </w:t>
      </w:r>
      <w:hyperlink r:id="rId16" w:history="1">
        <w:r w:rsidRPr="00DC3CCE">
          <w:rPr>
            <w:rStyle w:val="Hyperlink"/>
          </w:rPr>
          <w:t>https://www.nybooks.com/daily/2020/06/03/how-police-became-paramilitaries/</w:t>
        </w:r>
      </w:hyperlink>
      <w:r>
        <w:t xml:space="preserve">   //DH</w:t>
      </w:r>
    </w:p>
    <w:p w14:paraId="6594A39C" w14:textId="77777777" w:rsidR="00C47B55" w:rsidRPr="008B03C7" w:rsidRDefault="00C47B55" w:rsidP="00C47B55"/>
    <w:p w14:paraId="1255922F" w14:textId="77777777" w:rsidR="00C47B55" w:rsidRDefault="00C47B55" w:rsidP="00C47B55">
      <w:r w:rsidRPr="008B03C7">
        <w:rPr>
          <w:rStyle w:val="StyleUnderline"/>
        </w:rPr>
        <w:t>The</w:t>
      </w:r>
      <w:r>
        <w:t xml:space="preserve"> sort of </w:t>
      </w:r>
      <w:r w:rsidRPr="008B03C7">
        <w:rPr>
          <w:rStyle w:val="StyleUnderline"/>
        </w:rPr>
        <w:t>policing responses to protest</w:t>
      </w:r>
      <w:r>
        <w:t xml:space="preserve"> seen in many cities across the US these past two weeks </w:t>
      </w:r>
      <w:r w:rsidRPr="008B03C7">
        <w:rPr>
          <w:rStyle w:val="StyleUnderline"/>
        </w:rPr>
        <w:t>has to be understood as the result of law enforcement agencies’ preparation to act as a paramilitary force in public space redefined as a war zone</w:t>
      </w:r>
      <w:r>
        <w:t xml:space="preserve">. Of course, </w:t>
      </w:r>
      <w:r w:rsidRPr="008B03C7">
        <w:rPr>
          <w:rStyle w:val="Emphasis"/>
        </w:rPr>
        <w:t>the federal government could step in to stop this increased militarization at its source.</w:t>
      </w:r>
      <w:r>
        <w:t xml:space="preserve"> </w:t>
      </w:r>
      <w:r w:rsidRPr="008B03C7">
        <w:rPr>
          <w:rStyle w:val="Emphasis"/>
        </w:rPr>
        <w:t>The Pentagon could end its transfer of military-grade weapons through the 1033 program</w:t>
      </w:r>
      <w:r>
        <w:t xml:space="preserve">. The </w:t>
      </w:r>
      <w:r w:rsidRPr="008B03C7">
        <w:rPr>
          <w:rStyle w:val="Emphasis"/>
        </w:rPr>
        <w:t>D</w:t>
      </w:r>
      <w:r>
        <w:t xml:space="preserve">epartment of </w:t>
      </w:r>
      <w:r w:rsidRPr="008B03C7">
        <w:rPr>
          <w:rStyle w:val="Emphasis"/>
        </w:rPr>
        <w:t>H</w:t>
      </w:r>
      <w:r>
        <w:t xml:space="preserve">omeland </w:t>
      </w:r>
      <w:r w:rsidRPr="008B03C7">
        <w:rPr>
          <w:rStyle w:val="Emphasis"/>
        </w:rPr>
        <w:t>S</w:t>
      </w:r>
      <w:r>
        <w:t xml:space="preserve">ecurity </w:t>
      </w:r>
      <w:r w:rsidRPr="008B03C7">
        <w:rPr>
          <w:rStyle w:val="StyleUnderline"/>
        </w:rPr>
        <w:t xml:space="preserve">could stop handing out the terrorism grants. </w:t>
      </w:r>
      <w:r>
        <w:t>But it’s hard to see this happening without bipartisan legislation in both halls of Congress forcing President Trump’s hand with a veto-proof majority.</w:t>
      </w:r>
    </w:p>
    <w:p w14:paraId="6D824D06" w14:textId="77777777" w:rsidR="00C47B55" w:rsidRPr="00C47B55" w:rsidRDefault="00C47B55" w:rsidP="00C47B55"/>
    <w:p w14:paraId="1F4EA938" w14:textId="77777777" w:rsidR="0032261A" w:rsidRDefault="0032261A" w:rsidP="0032261A">
      <w:pPr>
        <w:pStyle w:val="Heading2"/>
      </w:pPr>
      <w:r>
        <w:t>Oversight CP</w:t>
      </w:r>
    </w:p>
    <w:p w14:paraId="27BE7DA5" w14:textId="77777777" w:rsidR="0032261A" w:rsidRDefault="0032261A" w:rsidP="0032261A"/>
    <w:p w14:paraId="51E6F48A" w14:textId="77777777" w:rsidR="0032261A" w:rsidRDefault="0032261A" w:rsidP="0032261A">
      <w:pPr>
        <w:pStyle w:val="Heading3"/>
      </w:pPr>
      <w:r>
        <w:t>Federal oversight CP</w:t>
      </w:r>
    </w:p>
    <w:p w14:paraId="2440248E" w14:textId="77777777" w:rsidR="0032261A" w:rsidRDefault="0032261A" w:rsidP="0032261A"/>
    <w:p w14:paraId="4BC72DEF" w14:textId="77777777" w:rsidR="0032261A" w:rsidRPr="00B56626" w:rsidRDefault="0032261A" w:rsidP="0032261A">
      <w:pPr>
        <w:pStyle w:val="Heading4"/>
      </w:pPr>
      <w:r>
        <w:t xml:space="preserve">Eliminating qualified immunity, requiring data collection and training solves – but </w:t>
      </w:r>
      <w:r>
        <w:rPr>
          <w:u w:val="single"/>
        </w:rPr>
        <w:t>requires the threat of federal funding cutoffs</w:t>
      </w:r>
      <w:r>
        <w:t xml:space="preserve"> to induce compliance</w:t>
      </w:r>
    </w:p>
    <w:p w14:paraId="3339F534" w14:textId="77777777" w:rsidR="0032261A" w:rsidRPr="00F45CF5" w:rsidRDefault="0032261A" w:rsidP="0032261A">
      <w:r>
        <w:t xml:space="preserve">Seth W. </w:t>
      </w:r>
      <w:r w:rsidRPr="00260AE2">
        <w:rPr>
          <w:rStyle w:val="Style13ptBold"/>
        </w:rPr>
        <w:t xml:space="preserve">Stoughton, 20 </w:t>
      </w:r>
      <w:r>
        <w:t xml:space="preserve">- Professor of law at the University of South Carolina, AND Jeffrey J. Noble Former deputy chief of police at the Irvine Police Department in California, AND Geoffrey P. Alpert Criminology professor at the University of South Carolina (“How to Actually Fix America’s Police” The Atlantic, 6/3, </w:t>
      </w:r>
      <w:hyperlink r:id="rId17" w:history="1">
        <w:r w:rsidRPr="00203E63">
          <w:rPr>
            <w:rStyle w:val="Hyperlink"/>
          </w:rPr>
          <w:t>https://www.theatlantic.com/ideas/archive/2020/06/how-actually-fix-americas-police/612520/</w:t>
        </w:r>
      </w:hyperlink>
      <w:r>
        <w:t xml:space="preserve">   //DH</w:t>
      </w:r>
    </w:p>
    <w:p w14:paraId="51809B64" w14:textId="77777777" w:rsidR="0032261A" w:rsidRDefault="0032261A" w:rsidP="0032261A"/>
    <w:p w14:paraId="4DD61A74" w14:textId="77777777" w:rsidR="0032261A" w:rsidRDefault="0032261A" w:rsidP="0032261A">
      <w:r>
        <w:t>FEDERAL INTERVENTION</w:t>
      </w:r>
    </w:p>
    <w:p w14:paraId="29C1A6CA" w14:textId="77777777" w:rsidR="0032261A" w:rsidRDefault="0032261A" w:rsidP="0032261A">
      <w:r>
        <w:t>At the federal level</w:t>
      </w:r>
      <w:r w:rsidRPr="00CC7364">
        <w:rPr>
          <w:rStyle w:val="StyleUnderline"/>
        </w:rPr>
        <w:t>, Congress should focus on three objectives</w:t>
      </w:r>
      <w:r>
        <w:t>.</w:t>
      </w:r>
    </w:p>
    <w:p w14:paraId="05285446" w14:textId="77777777" w:rsidR="0032261A" w:rsidRPr="00CC7364" w:rsidRDefault="0032261A" w:rsidP="0032261A">
      <w:pPr>
        <w:rPr>
          <w:rStyle w:val="StyleUnderline"/>
        </w:rPr>
      </w:pPr>
      <w:r w:rsidRPr="00CC7364">
        <w:rPr>
          <w:rStyle w:val="StyleUnderline"/>
        </w:rPr>
        <w:t>The first is getting rid of qualified immunity</w:t>
      </w:r>
      <w:r>
        <w:t xml:space="preserve">. Qualified immunity is a judicial doctrine that protects officers who violate someone’s constitutional rights from civil-rights lawsuits unless the officers’ actions were clearly established as unconstitutional at the time. As the University of Chicago legal scholar William Baude has persuasively argued, the Supreme Court has provided multiple justifications for qualified immunity—including that it is the modern evolution of a common-law “good faith” defense, and that it ensures that government officials are not exposed to liability without “fair warning” that their actions are wrong—but neither the Court’s historical nor doctrinal justifications can bear the burden of scrutiny. Nevertheless, as the Court has described it, </w:t>
      </w:r>
      <w:r w:rsidRPr="00CC7364">
        <w:rPr>
          <w:rStyle w:val="StyleUnderline"/>
        </w:rPr>
        <w:t>qualified immunity “provides ample protection to all but the plainly incompetent or those who knowingly violate the law.”</w:t>
      </w:r>
    </w:p>
    <w:p w14:paraId="7735C071" w14:textId="77777777" w:rsidR="0032261A" w:rsidRDefault="0032261A" w:rsidP="0032261A">
      <w:r w:rsidRPr="00CC7364">
        <w:rPr>
          <w:rStyle w:val="StyleUnderline"/>
        </w:rPr>
        <w:t>The problem is that the Court has taken an inappropriately narrow view of what it means for a constitutional violation to be “clearly established</w:t>
      </w:r>
      <w:r>
        <w:t xml:space="preserve">.” Essentially, </w:t>
      </w:r>
      <w:r w:rsidRPr="00CC7364">
        <w:rPr>
          <w:rStyle w:val="StyleUnderline"/>
        </w:rPr>
        <w:t>a constitutional violation is clear only if a court in the relevant jurisdiction has previously concluded that very similar police conduct occurring under very similar circumstances was unconstitutional</w:t>
      </w:r>
      <w:r>
        <w:t>. The Supreme Court has, for example, applied qualified immunity in a case where an officer standing on an interstate overpass shot at a fleeing vehicle, something that not only contravenes best practices, but that the officer was not trained to do, a supervisor had explicitly instructed him not to do, and was unnecessary because officers under the overpass had set up stop strips and then taken appropriate cover. Nevertheless, because no court had previously reviewed such conduct and found it to be unconstitutional, the Court held that any violation was not clearly established and, thus, that the officer could not be sued for his actions. In another case, the Court held that qualified immunity protected officers who, contrary to their training, their agency’s policies, and long-standing police procedure, rushed into the room of a mentally ill woman who they knew had a knife and had threatened officers—but was no threat to herself—without bothering to wait for the backup officers they had already called. When the woman predictably threatened officers with the knife, something she would not have been able to do had they done what they were trained and expected to do, they shot her. Again, the Court found that because no court had yet explicitly held such conduct unlawful, a “reasonable officer could have believed that [such] conduct was justified.” This ridiculous standard means that qualified immunity does not protect all but the “plainly incompetent”; it protects even the plainly incompetent. And these are just two of many egregious examples.</w:t>
      </w:r>
    </w:p>
    <w:p w14:paraId="6424A609" w14:textId="77777777" w:rsidR="0032261A" w:rsidRDefault="0032261A" w:rsidP="0032261A">
      <w:r w:rsidRPr="00CC7364">
        <w:rPr>
          <w:rStyle w:val="StyleUnderline"/>
        </w:rPr>
        <w:t>As a judicially created doctrine, qualified immunity could be modified or eliminated by federal legislation</w:t>
      </w:r>
      <w:r>
        <w:t xml:space="preserve">. </w:t>
      </w:r>
      <w:r w:rsidRPr="00CC7364">
        <w:rPr>
          <w:rStyle w:val="StyleUnderline"/>
        </w:rPr>
        <w:t>There is broad bipartisan support for doing so.</w:t>
      </w:r>
      <w:r>
        <w:t xml:space="preserve"> The right-leaning commentator David French and the left-leaning UCLA law professor Joanna Schwartz have both made the case against qualified immunity. The American Civil Liberties Union, the NAACP Legal Defense Fund, the Cato Institute, and the Alliance Defending Freedom are among the groups that have filed amicus briefs or called publicly for the end of qualified immunity. The onetime Democratic presidential hopeful Julián Castro pledged to “end qualified immunity for police officers so we can hold them accountable,” and Representative Justin Amash, a former Tea Party Republican who is now a member of the Libertarian Party, recently introduced the Ending Qualified Immunity Act. With this scope of support, legislating the elimination of qualified immunity should be an easy first step.</w:t>
      </w:r>
    </w:p>
    <w:p w14:paraId="6D029231" w14:textId="77777777" w:rsidR="0032261A" w:rsidRDefault="0032261A" w:rsidP="0032261A">
      <w:r w:rsidRPr="00CC7364">
        <w:rPr>
          <w:rStyle w:val="StyleUnderline"/>
        </w:rPr>
        <w:t>A second thing Congress could do is pass legislation to further encourage better data collection about what police do and how they do it</w:t>
      </w:r>
      <w:r>
        <w:t xml:space="preserve">. For example, </w:t>
      </w:r>
      <w:r w:rsidRPr="003B1601">
        <w:rPr>
          <w:rStyle w:val="StyleUnderline"/>
        </w:rPr>
        <w:t>no one really knows how often American police use force</w:t>
      </w:r>
      <w:r>
        <w:t xml:space="preserve">, why force was used, </w:t>
      </w:r>
      <w:r w:rsidRPr="003B1601">
        <w:rPr>
          <w:rStyle w:val="StyleUnderline"/>
        </w:rPr>
        <w:t>whether it was justified</w:t>
      </w:r>
      <w:r>
        <w:t>, or under what circumstances it is effective. No one knows how many high-speed pursuits have been conducted or why they were initiated; how many fleeing drivers have been caught, or the number of collisions, injuries, or deaths that resulted. Only one state—Utah—requires agencies to report forcible entries and tactical-team deployments. Neither the police, nor anyone else, can tell us how many people have been injured when taken into custody, how many people have been arrested only to be later released without charges, or how many cases local prosecutors have refused to file for lack of evidence, constitutional violations, or police misconduct.</w:t>
      </w:r>
    </w:p>
    <w:p w14:paraId="16AF435C" w14:textId="77777777" w:rsidR="0032261A" w:rsidRDefault="0032261A" w:rsidP="0032261A">
      <w:r>
        <w:t xml:space="preserve">Moreover, no state or federal officials know how many publicly owned surveillance cameras police have deployed or privately owned cameras they can access, or where those resources are allocated. No state or federal officials know how many internal or citizen complaints of officer misconduct exist, whether people were dissuaded from making a complaint or their complaint was ignored or minimized, or the ultimate disposition of the complaint and whether the offending officer was disciplined. These data are not the administrative minutiae of policing; this is basic information about the everyday actions of government officials that is crucial to ensuring that such actions are properly regulated. Voluntary data sharing, such as the FBI’s current National Use-of-Force Data Collection efforts, is clearly insufficient. </w:t>
      </w:r>
      <w:r w:rsidRPr="00CC7364">
        <w:rPr>
          <w:rStyle w:val="StyleUnderline"/>
        </w:rPr>
        <w:t>Congress gave the Department of Justice the power to require agencies to provide information about the use of force, but the DOJ has never exercised that authority</w:t>
      </w:r>
      <w:r>
        <w:t xml:space="preserve">. </w:t>
      </w:r>
      <w:r w:rsidRPr="00CC7364">
        <w:rPr>
          <w:rStyle w:val="StyleUnderline"/>
        </w:rPr>
        <w:t>The federal government can require agency- and state-level data collection</w:t>
      </w:r>
      <w:r>
        <w:t>, coupled with a robust auditing system to ensure that accurate data are provided. This, too, is not a matter of partisan politics. Democrats tend to believe that policing suffers from systemic problems, the type that better data collection can help address, but that perspective is gaining support among Republicans, too. Tim Scott, a Republican senator from South Carolina, and Chuck Grassley, a Republican senator from Iowa, introduced the Walter Scott Notification Act, named after the man infamously shot in the back and killed by a North Charleston Police Department officer in 2017. Efforts like these are simply common sense.</w:t>
      </w:r>
    </w:p>
    <w:p w14:paraId="5CB7E714" w14:textId="77777777" w:rsidR="0032261A" w:rsidRDefault="0032261A" w:rsidP="0032261A">
      <w:r w:rsidRPr="00CC7364">
        <w:rPr>
          <w:rStyle w:val="StyleUnderline"/>
        </w:rPr>
        <w:t>The final thing the federal government should do is dedicate significantly more resources to supporting police training, local policy initiatives, and administrative reviews</w:t>
      </w:r>
      <w:r>
        <w:t>. P</w:t>
      </w:r>
      <w:r w:rsidRPr="003B1601">
        <w:rPr>
          <w:rStyle w:val="StyleUnderline"/>
        </w:rPr>
        <w:t xml:space="preserve">olice agencies around the country regularly fail to meet what are generally recognized as minimum standards for use-of-force and arrest training, frontline supervision, and internal investigations. </w:t>
      </w:r>
      <w:r>
        <w:t xml:space="preserve">Some have a demonstrated pattern of violating the constitutional rights of their community members. Acting with legislated authority, the DOJ has intervened in a few of these agencies, mostly through consent decrees, assisted by an appointed monitor and enforced by a federal judge. While the DOJ cannot intervene in the actions of the more than 18,000 police agencies in the United States, </w:t>
      </w:r>
      <w:r w:rsidRPr="00F45CF5">
        <w:rPr>
          <w:rStyle w:val="StyleUnderline"/>
        </w:rPr>
        <w:t>Congress can instruct and empower it to offer technical assistance, identify conduct standards that can serve as references for courts in civil litigation, and provide a framework for responsive and democratically accountable community collaboration, opening additional avenues of reform</w:t>
      </w:r>
      <w:r>
        <w:t xml:space="preserve">. It cannot do any of that, however, if the presidential administration continues to seek to cut funding for such efforts. </w:t>
      </w:r>
      <w:r w:rsidRPr="003B1601">
        <w:rPr>
          <w:rStyle w:val="StyleUnderline"/>
        </w:rPr>
        <w:t xml:space="preserve">Congress could also better regulate the industry by requiring or encouraging clear, evidence-based conditions of accreditation, </w:t>
      </w:r>
      <w:r w:rsidRPr="00B56626">
        <w:rPr>
          <w:rStyle w:val="Emphasis"/>
        </w:rPr>
        <w:t>making them a prerequisite for federal funding</w:t>
      </w:r>
      <w:r w:rsidRPr="003B1601">
        <w:rPr>
          <w:rStyle w:val="StyleUnderline"/>
        </w:rPr>
        <w:t xml:space="preserve"> and putting teeth into police-reform efforts by reducing or </w:t>
      </w:r>
      <w:r w:rsidRPr="00B56626">
        <w:rPr>
          <w:rStyle w:val="Emphasis"/>
        </w:rPr>
        <w:t>cutting off funding when agencies fail to meet those conditions</w:t>
      </w:r>
      <w:r>
        <w:t>.</w:t>
      </w:r>
    </w:p>
    <w:p w14:paraId="1628CF1F" w14:textId="77777777" w:rsidR="0032261A" w:rsidRDefault="0032261A" w:rsidP="0032261A"/>
    <w:p w14:paraId="369E9E78" w14:textId="77777777" w:rsidR="0032261A" w:rsidRDefault="0032261A" w:rsidP="0032261A">
      <w:pPr>
        <w:pStyle w:val="Heading4"/>
      </w:pPr>
      <w:r>
        <w:t>Defunding undermines public safety and harms vulnerable communities – the CP’s standards solve better</w:t>
      </w:r>
    </w:p>
    <w:p w14:paraId="7E3242FF" w14:textId="77777777" w:rsidR="0032261A" w:rsidRPr="00C729F2" w:rsidRDefault="0032261A" w:rsidP="0032261A">
      <w:pPr>
        <w:rPr>
          <w:b/>
          <w:bCs/>
        </w:rPr>
      </w:pPr>
      <w:r w:rsidRPr="00C729F2">
        <w:rPr>
          <w:rStyle w:val="Style13ptBold"/>
        </w:rPr>
        <w:t xml:space="preserve">Johnson, 20 </w:t>
      </w:r>
      <w:r>
        <w:rPr>
          <w:b/>
          <w:bCs/>
        </w:rPr>
        <w:t xml:space="preserve">– </w:t>
      </w:r>
      <w:r w:rsidRPr="00C729F2">
        <w:t>Jason C. Johnson is president of the Law Enforcement Legal Defense Fund (LELDF), a nonprofit educational organization that defends accused law enforcement officers, and he served as deputy commissioner of the Baltimore (Maryland) Police Department between 2016 and 2018. An attorney, he is a graduate of the 251st session of the FBI National Academy. James A. Gagliano is a member of the LELDF board of directors and a retired FBI supervisory special agent. He is a CNN law enforcement analyst and adjunct assistant professor in criminal justice and homeland security matters at St. John's University in Queens, New York.   “Defunding the police isn't the answer” CNN, 6/9, https://www.cnn.com/2020/06/09/opinions/defunding-police-is-not-the-answer-johnson-gagliano/index.html</w:t>
      </w:r>
    </w:p>
    <w:p w14:paraId="694135EF" w14:textId="77777777" w:rsidR="0032261A" w:rsidRDefault="0032261A" w:rsidP="0032261A"/>
    <w:p w14:paraId="05BEF110" w14:textId="77777777" w:rsidR="0032261A" w:rsidRDefault="0032261A" w:rsidP="0032261A">
      <w:r>
        <w:t>(CNN)As retired law enforcement leaders with a combined half-century of policing experience, we share the national shock and outrage over the senseless death of George Floyd in the custody of four Minneapolis police officers. All four cops involved have been arrested and charged.</w:t>
      </w:r>
    </w:p>
    <w:p w14:paraId="0932A11F" w14:textId="77777777" w:rsidR="0032261A" w:rsidRDefault="0032261A" w:rsidP="0032261A">
      <w:r>
        <w:t>And while honorable policing professionals condemn their extrajudicial conduct, our system of justice demands due process considerations and presumption of innocence for anyone charged with a crime -- regardless of their chosen profession.</w:t>
      </w:r>
    </w:p>
    <w:p w14:paraId="765BDF7A" w14:textId="77777777" w:rsidR="0032261A" w:rsidRDefault="0032261A" w:rsidP="0032261A">
      <w:r>
        <w:t xml:space="preserve">In addition, </w:t>
      </w:r>
      <w:r w:rsidRPr="00C729F2">
        <w:rPr>
          <w:rStyle w:val="StyleUnderline"/>
        </w:rPr>
        <w:t>reflexive calls</w:t>
      </w:r>
      <w:r>
        <w:t xml:space="preserve"> from some corners </w:t>
      </w:r>
      <w:r w:rsidRPr="00C729F2">
        <w:rPr>
          <w:rStyle w:val="StyleUnderline"/>
        </w:rPr>
        <w:t>to defund</w:t>
      </w:r>
      <w:r>
        <w:t xml:space="preserve"> or abolish the police </w:t>
      </w:r>
      <w:r w:rsidRPr="00C729F2">
        <w:rPr>
          <w:rStyle w:val="StyleUnderline"/>
        </w:rPr>
        <w:t>are</w:t>
      </w:r>
      <w:r>
        <w:t xml:space="preserve"> foolhardy and </w:t>
      </w:r>
      <w:r w:rsidRPr="00C729F2">
        <w:rPr>
          <w:rStyle w:val="StyleUnderline"/>
        </w:rPr>
        <w:t>dangerous. Qualitatively improving the policing profession</w:t>
      </w:r>
      <w:r>
        <w:t xml:space="preserve">, not disassembling it, </w:t>
      </w:r>
      <w:r w:rsidRPr="00C729F2">
        <w:rPr>
          <w:rStyle w:val="StyleUnderline"/>
        </w:rPr>
        <w:t>is the best means to prevent such senseless tragedies</w:t>
      </w:r>
      <w:r>
        <w:t xml:space="preserve"> from ever happening again.</w:t>
      </w:r>
    </w:p>
    <w:p w14:paraId="3D993485" w14:textId="77777777" w:rsidR="0032261A" w:rsidRDefault="0032261A" w:rsidP="0032261A">
      <w:r w:rsidRPr="00C729F2">
        <w:rPr>
          <w:rStyle w:val="StyleUnderline"/>
        </w:rPr>
        <w:t xml:space="preserve">Federal lawmakers must find the courage to implement and fund a series of long-overdue reforms that effectively reset, and make uniform, professional standards. </w:t>
      </w:r>
      <w:r>
        <w:t>This is the only feasible and realistic path forward.</w:t>
      </w:r>
    </w:p>
    <w:p w14:paraId="3980AD0E" w14:textId="77777777" w:rsidR="0032261A" w:rsidRDefault="0032261A" w:rsidP="0032261A">
      <w:r>
        <w:t>Defunding or dismantling the police means different things to different people, but largely, those who call for it are asking for money to be divested from the police and instead put into community initiatives like for education, jobs and mental health services. While these are important, those advocating for the most extreme end of the spectrum -- fully dismantling policing as we know it -- ignore the reality of its impracticality and risk, namely the fact that we would still need a reliable system that can prevent and investigate crimes.</w:t>
      </w:r>
    </w:p>
    <w:p w14:paraId="187BCAA7" w14:textId="77777777" w:rsidR="0032261A" w:rsidRPr="00C729F2" w:rsidRDefault="0032261A" w:rsidP="0032261A">
      <w:pPr>
        <w:rPr>
          <w:rStyle w:val="StyleUnderline"/>
        </w:rPr>
      </w:pPr>
      <w:r>
        <w:t xml:space="preserve">While people with considerable means tend to reside in gated communities with private security or in other less threatening environments, </w:t>
      </w:r>
      <w:r w:rsidRPr="00C729F2">
        <w:rPr>
          <w:rStyle w:val="StyleUnderline"/>
        </w:rPr>
        <w:t>the most vulnerable among us -- many inner-city and at-risk communities -- endure staggeringly high crime rates.</w:t>
      </w:r>
    </w:p>
    <w:p w14:paraId="601A36F7" w14:textId="77777777" w:rsidR="0032261A" w:rsidRDefault="0032261A" w:rsidP="0032261A">
      <w:r w:rsidRPr="00C729F2">
        <w:rPr>
          <w:rStyle w:val="StyleUnderline"/>
        </w:rPr>
        <w:t>Defunding will have an adverse effect on citizens most in need of police protection</w:t>
      </w:r>
      <w:r>
        <w:t>.</w:t>
      </w:r>
    </w:p>
    <w:p w14:paraId="68BB9AD0" w14:textId="77777777" w:rsidR="0032261A" w:rsidRDefault="0032261A" w:rsidP="0032261A">
      <w:r>
        <w:t>Despite the police misconduct cases that get national attention and the countless others that should but don't, it's important to know that many police officers do honor their commitment to protect and serve. But across the nation, individual departments labor in complex and confusing networks of disparate professional standards, training and policy guidelines.</w:t>
      </w:r>
    </w:p>
    <w:p w14:paraId="002F0BC9" w14:textId="77777777" w:rsidR="0032261A" w:rsidRDefault="0032261A" w:rsidP="0032261A">
      <w:r>
        <w:t>If we want to reduce incidents of police misconduct, improve police-community relations and make neighborhoods safer, we should "professionalize" the police, ensuring that officers are well-paid, appropriately trained and highly accountable.</w:t>
      </w:r>
    </w:p>
    <w:p w14:paraId="27E3D8EA" w14:textId="77777777" w:rsidR="0032261A" w:rsidRDefault="0032261A" w:rsidP="0032261A">
      <w:r w:rsidRPr="00C729F2">
        <w:rPr>
          <w:rStyle w:val="StyleUnderline"/>
        </w:rPr>
        <w:t>A contributing factor to the trust deficit between police and their communities is related to the fact that data collected on police use of force encounters is often incomplete or nonexistent</w:t>
      </w:r>
      <w:r>
        <w:t>. Until 2015, when The Washington Post took up the cause, there existed no credible, reasonably-comprehensive aggregation of deadly force incidents in a nation that soon celebrates its 244-year birthday.</w:t>
      </w:r>
    </w:p>
    <w:p w14:paraId="6B055A01" w14:textId="77777777" w:rsidR="0032261A" w:rsidRDefault="0032261A" w:rsidP="0032261A">
      <w:r>
        <w:t>In 2018, the FBI announced that it would officially launch a database that would track use of force incidents in January 2019, but the data has yet to be publicly released.</w:t>
      </w:r>
    </w:p>
    <w:p w14:paraId="475ACE27" w14:textId="77777777" w:rsidR="0032261A" w:rsidRDefault="0032261A" w:rsidP="0032261A">
      <w:r>
        <w:t>And the fact that individual police agencies are under no compulsory order to report use of force incident details, forcing journalists and the FBI to scour open source outlets for necessary data, serves as an obstacle to transparency and accuracy. Federal funds should be contingent on individual department cooperation in a use of force database, where incidents should be reported in a timely, accurate manner.</w:t>
      </w:r>
    </w:p>
    <w:p w14:paraId="01A37654" w14:textId="77777777" w:rsidR="0032261A" w:rsidRPr="00C729F2" w:rsidRDefault="0032261A" w:rsidP="0032261A">
      <w:pPr>
        <w:rPr>
          <w:rStyle w:val="StyleUnderline"/>
        </w:rPr>
      </w:pPr>
      <w:r w:rsidRPr="00C729F2">
        <w:rPr>
          <w:rStyle w:val="StyleUnderline"/>
        </w:rPr>
        <w:t>Nothing less than a concerted federal effort must commence to build and shape a cohesive, effective, consistent and professional system of state and local law enforcement agencies.</w:t>
      </w:r>
    </w:p>
    <w:p w14:paraId="76FF24EB" w14:textId="77777777" w:rsidR="0032261A" w:rsidRDefault="0032261A" w:rsidP="0032261A">
      <w:r w:rsidRPr="00C729F2">
        <w:rPr>
          <w:rStyle w:val="StyleUnderline"/>
        </w:rPr>
        <w:t>This must be a committed, cooperative, collaborative effort enjoined by federal law enforcement -- the Justice Department and the FBI --</w:t>
      </w:r>
      <w:r>
        <w:t xml:space="preserve"> as well as the activists clamoring for change and reform. It may begin with a series of summits for ideas, and then must result in lasting and impactful change because "defund the police" is not a serious solution.</w:t>
      </w:r>
    </w:p>
    <w:p w14:paraId="35383240" w14:textId="77777777" w:rsidR="0032261A" w:rsidRDefault="0032261A" w:rsidP="0032261A">
      <w:r>
        <w:t>But, just as conceptual interpretations of community policing initiatives remain in the eye of the beholder, police reforms are viewed through individual prisms influenced by the context of individual life experiences. There is talk of congressional action, such as the formation of a police reform commission, of federally mandated body cameras for police officers, and a federal prohibition on the use of chokeholds by police.</w:t>
      </w:r>
    </w:p>
    <w:p w14:paraId="47EC8F66" w14:textId="77777777" w:rsidR="0032261A" w:rsidRDefault="0032261A" w:rsidP="0032261A">
      <w:r>
        <w:t>But even if these reforms were adopted today, no immediate discernible change would occur in the state of policing. We view these ideas with some skepticism. It's also crucial that the public understands that police encounters can result in harrowing, existential struggles that require split-second reactions and in extremis decision-making.</w:t>
      </w:r>
    </w:p>
    <w:p w14:paraId="59462733" w14:textId="77777777" w:rsidR="0032261A" w:rsidRDefault="0032261A" w:rsidP="0032261A">
      <w:r>
        <w:t>Consistent training guidance will be paramount in ensuring when and how an officer may apply a particular restraint hold. Reforms like this must not be knee-jerk or reactionary.</w:t>
      </w:r>
    </w:p>
    <w:p w14:paraId="735AC5FC" w14:textId="77777777" w:rsidR="0032261A" w:rsidRDefault="0032261A" w:rsidP="0032261A">
      <w:r w:rsidRPr="00C729F2">
        <w:rPr>
          <w:rStyle w:val="StyleUnderline"/>
        </w:rPr>
        <w:t xml:space="preserve">The first order of business to reform policing should be to establish a national framework that supports recruiting, training, and retaining police officers </w:t>
      </w:r>
      <w:r>
        <w:t>of the highest caliber. Consistency across our nation's 18,000 law enforcement organizations should be achieved in such a way that the qualifications, technical and tactical, of every officer in every community reflects our shared values.</w:t>
      </w:r>
    </w:p>
    <w:p w14:paraId="7C6A5B6A" w14:textId="77777777" w:rsidR="0032261A" w:rsidRDefault="0032261A" w:rsidP="0032261A">
      <w:r>
        <w:t>Getting there can and should happen, but it will require federal action on several fronts.</w:t>
      </w:r>
    </w:p>
    <w:p w14:paraId="1741EFEA" w14:textId="77777777" w:rsidR="0032261A" w:rsidRDefault="0032261A" w:rsidP="0032261A">
      <w:r w:rsidRPr="00C729F2">
        <w:rPr>
          <w:rStyle w:val="StyleUnderline"/>
        </w:rPr>
        <w:t>Police recruiting efforts have reached a tipping point of crisis. Local law enforcement organizations simply cannot attract enough minimally qualified candidates</w:t>
      </w:r>
      <w:r>
        <w:t>. Bigotry aimed at the profession remains a pernicious, persistent recruitment obstacle. We know this from countless conversations with qualified recruit candidates who have expressed concern over how the profession is currently viewed. Uniformed cops continue to exist as appealing assassination targets. Recently, we've seen this in New York, Baton Rouge and Dallas.</w:t>
      </w:r>
    </w:p>
    <w:p w14:paraId="579DA7F7" w14:textId="77777777" w:rsidR="0032261A" w:rsidRDefault="0032261A" w:rsidP="0032261A">
      <w:r>
        <w:t xml:space="preserve">We need bipartisan legislative and community efforts led by faith leaders and local activists to reverse this troubling trend and elevate the pool of police applicant talent -- in numbers, diversity and qualifications. </w:t>
      </w:r>
      <w:r w:rsidRPr="00C729F2">
        <w:rPr>
          <w:rStyle w:val="StyleUnderline"/>
        </w:rPr>
        <w:t>A robust national public relations campaign -- similar to military recruitment advertisements -- showcasing the police profession in a positive light could aid in attracting a diverse pool of applicants</w:t>
      </w:r>
      <w:r>
        <w:t xml:space="preserve"> earnestly pursuing a noble calling.</w:t>
      </w:r>
    </w:p>
    <w:p w14:paraId="5641A544" w14:textId="77777777" w:rsidR="0032261A" w:rsidRDefault="0032261A" w:rsidP="0032261A">
      <w:r>
        <w:t>Federally funded tuition reimbursement programs which have been successful in past cases -- as with the Peace Corps and the teaching profession -- would incentivize college graduates, a key demographic to expand in professionalization efforts, to consider policing as a career option. This would help in reducing the burden of educational debt on a large group of young Americans and fill police ranks with eager, college-educated officers.</w:t>
      </w:r>
    </w:p>
    <w:p w14:paraId="2F6E092E" w14:textId="77777777" w:rsidR="0032261A" w:rsidRDefault="0032261A" w:rsidP="0032261A">
      <w:r w:rsidRPr="00C729F2">
        <w:rPr>
          <w:rStyle w:val="StyleUnderline"/>
        </w:rPr>
        <w:t>New recruits and experienced officers alike must receive top-notch training in communication, de-escalation and use of force</w:t>
      </w:r>
      <w:r>
        <w:t>. Local agencies often lack the expertise or basic resources to develop such training. National standards should be developed and mandated by the Justice Department, requiring a significant investment in uniform scenario-based training in these areas.</w:t>
      </w:r>
    </w:p>
    <w:p w14:paraId="2B62FDA2" w14:textId="77777777" w:rsidR="0032261A" w:rsidRPr="00C729F2" w:rsidRDefault="0032261A" w:rsidP="0032261A">
      <w:pPr>
        <w:rPr>
          <w:rStyle w:val="StyleUnderline"/>
        </w:rPr>
      </w:pPr>
      <w:r w:rsidRPr="00C729F2">
        <w:rPr>
          <w:rStyle w:val="StyleUnderline"/>
        </w:rPr>
        <w:t>The Justice Department should also mandate internal accountability structures that are systematized and made standard across the nation. Data collection and analytics designed to flag particular officers for additional training and supervision, based on complaints and other key metrics, are essential to providing "early identification" of problem officers and fostering trust with communities.</w:t>
      </w:r>
    </w:p>
    <w:p w14:paraId="0FA8F41D" w14:textId="77777777" w:rsidR="0032261A" w:rsidRDefault="0032261A" w:rsidP="0032261A">
      <w:r>
        <w:t>Developing such detection systems nationally and mandating compliance at the local level with federally-funded technical assistance could happen if we made the commitment and could work to restore public confidence in a more efficient way.</w:t>
      </w:r>
    </w:p>
    <w:p w14:paraId="5FA9C238" w14:textId="77777777" w:rsidR="0032261A" w:rsidRDefault="0032261A" w:rsidP="0032261A">
      <w:r>
        <w:t>Enacting hastily assembled legislation in the wake of the Floyd tragedy -- though well-intended -- only gives the hollow appearance of police reform and does not serve anyone's best interest. Only thoughtful, bold action will begin to mend the growing national divide between the police and the communities they serve.</w:t>
      </w:r>
    </w:p>
    <w:p w14:paraId="0E8CB557" w14:textId="77777777" w:rsidR="0032261A" w:rsidRDefault="0032261A" w:rsidP="0032261A">
      <w:r>
        <w:t>Let's commit to funding reform measures. Now is the time. Our police and our nation demand it.</w:t>
      </w:r>
    </w:p>
    <w:p w14:paraId="471579A9" w14:textId="3EA582EB" w:rsidR="0032261A" w:rsidRDefault="0032261A" w:rsidP="0032261A"/>
    <w:p w14:paraId="6E9C4B0F" w14:textId="6CE4DA43" w:rsidR="00AA334B" w:rsidRDefault="00AA334B" w:rsidP="00AA334B">
      <w:pPr>
        <w:pStyle w:val="Heading3"/>
      </w:pPr>
      <w:r>
        <w:t>1nc – 1033 good</w:t>
      </w:r>
    </w:p>
    <w:p w14:paraId="22962BC3" w14:textId="76198F35" w:rsidR="00AA334B" w:rsidRDefault="00AA334B" w:rsidP="00AA334B"/>
    <w:p w14:paraId="68DBC81B" w14:textId="77777777" w:rsidR="00AA334B" w:rsidRDefault="00AA334B" w:rsidP="00AA334B">
      <w:pPr>
        <w:pStyle w:val="Heading4"/>
      </w:pPr>
      <w:r>
        <w:t>1033 allows police departments to effectively fight the pandemic, mass shootings, and natural disasters</w:t>
      </w:r>
    </w:p>
    <w:p w14:paraId="52989F8E" w14:textId="77777777" w:rsidR="00AA334B" w:rsidRDefault="00AA334B" w:rsidP="00AA334B">
      <w:r>
        <w:rPr>
          <w:rStyle w:val="Style13ptBold"/>
        </w:rPr>
        <w:t>Tolan and Hernandez 6/17/20</w:t>
      </w:r>
      <w:r>
        <w:t xml:space="preserve"> (Casey and Sergio, an investigative reporter at CNN and a Data Editor at CNN, June 17 2020, CNN,  “</w:t>
      </w:r>
      <w:r w:rsidRPr="00F65EE2">
        <w:t>As demand for police reform grows, military equipment program faces new scrutiny</w:t>
      </w:r>
      <w:r>
        <w:t>,”</w:t>
      </w:r>
      <w:r w:rsidRPr="00D02D30">
        <w:t xml:space="preserve"> </w:t>
      </w:r>
      <w:r w:rsidRPr="00F65EE2">
        <w:t>https://www.cnn.com/2020/06/17/politics/protests-police-reform-military-supplies-invs/index.html</w:t>
      </w:r>
      <w:r w:rsidRPr="00D77FCE">
        <w:t>/</w:t>
      </w:r>
      <w:r>
        <w:t>//veronica</w:t>
      </w:r>
    </w:p>
    <w:p w14:paraId="442DEC11" w14:textId="77777777" w:rsidR="00AA334B" w:rsidRPr="001607CF" w:rsidRDefault="00AA334B" w:rsidP="00AA334B">
      <w:pPr>
        <w:rPr>
          <w:u w:val="single"/>
        </w:rPr>
      </w:pPr>
      <w:r>
        <w:t xml:space="preserve">Many police leaders defend the program. Houston Police Chief Art Acevedo, the president of the national Major Cities Chiefs Association, said that </w:t>
      </w:r>
      <w:r w:rsidRPr="001607CF">
        <w:rPr>
          <w:u w:val="single"/>
        </w:rPr>
        <w:t>it made sense for police in "one of the most violent nations in the civilized free world" to use military-style equipment. </w:t>
      </w:r>
    </w:p>
    <w:p w14:paraId="30C62E14" w14:textId="77777777" w:rsidR="00AA334B" w:rsidRDefault="00AA334B" w:rsidP="00AA334B">
      <w:r w:rsidRPr="001607CF">
        <w:rPr>
          <w:u w:val="single"/>
        </w:rPr>
        <w:t>Officers equipped with high-powered rifles were able to take down a mass shooter in</w:t>
      </w:r>
      <w:r>
        <w:t xml:space="preserve"> Dayton, </w:t>
      </w:r>
      <w:r w:rsidRPr="001607CF">
        <w:rPr>
          <w:u w:val="single"/>
        </w:rPr>
        <w:t>Ohio, last year, saving many lives, and a mine-resistant vehicle from</w:t>
      </w:r>
      <w:r>
        <w:t xml:space="preserve"> the </w:t>
      </w:r>
      <w:r w:rsidRPr="001607CF">
        <w:rPr>
          <w:u w:val="single"/>
        </w:rPr>
        <w:t>1033</w:t>
      </w:r>
      <w:r>
        <w:t xml:space="preserve"> program </w:t>
      </w:r>
      <w:r w:rsidRPr="001607CF">
        <w:rPr>
          <w:u w:val="single"/>
        </w:rPr>
        <w:t>allowed at least one rural Texas police department to help residents escape flooding</w:t>
      </w:r>
      <w:r>
        <w:t>, Acevedo argued. </w:t>
      </w:r>
    </w:p>
    <w:p w14:paraId="3DE2904E" w14:textId="77777777" w:rsidR="00AA334B" w:rsidRPr="002374FF" w:rsidRDefault="00AA334B" w:rsidP="00AA334B">
      <w:r w:rsidRPr="002374FF">
        <w:rPr>
          <w:u w:val="single"/>
        </w:rPr>
        <w:t xml:space="preserve">Supplies </w:t>
      </w:r>
      <w:r>
        <w:t>from the program</w:t>
      </w:r>
      <w:r w:rsidRPr="002374FF">
        <w:rPr>
          <w:u w:val="single"/>
        </w:rPr>
        <w:t xml:space="preserve"> have </w:t>
      </w:r>
      <w:r>
        <w:t xml:space="preserve">also </w:t>
      </w:r>
      <w:r w:rsidRPr="002374FF">
        <w:rPr>
          <w:u w:val="single"/>
        </w:rPr>
        <w:t xml:space="preserve">been used to help local governments fight the </w:t>
      </w:r>
      <w:r>
        <w:t>coronavirus p</w:t>
      </w:r>
      <w:r w:rsidRPr="002374FF">
        <w:rPr>
          <w:u w:val="single"/>
        </w:rPr>
        <w:t xml:space="preserve">andemic, from a former military Humvee being used as an ambulance to transport patients in rural Indiana to tents used for decontamination in New Jersey, </w:t>
      </w:r>
      <w:r w:rsidRPr="002374FF">
        <w:t>according to the DOD.</w:t>
      </w:r>
    </w:p>
    <w:p w14:paraId="37C6CE69" w14:textId="77777777" w:rsidR="00AA334B" w:rsidRDefault="00AA334B" w:rsidP="00AA334B">
      <w:r w:rsidRPr="002374FF">
        <w:rPr>
          <w:u w:val="single"/>
        </w:rPr>
        <w:t>"It's not about the equipment, it's about the proper policy for its use,"</w:t>
      </w:r>
      <w:r>
        <w:t xml:space="preserve"> Acevedo said. "Everybody needs to take a deep breath and stop using their emotion and stop painting these issues with broad brushes."</w:t>
      </w:r>
    </w:p>
    <w:p w14:paraId="4D97ED5F" w14:textId="77777777" w:rsidR="00AA334B" w:rsidRPr="00AA334B" w:rsidRDefault="00AA334B" w:rsidP="00AA334B"/>
    <w:p w14:paraId="2F1F3CA2" w14:textId="5A297311" w:rsidR="00AA334B" w:rsidRDefault="00AA334B" w:rsidP="00AA334B">
      <w:pPr>
        <w:pStyle w:val="Heading3"/>
      </w:pPr>
      <w:r>
        <w:t>2nc – oversight solves</w:t>
      </w:r>
    </w:p>
    <w:p w14:paraId="03302DFE" w14:textId="6F36648C" w:rsidR="00AA334B" w:rsidRDefault="00AA334B" w:rsidP="00AA334B"/>
    <w:p w14:paraId="1554CE6B" w14:textId="77777777" w:rsidR="00AA334B" w:rsidRPr="006E68EE" w:rsidRDefault="00AA334B" w:rsidP="00AA334B">
      <w:pPr>
        <w:pStyle w:val="Heading4"/>
        <w:rPr>
          <w:rStyle w:val="Style13ptBold"/>
          <w:b/>
        </w:rPr>
      </w:pPr>
      <w:r w:rsidRPr="006E68EE">
        <w:rPr>
          <w:rStyle w:val="Style13ptBold"/>
          <w:b/>
        </w:rPr>
        <w:t>Mis</w:t>
      </w:r>
      <w:r>
        <w:rPr>
          <w:rStyle w:val="Style13ptBold"/>
          <w:b/>
        </w:rPr>
        <w:t>use of equipment is the reason why the program is ineffective- strict oversight solves</w:t>
      </w:r>
    </w:p>
    <w:p w14:paraId="717F8DA0" w14:textId="77777777" w:rsidR="00AA334B" w:rsidRDefault="00AA334B" w:rsidP="00AA334B">
      <w:r>
        <w:rPr>
          <w:rStyle w:val="Style13ptBold"/>
        </w:rPr>
        <w:t>Kerik</w:t>
      </w:r>
      <w:r w:rsidRPr="0078356F">
        <w:rPr>
          <w:rStyle w:val="Style13ptBold"/>
        </w:rPr>
        <w:t xml:space="preserve"> </w:t>
      </w:r>
      <w:r>
        <w:rPr>
          <w:rStyle w:val="Style13ptBold"/>
        </w:rPr>
        <w:t>17</w:t>
      </w:r>
      <w:r>
        <w:t xml:space="preserve"> (Bernard, </w:t>
      </w:r>
      <w:r w:rsidRPr="00D77FCE">
        <w:t>is a former Commissioner of the New York Police Department and a signatory to the Right on Crime Statement of Principles.</w:t>
      </w:r>
      <w:r>
        <w:t>, September 18 2017, Time, “</w:t>
      </w:r>
      <w:r w:rsidRPr="00D77FCE">
        <w:t>Ex–NYPD Commissioner: Why President Trump Is Right to Let Local Police Buy Military Equipment</w:t>
      </w:r>
      <w:r>
        <w:t>,”</w:t>
      </w:r>
      <w:r w:rsidRPr="00D02D30">
        <w:t xml:space="preserve"> </w:t>
      </w:r>
      <w:r w:rsidRPr="00D77FCE">
        <w:t>https://time.com/4933453/trump-police-military-equipment/</w:t>
      </w:r>
      <w:r>
        <w:t>//veronica</w:t>
      </w:r>
    </w:p>
    <w:p w14:paraId="45691A27" w14:textId="77777777" w:rsidR="00AA334B" w:rsidRPr="005034A9" w:rsidRDefault="00AA334B" w:rsidP="00AA334B">
      <w:r>
        <w:t xml:space="preserve">Before the order was even released, much hand-wringing over the Trump White House’s reversal of the previous Administration’s restrictions on the 1033 program began in earnest. The program is designed to transfer obsolete military equipment from the Department of Defense to federal, state and local law enforcement. In reality, </w:t>
      </w:r>
      <w:r w:rsidRPr="005034A9">
        <w:rPr>
          <w:u w:val="single"/>
        </w:rPr>
        <w:t>the limitations did very little and included such things as bayonets and tracked armored vehicles — items not particularly high on the wish list of a l</w:t>
      </w:r>
      <w:r w:rsidRPr="005034A9">
        <w:t>aw</w:t>
      </w:r>
      <w:r w:rsidRPr="005034A9">
        <w:rPr>
          <w:u w:val="single"/>
        </w:rPr>
        <w:t xml:space="preserve"> e</w:t>
      </w:r>
      <w:r w:rsidRPr="005034A9">
        <w:t>nforcement</w:t>
      </w:r>
      <w:r w:rsidRPr="005034A9">
        <w:rPr>
          <w:u w:val="single"/>
        </w:rPr>
        <w:t xml:space="preserve"> a</w:t>
      </w:r>
      <w:r w:rsidRPr="005034A9">
        <w:t>gency</w:t>
      </w:r>
      <w:r w:rsidRPr="005034A9">
        <w:rPr>
          <w:u w:val="single"/>
        </w:rPr>
        <w:t>.</w:t>
      </w:r>
    </w:p>
    <w:p w14:paraId="6C1D1AB7" w14:textId="77777777" w:rsidR="00AA334B" w:rsidRPr="000344A7" w:rsidRDefault="00AA334B" w:rsidP="00AA334B">
      <w:pPr>
        <w:rPr>
          <w:u w:val="single"/>
        </w:rPr>
      </w:pPr>
      <w:r>
        <w:t>Opposing the militarization of civilian law enforcement is well established across all political spectrums. But it is not universal. Policing is a very local issue, and is best left as such. Resources are often scarce, and decisions on policing are often made based on those financial realities</w:t>
      </w:r>
      <w:r w:rsidRPr="000344A7">
        <w:rPr>
          <w:u w:val="single"/>
        </w:rPr>
        <w:t>. In instances where the needs of public safety exceed the ability of the local jurisdiction to appropriate, federal assistance is a valued and appreciated resource.</w:t>
      </w:r>
    </w:p>
    <w:p w14:paraId="3396C270" w14:textId="77777777" w:rsidR="00AA334B" w:rsidRPr="000344A7" w:rsidRDefault="00AA334B" w:rsidP="00AA334B">
      <w:pPr>
        <w:rPr>
          <w:rStyle w:val="Emphasis"/>
        </w:rPr>
      </w:pPr>
      <w:r w:rsidRPr="000344A7">
        <w:rPr>
          <w:u w:val="single"/>
        </w:rPr>
        <w:t>The</w:t>
      </w:r>
      <w:r>
        <w:t xml:space="preserve"> federal </w:t>
      </w:r>
      <w:r w:rsidRPr="000344A7">
        <w:rPr>
          <w:u w:val="single"/>
        </w:rPr>
        <w:t xml:space="preserve">government is not using </w:t>
      </w:r>
      <w:r>
        <w:t>the</w:t>
      </w:r>
      <w:r w:rsidRPr="000344A7">
        <w:rPr>
          <w:u w:val="single"/>
        </w:rPr>
        <w:t xml:space="preserve"> 1033</w:t>
      </w:r>
      <w:r>
        <w:t xml:space="preserve"> program </w:t>
      </w:r>
      <w:r w:rsidRPr="000344A7">
        <w:rPr>
          <w:u w:val="single"/>
        </w:rPr>
        <w:t xml:space="preserve">to force </w:t>
      </w:r>
      <w:r>
        <w:t xml:space="preserve">law enforcement </w:t>
      </w:r>
      <w:r w:rsidRPr="000344A7">
        <w:rPr>
          <w:u w:val="single"/>
        </w:rPr>
        <w:t xml:space="preserve">agencies to take military-grade weapons and equipment. </w:t>
      </w:r>
      <w:r>
        <w:t xml:space="preserve">They are not showing up at the doorstep of your local sheriff’s office and dropping off tanks and assault rifles unsolicited. </w:t>
      </w:r>
      <w:r w:rsidRPr="000344A7">
        <w:rPr>
          <w:u w:val="single"/>
        </w:rPr>
        <w:t>All of the equipment transfers are at the request of the local agency</w:t>
      </w:r>
      <w:r>
        <w:t xml:space="preserve">. And it is here that the accountability for the storage, display and use of the equipment belongs. </w:t>
      </w:r>
      <w:r w:rsidRPr="000344A7">
        <w:rPr>
          <w:u w:val="single"/>
        </w:rPr>
        <w:t>If there is a singular place to look to for responsibility when it comes to police militarization,</w:t>
      </w:r>
      <w:r w:rsidRPr="000344A7">
        <w:rPr>
          <w:rStyle w:val="Emphasis"/>
        </w:rPr>
        <w:t xml:space="preserve"> it</w:t>
      </w:r>
      <w:r w:rsidRPr="000344A7">
        <w:rPr>
          <w:u w:val="single"/>
        </w:rPr>
        <w:t xml:space="preserve"> </w:t>
      </w:r>
      <w:r w:rsidRPr="000344A7">
        <w:t>absolutely</w:t>
      </w:r>
      <w:r w:rsidRPr="000344A7">
        <w:rPr>
          <w:u w:val="single"/>
        </w:rPr>
        <w:t xml:space="preserve"> </w:t>
      </w:r>
      <w:r w:rsidRPr="000344A7">
        <w:rPr>
          <w:rStyle w:val="Emphasis"/>
        </w:rPr>
        <w:t>is at the local level.</w:t>
      </w:r>
    </w:p>
    <w:p w14:paraId="39AE0227" w14:textId="77777777" w:rsidR="00AA334B" w:rsidRDefault="00AA334B" w:rsidP="00AA334B">
      <w:r w:rsidRPr="000344A7">
        <w:rPr>
          <w:u w:val="single"/>
        </w:rPr>
        <w:t xml:space="preserve">As far as federal programs go, 1033 is one of the least intrusive. Participation is completely voluntary. Much of the equipment is germane to the role of local law enforcement, and it relieves the financial burden of acquisition on resource-limited agencies to a certain extent by using taxpayer-funded equipment in a repurposed role once it is no longer of value to the military. </w:t>
      </w:r>
      <w:r>
        <w:t>Federal distribution oversight problems are extremely concerning, but are only tangential to the local policing issue.</w:t>
      </w:r>
    </w:p>
    <w:p w14:paraId="6395663C" w14:textId="77777777" w:rsidR="00AA334B" w:rsidRDefault="00AA334B" w:rsidP="00AA334B">
      <w:r w:rsidRPr="000344A7">
        <w:rPr>
          <w:u w:val="single"/>
        </w:rPr>
        <w:t xml:space="preserve">Transparency in and oversight of the acquisition of </w:t>
      </w:r>
      <w:r>
        <w:t xml:space="preserve">military </w:t>
      </w:r>
      <w:r w:rsidRPr="000344A7">
        <w:rPr>
          <w:u w:val="single"/>
        </w:rPr>
        <w:t>equipment belongs at the level of the jurisdiction employing it</w:t>
      </w:r>
      <w:r>
        <w:t xml:space="preserve">. Whether at the state, county or local municipality, </w:t>
      </w:r>
      <w:r w:rsidRPr="000344A7">
        <w:rPr>
          <w:u w:val="single"/>
        </w:rPr>
        <w:t>the voters can hold elected officials accountable for the policing done in their respective jurisdictions, and those elected officials need to be a part of the policing process</w:t>
      </w:r>
      <w:r>
        <w:t>. Militarization should not be considered some spontaneous mutation of the police agency, but a process that has been allowed, encouraged or ignored by the governing bodies in those jurisdictions.</w:t>
      </w:r>
    </w:p>
    <w:p w14:paraId="7580045B" w14:textId="77777777" w:rsidR="00AA334B" w:rsidRPr="00FD0086" w:rsidRDefault="00AA334B" w:rsidP="00AA334B">
      <w:pPr>
        <w:rPr>
          <w:u w:val="single"/>
        </w:rPr>
      </w:pPr>
      <w:r>
        <w:t xml:space="preserve">Very few jurisdictions could independently afford the cost of some of the equipment the 1033 program provides them with, such as MRAPs. These Mine Resistant Ambush Protected vehicles are armored troop carriers with a distinct military appearance, and are both awesome and intimidating. They are used to protect our troops from roadside explosions and small arms fire in combat situations. Responding to terrorist events in San Bernardino and the Pulse nightclub in Orlando provide two such examples where they were needed and used as intended. </w:t>
      </w:r>
      <w:r w:rsidRPr="00FD0086">
        <w:rPr>
          <w:u w:val="single"/>
        </w:rPr>
        <w:t>When this equipment is truly needed, there is nothing else that will suffice.</w:t>
      </w:r>
    </w:p>
    <w:p w14:paraId="4B33FADD" w14:textId="77777777" w:rsidR="00AA334B" w:rsidRDefault="00AA334B" w:rsidP="00AA334B">
      <w:r>
        <w:t xml:space="preserve">However, such incidents are rare, and the deployment of such equipment should reflect such infrequency. There are good reasons to be concerned with the militarization of our civilian police forces. Militarization blurs the lines between warfighters and civilian police, shifting the perception the public has of its police officers and the perception our police officers have of their communities. Policing a free society is different from a military patrol of hostile territory. If the police are seen as combatants, or the community is seen as an enemy, we will have lost much of what makes America unique. But </w:t>
      </w:r>
      <w:r w:rsidRPr="00FD0086">
        <w:rPr>
          <w:u w:val="single"/>
        </w:rPr>
        <w:t>there are</w:t>
      </w:r>
      <w:r>
        <w:t xml:space="preserve"> also </w:t>
      </w:r>
      <w:r w:rsidRPr="00FD0086">
        <w:rPr>
          <w:u w:val="single"/>
        </w:rPr>
        <w:t>good reasons for our civilian police to have access to such equipment in true emergencies. A complete lack in such capabilities would place localities in need of actual military assistance in times of true crisis</w:t>
      </w:r>
      <w:r>
        <w:t>, a phenomenon generally repulsive to Americans.</w:t>
      </w:r>
    </w:p>
    <w:p w14:paraId="242BC807" w14:textId="77777777" w:rsidR="00AA334B" w:rsidRDefault="00AA334B" w:rsidP="00AA334B">
      <w:pPr>
        <w:rPr>
          <w:u w:val="single"/>
        </w:rPr>
      </w:pPr>
      <w:r w:rsidRPr="00790EAB">
        <w:rPr>
          <w:u w:val="single"/>
        </w:rPr>
        <w:t>Access to military equipment</w:t>
      </w:r>
      <w:r>
        <w:t xml:space="preserve">, as afforded by the 1033 program, </w:t>
      </w:r>
      <w:r w:rsidRPr="00790EAB">
        <w:rPr>
          <w:u w:val="single"/>
        </w:rPr>
        <w:t>need not be a catalyst toward the militarization of our police</w:t>
      </w:r>
      <w:r>
        <w:t xml:space="preserve"> in and of itself. </w:t>
      </w:r>
      <w:r w:rsidRPr="00790EAB">
        <w:rPr>
          <w:u w:val="single"/>
        </w:rPr>
        <w:t>Misuse of military equipment</w:t>
      </w:r>
      <w:r>
        <w:t xml:space="preserve"> — whether during protests or parades — </w:t>
      </w:r>
      <w:r w:rsidRPr="00790EAB">
        <w:rPr>
          <w:u w:val="single"/>
        </w:rPr>
        <w:t>is the responsibility of the l</w:t>
      </w:r>
      <w:r>
        <w:t xml:space="preserve">aw </w:t>
      </w:r>
      <w:r w:rsidRPr="00790EAB">
        <w:rPr>
          <w:u w:val="single"/>
        </w:rPr>
        <w:t>e</w:t>
      </w:r>
      <w:r>
        <w:t xml:space="preserve">nforcement </w:t>
      </w:r>
      <w:r w:rsidRPr="00790EAB">
        <w:rPr>
          <w:u w:val="single"/>
        </w:rPr>
        <w:t>a</w:t>
      </w:r>
      <w:r>
        <w:t xml:space="preserve">gency </w:t>
      </w:r>
      <w:r w:rsidRPr="00790EAB">
        <w:rPr>
          <w:u w:val="single"/>
        </w:rPr>
        <w:t>using it, not those who supplied it. Proper oversight, community involvement in policy decisions and disciplined storage, display and use of the equipment are essential in maintaining the precious balance of the police as both members of our communities and an arm of our governments. Their honorable desire to protect their communities from any danger that may present itself should be encouraged, but must be tempered with the realization that they are public servants in the remaining time that makes up the vast majority of their job</w:t>
      </w:r>
    </w:p>
    <w:p w14:paraId="14BC42A1" w14:textId="04019169" w:rsidR="00AA334B" w:rsidRDefault="00AA334B" w:rsidP="00AA334B"/>
    <w:p w14:paraId="2771C600" w14:textId="77777777" w:rsidR="00F21B40" w:rsidRDefault="00F21B40" w:rsidP="00F21B40">
      <w:pPr>
        <w:pStyle w:val="Heading4"/>
      </w:pPr>
      <w:r>
        <w:t>Oversight and education solve without sacrificing the benefits of 1033</w:t>
      </w:r>
    </w:p>
    <w:p w14:paraId="52C5A419" w14:textId="77777777" w:rsidR="00F21B40" w:rsidRPr="00AA0BBA" w:rsidRDefault="00F21B40" w:rsidP="00F21B40">
      <w:pPr>
        <w:rPr>
          <w:rStyle w:val="Style13ptBold"/>
          <w:b w:val="0"/>
          <w:bCs w:val="0"/>
          <w:sz w:val="22"/>
        </w:rPr>
      </w:pPr>
      <w:r>
        <w:rPr>
          <w:rStyle w:val="Style13ptBold"/>
        </w:rPr>
        <w:t xml:space="preserve">Altemus 19 </w:t>
      </w:r>
      <w:r w:rsidRPr="00AA0BBA">
        <w:t>[Scott</w:t>
      </w:r>
      <w:r>
        <w:t xml:space="preserve"> Lieutenant at the Montgomery County Sherriff’s Office; “The 1033 Program,” p. February 2019, a. 7/5/20, Bill Blackwood Law Enforcement Management Institute of Texas—https://shsu-ir.tdl.org/bitstream/handle/20.500.11875/2628/1834.pdf?sequence=1///NWW]</w:t>
      </w:r>
    </w:p>
    <w:p w14:paraId="03353278" w14:textId="77777777" w:rsidR="00F21B40" w:rsidRDefault="00F21B40" w:rsidP="00F21B40">
      <w:r>
        <w:t xml:space="preserve">Law enforcement agencies should consider and utilize the 1033 program. If an agency is already participating in the program and observes some controversy nationwide, that gives them hesitation to participate further. This may provide further information and comfort to continue participation. </w:t>
      </w:r>
      <w:r w:rsidRPr="00AA0BBA">
        <w:rPr>
          <w:rStyle w:val="StyleUnderline"/>
        </w:rPr>
        <w:t>It is quite simple: the 1033 program saves lives and will continue to save lives so long as there are active shootings and 10 natural disasters.</w:t>
      </w:r>
      <w:r>
        <w:t xml:space="preserve"> Unfortunately, it is unrealistic to think that these incidents will not continue to happen. There is no greater justification for a piece of equipment or program than the saving of lives. Even if the whole program only saved one life, it would be worth it. </w:t>
      </w:r>
    </w:p>
    <w:p w14:paraId="2ADDE1D6" w14:textId="77777777" w:rsidR="00F21B40" w:rsidRDefault="00F21B40" w:rsidP="00F21B40">
      <w:r w:rsidRPr="00AA0BBA">
        <w:rPr>
          <w:rStyle w:val="StyleUnderline"/>
        </w:rPr>
        <w:t>Always secondary to saving lives would be the financial benefit from reissuing equipment that has already been purchased by the United States taxpayer. It would be extremely wasteful not to re-use any equipment that still has a usable life and value.</w:t>
      </w:r>
      <w:r>
        <w:t xml:space="preserve"> Many of the agencies that have obtained equipment would have used their own funds to purchase equipment had it not been acquired through 1033. This just makes fiscal sense and reduces governmental waste. </w:t>
      </w:r>
    </w:p>
    <w:p w14:paraId="1D2DAA16" w14:textId="77777777" w:rsidR="00F21B40" w:rsidRPr="00AA0BBA" w:rsidRDefault="00F21B40" w:rsidP="00F21B40">
      <w:r>
        <w:t xml:space="preserve">Opponents of the 1033 program argue that it creates a militarization of police forces around the country. </w:t>
      </w:r>
      <w:r w:rsidRPr="00AA0BBA">
        <w:rPr>
          <w:rStyle w:val="StyleUnderline"/>
        </w:rPr>
        <w:t>Agencies should be cognizant of this perception and take extra care to educate the communities they serve about the life saving benefits and the savings of their hard earned tax dollars. They should continue to remind their communities that a majority of the equipment obtained does not even make it out of their offices and the equipment that does get used is all defensive in nature, designed just to protect them</w:t>
      </w:r>
      <w:r w:rsidRPr="00AA0BBA">
        <w:rPr>
          <w:rStyle w:val="Emphasis"/>
        </w:rPr>
        <w:t>. With good public education, this perception can easily be debunked</w:t>
      </w:r>
      <w:r w:rsidRPr="00AA0BBA">
        <w:rPr>
          <w:rStyle w:val="StyleUnderline"/>
        </w:rPr>
        <w:t xml:space="preserve">. Agencies should be proactive in their steps to prevent abuse and maintain accountability. There should continue to be accountability at the federal and state level but some </w:t>
      </w:r>
      <w:r w:rsidRPr="00AA0BBA">
        <w:rPr>
          <w:rStyle w:val="Emphasis"/>
        </w:rPr>
        <w:t>agencies will need to do a better job of policing themselves</w:t>
      </w:r>
      <w:r w:rsidRPr="00AA0BBA">
        <w:rPr>
          <w:rStyle w:val="StyleUnderline"/>
        </w:rPr>
        <w:t xml:space="preserve">. Perhaps it should be mandated that </w:t>
      </w:r>
      <w:r w:rsidRPr="00AA0BBA">
        <w:rPr>
          <w:rStyle w:val="Emphasis"/>
        </w:rPr>
        <w:t>prior to receiving 1033 equipment, a department should have written policies in place within their department governing the use and accountability for 11 the equipment they obtain</w:t>
      </w:r>
      <w:r w:rsidRPr="00AA0BBA">
        <w:rPr>
          <w:rStyle w:val="StyleUnderline"/>
        </w:rPr>
        <w:t>. These policies should encompass and control what their own representatives acquire and the controls that are in place for requesting the equipment to begin with.</w:t>
      </w:r>
      <w:r>
        <w:t xml:space="preserve"> Each state can mandate the individual that is representing the department with the program go through a short, on-line class before being qualified to represent that agency.</w:t>
      </w:r>
    </w:p>
    <w:p w14:paraId="4B3410B5" w14:textId="77777777" w:rsidR="00F21B40" w:rsidRDefault="00F21B40" w:rsidP="00AA334B"/>
    <w:p w14:paraId="7E756650" w14:textId="63832164" w:rsidR="00AA334B" w:rsidRPr="00DB746A" w:rsidRDefault="00AA334B" w:rsidP="00AA334B">
      <w:pPr>
        <w:pStyle w:val="Heading4"/>
      </w:pPr>
      <w:r>
        <w:t>Oversight is nonexistant – it can solve militarization and abuse</w:t>
      </w:r>
    </w:p>
    <w:p w14:paraId="78E3130E" w14:textId="77777777" w:rsidR="00AA334B" w:rsidRPr="00DB746A" w:rsidRDefault="00AA334B" w:rsidP="00AA334B">
      <w:r w:rsidRPr="00DB746A">
        <w:rPr>
          <w:rStyle w:val="Style13ptBold"/>
        </w:rPr>
        <w:t>ACLU 14 -</w:t>
      </w:r>
      <w:r w:rsidRPr="00DB746A">
        <w:t xml:space="preserve">-- (A non-profit non-partisan nationwide organization with a 50-state network of staffed affiliate offices filing cases in both state and federal courts, June 2014, American Civil Liberties Union, “WAR COMES HOME: THE EXCESSIVE MILITARIZATION OF AMERICAN POLICE” </w:t>
      </w:r>
      <w:hyperlink r:id="rId18" w:anchor=":~:text=A%20show%20of%20force%20by,against%20offenders%20and%20law%20enforcement.//veronica" w:history="1">
        <w:r w:rsidRPr="00DB746A">
          <w:t xml:space="preserve"> </w:t>
        </w:r>
        <w:r w:rsidRPr="00DB746A">
          <w:rPr>
            <w:rStyle w:val="Hyperlink"/>
          </w:rPr>
          <w:t>https://www.aclu.org/sites/default/files/assets/jus14-warcomeshome-report-web-rel1.pdf..//veronica</w:t>
        </w:r>
      </w:hyperlink>
    </w:p>
    <w:p w14:paraId="3A5EF400" w14:textId="77777777" w:rsidR="00AA334B" w:rsidRPr="00DB746A" w:rsidRDefault="00AA334B" w:rsidP="00AA334B">
      <w:pPr>
        <w:rPr>
          <w:rStyle w:val="Hyperlink"/>
        </w:rPr>
      </w:pPr>
    </w:p>
    <w:p w14:paraId="67C37DD6" w14:textId="77777777" w:rsidR="00AA334B" w:rsidRPr="00DB746A" w:rsidRDefault="00AA334B" w:rsidP="00AA334B">
      <w:r w:rsidRPr="00DB746A">
        <w:t xml:space="preserve">Lack of State and Local Oversight </w:t>
      </w:r>
    </w:p>
    <w:p w14:paraId="51BF72C7" w14:textId="77777777" w:rsidR="00AA334B" w:rsidRPr="00DB746A" w:rsidRDefault="00AA334B" w:rsidP="00AA334B">
      <w:r w:rsidRPr="00DB746A">
        <w:rPr>
          <w:u w:val="single"/>
        </w:rPr>
        <w:t>There is almost no oversight of SWAT at the state or local level</w:t>
      </w:r>
      <w:r w:rsidRPr="00DB746A">
        <w:t>. Maryland is the exception—</w:t>
      </w:r>
      <w:r w:rsidRPr="00DB746A">
        <w:rPr>
          <w:u w:val="single"/>
        </w:rPr>
        <w:t>in 2009, Maryland enacted a law requiring law enforcement agencies that maintain a SWAT team to report</w:t>
      </w:r>
      <w:r w:rsidRPr="00DB746A">
        <w:t>, semi-annually, s</w:t>
      </w:r>
      <w:r w:rsidRPr="00DB746A">
        <w:rPr>
          <w:u w:val="single"/>
        </w:rPr>
        <w:t>pecific activation and deployment information.77 The law required the Police Training Commission</w:t>
      </w:r>
      <w:r w:rsidRPr="00DB746A">
        <w:t xml:space="preserve">, in consultation with the Governor’s Office of Crime Control and Prevention, </w:t>
      </w:r>
      <w:r w:rsidRPr="00DB746A">
        <w:rPr>
          <w:u w:val="single"/>
        </w:rPr>
        <w:t>to develop a standardized format for each agency to use in reporting data</w:t>
      </w:r>
      <w:r w:rsidRPr="00DB746A">
        <w:t>.78</w:t>
      </w:r>
      <w:r w:rsidRPr="00DB746A">
        <w:rPr>
          <w:u w:val="single"/>
        </w:rPr>
        <w:t xml:space="preserve"> It also provided that if a law enforcement agency failed to comply </w:t>
      </w:r>
      <w:r w:rsidRPr="00DB746A">
        <w:t xml:space="preserve">with the reporting provisions, </w:t>
      </w:r>
      <w:r w:rsidRPr="00DB746A">
        <w:rPr>
          <w:u w:val="single"/>
        </w:rPr>
        <w:t>the fact of noncompliance</w:t>
      </w:r>
      <w:r w:rsidRPr="00DB746A">
        <w:t xml:space="preserve"> by that particular agency </w:t>
      </w:r>
      <w:r w:rsidRPr="00DB746A">
        <w:rPr>
          <w:u w:val="single"/>
        </w:rPr>
        <w:t>would be reported to the state legislature</w:t>
      </w:r>
      <w:r w:rsidRPr="00DB746A">
        <w:t>.79 Utah enacted a similar bill this year.80 The Maryland law did not come out of nowhere. The year before, the Prince George’s County Sheriff’s SWAT team had raided the home of Cheye Calvo, the mayor of a small Prince George’s County municipality. The county police department then held Calvo and his family at gunpoint for hours and killed his two dogs, on the basis of a misguided investigation in which Calvo and his wife were wrongly suspected of being involved in a marijuana transaction.81 Calvo responded by drafting legislation, securing bill sponsors, attracting media, organizing grass-roots support, coordinating with other SWAT victims, knocking on doors, and personally appealing to the governor to sign the new law (over the objection of law enforcement), all a testament to the concerted efforts that must be taken to bring about SWAT reform. Although in the end the law did not contain everything he wanted, Calvo hoped that the law would bring change. He testified before the state legislature: “</w:t>
      </w:r>
      <w:r w:rsidRPr="00DB746A">
        <w:rPr>
          <w:u w:val="single"/>
        </w:rPr>
        <w:t xml:space="preserve">This bill is an important first step that doesn’t restrict </w:t>
      </w:r>
      <w:r w:rsidRPr="00DB746A">
        <w:t xml:space="preserve">[police] </w:t>
      </w:r>
      <w:r w:rsidRPr="00DB746A">
        <w:rPr>
          <w:u w:val="single"/>
        </w:rPr>
        <w:t>use [of SWAT teams</w:t>
      </w:r>
      <w:r w:rsidRPr="00DB746A">
        <w:t xml:space="preserve">]. </w:t>
      </w:r>
      <w:r w:rsidRPr="00DB746A">
        <w:rPr>
          <w:u w:val="single"/>
        </w:rPr>
        <w:t>It merely brings transparency</w:t>
      </w:r>
      <w:r w:rsidRPr="00DB746A">
        <w:t xml:space="preserve">. Hopefully, it will ensure that the people who fund and authorize these SWAT teams have the information they need to set good public policy.”82 </w:t>
      </w:r>
      <w:r w:rsidRPr="00DB746A">
        <w:rPr>
          <w:u w:val="single"/>
        </w:rPr>
        <w:t>The Maryland law resulted in</w:t>
      </w:r>
      <w:r w:rsidRPr="00DB746A">
        <w:t xml:space="preserve"> some </w:t>
      </w:r>
      <w:r w:rsidRPr="00DB746A">
        <w:rPr>
          <w:u w:val="single"/>
        </w:rPr>
        <w:t>fairly robust reporting on SWAT use by local law enforcement</w:t>
      </w:r>
      <w:r w:rsidRPr="00DB746A">
        <w:t xml:space="preserve">. </w:t>
      </w:r>
      <w:r w:rsidRPr="00DB746A">
        <w:rPr>
          <w:u w:val="single"/>
        </w:rPr>
        <w:t>The Governor’s Office</w:t>
      </w:r>
      <w:r w:rsidRPr="00DB746A">
        <w:t xml:space="preserve"> of Crime Control and Prevention </w:t>
      </w:r>
      <w:r w:rsidRPr="00DB746A">
        <w:rPr>
          <w:u w:val="single"/>
        </w:rPr>
        <w:t>was able to collect, aggregate, analyze, and report on this data annually</w:t>
      </w:r>
      <w:r w:rsidRPr="00DB746A">
        <w:t xml:space="preserve"> for the years 2010-2012, and more reports should be forthcoming.83 Highlighting the importance of thorough documentation and transparency</w:t>
      </w:r>
      <w:r w:rsidRPr="00DB746A">
        <w:rPr>
          <w:u w:val="single"/>
        </w:rPr>
        <w:t>, these reports</w:t>
      </w:r>
      <w:r w:rsidRPr="00DB746A">
        <w:t xml:space="preserve">, which are available to the public, </w:t>
      </w:r>
      <w:r w:rsidRPr="00DB746A">
        <w:rPr>
          <w:u w:val="single"/>
        </w:rPr>
        <w:t>demonstrated that in Maryland, SWAT deployments are used principally for search warrants, focus on nonviolent felonies and misdemeanors, and t</w:t>
      </w:r>
      <w:r w:rsidRPr="00DB746A">
        <w:t xml:space="preserve">ypically </w:t>
      </w:r>
      <w:r w:rsidRPr="00DB746A">
        <w:rPr>
          <w:u w:val="single"/>
        </w:rPr>
        <w:t>result in forced entries, regardless of whether the warrant is standard or no-knock</w:t>
      </w:r>
      <w:r w:rsidRPr="00DB746A">
        <w:t>. Unfortunately</w:t>
      </w:r>
      <w:r w:rsidRPr="00DB746A">
        <w:rPr>
          <w:rStyle w:val="Emphasis"/>
        </w:rPr>
        <w:t>, the story seems to end there</w:t>
      </w:r>
      <w:r w:rsidRPr="00DB746A">
        <w:t>, at least in Maryland. T</w:t>
      </w:r>
      <w:r w:rsidRPr="00DB746A">
        <w:rPr>
          <w:u w:val="single"/>
        </w:rPr>
        <w:t>he state legislature has not used the info</w:t>
      </w:r>
      <w:r w:rsidRPr="00DB746A">
        <w:t xml:space="preserve">rmation contained </w:t>
      </w:r>
      <w:r w:rsidRPr="00DB746A">
        <w:rPr>
          <w:u w:val="single"/>
        </w:rPr>
        <w:t>in the reports to enact any meaningful policy reform</w:t>
      </w:r>
      <w:r w:rsidRPr="00DB746A">
        <w:t>, as Calvo had hoped, and t</w:t>
      </w:r>
      <w:r w:rsidRPr="00DB746A">
        <w:rPr>
          <w:u w:val="single"/>
        </w:rPr>
        <w:t>he law is scheduled to sunset this year</w:t>
      </w:r>
      <w:r w:rsidRPr="00DB746A">
        <w:t xml:space="preserve">, with no indication that it will be extended (though both the Prince George’s police and the Prince George’s Sheriff’s office will continue to provide the data required by the law as a condition of a lawsuit Calvo brought after the raid). Calvo has expressed disappointment that elected officials have not used the data to mandate reforms. Putting aside the limitations of Maryland’s law, it should not take an incident like the raid on the Calvos’ home to get this kind of oversight. At the local level, among the agencies that submitted documents pertaining to their policies and procedures to the ACLU, most had some form of after-action reporting or internal review procedures in place that varied in terms of the amount of oversight provided. For example, in Cary, North Carolina, all specialty assignments, including the SWAT team, are required to conduct an annual review containing a statement of purpose for the specialty assignment, evaluation of the initial conditions that required implementation of the specialized assignment, and justification for the continuation of the specialized assignment. In Huntington, West Virginia, the Office of Professional Standards is required to present findings regarding all incidents to the chief of police in an annual report. Many other SWAT teams are subject to similar internal oversight. However, as discussed above, the after-action reports we received were, for the most part, woefully incomplete, raising serious questions about their utility for internal review of SWAT deployment practices. Furthermore, the records indicated that internal reviews mostly pertain to proper weapons use and training and not to evaluating important civil rights implications of SWAT use. In addition, </w:t>
      </w:r>
      <w:r w:rsidRPr="00DB746A">
        <w:rPr>
          <w:u w:val="single"/>
        </w:rPr>
        <w:t>purely internal oversight is insufficient to guard against excessive, aggressive, and disproportionate use of SWAT</w:t>
      </w:r>
      <w:r w:rsidRPr="00DB746A">
        <w:t xml:space="preserve">. </w:t>
      </w:r>
      <w:r w:rsidRPr="00DB746A">
        <w:rPr>
          <w:u w:val="single"/>
        </w:rPr>
        <w:t>Greater oversight is needed</w:t>
      </w:r>
      <w:r w:rsidRPr="00DB746A">
        <w:t xml:space="preserve">. </w:t>
      </w:r>
    </w:p>
    <w:p w14:paraId="38A315AF" w14:textId="77777777" w:rsidR="00AA334B" w:rsidRPr="00DB746A" w:rsidRDefault="00AA334B" w:rsidP="00AA334B">
      <w:r w:rsidRPr="00DB746A">
        <w:t>Lack of Federal Oversight</w:t>
      </w:r>
    </w:p>
    <w:p w14:paraId="6383A8CC" w14:textId="77777777" w:rsidR="00AA334B" w:rsidRPr="00DB746A" w:rsidRDefault="00AA334B" w:rsidP="00AA334B">
      <w:pPr>
        <w:rPr>
          <w:rStyle w:val="Emphasis"/>
        </w:rPr>
      </w:pPr>
      <w:r w:rsidRPr="00DB746A">
        <w:t xml:space="preserve"> </w:t>
      </w:r>
      <w:r w:rsidRPr="00DB746A">
        <w:rPr>
          <w:u w:val="single"/>
        </w:rPr>
        <w:t>In addition to insufficient state oversight</w:t>
      </w:r>
      <w:r w:rsidRPr="00DB746A">
        <w:t xml:space="preserve">, </w:t>
      </w:r>
      <w:r w:rsidRPr="00DB746A">
        <w:rPr>
          <w:u w:val="single"/>
        </w:rPr>
        <w:t>there is no federal agency mandated to collect information related to local law enforcement use of SWAT.</w:t>
      </w:r>
      <w:r w:rsidRPr="00DB746A">
        <w:t xml:space="preserve"> The Bureau of Justice Statistics (BJS), housed within the Department of Justice’s Office of Justice Programs, collects and publishes information pertaining to state prison systems, court administration, crime, victimization, justice employment information (e.g., the number of people employed by various criminal justice agencies), and information pertaining to justice systems on tribal lands.84 It collects and publishes some information pertaining to law enforcement administration, but mostly in the areas of training, coroner activities, crime laboratories, and a slew of other categories that do not pertain directly to the militarization of policing. </w:t>
      </w:r>
      <w:r w:rsidRPr="00DB746A">
        <w:rPr>
          <w:u w:val="single"/>
        </w:rPr>
        <w:t xml:space="preserve">While BJS does collect information on </w:t>
      </w:r>
      <w:r w:rsidRPr="00DB746A">
        <w:rPr>
          <w:rStyle w:val="Emphasis"/>
        </w:rPr>
        <w:t>some</w:t>
      </w:r>
      <w:r w:rsidRPr="00DB746A">
        <w:rPr>
          <w:u w:val="single"/>
        </w:rPr>
        <w:t xml:space="preserve"> policing activity</w:t>
      </w:r>
      <w:r w:rsidRPr="00DB746A">
        <w:t>, such as hate crimes</w:t>
      </w:r>
      <w:r w:rsidRPr="00DB746A">
        <w:rPr>
          <w:u w:val="single"/>
        </w:rPr>
        <w:t>, it does not collect information pertaining to incidents of SWAT deployment, uses of military weapons</w:t>
      </w:r>
      <w:r w:rsidRPr="00DB746A">
        <w:t xml:space="preserve"> or tactics in connection with such deployments, </w:t>
      </w:r>
      <w:r w:rsidRPr="00DB746A">
        <w:rPr>
          <w:u w:val="single"/>
        </w:rPr>
        <w:t>or the underlying purposes of such deployments</w:t>
      </w:r>
      <w:r w:rsidRPr="00DB746A">
        <w:t xml:space="preserve">.85 Taking responsibility for collecting, maintaining, and analyzing information pertaining to the use of SWAT teams throughout the country would present certain challenges for BJS, but </w:t>
      </w:r>
      <w:r w:rsidRPr="00DB746A">
        <w:rPr>
          <w:u w:val="single"/>
        </w:rPr>
        <w:t>if local agencies improved their own record keeping on the use of SWAT</w:t>
      </w:r>
      <w:r w:rsidRPr="00DB746A">
        <w:t>—potentially aided by BJS through development of a data collection tool—</w:t>
      </w:r>
      <w:r w:rsidRPr="00DB746A">
        <w:rPr>
          <w:u w:val="single"/>
        </w:rPr>
        <w:t>BJS would enhance its ability to compile, aggregate, and analyze data collected</w:t>
      </w:r>
      <w:r w:rsidRPr="00DB746A">
        <w:t xml:space="preserve"> and provided </w:t>
      </w:r>
      <w:r w:rsidRPr="00DB746A">
        <w:rPr>
          <w:u w:val="single"/>
        </w:rPr>
        <w:t>by local agencies</w:t>
      </w:r>
      <w:r w:rsidRPr="00DB746A">
        <w:t xml:space="preserve">. </w:t>
      </w:r>
      <w:r w:rsidRPr="00DB746A">
        <w:rPr>
          <w:u w:val="single"/>
        </w:rPr>
        <w:t>Oversight of the federal programs that incentivize militarized policing is</w:t>
      </w:r>
      <w:r w:rsidRPr="00DB746A">
        <w:t xml:space="preserve"> also </w:t>
      </w:r>
      <w:r w:rsidRPr="00DB746A">
        <w:rPr>
          <w:u w:val="single"/>
        </w:rPr>
        <w:t>needed.</w:t>
      </w:r>
      <w:r w:rsidRPr="00DB746A">
        <w:t xml:space="preserve"> </w:t>
      </w:r>
      <w:r w:rsidRPr="00DB746A">
        <w:rPr>
          <w:rStyle w:val="Emphasis"/>
        </w:rPr>
        <w:t>Oversight of the 1033 Program exists, but there are gaps</w:t>
      </w:r>
      <w:r w:rsidRPr="00DB746A">
        <w:t xml:space="preserve">.86 The only significant responsibilities placed on participating law enforcement agencies are that they not sell equipment obtained through the program and that they maintain accurate inventories of transferred equipment. The state coordinator is required to approve or disapprove applications for participation, but there appear to be only two criteria that must be satisfied in order for a request to be approved: (1) that the agency intends to use the equipment for a “law enforcement purpose” (counterdrug and counterterrorism efforts are emphasized by law); and (2) that the transfer would result in a “fair and equitable distribution” of property based on current inventory. The Memorandum of Agreement (MOA) also provides that as a general matter, “no more than one of any item per officer will be allocated.”87 Most of the state coordinator’s other responsibilities are administrative in nature (e.g., ensuring that LESO has current and accurate points of contact, that only authorized agency requests are submitted to LESO, that participating agencies update their account information annually, etc.). There is a biannual Program Compliance Review using a checklist.88 The compliance review is not rigorous, however, and simply requires the state coordinator to certify that appointed personnel are proficient with DLA websites, that participating agencies are in fact eligible (the sole eligibility requirement is that the agency is a law enforcement agency), that the agency has in place proper records management and retention processes and inventory control, that there is a compliance review process in place, that there are steps in place to ensure that 1033 property is not sold, whether an agency has sold 1033 property or received property for the sole purpose of selling it, and that property transferred complies with the MOA. The state coordinator is also required to state what steps are taken to ensure that participating agencies do not requisition unnecessary or excessive amounts of property. However, </w:t>
      </w:r>
      <w:r w:rsidRPr="00DB746A">
        <w:rPr>
          <w:u w:val="single"/>
        </w:rPr>
        <w:t>the ACLU did not uncover any records</w:t>
      </w:r>
      <w:r w:rsidRPr="00DB746A">
        <w:t xml:space="preserve"> pursuant to its investigation </w:t>
      </w:r>
      <w:r w:rsidRPr="00DB746A">
        <w:rPr>
          <w:u w:val="single"/>
        </w:rPr>
        <w:t xml:space="preserve">to suggest that any of the agencies studied had a single request for equipment denied by the state coordinator during </w:t>
      </w:r>
      <w:r w:rsidRPr="00DB746A">
        <w:t xml:space="preserve">the </w:t>
      </w:r>
      <w:r w:rsidRPr="00DB746A">
        <w:rPr>
          <w:u w:val="single"/>
        </w:rPr>
        <w:t>two years</w:t>
      </w:r>
      <w:r w:rsidRPr="00DB746A">
        <w:t xml:space="preserve"> studied. States or agencies can be suspended for failure to conduct a required inventory, but </w:t>
      </w:r>
      <w:r w:rsidRPr="00DB746A">
        <w:rPr>
          <w:u w:val="single"/>
        </w:rPr>
        <w:t>there are no consequences for overly aggressive use of equipment</w:t>
      </w:r>
      <w:r w:rsidRPr="00DB746A">
        <w:t xml:space="preserve">. LESO conducts an annual briefing for law enforcement personnel in each state.89 This briefing includes information on technical support and training available to agencies via the LESO program. One person from each state is required to attend. The briefing does not appear to address the importance of exercising restraint in the acquisition and use of military equipment by local law enforcement agencies. </w:t>
      </w:r>
      <w:r w:rsidRPr="00DB746A">
        <w:rPr>
          <w:u w:val="single"/>
        </w:rPr>
        <w:t>There</w:t>
      </w:r>
      <w:r w:rsidRPr="00DB746A">
        <w:t xml:space="preserve"> </w:t>
      </w:r>
      <w:r w:rsidRPr="00DB746A">
        <w:rPr>
          <w:u w:val="single"/>
        </w:rPr>
        <w:t>appears to be no requirement that the D</w:t>
      </w:r>
      <w:r w:rsidRPr="00DB746A">
        <w:t xml:space="preserve">epartment </w:t>
      </w:r>
      <w:r w:rsidRPr="00DB746A">
        <w:rPr>
          <w:u w:val="single"/>
        </w:rPr>
        <w:t>o</w:t>
      </w:r>
      <w:r w:rsidRPr="00DB746A">
        <w:t xml:space="preserve">f </w:t>
      </w:r>
      <w:r w:rsidRPr="00DB746A">
        <w:rPr>
          <w:u w:val="single"/>
        </w:rPr>
        <w:t>D</w:t>
      </w:r>
      <w:r w:rsidRPr="00DB746A">
        <w:t xml:space="preserve">efense </w:t>
      </w:r>
      <w:r w:rsidRPr="00DB746A">
        <w:rPr>
          <w:u w:val="single"/>
        </w:rPr>
        <w:t xml:space="preserve">make any certification to Congress regarding the performance </w:t>
      </w:r>
      <w:r w:rsidRPr="00DB746A">
        <w:t xml:space="preserve">or impact </w:t>
      </w:r>
      <w:r w:rsidRPr="00DB746A">
        <w:rPr>
          <w:u w:val="single"/>
        </w:rPr>
        <w:t>of the program</w:t>
      </w:r>
      <w:r w:rsidRPr="00DB746A">
        <w:t xml:space="preserve">. </w:t>
      </w:r>
      <w:r w:rsidRPr="00DB746A">
        <w:rPr>
          <w:u w:val="single"/>
        </w:rPr>
        <w:t>There is</w:t>
      </w:r>
      <w:r w:rsidRPr="00DB746A">
        <w:t xml:space="preserve"> virtually</w:t>
      </w:r>
      <w:r w:rsidRPr="00DB746A">
        <w:rPr>
          <w:u w:val="single"/>
        </w:rPr>
        <w:t xml:space="preserve"> no oversight over DHS support to state and local law enforcement through the </w:t>
      </w:r>
      <w:r w:rsidRPr="00DB746A">
        <w:t xml:space="preserve">Homeland Security </w:t>
      </w:r>
      <w:r w:rsidRPr="00DB746A">
        <w:rPr>
          <w:u w:val="single"/>
        </w:rPr>
        <w:t>Grant Program</w:t>
      </w:r>
      <w:r w:rsidRPr="00DB746A">
        <w:t>.90 In 2013, DHS distributed nearly a billion dollars to state and local law enforcement agencies through the HSGP to “enhance the ability of states, territories, and Federally recognized tribes to prevent, protect against, respond to, and recover from potential terrorist acts and other hazards,”91 but as discussed above, this money was often spent on ordinary law enforcement activities. Oklahoma Senator Tom Coburn conducted an investigation into DHS funding to state and local law enforcement agencies in 2012. Senator Coburn concluded, on the basis of information contained in DHS reports, briefings with the DHS Office of the Inspector General, and project data and spending plans from 29 urban areas, that “</w:t>
      </w:r>
      <w:r w:rsidRPr="00DB746A">
        <w:rPr>
          <w:u w:val="single"/>
        </w:rPr>
        <w:t xml:space="preserve">taxpayer money spent on homeland security grant programs has not always been spent in ways </w:t>
      </w:r>
      <w:r w:rsidRPr="00DB746A">
        <w:t xml:space="preserve">obviously </w:t>
      </w:r>
      <w:r w:rsidRPr="00DB746A">
        <w:rPr>
          <w:u w:val="single"/>
        </w:rPr>
        <w:t>linked to terrorism or preparedness</w:t>
      </w:r>
      <w:r w:rsidRPr="00DB746A">
        <w:t>” and that “[</w:t>
      </w:r>
      <w:r w:rsidRPr="00DB746A">
        <w:rPr>
          <w:u w:val="single"/>
        </w:rPr>
        <w:t>DHS] has done very little oversight</w:t>
      </w:r>
      <w:r w:rsidRPr="00DB746A">
        <w:t xml:space="preserve"> of the program, </w:t>
      </w:r>
      <w:r w:rsidRPr="00DB746A">
        <w:rPr>
          <w:u w:val="single"/>
        </w:rPr>
        <w:t>allowing cities to spend the money on</w:t>
      </w:r>
      <w:r w:rsidRPr="00DB746A">
        <w:t xml:space="preserve"> almost </w:t>
      </w:r>
      <w:r w:rsidRPr="00DB746A">
        <w:rPr>
          <w:u w:val="single"/>
        </w:rPr>
        <w:t>anything they want</w:t>
      </w:r>
      <w:r w:rsidRPr="00DB746A">
        <w:t xml:space="preserve">, as long as it has broad ties to terror prevention.”92 </w:t>
      </w:r>
      <w:r w:rsidRPr="00DB746A">
        <w:rPr>
          <w:u w:val="single"/>
        </w:rPr>
        <w:t>There is</w:t>
      </w:r>
      <w:r w:rsidRPr="00DB746A">
        <w:t xml:space="preserve"> also </w:t>
      </w:r>
      <w:r w:rsidRPr="00DB746A">
        <w:rPr>
          <w:u w:val="single"/>
        </w:rPr>
        <w:t>minimal oversight over expenditures of DOJ funds</w:t>
      </w:r>
      <w:r w:rsidRPr="00DB746A">
        <w:t>. The Bureau of Justice Assistance conducts some oversight over JAG funds, and has been strengthening its oversight in recent months, particularly with regard to potential use of JAG funds to subsidize racially biased marijuana possession arrests. However, th</w:t>
      </w:r>
      <w:r w:rsidRPr="00DB746A">
        <w:rPr>
          <w:u w:val="single"/>
        </w:rPr>
        <w:t>ere is virtually no oversight over weapons expenditures or use of paramilitary tactics in drug investigation</w:t>
      </w:r>
      <w:r w:rsidRPr="00DB746A">
        <w:t xml:space="preserve">s. </w:t>
      </w:r>
      <w:r w:rsidRPr="00DB746A">
        <w:rPr>
          <w:u w:val="single"/>
        </w:rPr>
        <w:t xml:space="preserve">There does not appear to be </w:t>
      </w:r>
      <w:r w:rsidRPr="00DB746A">
        <w:t xml:space="preserve">much, if any, </w:t>
      </w:r>
      <w:r w:rsidRPr="00DB746A">
        <w:rPr>
          <w:u w:val="single"/>
        </w:rPr>
        <w:t>local oversight of law enforcement agency receipt of equipment transfers under</w:t>
      </w:r>
      <w:r w:rsidRPr="00DB746A">
        <w:t xml:space="preserve"> the </w:t>
      </w:r>
      <w:r w:rsidRPr="00DB746A">
        <w:rPr>
          <w:u w:val="single"/>
        </w:rPr>
        <w:t>1033</w:t>
      </w:r>
      <w:r w:rsidRPr="00DB746A">
        <w:t xml:space="preserve"> Program </w:t>
      </w:r>
      <w:r w:rsidRPr="00DB746A">
        <w:rPr>
          <w:u w:val="single"/>
        </w:rPr>
        <w:t>or grants</w:t>
      </w:r>
      <w:r w:rsidRPr="00DB746A">
        <w:t xml:space="preserve"> from the DHS or DOJ. None of the documents the ACLU reviewed relating to policies and procedures contained any provisions regarding internal oversight of such transfers and grants. The ACLU is also not aware of any formal procedures that have been imposed at the local level requiring public oversight of requests for equipment transfers or grants, though some municipalities have held ad hoc hearings when their local law enforcement agencies have proposed a transfer or grant that may be controversial.93 </w:t>
      </w:r>
      <w:r w:rsidRPr="00DB746A">
        <w:rPr>
          <w:rStyle w:val="Emphasis"/>
        </w:rPr>
        <w:t>The public has a right to know what weapons and tactics are being used to police it and how its tax dollars are being spent.</w:t>
      </w:r>
    </w:p>
    <w:p w14:paraId="2B733999" w14:textId="15F8CF7A" w:rsidR="00AA334B" w:rsidRDefault="00AA334B" w:rsidP="00AA334B"/>
    <w:p w14:paraId="053C32D9" w14:textId="572AA1BD" w:rsidR="008926E7" w:rsidRDefault="008926E7" w:rsidP="008926E7">
      <w:pPr>
        <w:pStyle w:val="Heading3"/>
      </w:pPr>
      <w:r>
        <w:t>2nc – reform 1033 solves</w:t>
      </w:r>
    </w:p>
    <w:p w14:paraId="198BB3B1" w14:textId="1F795396" w:rsidR="008926E7" w:rsidRDefault="008926E7" w:rsidP="008926E7"/>
    <w:p w14:paraId="675E26AD" w14:textId="3F097F8F" w:rsidR="008926E7" w:rsidRDefault="008926E7" w:rsidP="008926E7">
      <w:pPr>
        <w:pStyle w:val="Heading4"/>
      </w:pPr>
      <w:r>
        <w:t>Reforming 1033 without eliminating it solves the worst abuses of the program</w:t>
      </w:r>
    </w:p>
    <w:p w14:paraId="21FE9A62" w14:textId="77777777" w:rsidR="008926E7" w:rsidRPr="00D15BBF" w:rsidRDefault="008926E7" w:rsidP="008926E7">
      <w:r w:rsidRPr="00D15BBF">
        <w:rPr>
          <w:rStyle w:val="Style13ptBold"/>
        </w:rPr>
        <w:t>Riley and Davenport 20</w:t>
      </w:r>
      <w:r>
        <w:t xml:space="preserve"> (Jack Riley and Aaron C. Davenport, Mr. Riley is vice president and director of the National Security Research Division at the RAND Corp. Mr. Davenport, a senior policy researcher at RAND, served as White House special adviser for homeland security and counterterrorism, 2007-09, "How to Address Concerns About 'Militarization of Police'", 6-15-2020, Wall Street Journal, </w:t>
      </w:r>
      <w:hyperlink r:id="rId19" w:history="1">
        <w:r w:rsidRPr="00843162">
          <w:rPr>
            <w:rStyle w:val="Hyperlink"/>
          </w:rPr>
          <w:t>https://www.wsj.com/articles/how-to-address-concerns-about-militarization-of-police-11592153352</w:t>
        </w:r>
      </w:hyperlink>
      <w:r>
        <w:t>) JG&gt;</w:t>
      </w:r>
    </w:p>
    <w:p w14:paraId="3F756BC8" w14:textId="77777777" w:rsidR="008926E7" w:rsidRPr="009C4130" w:rsidRDefault="008926E7" w:rsidP="008926E7">
      <w:pPr>
        <w:rPr>
          <w:u w:val="single"/>
        </w:rPr>
      </w:pPr>
      <w:r w:rsidRPr="009C4130">
        <w:rPr>
          <w:rStyle w:val="StyleUnderline"/>
        </w:rPr>
        <w:t xml:space="preserve">Police officers equipped like soldiers have appeared on the streets </w:t>
      </w:r>
      <w:r>
        <w:t xml:space="preserve">of American cities amid the protests over George Floyd's killing, </w:t>
      </w:r>
      <w:r w:rsidRPr="009C4130">
        <w:rPr>
          <w:rStyle w:val="StyleUnderline"/>
        </w:rPr>
        <w:t>renewing concerns about "militarization of police."</w:t>
      </w:r>
      <w:r>
        <w:t xml:space="preserve"> </w:t>
      </w:r>
      <w:r w:rsidRPr="009C4130">
        <w:rPr>
          <w:rStyle w:val="StyleUnderline"/>
        </w:rPr>
        <w:t>Some federal lawmakers have called to overhaul or terminate the 1033 program</w:t>
      </w:r>
      <w:r>
        <w:t xml:space="preserve">, named after a section of the U.S. Code, </w:t>
      </w:r>
      <w:r w:rsidRPr="009C4130">
        <w:rPr>
          <w:rStyle w:val="StyleUnderline"/>
        </w:rPr>
        <w:t>which allows the Defense Department to transfer surplus equipment to federal, state, local and tribal law-enforcement agencies. But legislators should consider options short of elimination.</w:t>
      </w:r>
    </w:p>
    <w:p w14:paraId="16B4AAC1" w14:textId="77777777" w:rsidR="008926E7" w:rsidRDefault="008926E7" w:rsidP="008926E7">
      <w:r>
        <w:t>Concerns about the program have persisted, resulting in at least eight reports by the Government Accountability Office since 2000. After the 2014 protests in Ferguson, Mo., we conducted a congressionally mandated independent review of the 1033 program. We found that the program was professionally managed and beneficial to law enforcement but little known and poorly understood by the public.</w:t>
      </w:r>
    </w:p>
    <w:p w14:paraId="2C077273" w14:textId="77777777" w:rsidR="008926E7" w:rsidRDefault="008926E7" w:rsidP="008926E7">
      <w:r w:rsidRPr="009C4130">
        <w:rPr>
          <w:rStyle w:val="StyleUnderline"/>
        </w:rPr>
        <w:t>The Defense Logistics Agency's Law Enforcement Support Office, or LESO, runs the 1033 program</w:t>
      </w:r>
      <w:r>
        <w:t>. Only about 3,000 of the nation's 17,000 law-enforcement agencies participate in it regularly. Those that do run the gamut, from the New York State Police to the Big Horn County, Wyo., Sheriff's Office.</w:t>
      </w:r>
    </w:p>
    <w:p w14:paraId="34BE726E" w14:textId="77777777" w:rsidR="008926E7" w:rsidRDefault="008926E7" w:rsidP="008926E7">
      <w:r w:rsidRPr="009C4130">
        <w:rPr>
          <w:rStyle w:val="StyleUnderline"/>
        </w:rPr>
        <w:t>LESO equipment falls into two categories: uncontrolled and controlled equipment</w:t>
      </w:r>
      <w:r>
        <w:t>. The former includes things like hand warmers, generators, desks and office supplies. From 2015-17, about 2.2 million such items were distributed, worth about $1.2 billion.</w:t>
      </w:r>
    </w:p>
    <w:p w14:paraId="0938B8D6" w14:textId="77777777" w:rsidR="008926E7" w:rsidRDefault="008926E7" w:rsidP="008926E7">
      <w:r w:rsidRPr="009C4130">
        <w:rPr>
          <w:rStyle w:val="StyleUnderline"/>
        </w:rPr>
        <w:t>Controversy stems from the controlled items. This equipment -- including firearms, armored personnel carriers and night-vision goggles -- is more expensive and technically sophisticated. It also tends to be more visible and can be used in situations involving deadly force</w:t>
      </w:r>
      <w:r>
        <w:t>. From 2015-17, the Pentagon transferred about 3,000 controlled items worth about $775 million to law enforcement.</w:t>
      </w:r>
    </w:p>
    <w:p w14:paraId="6017992C" w14:textId="77777777" w:rsidR="008926E7" w:rsidRDefault="008926E7" w:rsidP="008926E7">
      <w:r w:rsidRPr="009C4130">
        <w:rPr>
          <w:rStyle w:val="StyleUnderline"/>
        </w:rPr>
        <w:t>To receive controlled items, a law-enforcement agency must demonstrate it has a need for such equipment and civilian executive support for the acquisition</w:t>
      </w:r>
      <w:r>
        <w:t xml:space="preserve"> -- for example, a mayor's or board of supervisors' approval. </w:t>
      </w:r>
      <w:r w:rsidRPr="009C4130">
        <w:rPr>
          <w:rStyle w:val="StyleUnderline"/>
        </w:rPr>
        <w:t>Controlled equipment remains the property of the Pentagon and must be returned when it's no longer needed.</w:t>
      </w:r>
    </w:p>
    <w:p w14:paraId="045C0601" w14:textId="77777777" w:rsidR="008926E7" w:rsidRDefault="008926E7" w:rsidP="008926E7">
      <w:r w:rsidRPr="009C4130">
        <w:rPr>
          <w:rStyle w:val="StyleUnderline"/>
        </w:rPr>
        <w:t>LESO compliance audits have revealed that some law-enforcement agencies have lost controlled equipment</w:t>
      </w:r>
      <w:r>
        <w:t xml:space="preserve"> and, as a result, they've been suspended or terminated from the program. The GAO once found that LESO approved transferring equipment to a fictitious organization. After these failings, LESO implemented measures to strengthen program management.</w:t>
      </w:r>
    </w:p>
    <w:p w14:paraId="595EFFBF" w14:textId="77777777" w:rsidR="008926E7" w:rsidRDefault="008926E7" w:rsidP="008926E7">
      <w:r>
        <w:t>We surveyed U.S. citizens about the 1033 program in August 2017. We found that 48% of Americans weren't familiar with the program. Once the program was explained to respondents, a plurality -- including 46% of black respondents, 38% of Hispanics and 37% of whites -- said transfers should be limited to nonlethal equipment.</w:t>
      </w:r>
    </w:p>
    <w:p w14:paraId="2C8622BF" w14:textId="77777777" w:rsidR="008926E7" w:rsidRDefault="008926E7" w:rsidP="008926E7">
      <w:r>
        <w:t>How should lawmakers reform a program that makes use of excess equipment and is popular with police departments, but that also raises substantial concerns about the militarization of policing?</w:t>
      </w:r>
    </w:p>
    <w:p w14:paraId="30EFC37E" w14:textId="77777777" w:rsidR="008926E7" w:rsidRDefault="008926E7" w:rsidP="008926E7">
      <w:r>
        <w:t>We identified three potential courses of action. The first was to leave the program unchanged. This is largely the path chosen by the Trump administration, which overturned modifications the Obama administration made after 2014.</w:t>
      </w:r>
    </w:p>
    <w:p w14:paraId="792B84E6" w14:textId="77777777" w:rsidR="008926E7" w:rsidRPr="0049259A" w:rsidRDefault="008926E7" w:rsidP="008926E7">
      <w:pPr>
        <w:rPr>
          <w:rStyle w:val="StyleUnderline"/>
        </w:rPr>
      </w:pPr>
      <w:r>
        <w:t xml:space="preserve">A second approach is to modify the program's emphasis. Currently, 1033 gives preference to applicants that will use the equipment in drug enforcement, counterterror and border control -- all associated with aggressive policing tactics such as no-knock warrants. </w:t>
      </w:r>
      <w:r w:rsidRPr="0049259A">
        <w:rPr>
          <w:rStyle w:val="StyleUnderline"/>
        </w:rPr>
        <w:t>Eliminating those preferences -- or creating new ones, such as support for community policing or search and rescue -- could reduce perceptions of militarization.</w:t>
      </w:r>
    </w:p>
    <w:p w14:paraId="15965A60" w14:textId="77777777" w:rsidR="008926E7" w:rsidRDefault="008926E7" w:rsidP="008926E7">
      <w:r w:rsidRPr="0049259A">
        <w:rPr>
          <w:rStyle w:val="StyleUnderline"/>
        </w:rPr>
        <w:t>Congress could also stipulate that 1033 won't be the first provider of potentially controversial equipment</w:t>
      </w:r>
      <w:r>
        <w:t>. Police departments would have to buy their own night-vision goggles, for instance, before applying for more. This might place a financial burden on smaller agencies, but it would ensure that agencies think hard before requesting more equipment.</w:t>
      </w:r>
    </w:p>
    <w:p w14:paraId="4415E13A" w14:textId="77777777" w:rsidR="008926E7" w:rsidRDefault="008926E7" w:rsidP="008926E7">
      <w:r w:rsidRPr="0049259A">
        <w:rPr>
          <w:rStyle w:val="StyleUnderline"/>
        </w:rPr>
        <w:t>The third option is to shift responsibility for controlled equipment -- including management of applications, allocation and monitoring -- to the Justice Department, which has more frequent interactions with most law enforcement agencies than the Pentagon does</w:t>
      </w:r>
      <w:r>
        <w:t>. Justice also has broad responsibilities for tracking, evaluating and improving the performance of American law enforcement. While LESO could continue to manage the physical distribution of equipment, Justice would be better at performing oversight.</w:t>
      </w:r>
    </w:p>
    <w:p w14:paraId="166E4B6F" w14:textId="77777777" w:rsidR="008926E7" w:rsidRDefault="008926E7" w:rsidP="008926E7">
      <w:pPr>
        <w:rPr>
          <w:rStyle w:val="StyleUnderline"/>
        </w:rPr>
      </w:pPr>
      <w:r w:rsidRPr="0049259A">
        <w:rPr>
          <w:rStyle w:val="StyleUnderline"/>
        </w:rPr>
        <w:t>It's appropriate that the 1033 program is part of America's long-overdue debate on policing</w:t>
      </w:r>
      <w:r>
        <w:t xml:space="preserve">. We think the program still adds value -- but </w:t>
      </w:r>
      <w:r w:rsidRPr="0049259A">
        <w:rPr>
          <w:rStyle w:val="StyleUnderline"/>
        </w:rPr>
        <w:t>reforming it could improve oversight while allaying concerns about the militarization of U.S. police.</w:t>
      </w:r>
    </w:p>
    <w:p w14:paraId="0C886382" w14:textId="77777777" w:rsidR="008926E7" w:rsidRPr="008926E7" w:rsidRDefault="008926E7" w:rsidP="008926E7"/>
    <w:p w14:paraId="1DE924EF" w14:textId="77777777" w:rsidR="0032261A" w:rsidRDefault="0032261A" w:rsidP="0032261A"/>
    <w:p w14:paraId="143AA4D1" w14:textId="77777777" w:rsidR="0032261A" w:rsidRDefault="0032261A" w:rsidP="0032261A">
      <w:pPr>
        <w:pStyle w:val="Heading3"/>
      </w:pPr>
      <w:r>
        <w:t>2nc – defunding bad</w:t>
      </w:r>
    </w:p>
    <w:p w14:paraId="28D19E0C" w14:textId="77777777" w:rsidR="0032261A" w:rsidRDefault="0032261A" w:rsidP="0032261A"/>
    <w:p w14:paraId="0CA90E13" w14:textId="77777777" w:rsidR="0032261A" w:rsidRDefault="0032261A" w:rsidP="0032261A">
      <w:pPr>
        <w:pStyle w:val="Heading4"/>
      </w:pPr>
      <w:r>
        <w:t>Defunding undermines accountability, training and use of force reforms that solve better</w:t>
      </w:r>
    </w:p>
    <w:p w14:paraId="4C8DAEF7" w14:textId="77777777" w:rsidR="0032261A" w:rsidRDefault="0032261A" w:rsidP="0032261A">
      <w:pPr>
        <w:rPr>
          <w:rStyle w:val="Hyperlink"/>
        </w:rPr>
      </w:pPr>
      <w:r w:rsidRPr="00C729F2">
        <w:rPr>
          <w:rStyle w:val="Style13ptBold"/>
        </w:rPr>
        <w:t xml:space="preserve">Norman, 20 </w:t>
      </w:r>
      <w:r>
        <w:t xml:space="preserve">- Julie Norman, PhD, is a lecturer and researcher in the political science department at University College London (“Why 'defund the police' could backfire” The Hill, 6/9, </w:t>
      </w:r>
      <w:hyperlink r:id="rId20" w:history="1">
        <w:r w:rsidRPr="00203E63">
          <w:rPr>
            <w:rStyle w:val="Hyperlink"/>
          </w:rPr>
          <w:t>https://thehill.com/opinion/criminal-justice/501839-defund-the-police-could-backfire-on-the-very-reforms-they-seek-to</w:t>
        </w:r>
      </w:hyperlink>
    </w:p>
    <w:p w14:paraId="727E1F2E" w14:textId="77777777" w:rsidR="0032261A" w:rsidRDefault="0032261A" w:rsidP="0032261A"/>
    <w:p w14:paraId="6B7F25AA" w14:textId="77777777" w:rsidR="0032261A" w:rsidRPr="00C729F2" w:rsidRDefault="0032261A" w:rsidP="0032261A">
      <w:pPr>
        <w:rPr>
          <w:u w:val="single"/>
        </w:rPr>
      </w:pPr>
      <w:r>
        <w:t>As protests for police reforms and racial equality continue across the United States and around the world, “</w:t>
      </w:r>
      <w:r w:rsidRPr="00C729F2">
        <w:rPr>
          <w:rStyle w:val="StyleUnderline"/>
        </w:rPr>
        <w:t>defund the police</w:t>
      </w:r>
      <w:r>
        <w:t xml:space="preserve">” is gaining traction as a call to reimagine policing. The phrase </w:t>
      </w:r>
      <w:r w:rsidRPr="00C729F2">
        <w:rPr>
          <w:rStyle w:val="StyleUnderline"/>
        </w:rPr>
        <w:t>is intentionally provocative</w:t>
      </w:r>
      <w:r>
        <w:t xml:space="preserve">, but activists and academics are quick to point out that it is “not as scary (or radical) as it sounds.” But </w:t>
      </w:r>
      <w:r w:rsidRPr="00C729F2">
        <w:rPr>
          <w:rStyle w:val="StyleUnderline"/>
        </w:rPr>
        <w:t>words matter, and slogans</w:t>
      </w:r>
      <w:r>
        <w:t xml:space="preserve"> like “defund (or abolish) the police,” taken without nuanced explainers, </w:t>
      </w:r>
      <w:r w:rsidRPr="00C729F2">
        <w:rPr>
          <w:rStyle w:val="StyleUnderline"/>
        </w:rPr>
        <w:t xml:space="preserve">could backfire on the very reforms activists want to achieve. </w:t>
      </w:r>
    </w:p>
    <w:p w14:paraId="07D4D1A3" w14:textId="77777777" w:rsidR="0032261A" w:rsidRDefault="0032261A" w:rsidP="0032261A">
      <w:r>
        <w:t xml:space="preserve">For most activists, </w:t>
      </w:r>
      <w:r w:rsidRPr="00C729F2">
        <w:rPr>
          <w:rStyle w:val="StyleUnderline"/>
        </w:rPr>
        <w:t>defunding the police does not necessarily mean doing away with police departments</w:t>
      </w:r>
      <w:r>
        <w:t xml:space="preserve"> (although the Minneapolis City Council has already voted to disband the city’s police force). In most cases, defunding the police might look more like cutting expanding budgets, such as Los Angeles Mayor Eric Garcetti deciding to slash up to $150 million from the LAPD’s $1.86 billion budget.</w:t>
      </w:r>
    </w:p>
    <w:p w14:paraId="0A7B1CD4" w14:textId="77777777" w:rsidR="0032261A" w:rsidRDefault="0032261A" w:rsidP="0032261A">
      <w:r w:rsidRPr="00C729F2">
        <w:rPr>
          <w:rStyle w:val="StyleUnderline"/>
        </w:rPr>
        <w:t>A more systemic approach</w:t>
      </w:r>
      <w:r>
        <w:t xml:space="preserve"> sought by </w:t>
      </w:r>
      <w:r w:rsidRPr="00C729F2">
        <w:rPr>
          <w:rStyle w:val="StyleUnderline"/>
        </w:rPr>
        <w:t>advocates is to re-direct dollars currently going to policing to social services</w:t>
      </w:r>
      <w:r>
        <w:t xml:space="preserve"> like mental health, domestic abuse, and homelessness, and invest in professionals who could be first responders in those situations instead of police, as is the case in most U.S. precincts. Other proposals include making federal funding to local police departments contingent on making reforms, or shifting current police funds towards community mediation and violence prevention programs. </w:t>
      </w:r>
    </w:p>
    <w:p w14:paraId="300DB6DA" w14:textId="77777777" w:rsidR="0032261A" w:rsidRDefault="0032261A" w:rsidP="0032261A">
      <w:r>
        <w:t xml:space="preserve">For those already sympathetic enough to read the fine print, </w:t>
      </w:r>
      <w:r w:rsidRPr="00C729F2">
        <w:rPr>
          <w:rStyle w:val="StyleUnderline"/>
        </w:rPr>
        <w:t>there are a number of interesting policy proposals worthy of consideration</w:t>
      </w:r>
      <w:r>
        <w:t xml:space="preserve">. </w:t>
      </w:r>
      <w:r w:rsidRPr="00C729F2">
        <w:rPr>
          <w:rStyle w:val="StyleUnderline"/>
        </w:rPr>
        <w:t>But those important conversations might not happen</w:t>
      </w:r>
      <w:r>
        <w:t xml:space="preserve"> </w:t>
      </w:r>
      <w:r w:rsidRPr="00C729F2">
        <w:rPr>
          <w:rStyle w:val="StyleUnderline"/>
        </w:rPr>
        <w:t>if the slogans themselves push away those who most need to engage with them</w:t>
      </w:r>
      <w:r>
        <w:t xml:space="preserve">, including policymakers and police themselves. </w:t>
      </w:r>
    </w:p>
    <w:p w14:paraId="192C87C3" w14:textId="77777777" w:rsidR="0032261A" w:rsidRDefault="0032261A" w:rsidP="0032261A">
      <w:r>
        <w:t xml:space="preserve">In a recent conversation I had with Roger </w:t>
      </w:r>
      <w:r w:rsidRPr="00C729F2">
        <w:rPr>
          <w:rStyle w:val="StyleUnderline"/>
        </w:rPr>
        <w:t>McCallum,</w:t>
      </w:r>
      <w:r>
        <w:t xml:space="preserve"> a former police commander who helped oversee the reform of the police service in Northern Ireland following the Troubles, he </w:t>
      </w:r>
      <w:r w:rsidRPr="00C729F2">
        <w:rPr>
          <w:rStyle w:val="StyleUnderline"/>
        </w:rPr>
        <w:t>underscored the crucial need to work with, not against, police officers during periods of institutional reform</w:t>
      </w:r>
      <w:r>
        <w:t xml:space="preserve"> and transition. The U.S., of course, represents a different context with a different history, but </w:t>
      </w:r>
      <w:r w:rsidRPr="00C729F2">
        <w:rPr>
          <w:rStyle w:val="StyleUnderline"/>
        </w:rPr>
        <w:t>Northern Ireland’s experience of reforming a historically militarized and highly sectarian police force into a diverse and apolitical community police service offers pragmatic lessons in getting police on-board through resource-intensive (re)training</w:t>
      </w:r>
      <w:r>
        <w:t>.</w:t>
      </w:r>
    </w:p>
    <w:p w14:paraId="5C611104" w14:textId="77777777" w:rsidR="0032261A" w:rsidRDefault="0032261A" w:rsidP="0032261A">
      <w:r>
        <w:t xml:space="preserve">Indeed, even for those who are willing to reimagine policing, public </w:t>
      </w:r>
      <w:r w:rsidRPr="00C729F2">
        <w:rPr>
          <w:rStyle w:val="StyleUnderline"/>
        </w:rPr>
        <w:t>cries to “defund the police” could make it that much harder to get the dollars needed to invest in systemic reforms</w:t>
      </w:r>
      <w:r>
        <w:t xml:space="preserve">. </w:t>
      </w:r>
      <w:r w:rsidRPr="00C729F2">
        <w:rPr>
          <w:rStyle w:val="StyleUnderline"/>
        </w:rPr>
        <w:t>Necessary changes in use-of-force procedures, such as requiring de-escalation and use-of-force continuums,</w:t>
      </w:r>
      <w:r>
        <w:t xml:space="preserve"> advocated by groups like the #8Can’tWait campaign, </w:t>
      </w:r>
      <w:r w:rsidRPr="00C729F2">
        <w:rPr>
          <w:rStyle w:val="StyleUnderline"/>
        </w:rPr>
        <w:t>require substantial investment for training and research</w:t>
      </w:r>
      <w:r>
        <w:t xml:space="preserve">. Likewise, </w:t>
      </w:r>
      <w:r w:rsidRPr="00C729F2">
        <w:rPr>
          <w:rStyle w:val="StyleUnderline"/>
        </w:rPr>
        <w:t>crucial demands for increased accountability and transparency require substantial resources for accurate data collection and monitoring</w:t>
      </w:r>
      <w:r>
        <w:t>. Further, long-term shifts from traditional to community policing approaches, like those undertaken by the widely-hailed Camden, New Jersey, police department, are made possible only via increased resources, with the Camden department actually increasing in size.</w:t>
      </w:r>
    </w:p>
    <w:p w14:paraId="12D6A3BE" w14:textId="77777777" w:rsidR="0032261A" w:rsidRDefault="0032261A" w:rsidP="0032261A">
      <w:r w:rsidRPr="00C729F2">
        <w:rPr>
          <w:rStyle w:val="StyleUnderline"/>
        </w:rPr>
        <w:t>Some might consider the Camden example as a success story of  “dismantling” the police</w:t>
      </w:r>
      <w:r>
        <w:t xml:space="preserve">, in that the original city police force was dissolved to enable the launch of the larger, community-service-focused department with the surrounding county. </w:t>
      </w:r>
      <w:r w:rsidRPr="00C729F2">
        <w:rPr>
          <w:rStyle w:val="StyleUnderline"/>
        </w:rPr>
        <w:t>But the key was that the focus was on the re-building, not the disbanding. This was crucial for getting the commitment of the police officers involved in the transition</w:t>
      </w:r>
      <w:r>
        <w:t xml:space="preserve">, </w:t>
      </w:r>
      <w:r w:rsidRPr="00B05753">
        <w:rPr>
          <w:rStyle w:val="StyleUnderline"/>
        </w:rPr>
        <w:t>and also for community members, with most communities (across racial lines) preferring some continuation of police presence</w:t>
      </w:r>
      <w:r>
        <w:t xml:space="preserve">. </w:t>
      </w:r>
    </w:p>
    <w:p w14:paraId="4F5468F8" w14:textId="77777777" w:rsidR="0032261A" w:rsidRDefault="0032261A" w:rsidP="0032261A">
      <w:r>
        <w:t>There are some who maintain that, given that past procedural reforms have not ended police violence, reforms are not enough, and a more radical “abolish the police” objective is necessary. But most people who use the “</w:t>
      </w:r>
      <w:r w:rsidRPr="00B05753">
        <w:rPr>
          <w:rStyle w:val="StyleUnderline"/>
        </w:rPr>
        <w:t>defund the police”</w:t>
      </w:r>
      <w:r>
        <w:t xml:space="preserve"> phrase support more nuanced approaches of re-distributing funding for public safety by increasing investment in other crucial social services. However, the potential conversation around the plausibility of such policies risks being obscured by reducing it to a controversial slogan.</w:t>
      </w:r>
      <w:r w:rsidRPr="00B05753">
        <w:t xml:space="preserve"> Such</w:t>
      </w:r>
      <w:r w:rsidRPr="00B05753">
        <w:rPr>
          <w:rStyle w:val="StyleUnderline"/>
        </w:rPr>
        <w:t xml:space="preserve"> framings can be useful for mobilizing adherents but can backfire when trying to translate protests into policy.</w:t>
      </w:r>
    </w:p>
    <w:p w14:paraId="744BCDBA" w14:textId="77777777" w:rsidR="0032261A" w:rsidRDefault="0032261A" w:rsidP="0032261A">
      <w:r>
        <w:t xml:space="preserve">The current movement has created an unprecedented moment for long-needed reforms. </w:t>
      </w:r>
      <w:r w:rsidRPr="00B05753">
        <w:rPr>
          <w:rStyle w:val="StyleUnderline"/>
        </w:rPr>
        <w:t xml:space="preserve">Recent polls show that a strong majority </w:t>
      </w:r>
      <w:r>
        <w:t xml:space="preserve">of Americans, both Democrats and Republicans, </w:t>
      </w:r>
      <w:r w:rsidRPr="00B05753">
        <w:rPr>
          <w:rStyle w:val="StyleUnderline"/>
        </w:rPr>
        <w:t>favor police reforms. Less than 1 in 5 support defunding the police</w:t>
      </w:r>
      <w:r>
        <w:t xml:space="preserve">. </w:t>
      </w:r>
    </w:p>
    <w:p w14:paraId="1B205E65" w14:textId="77777777" w:rsidR="0032261A" w:rsidRDefault="0032261A" w:rsidP="0032261A">
      <w:r>
        <w:t>By conflating reforming the police with defunding the police, activists risk missing an opportunity to win public support and investment in much-needed reforms.</w:t>
      </w:r>
    </w:p>
    <w:p w14:paraId="43D20C0D" w14:textId="77777777" w:rsidR="0032261A" w:rsidRDefault="0032261A" w:rsidP="0032261A"/>
    <w:p w14:paraId="6C2533E0" w14:textId="5E69DDBE" w:rsidR="0032261A" w:rsidRDefault="00AA334B" w:rsidP="00AA334B">
      <w:pPr>
        <w:pStyle w:val="Heading3"/>
      </w:pPr>
      <w:r>
        <w:t>AT: Permutation</w:t>
      </w:r>
    </w:p>
    <w:p w14:paraId="1E6CB38B" w14:textId="4B309617" w:rsidR="00AA334B" w:rsidRDefault="00AA334B" w:rsidP="00AA334B"/>
    <w:p w14:paraId="2D6AEEFE" w14:textId="43730751" w:rsidR="00AA334B" w:rsidRPr="00DB746A" w:rsidRDefault="00AA334B" w:rsidP="00AA334B">
      <w:pPr>
        <w:pStyle w:val="Heading4"/>
      </w:pPr>
      <w:r>
        <w:t>It fails – oversight requires using the threat of funding cutoffs to enforce it</w:t>
      </w:r>
    </w:p>
    <w:p w14:paraId="7A5F51B9" w14:textId="77777777" w:rsidR="00AA334B" w:rsidRPr="00DB746A" w:rsidRDefault="00AA334B" w:rsidP="00AA334B">
      <w:r w:rsidRPr="00DB746A">
        <w:rPr>
          <w:rStyle w:val="Style13ptBold"/>
        </w:rPr>
        <w:t>ACLU 14 -</w:t>
      </w:r>
      <w:r w:rsidRPr="00DB746A">
        <w:t xml:space="preserve">-- (A non-profit non-partisan nationwide organization with a 50-state network of staffed affiliate offices filing cases in both state and federal courts, June 2014, American Civil Liberties Union, “WAR COMES HOME: THE EXCESSIVE MILITARIZATION OF AMERICAN POLICE” </w:t>
      </w:r>
      <w:hyperlink r:id="rId21" w:anchor=":~:text=A%20show%20of%20force%20by,against%20offenders%20and%20law%20enforcement.//veronica" w:history="1">
        <w:r w:rsidRPr="00DB746A">
          <w:t xml:space="preserve"> </w:t>
        </w:r>
        <w:r w:rsidRPr="00DB746A">
          <w:rPr>
            <w:rStyle w:val="Hyperlink"/>
          </w:rPr>
          <w:t>https://www.aclu.org/sites/default/files/assets/jus14-warcomeshome-report-web-rel1.pdf..//veronica</w:t>
        </w:r>
      </w:hyperlink>
    </w:p>
    <w:p w14:paraId="35CF230A" w14:textId="77777777" w:rsidR="00AA334B" w:rsidRPr="00DB746A" w:rsidRDefault="00AA334B" w:rsidP="00AA334B"/>
    <w:p w14:paraId="668001C9" w14:textId="77777777" w:rsidR="00AA334B" w:rsidRPr="00DB746A" w:rsidRDefault="00AA334B" w:rsidP="00AA334B">
      <w:r w:rsidRPr="00DB746A">
        <w:t xml:space="preserve">To Congress 7. </w:t>
      </w:r>
      <w:r w:rsidRPr="00416618">
        <w:rPr>
          <w:rStyle w:val="StyleUnderline"/>
        </w:rPr>
        <w:t>Congress should condition state and local law enforcement agencies’ receipt of federal funds on an agreement not to use the funds to purchase automatic or semi-automatic rifles or APCs</w:t>
      </w:r>
      <w:r w:rsidRPr="00DB746A">
        <w:t xml:space="preserve">. </w:t>
      </w:r>
      <w:r w:rsidRPr="00416618">
        <w:rPr>
          <w:rStyle w:val="StyleUnderline"/>
        </w:rPr>
        <w:t>This condition should be applied to grants made through the Department of Homeland Security’s Homeland Security Grant Program, the Department of Justice’s Byrne JAG grant program, and all other funding streams</w:t>
      </w:r>
      <w:r w:rsidRPr="00DB746A">
        <w:t xml:space="preserve"> through which money is transferred from the federal government to state and law enforcement agencies. 44 American Civil Liberties Union 8. </w:t>
      </w:r>
      <w:r w:rsidRPr="00416618">
        <w:rPr>
          <w:rStyle w:val="StyleUnderline"/>
        </w:rPr>
        <w:t>With respect to</w:t>
      </w:r>
      <w:r w:rsidRPr="00DB746A">
        <w:t xml:space="preserve"> the </w:t>
      </w:r>
      <w:r w:rsidRPr="00416618">
        <w:rPr>
          <w:rStyle w:val="StyleUnderline"/>
        </w:rPr>
        <w:t>1033</w:t>
      </w:r>
      <w:r w:rsidRPr="00DB746A">
        <w:t xml:space="preserve"> Program, 10 U.S.C. 2576a(a) (1), </w:t>
      </w:r>
      <w:r w:rsidRPr="00416618">
        <w:rPr>
          <w:rStyle w:val="StyleUnderline"/>
        </w:rPr>
        <w:t>Congress should prohibit the transfer of automatic and semi-automatic weapons and APCs; remove the words “counter-drug” each time they appear in the statute</w:t>
      </w:r>
      <w:r w:rsidRPr="00DB746A">
        <w:t xml:space="preserve">; </w:t>
      </w:r>
      <w:r w:rsidRPr="00416618">
        <w:rPr>
          <w:rStyle w:val="StyleUnderline"/>
        </w:rPr>
        <w:t>and require the Secretary of Defense to submit to Congress an annual written certification that each agency that participates in the 1033 Program has provided documentation accounting for all equipment transferre</w:t>
      </w:r>
      <w:r w:rsidRPr="00DB746A">
        <w:t>d to the agency and prohibiting additional transfers to any agency for which the Secretary cannot provide such certification.</w:t>
      </w:r>
    </w:p>
    <w:p w14:paraId="21FACBD8" w14:textId="22969F86" w:rsidR="00AA334B" w:rsidRDefault="00AA334B" w:rsidP="00AA334B"/>
    <w:p w14:paraId="07729952" w14:textId="4F15D89E" w:rsidR="00AA334B" w:rsidRDefault="00AA334B" w:rsidP="00AA334B">
      <w:pPr>
        <w:pStyle w:val="Heading2"/>
      </w:pPr>
      <w:r>
        <w:t>States CP</w:t>
      </w:r>
    </w:p>
    <w:p w14:paraId="1423FA5F" w14:textId="1C6B2C2B" w:rsidR="00AA334B" w:rsidRDefault="00AA334B" w:rsidP="00AA334B"/>
    <w:p w14:paraId="568A290A" w14:textId="50B9DD22" w:rsidR="00AA334B" w:rsidRDefault="00AA334B" w:rsidP="00AA334B">
      <w:pPr>
        <w:pStyle w:val="Heading3"/>
      </w:pPr>
      <w:r>
        <w:t xml:space="preserve">States </w:t>
      </w:r>
      <w:r w:rsidR="00F21B40">
        <w:t>solve – ban federal aid</w:t>
      </w:r>
    </w:p>
    <w:p w14:paraId="3F2F829D" w14:textId="2E50B795" w:rsidR="00AA334B" w:rsidRPr="00DB746A" w:rsidRDefault="00AA334B" w:rsidP="00AA334B">
      <w:pPr>
        <w:pStyle w:val="Heading4"/>
      </w:pPr>
      <w:r>
        <w:t>States can ban localities from accepting federal aid</w:t>
      </w:r>
    </w:p>
    <w:p w14:paraId="1CB28B84" w14:textId="77777777" w:rsidR="00AA334B" w:rsidRDefault="00AA334B" w:rsidP="00AA334B">
      <w:pPr>
        <w:rPr>
          <w:rStyle w:val="Hyperlink"/>
        </w:rPr>
      </w:pPr>
      <w:r>
        <w:rPr>
          <w:rStyle w:val="Style13ptBold"/>
        </w:rPr>
        <w:t>Misra</w:t>
      </w:r>
      <w:r w:rsidRPr="00DB746A">
        <w:rPr>
          <w:rStyle w:val="Style13ptBold"/>
        </w:rPr>
        <w:t xml:space="preserve"> </w:t>
      </w:r>
      <w:r>
        <w:rPr>
          <w:rStyle w:val="Style13ptBold"/>
        </w:rPr>
        <w:t>17</w:t>
      </w:r>
      <w:r w:rsidRPr="00DB746A">
        <w:rPr>
          <w:rStyle w:val="Style13ptBold"/>
        </w:rPr>
        <w:t>-</w:t>
      </w:r>
      <w:r w:rsidRPr="00DB746A">
        <w:t>-- (</w:t>
      </w:r>
      <w:r>
        <w:t>Tanvi</w:t>
      </w:r>
      <w:r w:rsidRPr="00B71FBC">
        <w:t xml:space="preserve"> , </w:t>
      </w:r>
      <w:r w:rsidRPr="00E9745F">
        <w:t>a writer and multimedia journalist who covers issues related to immigration, cities, and criminal justice.</w:t>
      </w:r>
      <w:r>
        <w:t xml:space="preserve">, August 31, 2017, Bloomberg, </w:t>
      </w:r>
      <w:r w:rsidRPr="00B71FBC">
        <w:t>“</w:t>
      </w:r>
      <w:r>
        <w:t>The Local Fight to Demilitarize the Police</w:t>
      </w:r>
      <w:r w:rsidRPr="00B71FBC">
        <w:t xml:space="preserve">” </w:t>
      </w:r>
      <w:hyperlink r:id="rId22" w:history="1">
        <w:r w:rsidRPr="00DC19C7">
          <w:rPr>
            <w:rStyle w:val="Hyperlink"/>
          </w:rPr>
          <w:t xml:space="preserve"> https://www.bloomberg.com/news/articles/2017-08-31/how-cities-say-no-to-military-equipment-for-police//veronica</w:t>
        </w:r>
      </w:hyperlink>
    </w:p>
    <w:p w14:paraId="089F0F90" w14:textId="77777777" w:rsidR="00AA334B" w:rsidRDefault="00AA334B" w:rsidP="00AA334B">
      <w:r>
        <w:t>On Monday, Attorney General Jeff Sessions announced a new executive order lifting an Obama-era ban on the transfer of certain types of military equipment, like grenade launchers and bayonets, to local police departments. “Those restrictions went too far,” Sessions said in a speech to the Fraternal Order of Police. “We will not put superficial concerns above public safety.”</w:t>
      </w:r>
    </w:p>
    <w:p w14:paraId="5924BB29" w14:textId="77777777" w:rsidR="00AA334B" w:rsidRDefault="00AA334B" w:rsidP="00AA334B">
      <w:r>
        <w:t>The move has elicited grave concern from civil rights groups and criminal justice experts. Not only is it unclear whether these weapons are actually effective in reducing crime and protecting officers, they argue, it’s also likely to lead to rights’ violations, worsening the already-frayed relations between law enforcement and communities of color. “</w:t>
      </w:r>
      <w:r w:rsidRPr="00C43C71">
        <w:rPr>
          <w:u w:val="single"/>
        </w:rPr>
        <w:t>Our communities are not the same as armed combatants in a war zone</w:t>
      </w:r>
      <w:r>
        <w:t>,”said Vanita Gupta, former head of Department of Justice’s civil rights division who now leads the Leadership Conference on Civil and Human Rights.</w:t>
      </w:r>
    </w:p>
    <w:p w14:paraId="712D0868" w14:textId="77777777" w:rsidR="00AA334B" w:rsidRPr="00C43C71" w:rsidRDefault="00AA334B" w:rsidP="00AA334B">
      <w:pPr>
        <w:rPr>
          <w:u w:val="single"/>
        </w:rPr>
      </w:pPr>
      <w:r>
        <w:t xml:space="preserve">That means </w:t>
      </w:r>
      <w:r w:rsidRPr="00C43C71">
        <w:rPr>
          <w:u w:val="single"/>
        </w:rPr>
        <w:t>it’s up to cities and local governments to step in—either say “no, thanks” to such weaponry or lay out a transparent, public process by which these acquisitions will be made by their law enforcement agency.</w:t>
      </w:r>
    </w:p>
    <w:p w14:paraId="67A868ED" w14:textId="77777777" w:rsidR="00AA334B" w:rsidRDefault="00AA334B" w:rsidP="00AA334B">
      <w:r>
        <w:t>“</w:t>
      </w:r>
      <w:r w:rsidRPr="00C43C71">
        <w:rPr>
          <w:u w:val="single"/>
        </w:rPr>
        <w:t>In the absence of leadership from this administration, state and local governments must create their own guidelines for limiting the acquisition of military equipment, and how it can be used</w:t>
      </w:r>
      <w:r>
        <w:t>,” Gupta added in a statement.</w:t>
      </w:r>
    </w:p>
    <w:p w14:paraId="42CE42B6" w14:textId="77777777" w:rsidR="00AA334B" w:rsidRDefault="00AA334B" w:rsidP="00AA334B">
      <w:r>
        <w:t>Police militarization garnered renewed scrutiny after images of a heavily militarized police response emerged in Ferguson, Missouri, in the wake of Michael Brown’s shooting death: armored vehicles and heavy machine guns stood pointed at protesters. Rubber bullets, tear gas, smoke bombs, and stun grenades were fired. Journalists were arrested.</w:t>
      </w:r>
    </w:p>
    <w:p w14:paraId="7DE20832" w14:textId="77777777" w:rsidR="00AA334B" w:rsidRDefault="00AA334B" w:rsidP="00AA334B">
      <w:r w:rsidRPr="00C43C71">
        <w:rPr>
          <w:u w:val="single"/>
        </w:rPr>
        <w:t>The Obama administration</w:t>
      </w:r>
      <w:r>
        <w:t xml:space="preserve">, in its broader effort to improve police accountability, </w:t>
      </w:r>
      <w:r w:rsidRPr="00C43C71">
        <w:rPr>
          <w:u w:val="single"/>
        </w:rPr>
        <w:t>decided to place restrictions on certain types of equipment available through the “1033 program”</w:t>
      </w:r>
      <w:r>
        <w:t>: weaponized vehicles and aircrafts, grenade launchers, high-calibre firearms, and bayonets. Other equipment, including Humvees, helicopters, and M-16 assault rifles, were allowed under certain conditions.</w:t>
      </w:r>
    </w:p>
    <w:p w14:paraId="63615C53" w14:textId="77777777" w:rsidR="00AA334B" w:rsidRDefault="00AA334B" w:rsidP="00AA334B">
      <w:r>
        <w:t>Amid heightened scrutiny, Ferguson and other police departments had to return some of their miitary equipment. But i</w:t>
      </w:r>
      <w:r w:rsidRPr="001B625C">
        <w:rPr>
          <w:u w:val="single"/>
        </w:rPr>
        <w:t xml:space="preserve">n recent years, police chiefs have been nudging the government to review these rules. </w:t>
      </w:r>
      <w:r>
        <w:t>Some small U.S. counties, in particular, have been eager to get military vehicles and weapons, only to soon realize that they have no use for it other than publicity stunts to demonstrate to taxpayers that their money was well-spent.</w:t>
      </w:r>
    </w:p>
    <w:p w14:paraId="291FC73A" w14:textId="77777777" w:rsidR="00AA334B" w:rsidRDefault="00AA334B" w:rsidP="00AA334B">
      <w:r>
        <w:t xml:space="preserve">A survey conducted by the libertarian Cato Institute and YouGov found that </w:t>
      </w:r>
      <w:r w:rsidRPr="001B625C">
        <w:rPr>
          <w:u w:val="single"/>
        </w:rPr>
        <w:t>54 percent of Americans think the militarization of police is “going too far.”</w:t>
      </w:r>
      <w:r>
        <w:t xml:space="preserve"> But now that the federal government has lifted these restrictions, </w:t>
      </w:r>
      <w:r w:rsidRPr="001B625C">
        <w:rPr>
          <w:u w:val="single"/>
        </w:rPr>
        <w:t xml:space="preserve">the best way to reverse the tide is at the local level, </w:t>
      </w:r>
      <w:r>
        <w:t>civil rights advocates say. Some jurisdictions have already passed laws banning particular kinds of military equipment for police use, or setting hurdles for their approval. They’re attempts to make the acquisitions less opaque, and for local governing bodies to weigh in on the appropriateness of new police department gear.</w:t>
      </w:r>
    </w:p>
    <w:p w14:paraId="432AC533" w14:textId="77777777" w:rsidR="00AA334B" w:rsidRDefault="00AA334B" w:rsidP="00AA334B">
      <w:r w:rsidRPr="001B625C">
        <w:rPr>
          <w:u w:val="single"/>
        </w:rPr>
        <w:t>And it’s not just liberal cities either.</w:t>
      </w:r>
      <w:r>
        <w:t xml:space="preserve"> “This is an issue that transcends party lines,” says Kanya Bennett of the American Civil Liberties Union (ACLU).</w:t>
      </w:r>
    </w:p>
    <w:p w14:paraId="5ADC1A28" w14:textId="77777777" w:rsidR="00AA334B" w:rsidRDefault="00AA334B" w:rsidP="00AA334B">
      <w:r w:rsidRPr="001B625C">
        <w:rPr>
          <w:u w:val="single"/>
        </w:rPr>
        <w:t>Montana is a good example.</w:t>
      </w:r>
      <w:r>
        <w:t xml:space="preserve"> In 2014, </w:t>
      </w:r>
      <w:r w:rsidRPr="001B625C">
        <w:rPr>
          <w:u w:val="single"/>
        </w:rPr>
        <w:t>Bozeman City purchased a BearCat through a federal grant</w:t>
      </w:r>
      <w:r>
        <w:t xml:space="preserve">, much to the surprise and consternation of residents and city representatives. </w:t>
      </w:r>
      <w:r w:rsidRPr="001B625C">
        <w:rPr>
          <w:u w:val="single"/>
        </w:rPr>
        <w:t>The incident prompted the state to pass a law with bipartisan support prohibiting the acquisition or purchase of equipment like drones, armored vehicles, silencers, and grenades. Any other military equipment requested through federal programs had to be made public. New Jersey has a similar law</w:t>
      </w:r>
      <w:r>
        <w:t xml:space="preserve"> on the books, </w:t>
      </w:r>
      <w:r w:rsidRPr="001B625C">
        <w:rPr>
          <w:u w:val="single"/>
        </w:rPr>
        <w:t xml:space="preserve">requiring </w:t>
      </w:r>
      <w:r w:rsidRPr="001B625C">
        <w:t>t</w:t>
      </w:r>
      <w:r>
        <w:t xml:space="preserve">he </w:t>
      </w:r>
      <w:r w:rsidRPr="001B625C">
        <w:rPr>
          <w:u w:val="single"/>
        </w:rPr>
        <w:t>explicit approval of local governing bodies to approve any acquisition of military equipment</w:t>
      </w:r>
      <w:r>
        <w:t>. Similar legislation limiting police militarization has cropped up in other parts of the country—from liberal California to conservative Tennessee. These laws, like Montana’s, have surfaced after local lawmakers realized the extent of militarization in their police departments.</w:t>
      </w:r>
    </w:p>
    <w:p w14:paraId="48E44832" w14:textId="77777777" w:rsidR="00AA334B" w:rsidRDefault="00AA334B" w:rsidP="00AA334B">
      <w:r>
        <w:t>Anti-police brutality activists like Samuel Sinyangwe are urging residents to push for similar laws at the city and state-level, after the federal government lifted restrictions:</w:t>
      </w:r>
    </w:p>
    <w:p w14:paraId="78B293EE" w14:textId="77777777" w:rsidR="00AA334B" w:rsidRDefault="00AA334B" w:rsidP="00AA334B">
      <w:r>
        <w:t>Activists have good reason to be concerned. In a 2014 report, the (ACLU) found that the police departments that got military gear, were likely to use them—not just for special operations or rare, high-stakes hostage situations—but in routine activities. They used aggressive SWAT deployments to execute search warrants and seize low-level drugs—sometimes even in spaces where they knew small children or pregnant women would be present. The brunt of these aggressive tactics were borne by communities of color.</w:t>
      </w:r>
    </w:p>
    <w:p w14:paraId="75E215A2" w14:textId="77777777" w:rsidR="00AA334B" w:rsidRDefault="00AA334B" w:rsidP="00AA334B">
      <w:r>
        <w:t>That’s particularly concerning in light of a 2017 study showing that a higher amount of military equipment corresponds with higher number of police killings. “As militarization seeps into their cultures, LEAs rely more on violence to solve problems,” the authors of this study write.</w:t>
      </w:r>
    </w:p>
    <w:p w14:paraId="7D64D192" w14:textId="77777777" w:rsidR="00AA334B" w:rsidRPr="001B625C" w:rsidRDefault="00AA334B" w:rsidP="00AA334B">
      <w:r>
        <w:t xml:space="preserve">In fact, to many critics, </w:t>
      </w:r>
      <w:r w:rsidRPr="001B625C">
        <w:rPr>
          <w:rStyle w:val="Emphasis"/>
        </w:rPr>
        <w:t>the Obama-era restrictions did not go far enough in the first place</w:t>
      </w:r>
      <w:r>
        <w:t xml:space="preserve">: </w:t>
      </w:r>
      <w:r w:rsidRPr="001B625C">
        <w:rPr>
          <w:u w:val="single"/>
        </w:rPr>
        <w:t>the additional hoops the police departments were made to go through were not enough to ensure safe transfer and oversight of dangerous equipment through this program.</w:t>
      </w:r>
      <w:r>
        <w:t xml:space="preserve"> </w:t>
      </w:r>
      <w:r w:rsidRPr="001B625C">
        <w:t>The Government Accountability Office (GAO) tested it out in 2017. It set up a fake police department and applied for 1.2 million dollars worth of the equipment, which it promptly received with as much as a verification check. “It was like getting stuff off of eBay,” Zina Merritt, director of the GAO’s defense capabilities and management team, told The Marshall Project.</w:t>
      </w:r>
    </w:p>
    <w:p w14:paraId="1FC8D9A2" w14:textId="77777777" w:rsidR="00AA334B" w:rsidRDefault="00AA334B" w:rsidP="00AA334B">
      <w:pPr>
        <w:rPr>
          <w:u w:val="single"/>
        </w:rPr>
      </w:pPr>
      <w:r w:rsidRPr="001B625C">
        <w:rPr>
          <w:u w:val="single"/>
        </w:rPr>
        <w:t>But even if this program was eliminated, police departments can and do access other federal grants to purchase millions of dollars worth of this war weaponry.</w:t>
      </w:r>
    </w:p>
    <w:p w14:paraId="7751DE9C" w14:textId="3BCB1B3A" w:rsidR="00AA334B" w:rsidRDefault="00AA334B" w:rsidP="00AA334B"/>
    <w:p w14:paraId="2CB2AAAA" w14:textId="77777777" w:rsidR="00F21B40" w:rsidRPr="00F8361C" w:rsidRDefault="00F21B40" w:rsidP="00F21B40">
      <w:pPr>
        <w:pStyle w:val="Heading4"/>
      </w:pPr>
      <w:r>
        <w:t>States can prohibit localities from listening to the federal government</w:t>
      </w:r>
    </w:p>
    <w:p w14:paraId="5D4A1765" w14:textId="77777777" w:rsidR="00F21B40" w:rsidRPr="000C13FB" w:rsidRDefault="00F21B40" w:rsidP="00F21B40">
      <w:r>
        <w:rPr>
          <w:rStyle w:val="Style13ptBold"/>
        </w:rPr>
        <w:t xml:space="preserve">McReynolds 18 </w:t>
      </w:r>
      <w:r w:rsidRPr="000C13FB">
        <w:t>[</w:t>
      </w:r>
      <w:r>
        <w:t>Robert Anthony, JD Student at the Catholic University of America Columbus School of Law; “Sanctuary for Federalism: Affirming the Separation of Powers Between the States and the Federal Government When Enforcing Immigration Law,” p. 4/30/18, a. 7/2/20, The National Law Review—</w:t>
      </w:r>
      <w:r w:rsidRPr="00F8361C">
        <w:t xml:space="preserve"> </w:t>
      </w:r>
      <w:hyperlink r:id="rId23" w:history="1">
        <w:r>
          <w:rPr>
            <w:rStyle w:val="Hyperlink"/>
          </w:rPr>
          <w:t>https://www.natlawreview.com/article/sanctuary-federalism-affirming-separation-powers-between-states-and-federal</w:t>
        </w:r>
      </w:hyperlink>
      <w:r>
        <w:t>///NWW]</w:t>
      </w:r>
    </w:p>
    <w:p w14:paraId="7E705D26" w14:textId="77777777" w:rsidR="00F21B40" w:rsidRDefault="00F21B40" w:rsidP="00F21B40">
      <w:r>
        <w:t xml:space="preserve">State Law Protecting Federalism </w:t>
      </w:r>
    </w:p>
    <w:p w14:paraId="37B26461" w14:textId="77777777" w:rsidR="00F21B40" w:rsidRDefault="00F21B40" w:rsidP="00F21B40">
      <w:r>
        <w:t xml:space="preserve">A few states, and many local municipalities, have made declining immigration detainer requests policy, which is how the label “sanctuary” became attached to these jurisdictions. </w:t>
      </w:r>
      <w:r w:rsidRPr="00AC23D9">
        <w:rPr>
          <w:rStyle w:val="StyleUnderline"/>
        </w:rPr>
        <w:t>In States like California and Connecticut, the practice of refusing to become agents of the federal government in the realm of immigration enforcement was made statutory</w:t>
      </w:r>
      <w:r>
        <w:t xml:space="preserve"> by California Assembly Bill No. 4 and Connecticut Law Public Act No. 13-155. The language of these bills reflect the affirming language from landmark federal court rulings from the Third Circuit Court of Appeals and the Supreme Court, as well as various state supreme courts, most recently the Massachusetts Supreme Court. </w:t>
      </w:r>
    </w:p>
    <w:p w14:paraId="51C1B487" w14:textId="77777777" w:rsidR="00F21B40" w:rsidRPr="00AC23D9" w:rsidRDefault="00F21B40" w:rsidP="00F21B40">
      <w:r w:rsidRPr="002B6D0C">
        <w:rPr>
          <w:rStyle w:val="StyleUnderline"/>
        </w:rPr>
        <w:t xml:space="preserve">The bills signed into law by the governors of California and Connecticut were explicit in </w:t>
      </w:r>
      <w:r w:rsidRPr="000C13FB">
        <w:rPr>
          <w:rStyle w:val="Emphasis"/>
        </w:rPr>
        <w:t>affording any state or local law enforcement agency the authority to deny any request made by federal authorities to assist in anyway the enforcement of federal immigration law</w:t>
      </w:r>
      <w:r w:rsidRPr="002B6D0C">
        <w:rPr>
          <w:rStyle w:val="StyleUnderline"/>
        </w:rPr>
        <w:t xml:space="preserve">. </w:t>
      </w:r>
      <w:r w:rsidRPr="00AC23D9">
        <w:t xml:space="preserve">These state laws also carved out very specific exceptions for when state and local law enforcement should assist federal immigration agents. Under no circumstance do the state laws encourage in any way the state and local law enforcement agencies to obstruct federal law enforcement from enforcing federal immigration law. </w:t>
      </w:r>
    </w:p>
    <w:p w14:paraId="0F379056" w14:textId="77777777" w:rsidR="00F21B40" w:rsidRPr="002B6D0C" w:rsidRDefault="00F21B40" w:rsidP="00F21B40">
      <w:pPr>
        <w:rPr>
          <w:rStyle w:val="StyleUnderline"/>
        </w:rPr>
      </w:pPr>
      <w:r>
        <w:t>California Assembly Bill No. 4 was signed into law in 2013 and authorized state and local law enforcement agencies to refuse federal immigration detainer requests regarding civil immigration enforcement. The language of the bill specifically “prohibits a law enforcement official…from detaining an individual on the basis of a United States Immigration and Customs Enforcement hold after that individual becomes eligible for release from custody.” [xvii] The basis for this law is explained by detailing California’s concern for its large immigrant community who may be victims of or witnesses to crimes. [xviii] The concern is that, if the immigrant residents fear 5 that the local authorities can detain them simply on the basis of their immigrant status, they will be less likely to report violent crimes in their community. [xix</w:t>
      </w:r>
      <w:r w:rsidRPr="00AC23D9">
        <w:t>] Furthermore, acquiescence to immigration detainers by state and local law enforcement puts California’s immigrant population at risk of being detained without having broken any state or local law and transferred to federal immigration authorities, which can lead to these individuals having no recourse to gain lawful status. [xx]</w:t>
      </w:r>
      <w:r w:rsidRPr="002B6D0C">
        <w:rPr>
          <w:rStyle w:val="StyleUnderline"/>
        </w:rPr>
        <w:t xml:space="preserve"> California determined that protecting their immigrant community from violent crimes and false imprisonment outweighs the need for assistance in enforcing immigration law by federal authorities, unless certain specific exceptions are met. </w:t>
      </w:r>
    </w:p>
    <w:p w14:paraId="61A8FF4B" w14:textId="77777777" w:rsidR="00F21B40" w:rsidRDefault="00F21B40" w:rsidP="00F21B40">
      <w:r>
        <w:t xml:space="preserve">Connecticut’s Public Act No. 13-155 pertains to immigration detainers targeting violators of civil immigration law, unless those individuals have been “convicted of a felony, [are] subject to pending criminal charges…where bond has not been posted, have an outstanding arrest warrant in this state (Connecticut), [are] identified as known gang members in the database of the National Crime Information Center or any similar database…[are] identified as possible match[es] in the federal Terrorist Screening Database or similar database, [are] subject to final orders of deportation or removal issued by a federal immigration authority, or present an unacceptable risk to public safety.” [xxi] For those immigration detainer requests that are granted, the Connecticut law includes a timeframe for when federal immigration authorities can have individuals that are held by Connecticut law enforcement released to federal custody. [xxii] Under both state laws, state and local law enforcement can continue to act as agents on behalf of federal immigration authorities when enforcing the criminal immigration statutes. </w:t>
      </w:r>
    </w:p>
    <w:p w14:paraId="2B56C819" w14:textId="77777777" w:rsidR="00F21B40" w:rsidRDefault="00F21B40" w:rsidP="00F21B40">
      <w:r>
        <w:t xml:space="preserve">Does Compliance Necessitate Compulsion? </w:t>
      </w:r>
    </w:p>
    <w:p w14:paraId="3B47377B" w14:textId="77777777" w:rsidR="00F21B40" w:rsidRDefault="00F21B40" w:rsidP="00F21B40">
      <w:r w:rsidRPr="00AC23D9">
        <w:t>In both, EO 13768 and HB 3003, the implication is that jurisdictions that do not respond to civil immigration detainers are not in compliance with the Immigration and Naturalization Act. However, to be in compliance with the INA, a state or municipality merely need to not prohibit immigration agencies from enforcing the law.</w:t>
      </w:r>
      <w:r w:rsidRPr="002B6D0C">
        <w:rPr>
          <w:rStyle w:val="StyleUnderline"/>
        </w:rPr>
        <w:t xml:space="preserve"> Courts, from the state level to the Supreme Court, have consistently held that responding to civil immigration detainers is a voluntary act and not something that the can be mandated by the federal government. These holdings rest on the principle of federalism that is made clear by the Tenth Amendment </w:t>
      </w:r>
      <w:r w:rsidRPr="00AC23D9">
        <w:t xml:space="preserve">to the Constitution and the threats to the Fourth Amendment’s preclusion against unlawful detention. </w:t>
      </w:r>
    </w:p>
    <w:p w14:paraId="79E04B38" w14:textId="33A56D18" w:rsidR="00F21B40" w:rsidRDefault="00F21B40" w:rsidP="00AA334B"/>
    <w:p w14:paraId="5E780BC1" w14:textId="77777777" w:rsidR="00F21B40" w:rsidRPr="002D4EB5" w:rsidRDefault="00F21B40" w:rsidP="00F21B40">
      <w:pPr>
        <w:pStyle w:val="Heading4"/>
      </w:pPr>
      <w:r>
        <w:t>States can resist federal criminal action—ICE presence in courthouses proves</w:t>
      </w:r>
    </w:p>
    <w:p w14:paraId="3E67D763" w14:textId="77777777" w:rsidR="00F21B40" w:rsidRPr="0072692C" w:rsidRDefault="00F21B40" w:rsidP="00F21B40">
      <w:r>
        <w:rPr>
          <w:rStyle w:val="Style13ptBold"/>
        </w:rPr>
        <w:t xml:space="preserve">Keith 19 </w:t>
      </w:r>
      <w:r w:rsidRPr="0072692C">
        <w:t>[</w:t>
      </w:r>
      <w:r>
        <w:t>Douglas, counsel in the Brennan Center’s Democracy Program; “States Push Back Against ICE Courthouse Arrests,” p. 11/22/19, a. 7/1/20, Brennan Center for Justice—https://www.brennancenter.org/our-work/analysis-opinion/states-push-back-against-ice-courthouse-arrests///NWW]</w:t>
      </w:r>
    </w:p>
    <w:p w14:paraId="30BEB680" w14:textId="77777777" w:rsidR="00F21B40" w:rsidRDefault="00F21B40" w:rsidP="00F21B40">
      <w:r>
        <w:t>Since President Trump took office, U.S. Immigration and Customs Enforcement officers have dramatically increased their presence in state courthouses.</w:t>
      </w:r>
    </w:p>
    <w:p w14:paraId="1F6C158F" w14:textId="77777777" w:rsidR="00F21B40" w:rsidRDefault="00F21B40" w:rsidP="00F21B40">
      <w:r>
        <w:t>ICE officers have walked the halls, sat in courtrooms, and questioned court attendees and staff, trying to identify and arrest people in court for cases unrelated to immigration. The people they target may be appearing as a defendant or witness, seeking a restraining order against an abusive partner, or seeking custody of their children.</w:t>
      </w:r>
    </w:p>
    <w:p w14:paraId="1083C640" w14:textId="77777777" w:rsidR="00F21B40" w:rsidRPr="0072692C" w:rsidRDefault="00F21B40" w:rsidP="00F21B40">
      <w:pPr>
        <w:rPr>
          <w:rStyle w:val="StyleUnderline"/>
        </w:rPr>
      </w:pPr>
      <w:r>
        <w:t xml:space="preserve">Advocates have documented the chilling effect ICE’s presence has on courthouse access — deterring victims, survivors, and witnesses from pursuing justice and using court services — and the resulting harm it does to the justice system. </w:t>
      </w:r>
      <w:r w:rsidRPr="0072692C">
        <w:rPr>
          <w:rStyle w:val="StyleUnderline"/>
        </w:rPr>
        <w:t>That’s why judges, prosecutors, public defenders, and advocates have demanded an end to ICE’s unwelcome courthouse activities.</w:t>
      </w:r>
    </w:p>
    <w:p w14:paraId="2A593AAD" w14:textId="77777777" w:rsidR="00F21B40" w:rsidRPr="0072692C" w:rsidRDefault="00F21B40" w:rsidP="00F21B40">
      <w:pPr>
        <w:rPr>
          <w:u w:val="single"/>
        </w:rPr>
      </w:pPr>
      <w:r w:rsidRPr="0072692C">
        <w:rPr>
          <w:rStyle w:val="StyleUnderline"/>
        </w:rPr>
        <w:t>ICE has repeatedly rejected these appeals to protect the normal functioning of the justice system, but 2019 has seen momentum build against courthouse immigration arrests as several states have taken action.</w:t>
      </w:r>
    </w:p>
    <w:p w14:paraId="3C2CC5E1" w14:textId="77777777" w:rsidR="00F21B40" w:rsidRDefault="00F21B40" w:rsidP="00F21B40">
      <w:r>
        <w:t>Courts Restrict Courthouse Arrests</w:t>
      </w:r>
    </w:p>
    <w:p w14:paraId="1CB02A13" w14:textId="77777777" w:rsidR="00F21B40" w:rsidRDefault="00F21B40" w:rsidP="00F21B40">
      <w:r w:rsidRPr="0072692C">
        <w:rPr>
          <w:rStyle w:val="StyleUnderline"/>
        </w:rPr>
        <w:t>This month, Oregon became the latest state to push ICE out of its courthouses, prompting a protest from the ICE. The Oregon Supreme Court adopted a rule prohibiting civil immigration arrests inside or near courthouses without a judicial warrant.</w:t>
      </w:r>
      <w:r>
        <w:t xml:space="preserve"> Because ICE officers usually rely on “administrative” warrants, which don’t require the sign-off of an impartial judge, the rule should effectively put an end to ICE arrests inside the state’s courts and on surrounding sidewalks and parking lots.</w:t>
      </w:r>
    </w:p>
    <w:p w14:paraId="2D4ACC82" w14:textId="77777777" w:rsidR="00F21B40" w:rsidRDefault="00F21B40" w:rsidP="00F21B40">
      <w:r>
        <w:t>In announcing the new rule, Oregon’s chief justice said, “Arrests in courthouses have interfered with judicial proceedings. … We are adopting this rule to maintain the integrity of our courts and provide access to justice.”</w:t>
      </w:r>
    </w:p>
    <w:p w14:paraId="29945425" w14:textId="77777777" w:rsidR="00F21B40" w:rsidRPr="0072692C" w:rsidRDefault="00F21B40" w:rsidP="00F21B40">
      <w:pPr>
        <w:rPr>
          <w:rStyle w:val="StyleUnderline"/>
        </w:rPr>
      </w:pPr>
      <w:r w:rsidRPr="0072692C">
        <w:rPr>
          <w:rStyle w:val="StyleUnderline"/>
        </w:rPr>
        <w:t>A few months earlier, New York’s judiciary was the first to clearly prohibit courthouse arrests without a judicial warrant. In April, New York’s Office of Court Administration issued a directive prohibiting warrantless arrests inside courthouses. It also required that court security officers file “unusual occurrence” reports if they saw on-duty ICE officers observing court proceedings.</w:t>
      </w:r>
    </w:p>
    <w:p w14:paraId="3A6CDCC5" w14:textId="77777777" w:rsidR="00F21B40" w:rsidRPr="0072692C" w:rsidRDefault="00F21B40" w:rsidP="00F21B40">
      <w:pPr>
        <w:rPr>
          <w:rStyle w:val="StyleUnderline"/>
        </w:rPr>
      </w:pPr>
      <w:r w:rsidRPr="0072692C">
        <w:rPr>
          <w:rStyle w:val="StyleUnderline"/>
        </w:rPr>
        <w:t>New Jersey’s chief justice followed suit in May with a directive that stopped short of requiring a judicial warrant for courthouse arrests, but put in place several procedural requirements so that judges and administrators are at least aware when ICE plans to arrest someone appearing in court.</w:t>
      </w:r>
    </w:p>
    <w:p w14:paraId="7D5E366C" w14:textId="77777777" w:rsidR="00F21B40" w:rsidRDefault="00F21B40" w:rsidP="00F21B40">
      <w:r>
        <w:t>While these are the only courts to have taken statewide action, a handful of smaller jurisdictions took action in 2017 and 2018. Municipal courts in Seattle and Bernalillo County, New Mexico (home to Albuquerque), updated their courthouse access policies to prohibit warrantless courthouse arrests shortly after observers first noted ICE’s increased courthouse presence in 2017. Bernalillo County’s policy goes further to prohibit non-court law enforcement from “randomly interrogat[ing] individuals about their identity,” recognizing that for an individual coming to court, the prospect of being questioned by ICE may be as much of a deterrent as being arrested.</w:t>
      </w:r>
    </w:p>
    <w:p w14:paraId="225ACAAB" w14:textId="77777777" w:rsidR="00F21B40" w:rsidRDefault="00F21B40" w:rsidP="00F21B40">
      <w:r>
        <w:t>Progress Through Legislation and Litigation</w:t>
      </w:r>
    </w:p>
    <w:p w14:paraId="101DB84C" w14:textId="77777777" w:rsidR="00F21B40" w:rsidRPr="0072692C" w:rsidRDefault="00F21B40" w:rsidP="00F21B40">
      <w:pPr>
        <w:rPr>
          <w:rStyle w:val="StyleUnderline"/>
        </w:rPr>
      </w:pPr>
      <w:r>
        <w:t xml:space="preserve">Courts weren’t the only ones to limit ICE courthouse enforcement this year. </w:t>
      </w:r>
      <w:r w:rsidRPr="0072692C">
        <w:rPr>
          <w:rStyle w:val="StyleUnderline"/>
        </w:rPr>
        <w:t xml:space="preserve">In October, California enacted a law that requires a judicial warrant for civil arrests of people attending a court proceeding or dealing with other legal business in a courthouse. The law also authorizes judges to take further action as necessary to “prohibit activities that threaten access to state courthouses and court proceedings.” </w:t>
      </w:r>
    </w:p>
    <w:p w14:paraId="5F33FB99" w14:textId="77777777" w:rsidR="00F21B40" w:rsidRDefault="00F21B40" w:rsidP="00F21B40">
      <w:r w:rsidRPr="0072692C">
        <w:rPr>
          <w:rStyle w:val="StyleUnderline"/>
        </w:rPr>
        <w:t>And opponents of ICE courthouse arrests in Massachusetts won a major victory in a lawsuit challenging courthouse arrests this summer. The plaintiffs — public defenders, prosecutors, and a Latino-led community organization — sued ICE in federal court, arguing that its courthouse activity both oversteps the agency’s statutory authority and violates constitutional protections of individual access to courts and states’ authority over their justice systems. The federal district court granted a preliminary injunction, prohibiting ICE from making arrests in Massachusetts courts.</w:t>
      </w:r>
      <w:r>
        <w:t xml:space="preserve"> The Trump administration has appealed.</w:t>
      </w:r>
    </w:p>
    <w:p w14:paraId="6847FB11" w14:textId="77777777" w:rsidR="00F21B40" w:rsidRDefault="00F21B40" w:rsidP="00F21B40">
      <w:r>
        <w:t>More Progress Likely to Come</w:t>
      </w:r>
    </w:p>
    <w:p w14:paraId="2C7796E4" w14:textId="77777777" w:rsidR="00F21B40" w:rsidRPr="0072692C" w:rsidRDefault="00F21B40" w:rsidP="00F21B40">
      <w:pPr>
        <w:rPr>
          <w:rStyle w:val="StyleUnderline"/>
        </w:rPr>
      </w:pPr>
      <w:r w:rsidRPr="0072692C">
        <w:rPr>
          <w:rStyle w:val="StyleUnderline"/>
        </w:rPr>
        <w:t>Recent research and news reports out of Washington State, Pennsylvania, Connecticut, and elsewhere show that ICE is continuing to make warrantless courthouse arrests in states that haven’t taken steps to limit its presence. Meanwhile, Washington State’s chief justice is considering adopting a rule similar to Oregon’s.</w:t>
      </w:r>
    </w:p>
    <w:p w14:paraId="02E468E5" w14:textId="77777777" w:rsidR="00F21B40" w:rsidRDefault="00F21B40" w:rsidP="00F21B40">
      <w:r>
        <w:t>In response, Attorney General William Barr and Acting Homeland Security Secretary Chad Wolf sent a letter Thursday to the chief justices of Oregon and Washington objecting to the policies and claiming that federal officers are not subject to such state rules.</w:t>
      </w:r>
    </w:p>
    <w:p w14:paraId="0F98D849" w14:textId="77777777" w:rsidR="00F21B40" w:rsidRDefault="00F21B40" w:rsidP="00F21B40">
      <w:r>
        <w:t>Indeed, even where new policies limiting these arrests are in place, ICE may try to sidestep them. In New York, ICE has exploited loopholes to arrest people just outside courthouse entrances and at local courts not covered by the Office of Court Administration’s policy. As a result, New York prosecutors, legal service providers, and advocates have already filed lawsuits similar to the one in Massachusetts. Immigrant rights advocates in New York have also put the Protect Our Courts Act on their list of 2020 legislative priorities. The bill would extend protection from warrantless immigration arrests to people on the way to and from all courthouses.</w:t>
      </w:r>
    </w:p>
    <w:p w14:paraId="75AE19BF" w14:textId="77777777" w:rsidR="00F21B40" w:rsidRDefault="00F21B40" w:rsidP="00F21B40">
      <w:r w:rsidRPr="0072692C">
        <w:rPr>
          <w:rStyle w:val="StyleUnderline"/>
        </w:rPr>
        <w:t>All of these developments suggest that years of advocacy have had an impact on state officials.</w:t>
      </w:r>
      <w:r>
        <w:t xml:space="preserve"> They know that ICE is continuing to pursue members of their communities in state and local courts, and they know this presence is leading to the exclusion of some community members from the justice system.</w:t>
      </w:r>
    </w:p>
    <w:p w14:paraId="331EB231" w14:textId="77777777" w:rsidR="00F21B40" w:rsidRPr="0072692C" w:rsidRDefault="00F21B40" w:rsidP="00F21B40">
      <w:pPr>
        <w:rPr>
          <w:rStyle w:val="StyleUnderline"/>
        </w:rPr>
      </w:pPr>
      <w:r>
        <w:t xml:space="preserve">The Trump administration could, on its own, put an end to courthouse immigration arrests, instructing ICE officers to avoid enforcement in courthouses as they do in hospitals, schools, and religious institutions. </w:t>
      </w:r>
      <w:r w:rsidRPr="0072692C">
        <w:rPr>
          <w:rStyle w:val="StyleUnderline"/>
        </w:rPr>
        <w:t>Since that’s unlikely, however, it is apparent that the fight will continue at the state level to ensure that courthouse doors remain open to all.</w:t>
      </w:r>
    </w:p>
    <w:p w14:paraId="6C56F168" w14:textId="77777777" w:rsidR="00F21B40" w:rsidRDefault="00F21B40" w:rsidP="00AA334B"/>
    <w:p w14:paraId="17A53816" w14:textId="0022159A" w:rsidR="00F21B40" w:rsidRPr="009439DC" w:rsidRDefault="00F21B40" w:rsidP="00F21B40">
      <w:pPr>
        <w:pStyle w:val="Heading3"/>
      </w:pPr>
      <w:r>
        <w:t>States solve - oversight</w:t>
      </w:r>
    </w:p>
    <w:p w14:paraId="1AD600CF" w14:textId="5A9109E2" w:rsidR="00AA334B" w:rsidRPr="00DB746A" w:rsidRDefault="00AA334B" w:rsidP="00AA334B">
      <w:pPr>
        <w:pStyle w:val="Heading4"/>
      </w:pPr>
      <w:r>
        <w:t>States can oversee local police by requiring data collection</w:t>
      </w:r>
    </w:p>
    <w:p w14:paraId="1EE9BBAD" w14:textId="77777777" w:rsidR="00AA334B" w:rsidRPr="00DB746A" w:rsidRDefault="00AA334B" w:rsidP="00AA334B">
      <w:r w:rsidRPr="00DB746A">
        <w:rPr>
          <w:rStyle w:val="Style13ptBold"/>
        </w:rPr>
        <w:t>ACLU 14 -</w:t>
      </w:r>
      <w:r w:rsidRPr="00DB746A">
        <w:t xml:space="preserve">-- (A non-profit non-partisan nationwide organization with a 50-state network of staffed affiliate offices filing cases in both state and federal courts, June 2014, American Civil Liberties Union, “WAR COMES HOME: THE EXCESSIVE MILITARIZATION OF AMERICAN POLICE” </w:t>
      </w:r>
      <w:hyperlink r:id="rId24" w:anchor=":~:text=A%20show%20of%20force%20by,against%20offenders%20and%20law%20enforcement.//veronica" w:history="1">
        <w:r w:rsidRPr="00DB746A">
          <w:t xml:space="preserve"> </w:t>
        </w:r>
        <w:r w:rsidRPr="00DB746A">
          <w:rPr>
            <w:rStyle w:val="Hyperlink"/>
          </w:rPr>
          <w:t>https://www.aclu.org/sites/default/files/assets/jus14-warcomeshome-report-web-rel1.pdf..//veronica</w:t>
        </w:r>
      </w:hyperlink>
    </w:p>
    <w:p w14:paraId="07D1915A" w14:textId="77777777" w:rsidR="00AA334B" w:rsidRPr="00DB746A" w:rsidRDefault="00AA334B" w:rsidP="00AA334B">
      <w:r w:rsidRPr="00DB746A">
        <w:t xml:space="preserve">To State Governments </w:t>
      </w:r>
    </w:p>
    <w:p w14:paraId="0DC1D156" w14:textId="77777777" w:rsidR="00AA334B" w:rsidRPr="002A09A6" w:rsidRDefault="00AA334B" w:rsidP="00AA334B">
      <w:pPr>
        <w:rPr>
          <w:u w:val="single"/>
        </w:rPr>
      </w:pPr>
      <w:r w:rsidRPr="00DB746A">
        <w:t xml:space="preserve">1. </w:t>
      </w:r>
      <w:r w:rsidRPr="009439DC">
        <w:rPr>
          <w:u w:val="single"/>
        </w:rPr>
        <w:t xml:space="preserve">States should enact laws encouraging the restrained </w:t>
      </w:r>
      <w:r w:rsidRPr="002A09A6">
        <w:t>and appropriate</w:t>
      </w:r>
      <w:r w:rsidRPr="009439DC">
        <w:rPr>
          <w:u w:val="single"/>
        </w:rPr>
        <w:t xml:space="preserve"> use of SWAT teams </w:t>
      </w:r>
      <w:r w:rsidRPr="002A09A6">
        <w:t>and similar tactical teams</w:t>
      </w:r>
      <w:r w:rsidRPr="009439DC">
        <w:rPr>
          <w:u w:val="single"/>
        </w:rPr>
        <w:t>.</w:t>
      </w:r>
      <w:r w:rsidRPr="002A09A6">
        <w:t xml:space="preserve"> Tactical</w:t>
      </w:r>
      <w:r w:rsidRPr="009439DC">
        <w:rPr>
          <w:u w:val="single"/>
        </w:rPr>
        <w:t xml:space="preserve"> deployments should be limited to scenarios in which there is </w:t>
      </w:r>
      <w:r w:rsidRPr="002A09A6">
        <w:t>a</w:t>
      </w:r>
      <w:r w:rsidRPr="009439DC">
        <w:rPr>
          <w:u w:val="single"/>
        </w:rPr>
        <w:t xml:space="preserve"> likelihood that the </w:t>
      </w:r>
      <w:r w:rsidRPr="002A09A6">
        <w:rPr>
          <w:u w:val="single"/>
        </w:rPr>
        <w:t>situation</w:t>
      </w:r>
      <w:r w:rsidRPr="002A09A6">
        <w:t xml:space="preserve"> for which the SWAT team is being deployed</w:t>
      </w:r>
      <w:r w:rsidRPr="009439DC">
        <w:rPr>
          <w:u w:val="single"/>
        </w:rPr>
        <w:t xml:space="preserve"> presents an imminent threat to the lives of civilians and/or police personnel. When SWAT is deployed for warrant service, the basis for believing such a likelihood exists should have to be established explicitly and approved by a supervisor </w:t>
      </w:r>
      <w:r w:rsidRPr="002A09A6">
        <w:t xml:space="preserve">or other high-ranking official </w:t>
      </w:r>
      <w:r w:rsidRPr="002A09A6">
        <w:rPr>
          <w:u w:val="single"/>
        </w:rPr>
        <w:t>before the deployment.</w:t>
      </w:r>
    </w:p>
    <w:p w14:paraId="5F888717" w14:textId="77777777" w:rsidR="00AA334B" w:rsidRPr="00DB746A" w:rsidRDefault="00AA334B" w:rsidP="00AA334B">
      <w:r w:rsidRPr="00DB746A">
        <w:t xml:space="preserve"> 2. </w:t>
      </w:r>
      <w:r w:rsidRPr="009439DC">
        <w:rPr>
          <w:u w:val="single"/>
        </w:rPr>
        <w:t xml:space="preserve">States should remedy the problem created by </w:t>
      </w:r>
      <w:r w:rsidRPr="002A09A6">
        <w:t>the Supreme Court’s decision in</w:t>
      </w:r>
      <w:r w:rsidRPr="009439DC">
        <w:rPr>
          <w:u w:val="single"/>
        </w:rPr>
        <w:t xml:space="preserve"> Hudson v. Michigan by enacting laws requiring that evidence obtained in violation of the traditional rule that requires that the police knock and announce their presence should be excluded from any subsequent legal proceedings.</w:t>
      </w:r>
      <w:r w:rsidRPr="00DB746A">
        <w:t xml:space="preserve"> </w:t>
      </w:r>
    </w:p>
    <w:p w14:paraId="13B355B3" w14:textId="77777777" w:rsidR="00AA334B" w:rsidRPr="00DB746A" w:rsidRDefault="00AA334B" w:rsidP="00AA334B">
      <w:r w:rsidRPr="00DB746A">
        <w:t xml:space="preserve">3. </w:t>
      </w:r>
      <w:r w:rsidRPr="009439DC">
        <w:rPr>
          <w:u w:val="single"/>
        </w:rPr>
        <w:t>States should enact laws requiring transparency and oversight of state and local law enforcement use of SWAT teams.</w:t>
      </w:r>
      <w:r w:rsidRPr="00DB746A">
        <w:t xml:space="preserve"> </w:t>
      </w:r>
    </w:p>
    <w:p w14:paraId="61EB6D6C" w14:textId="77777777" w:rsidR="00AA334B" w:rsidRPr="00DB746A" w:rsidRDefault="00AA334B" w:rsidP="00AA334B">
      <w:r w:rsidRPr="009439DC">
        <w:rPr>
          <w:rFonts w:ascii="Arial" w:hAnsi="Arial" w:cs="Arial"/>
          <w:u w:val="single"/>
        </w:rPr>
        <w:t>■</w:t>
      </w:r>
      <w:r w:rsidRPr="009439DC">
        <w:rPr>
          <w:u w:val="single"/>
        </w:rPr>
        <w:t xml:space="preserve"> States should require local law enforcement agencies</w:t>
      </w:r>
      <w:r w:rsidRPr="00DB746A">
        <w:t xml:space="preserve"> that maintain a SWAT </w:t>
      </w:r>
      <w:r w:rsidRPr="009439DC">
        <w:rPr>
          <w:u w:val="single"/>
        </w:rPr>
        <w:t xml:space="preserve">team to use a standardized form to record specific data related to </w:t>
      </w:r>
      <w:r w:rsidRPr="00DB746A">
        <w:t xml:space="preserve">SWAT </w:t>
      </w:r>
      <w:r w:rsidRPr="009439DC">
        <w:rPr>
          <w:u w:val="single"/>
        </w:rPr>
        <w:t>deployments.</w:t>
      </w:r>
      <w:r w:rsidRPr="00DB746A">
        <w:t xml:space="preserve"> These forms should be used to generate quarterly reports. </w:t>
      </w:r>
    </w:p>
    <w:p w14:paraId="1FD1A752" w14:textId="77777777" w:rsidR="00AA334B" w:rsidRPr="000F08F7" w:rsidRDefault="00AA334B" w:rsidP="00AA334B">
      <w:pPr>
        <w:rPr>
          <w:u w:val="single"/>
        </w:rPr>
      </w:pPr>
      <w:r w:rsidRPr="00DB746A">
        <w:rPr>
          <w:rFonts w:ascii="Arial" w:hAnsi="Arial" w:cs="Arial"/>
        </w:rPr>
        <w:t>■</w:t>
      </w:r>
      <w:r w:rsidRPr="00DB746A">
        <w:t xml:space="preserve"> </w:t>
      </w:r>
      <w:r w:rsidRPr="000F08F7">
        <w:rPr>
          <w:u w:val="single"/>
        </w:rPr>
        <w:t xml:space="preserve">States should require every </w:t>
      </w:r>
      <w:r w:rsidRPr="00DB746A">
        <w:t>state or local</w:t>
      </w:r>
      <w:r w:rsidRPr="000F08F7">
        <w:rPr>
          <w:u w:val="single"/>
        </w:rPr>
        <w:t xml:space="preserve"> law enforcement agency that maintains a SWAT team to submit a quarterly report to the legislature that contains the number of times the SWAT team was activated or deployed, as well as the following for each activation/deployment: the address of the location of activation/deployment; the reason for each activation/deployment; the specific factors establishing compliance with the applicable deployment standard; whether forcible entry or a breach was conducted and, if so, the equipment used in forcing the entry or conducting the breach and for what purpose; whether a distraction device was used and, if so, what type and for what purpose; whether an APC was used and, if so, for what purpose; the race, sex, and age of each individual encountered during the deployment, whether as a suspect or bystander; whether any civilians, officers, or domestic animals sustained any injury or death; and a list of any controlled substances, weapons, contraband, or evidence of crime found on the premises or any individuals. </w:t>
      </w:r>
    </w:p>
    <w:p w14:paraId="490CBB85" w14:textId="77777777" w:rsidR="00AA334B" w:rsidRPr="00DB746A" w:rsidRDefault="00AA334B" w:rsidP="00AA334B">
      <w:r w:rsidRPr="00DB746A">
        <w:rPr>
          <w:rFonts w:ascii="Arial" w:hAnsi="Arial" w:cs="Arial"/>
        </w:rPr>
        <w:t>■</w:t>
      </w:r>
      <w:r w:rsidRPr="00DB746A">
        <w:t xml:space="preserve"> </w:t>
      </w:r>
      <w:r w:rsidRPr="000F08F7">
        <w:rPr>
          <w:u w:val="single"/>
        </w:rPr>
        <w:t>States should ensure that there is an agency responsible for overseeing and monitoring SWAT activity</w:t>
      </w:r>
      <w:r w:rsidRPr="00DB746A">
        <w:t xml:space="preserve">, </w:t>
      </w:r>
      <w:r w:rsidRPr="000F08F7">
        <w:rPr>
          <w:u w:val="single"/>
        </w:rPr>
        <w:t>and for implementing necessary reforms</w:t>
      </w:r>
      <w:r w:rsidRPr="000F08F7">
        <w:t>, including</w:t>
      </w:r>
      <w:r w:rsidRPr="00DB746A">
        <w:t xml:space="preserve"> developing </w:t>
      </w:r>
      <w:r w:rsidRPr="000F08F7">
        <w:rPr>
          <w:u w:val="single"/>
        </w:rPr>
        <w:t>a process for addressing civilian complaints regarding SWAT tactics</w:t>
      </w:r>
      <w:r w:rsidRPr="00DB746A">
        <w:t>.</w:t>
      </w:r>
    </w:p>
    <w:p w14:paraId="0882C924" w14:textId="77777777" w:rsidR="00AA334B" w:rsidRPr="00DB746A" w:rsidRDefault="00AA334B" w:rsidP="00AA334B"/>
    <w:p w14:paraId="592A19E0" w14:textId="0FC90F45" w:rsidR="00AA334B" w:rsidRDefault="00F21B40" w:rsidP="00F21B40">
      <w:pPr>
        <w:pStyle w:val="Heading3"/>
      </w:pPr>
      <w:r>
        <w:t>States solve – state attorney generals</w:t>
      </w:r>
    </w:p>
    <w:p w14:paraId="2F5B7D78" w14:textId="63E92F4C" w:rsidR="00F21B40" w:rsidRDefault="00F21B40" w:rsidP="00F21B40"/>
    <w:p w14:paraId="374FF71D" w14:textId="7FC08475" w:rsidR="00F21B40" w:rsidRPr="00AD4261" w:rsidRDefault="00F21B40" w:rsidP="00F21B40">
      <w:pPr>
        <w:pStyle w:val="Heading4"/>
      </w:pPr>
      <w:r>
        <w:t>State attorney generals have wide authority to regulate local police</w:t>
      </w:r>
    </w:p>
    <w:p w14:paraId="11C7E2D0" w14:textId="77777777" w:rsidR="00F21B40" w:rsidRDefault="00F21B40" w:rsidP="00F21B40">
      <w:r>
        <w:rPr>
          <w:rStyle w:val="Style13ptBold"/>
        </w:rPr>
        <w:t xml:space="preserve">Norwood 17 </w:t>
      </w:r>
      <w:r w:rsidRPr="004B4D7C">
        <w:t>[</w:t>
      </w:r>
      <w:r>
        <w:t>Candice, journalist covering law enforcement with a Master’s in international media from American University; “Why California Is a Case Study for Monitoring Police Misconduct,” p. 5/24/17, a. 6/30/20, The Atlantic—https://www.theatlantic.com/politics/archive/2017/05/police-misconduct-sessions/527664///NWW]</w:t>
      </w:r>
    </w:p>
    <w:p w14:paraId="3C54FFC8" w14:textId="77777777" w:rsidR="00F21B40" w:rsidRPr="004B4D7C" w:rsidRDefault="00F21B40" w:rsidP="00F21B40"/>
    <w:p w14:paraId="23E57AAB" w14:textId="77777777" w:rsidR="00F21B40" w:rsidRPr="004B4D7C" w:rsidRDefault="00F21B40" w:rsidP="00F21B40">
      <w:pPr>
        <w:rPr>
          <w:rStyle w:val="StyleUnderline"/>
        </w:rPr>
      </w:pPr>
      <w:r w:rsidRPr="004B4D7C">
        <w:rPr>
          <w:rStyle w:val="StyleUnderline"/>
        </w:rPr>
        <w:t>The attorney general doesn’t plan on using his oversight authority to monitor and intervene in local departments. Can states compensate for that absence?</w:t>
      </w:r>
    </w:p>
    <w:p w14:paraId="359FB1E3" w14:textId="77777777" w:rsidR="00F21B40" w:rsidRDefault="00F21B40" w:rsidP="00F21B40">
      <w:r>
        <w:t>California policing played a significant role in the development of federal oversight of local law enforcement more than 20 years ago. Now, with the new Justice Department resistant to that power, California could show state and local governments how they can exert more control.</w:t>
      </w:r>
    </w:p>
    <w:p w14:paraId="4A781B0B" w14:textId="77777777" w:rsidR="00F21B40" w:rsidRDefault="00F21B40" w:rsidP="00F21B40">
      <w:r>
        <w:t>Rodney King’s infamous 1991 beating by Los Angeles police officers, and the subsequent L.A. riots, prompted Congress to expand the attorney general’s authority to monitor police departments. Former President Bill Clinton’s 1994 Violent Crime Control and Law Enforcement Act, a law frequently criticized today as fuel for mass incarceration, included a small statute that authorized the nation’s chief law-enforcement officer to investigate and file civil litigation against departments that demonstrate a “pattern or practice” of unconstitutional conduct.</w:t>
      </w:r>
    </w:p>
    <w:p w14:paraId="7CB25D11" w14:textId="77777777" w:rsidR="00F21B40" w:rsidRDefault="00F21B40" w:rsidP="00F21B40">
      <w:r>
        <w:t>The administration of former President Barack Obama embraced its oversight authority, particularly in its final years; it investigated 25 police departments, including those in Baltimore and Chicago. But President Trump’s Attorney General Jeff Sessions has no intention of following suit. He has sharply criticized federal investigations, arguing that they’re bad for police “morale,” and has said it’s “not the responsibility of the federal government to manage non-federal law-enforcement agencies.”</w:t>
      </w:r>
    </w:p>
    <w:p w14:paraId="61A960D7" w14:textId="77777777" w:rsidR="00F21B40" w:rsidRPr="004B4D7C" w:rsidRDefault="00F21B40" w:rsidP="00F21B40">
      <w:pPr>
        <w:rPr>
          <w:rStyle w:val="StyleUnderline"/>
        </w:rPr>
      </w:pPr>
      <w:r>
        <w:t xml:space="preserve">Critics perceive Sessions, and the president he serves, as more interested in protecting the police than public safety—a quality often attributed to the larger Republican Party. But even heavily Democratic areas have mixed track records when it comes to addressing police misconduct. That includes California, which is one of the country’s most liberal states but home to some of its deadliest police. </w:t>
      </w:r>
      <w:r w:rsidRPr="004B4D7C">
        <w:rPr>
          <w:rStyle w:val="StyleUnderline"/>
        </w:rPr>
        <w:t>Both California’s reforms and shortcomings are worth examining during the Trump era, as activists and researchers consider state-level measures to counter possible federal inaction.</w:t>
      </w:r>
    </w:p>
    <w:p w14:paraId="39F50820" w14:textId="77777777" w:rsidR="00F21B40" w:rsidRPr="003174C4" w:rsidRDefault="00F21B40" w:rsidP="00F21B40">
      <w:pPr>
        <w:rPr>
          <w:u w:val="single"/>
        </w:rPr>
      </w:pPr>
      <w:r w:rsidRPr="004B4D7C">
        <w:rPr>
          <w:rStyle w:val="StyleUnderline"/>
        </w:rPr>
        <w:t xml:space="preserve">One policy currently being debated among police-reform advocates is the adoption of a statute that would </w:t>
      </w:r>
      <w:r w:rsidRPr="004B4D7C">
        <w:rPr>
          <w:rStyle w:val="Emphasis"/>
        </w:rPr>
        <w:t>allow state attorneys general to investigate and mandate structural changes</w:t>
      </w:r>
      <w:r w:rsidRPr="004B4D7C">
        <w:rPr>
          <w:rStyle w:val="StyleUnderline"/>
        </w:rPr>
        <w:t xml:space="preserve"> within troubled departments, just as the federal Justice Department can. These changes can vary, but could include amending a department’s use-of-force policy or requiring bias training. The proposal has its origins in California, as it is the only state in the country that explicitly authorizes its attorney general to intervene in this way.</w:t>
      </w:r>
    </w:p>
    <w:p w14:paraId="08457C4F" w14:textId="77777777" w:rsidR="00F21B40" w:rsidRDefault="00F21B40" w:rsidP="00F21B40">
      <w:r>
        <w:t>William Lockyer was the first California attorney general to exercise that power, after four Riverside police officers shot and killed a 19-year-old black woman in 1998. The shooting ignited community protests and attracted attention from civil-rights activists Al Sharpton and Jesse Jackson. The Riverside County district attorney invited Lockyer to review the evidence and circumstances of the case.</w:t>
      </w:r>
    </w:p>
    <w:p w14:paraId="6CBE9D84" w14:textId="77777777" w:rsidR="00F21B40" w:rsidRPr="003174C4" w:rsidRDefault="00F21B40" w:rsidP="00F21B40">
      <w:pPr>
        <w:rPr>
          <w:u w:val="single"/>
        </w:rPr>
      </w:pPr>
      <w:r w:rsidRPr="004B4D7C">
        <w:rPr>
          <w:rStyle w:val="StyleUnderline"/>
        </w:rPr>
        <w:t>Though the state did not have enough to bring criminal charges against the officers, Lockyer told me, he launched a civil-rights investigation into the Riverside Police Department’s policies and practices. In 2001, he filed a judgment forcing the department to implement specific reforms within a five-year period. The changes included using more experienced officers on overnight shifts and implementing community policing: assigning officers to monitor specific neighborhoods on a long-term basis and build trust with residents.</w:t>
      </w:r>
    </w:p>
    <w:p w14:paraId="67ADC158" w14:textId="77777777" w:rsidR="00F21B40" w:rsidRDefault="00F21B40" w:rsidP="00F21B40">
      <w:r>
        <w:t>“The police chief and many others said after the fact that this was the best thing to ever happen to the Riverside Police Department; it really professionalized the force,” Lockyer said. “I think it makes sense to have some external review, whether federal or state, as a way to check local politics and pressures that can stand in the way of reform.”</w:t>
      </w:r>
    </w:p>
    <w:p w14:paraId="0FDF387E" w14:textId="77777777" w:rsidR="00F21B40" w:rsidRDefault="00F21B40" w:rsidP="00F21B40">
      <w:r w:rsidRPr="004B4D7C">
        <w:rPr>
          <w:rStyle w:val="StyleUnderline"/>
        </w:rPr>
        <w:t xml:space="preserve">The Riverside reform agreement presents one case study to examine stronger state intervention in local policing, but state oversight is not an easy fix. The California attorney general has had intervention authority for 16 years, but has only used it a handful of times. </w:t>
      </w:r>
      <w:r>
        <w:t>That includes investigations launched in December 2016 by then-state attorney general and current U.S. Senator Kamala Harris. Even police-reform researchers who say these statutes have potential acknowledge they can run into problems when it comes to execution.</w:t>
      </w:r>
    </w:p>
    <w:p w14:paraId="0187065B" w14:textId="77777777" w:rsidR="00F21B40" w:rsidRDefault="00F21B40" w:rsidP="00F21B40">
      <w:r>
        <w:t>Erwin Chemerinsky, dean of the University of California, Irvine, School of Law, said he suspects that political pressures and ambitions deter California attorneys general from exercising their authority more frequently. University of Virginia law professor Rachel Harmon suggested state funding might also present a barrier. “I don’t think mirroring the federal statute, section 14141, is likely to be the most successful state reform effort,” Harmon said, referring to the order granted by Clinton’s 1994 crime bill. “It took the federal government a long time to get that train rolling, and I think it’s very unlikely that the resources or expertise exist in most states to engage in a similarly effective effort.”</w:t>
      </w:r>
    </w:p>
    <w:p w14:paraId="340B7699" w14:textId="77777777" w:rsidR="00F21B40" w:rsidRDefault="00F21B40" w:rsidP="00F21B40">
      <w:r w:rsidRPr="004B4D7C">
        <w:rPr>
          <w:rStyle w:val="StyleUnderline"/>
        </w:rPr>
        <w:t xml:space="preserve">Another way for state lawmakers to potentially deter misconduct is through </w:t>
      </w:r>
      <w:r w:rsidRPr="00AD4261">
        <w:rPr>
          <w:rStyle w:val="Emphasis"/>
        </w:rPr>
        <w:t>the issuance of professional police licenses</w:t>
      </w:r>
      <w:r w:rsidRPr="004B4D7C">
        <w:rPr>
          <w:rStyle w:val="StyleUnderline"/>
        </w:rPr>
        <w:t xml:space="preserve">. Much like certifications for health-care professionals or lawyers, these licenses can be revoked and prevent police from getting law-enforcement jobs in the state again. </w:t>
      </w:r>
      <w:r>
        <w:t>This is an area where California lags behind. It is one of about five states without such a mechanism to use after a serious offense. As a result, police chiefs in these states can have complete discretion over the hiring and firing of officers. In an interview last month, Roger Goldman, a law professor emeritus at Saint Louis University in Missouri, told me chiefs rarely exercise their authority to let officers go.</w:t>
      </w:r>
    </w:p>
    <w:p w14:paraId="36D1A57F" w14:textId="77777777" w:rsidR="00F21B40" w:rsidRDefault="00F21B40" w:rsidP="00F21B40">
      <w:r>
        <w:t>That can have wide-ranging implications for public safety. Sometimes employers hire an officer with a record of misconduct because they simply don’t have access to his or her work history. But other times, Goldman said, departments know a prospective hire’s troubled background, but may hire the officer anyway to reduce training expenses.</w:t>
      </w:r>
    </w:p>
    <w:p w14:paraId="23C6DD48" w14:textId="77777777" w:rsidR="00F21B40" w:rsidRDefault="00F21B40" w:rsidP="00F21B40">
      <w:r>
        <w:t>Goldman argues that all states need a strong licensing system, but that plan faces its own set of challenges. A critical problem is data—or lack thereof. It’s a multilayered issue involving both individual departments and their broader communities. For example, Frontline has reported that black and Latino communities are less likely to report officer misconduct due to fear that they won’t be believed or may face retaliation. Lawyers and police officials may also keep quiet about officer improprieties to reduce their liability.</w:t>
      </w:r>
    </w:p>
    <w:p w14:paraId="1F23D0C0" w14:textId="77777777" w:rsidR="00F21B40" w:rsidRDefault="00F21B40" w:rsidP="00F21B40">
      <w:r>
        <w:t>Without thoroughly reporting and tracking misconduct, the state law-enforcement training and standards boards tasked with overseeing certifications cannot accurately assess which officers should be considered for decertification. Officers can then quietly resign and potentially find another law-enforcement job. This problem is even worse in states like California that have strict laws preventing the public release of records on police misconduct and the outcomes of internal investigations, said Peter Bibring, director of police practices for the American Civil Liberties Union of California.</w:t>
      </w:r>
    </w:p>
    <w:p w14:paraId="3C0C1511" w14:textId="77777777" w:rsidR="00F21B40" w:rsidRPr="004B4D7C" w:rsidRDefault="00F21B40" w:rsidP="00F21B40">
      <w:r w:rsidRPr="004B4D7C">
        <w:rPr>
          <w:rStyle w:val="StyleUnderline"/>
        </w:rPr>
        <w:t xml:space="preserve">Ultimately, </w:t>
      </w:r>
      <w:r w:rsidRPr="00AD4261">
        <w:rPr>
          <w:rStyle w:val="Emphasis"/>
        </w:rPr>
        <w:t>state governments have wide-ranging authority</w:t>
      </w:r>
      <w:r w:rsidRPr="004B4D7C">
        <w:rPr>
          <w:rStyle w:val="StyleUnderline"/>
        </w:rPr>
        <w:t xml:space="preserve"> to adopt measures for reform.</w:t>
      </w:r>
      <w:r>
        <w:t xml:space="preserve"> So do cities, though at a more micro level. The key is whether these jurisdictions deem changes necessary on their own, or if they’d only take them under pressure from the federal government.</w:t>
      </w:r>
    </w:p>
    <w:p w14:paraId="03C85420" w14:textId="77777777" w:rsidR="00F21B40" w:rsidRPr="00F21B40" w:rsidRDefault="00F21B40" w:rsidP="00F21B40"/>
    <w:p w14:paraId="6A43FA74" w14:textId="71DCBCC9" w:rsidR="0032261A" w:rsidRDefault="0032261A" w:rsidP="0032261A">
      <w:pPr>
        <w:pStyle w:val="Heading1"/>
      </w:pPr>
      <w:r>
        <w:t>Critiques</w:t>
      </w:r>
    </w:p>
    <w:p w14:paraId="3C4365C1" w14:textId="00A364F9" w:rsidR="0032261A" w:rsidRDefault="0032261A" w:rsidP="0032261A"/>
    <w:p w14:paraId="17655F5A" w14:textId="15A3AC60" w:rsidR="0032261A" w:rsidRPr="0032261A" w:rsidRDefault="0032261A" w:rsidP="0032261A">
      <w:pPr>
        <w:pStyle w:val="Heading2"/>
      </w:pPr>
      <w:r>
        <w:t>Abolition</w:t>
      </w:r>
    </w:p>
    <w:p w14:paraId="4CEC2B80" w14:textId="1BD6D948" w:rsidR="0032261A" w:rsidRDefault="0032261A" w:rsidP="0032261A">
      <w:pPr>
        <w:pStyle w:val="Heading3"/>
      </w:pPr>
      <w:r>
        <w:t>Link – defunding the police</w:t>
      </w:r>
    </w:p>
    <w:p w14:paraId="13D91871" w14:textId="3E605C31" w:rsidR="00CF15FC" w:rsidRDefault="00F90226" w:rsidP="00CF15FC">
      <w:pPr>
        <w:pStyle w:val="Heading4"/>
      </w:pPr>
      <w:r>
        <w:t>Defunding domesticates abolitionist demands and is easily coopted if the starting point of the plan is government</w:t>
      </w:r>
    </w:p>
    <w:p w14:paraId="0A8B732E" w14:textId="77777777" w:rsidR="00CF15FC" w:rsidRPr="00CF15FC" w:rsidRDefault="00CF15FC" w:rsidP="00CF15FC">
      <w:r w:rsidRPr="00CF15FC">
        <w:rPr>
          <w:rStyle w:val="Style13ptBold"/>
        </w:rPr>
        <w:t xml:space="preserve">Dylan J, 20 </w:t>
      </w:r>
      <w:r>
        <w:rPr>
          <w:b/>
          <w:bCs/>
        </w:rPr>
        <w:t xml:space="preserve">– </w:t>
      </w:r>
      <w:r w:rsidRPr="00CF15FC">
        <w:t>No info about the author is available, but they write for Unity and Struggle.</w:t>
      </w:r>
      <w:r>
        <w:rPr>
          <w:b/>
          <w:bCs/>
        </w:rPr>
        <w:t xml:space="preserve">  </w:t>
      </w:r>
      <w:r w:rsidRPr="00CF15FC">
        <w:t>Unity and Struggle is a national anti-state communist collective. We envision a liberatory society in which people enjoy direct control and decision making power over the forces that shape our lives, and in which our collective wealth is shared freely to advance humanity. (“</w:t>
      </w:r>
      <w:r>
        <w:t xml:space="preserve">Defund the Police And…” 6/16, </w:t>
      </w:r>
    </w:p>
    <w:p w14:paraId="22CE742B" w14:textId="77777777" w:rsidR="00CF15FC" w:rsidRDefault="00F21B40" w:rsidP="00CF15FC">
      <w:hyperlink r:id="rId25" w:history="1">
        <w:r w:rsidR="00CF15FC" w:rsidRPr="00DC3CCE">
          <w:rPr>
            <w:rStyle w:val="Hyperlink"/>
          </w:rPr>
          <w:t>http://www.unityandstruggle.org/2020/06/defund-the-police-and/</w:t>
        </w:r>
      </w:hyperlink>
      <w:r w:rsidR="00CF15FC">
        <w:t xml:space="preserve">   //DH</w:t>
      </w:r>
    </w:p>
    <w:p w14:paraId="654B61E5" w14:textId="77777777" w:rsidR="00CF15FC" w:rsidRDefault="00CF15FC" w:rsidP="00CF15FC"/>
    <w:p w14:paraId="17F78AF3" w14:textId="77777777" w:rsidR="00CF15FC" w:rsidRDefault="00CF15FC" w:rsidP="00CF15FC">
      <w:r>
        <w:t>Defund the Police?</w:t>
      </w:r>
    </w:p>
    <w:p w14:paraId="0E9A5051" w14:textId="77777777" w:rsidR="00CF15FC" w:rsidRDefault="00CF15FC" w:rsidP="00CF15FC">
      <w:r>
        <w:t xml:space="preserve">Two weeks into the national uprising, calls to defund the police have begun to circulate online, in the mainstream media, and in the halls of power. This is not surprising: movements in the US  almost always end up culminating in demands of some sort. Just as we did during the push for “cameras on cops” in the movement for Black lives, </w:t>
      </w:r>
      <w:r w:rsidRPr="00CF15FC">
        <w:t>with defunding we must ask ourselves, “Will the situation be favorable or easily used against us? Does this reform create more power for ourselves and dismantle the power of the state?”</w:t>
      </w:r>
    </w:p>
    <w:p w14:paraId="5107E434" w14:textId="77777777" w:rsidR="00CF15FC" w:rsidRDefault="00CF15FC" w:rsidP="00CF15FC">
      <w:r w:rsidRPr="00CF15FC">
        <w:rPr>
          <w:rStyle w:val="StyleUnderline"/>
        </w:rPr>
        <w:t xml:space="preserve">On the surface, slashing budgets for police sounds like a useful step on the path towards abolition. But we must dig deeper, because city and state governments are rapidly moving to </w:t>
      </w:r>
      <w:r w:rsidRPr="00CF15FC">
        <w:rPr>
          <w:rStyle w:val="Emphasis"/>
        </w:rPr>
        <w:t>placate us</w:t>
      </w:r>
      <w:r w:rsidRPr="00CF15FC">
        <w:rPr>
          <w:rStyle w:val="StyleUnderline"/>
        </w:rPr>
        <w:t xml:space="preserve"> </w:t>
      </w:r>
      <w:r>
        <w:t xml:space="preserve">around this demand. Minneapolis City Council recently announced plans to defund and dismantle the police and cities like New York City and Portland are moving to cut police department budgets. We must make sure that if defunding is achieved, we will in fact be stronger. </w:t>
      </w:r>
    </w:p>
    <w:p w14:paraId="36CA823F" w14:textId="77777777" w:rsidR="00CF15FC" w:rsidRDefault="00CF15FC" w:rsidP="00CF15FC">
      <w:r>
        <w:t xml:space="preserve">The argument is common sense: Stop funding police, who only harm us, and redirect those funds to social services in order to address the underlying social ills in our society. Sounds good to anyone with a conscience. </w:t>
      </w:r>
    </w:p>
    <w:p w14:paraId="11F37F2F" w14:textId="77777777" w:rsidR="00CF15FC" w:rsidRDefault="00CF15FC" w:rsidP="00CF15FC">
      <w:r>
        <w:t xml:space="preserve">But </w:t>
      </w:r>
      <w:r w:rsidRPr="00CF15FC">
        <w:rPr>
          <w:rStyle w:val="StyleUnderline"/>
        </w:rPr>
        <w:t>there are a</w:t>
      </w:r>
      <w:r>
        <w:t xml:space="preserve"> few inherent </w:t>
      </w:r>
      <w:r w:rsidRPr="00CF15FC">
        <w:rPr>
          <w:rStyle w:val="StyleUnderline"/>
        </w:rPr>
        <w:t>assumptions behind the calls to defund police: (1) There is only so much money to go around, so we must redirect that money to social welfare</w:t>
      </w:r>
      <w:r>
        <w:t xml:space="preserve">. </w:t>
      </w:r>
      <w:r w:rsidRPr="00CF15FC">
        <w:rPr>
          <w:rStyle w:val="StyleUnderline"/>
        </w:rPr>
        <w:t>(2) If social services receive more money, then these services will benefit more people (3) Defund is a step towards disempower, disarm and disband</w:t>
      </w:r>
      <w:r>
        <w:t xml:space="preserve">. </w:t>
      </w:r>
    </w:p>
    <w:p w14:paraId="4562EED0" w14:textId="77777777" w:rsidR="00CF15FC" w:rsidRDefault="00CF15FC" w:rsidP="00CF15FC">
      <w:r>
        <w:t xml:space="preserve">Let’s break these down a little. </w:t>
      </w:r>
    </w:p>
    <w:p w14:paraId="7F707900" w14:textId="77777777" w:rsidR="00CF15FC" w:rsidRDefault="00CF15FC" w:rsidP="00CF15FC">
      <w:r w:rsidRPr="00CF15FC">
        <w:rPr>
          <w:rStyle w:val="StyleUnderline"/>
        </w:rPr>
        <w:t>When we place demands on the state budget, calling for reallocation</w:t>
      </w:r>
      <w:r>
        <w:t xml:space="preserve"> of funds from the cops, military, or elsewhere, </w:t>
      </w:r>
      <w:r w:rsidRPr="00CF15FC">
        <w:rPr>
          <w:rStyle w:val="Emphasis"/>
        </w:rPr>
        <w:t>we accept the neoliberal argument of limited resources in a limited world</w:t>
      </w:r>
      <w:r>
        <w:t xml:space="preserve">. Yes, it’s true that there are natural limits to natural resources. But we cannot accept capital as a natural resource– it is socially created.  </w:t>
      </w:r>
      <w:r w:rsidRPr="00CF15FC">
        <w:rPr>
          <w:rStyle w:val="StyleUnderline"/>
        </w:rPr>
        <w:t>When we push to defund police, we buy into this concept of redistribution of wealth that</w:t>
      </w:r>
      <w:r>
        <w:t xml:space="preserve"> accidentally </w:t>
      </w:r>
      <w:r w:rsidRPr="00CF15FC">
        <w:rPr>
          <w:rStyle w:val="StyleUnderline"/>
        </w:rPr>
        <w:t xml:space="preserve">embraces the existing organization of society. We risk turning into </w:t>
      </w:r>
      <w:r w:rsidRPr="00CF15FC">
        <w:rPr>
          <w:rStyle w:val="Emphasis"/>
        </w:rPr>
        <w:t>co-managers of capitalism</w:t>
      </w:r>
      <w:r>
        <w:t xml:space="preserve">, </w:t>
      </w:r>
      <w:r w:rsidRPr="00CF15FC">
        <w:rPr>
          <w:rStyle w:val="StyleUnderline"/>
        </w:rPr>
        <w:t xml:space="preserve">and creating movements whose highest aspiration is to correct the ruling class– they’ll continue to rule, but more humanely. Decades of neoliberal austerity have left us </w:t>
      </w:r>
      <w:r w:rsidRPr="00CF15FC">
        <w:rPr>
          <w:rStyle w:val="Emphasis"/>
        </w:rPr>
        <w:t>fighting for scraps over state funding</w:t>
      </w:r>
      <w:r>
        <w:t xml:space="preserve">, like the mid-century housewife who must constantly negotiate with her husband over his wages in order to ensure there’s enough money to feed her children. </w:t>
      </w:r>
    </w:p>
    <w:p w14:paraId="18DEF43B" w14:textId="77777777" w:rsidR="00CF15FC" w:rsidRDefault="00CF15FC" w:rsidP="00CF15FC">
      <w:r>
        <w:t xml:space="preserve">In reality, however, the state budget limitations are largely fictional. This is proven year after year as the US government continues to rack up massive deficits to pay for so-called “defense”, while continuing to allow huge tax cuts to corporations. Instead of accepting the arbitrary limitations placed on the budget by politicians, we must reject the entire charade. </w:t>
      </w:r>
    </w:p>
    <w:p w14:paraId="3C4C3F65" w14:textId="77777777" w:rsidR="00CF15FC" w:rsidRDefault="00CF15FC" w:rsidP="00CF15FC">
      <w:r>
        <w:t xml:space="preserve">And speaking of the money, the US healthcare system is the most expensive healthcare system in the world. When you combine the money spent on social security, medicaid, medicare, and healthcare, a picture comes into focus: No amount of money can solve the social problems in our society. Shifting funding to healthcare will not solve the larger systemic issues of a broken health insurance system, high costs of appointments and medication, access to doctors and treatment, unemployment, houselessness, and disparities in quality and access along racial lines. And shifting funding to further social services will not address the carceral logic of these systems which require us to submit to surveillance and control, as is the case with Temporary Assistance for Needy Families, Social Security Disability Insurance and unemployment benefits. </w:t>
      </w:r>
    </w:p>
    <w:p w14:paraId="5428D5DD" w14:textId="77777777" w:rsidR="00CF15FC" w:rsidRDefault="00CF15FC" w:rsidP="00CF15FC">
      <w:r w:rsidRPr="00CF15FC">
        <w:rPr>
          <w:rStyle w:val="StyleUnderline"/>
        </w:rPr>
        <w:t>If we uncritically embrace the cry to defund police, we fall into the trap of social democracy</w:t>
      </w:r>
      <w:r w:rsidRPr="00CF15FC">
        <w:rPr>
          <w:rStyle w:val="Emphasis"/>
        </w:rPr>
        <w:t>: tear down one state entity just to build up others</w:t>
      </w:r>
      <w:r>
        <w:t xml:space="preserve">. But the state itself works to maintain the conditions necessary for the accumulation of capital. And in the midst of ongoing economic crises, climate catastrophes, and international uprisings, capital accumulation will undoubtedly require more coercion, surveillance and control. </w:t>
      </w:r>
    </w:p>
    <w:p w14:paraId="73F01AC2" w14:textId="759F2D8B" w:rsidR="00CF15FC" w:rsidRPr="00CF15FC" w:rsidRDefault="00CF15FC" w:rsidP="00CF15FC">
      <w:pPr>
        <w:rPr>
          <w:u w:val="single"/>
        </w:rPr>
      </w:pPr>
      <w:r w:rsidRPr="00CF15FC">
        <w:rPr>
          <w:rStyle w:val="StyleUnderline"/>
        </w:rPr>
        <w:t xml:space="preserve">Defunding </w:t>
      </w:r>
      <w:r>
        <w:t xml:space="preserve">the police </w:t>
      </w:r>
      <w:r w:rsidRPr="00CF15FC">
        <w:rPr>
          <w:rStyle w:val="StyleUnderline"/>
        </w:rPr>
        <w:t>does not guarantee disarming or disempowering police</w:t>
      </w:r>
      <w:r>
        <w:t xml:space="preserve">. </w:t>
      </w:r>
      <w:r w:rsidRPr="00CF15FC">
        <w:rPr>
          <w:rStyle w:val="StyleUnderline"/>
        </w:rPr>
        <w:t>What will happen to the grenade launchers</w:t>
      </w:r>
      <w:r>
        <w:t xml:space="preserve">, sniper rifles, submachine guns, and flashbang grenades </w:t>
      </w:r>
      <w:r w:rsidRPr="00CF15FC">
        <w:rPr>
          <w:rStyle w:val="Emphasis"/>
        </w:rPr>
        <w:t>currently available</w:t>
      </w:r>
      <w:r>
        <w:t xml:space="preserve"> to police? </w:t>
      </w:r>
      <w:r w:rsidRPr="00CF15FC">
        <w:rPr>
          <w:rStyle w:val="StyleUnderline"/>
        </w:rPr>
        <w:t>And what about the National Guard, the US military, the private security forces and the militia who have been called in for protest control?</w:t>
      </w:r>
      <w:r>
        <w:t xml:space="preserve"> </w:t>
      </w:r>
      <w:r w:rsidRPr="00CF15FC">
        <w:rPr>
          <w:rStyle w:val="Emphasis"/>
        </w:rPr>
        <w:t>What new private security forces might emerge?</w:t>
      </w:r>
      <w:r>
        <w:t xml:space="preserve"> </w:t>
      </w:r>
      <w:r w:rsidRPr="00CF15FC">
        <w:rPr>
          <w:rStyle w:val="Emphasis"/>
        </w:rPr>
        <w:t>Will these police forces just reemerge under a new name?</w:t>
      </w:r>
      <w:r>
        <w:t xml:space="preserve"> And </w:t>
      </w:r>
      <w:r w:rsidRPr="00CF15FC">
        <w:rPr>
          <w:rStyle w:val="Emphasis"/>
        </w:rPr>
        <w:t>what about the courts and the prisons?</w:t>
      </w:r>
      <w:r>
        <w:t xml:space="preserve"> Is it possible that social service programs could step in to fill the place of police by forcing us to submit to further invasive measures to receive support? </w:t>
      </w:r>
      <w:r w:rsidRPr="00CF15FC">
        <w:rPr>
          <w:rStyle w:val="StyleUnderline"/>
        </w:rPr>
        <w:t xml:space="preserve">Without abolition of the whole system of incarceration, surveillance and control, </w:t>
      </w:r>
      <w:r w:rsidRPr="00CF15FC">
        <w:rPr>
          <w:rStyle w:val="Emphasis"/>
        </w:rPr>
        <w:t>the beast will find a way to rise again</w:t>
      </w:r>
      <w:r w:rsidRPr="00CF15FC">
        <w:rPr>
          <w:rStyle w:val="StyleUnderline"/>
        </w:rPr>
        <w:t xml:space="preserve">. </w:t>
      </w:r>
    </w:p>
    <w:p w14:paraId="5D3F6F19" w14:textId="77777777" w:rsidR="00CF15FC" w:rsidRPr="00CF15FC" w:rsidRDefault="00CF15FC" w:rsidP="00CF15FC">
      <w:pPr>
        <w:rPr>
          <w:rStyle w:val="StyleUnderline"/>
        </w:rPr>
      </w:pPr>
      <w:r>
        <w:t xml:space="preserve">On top of this, </w:t>
      </w:r>
      <w:r w:rsidRPr="00CF15FC">
        <w:rPr>
          <w:rStyle w:val="StyleUnderline"/>
        </w:rPr>
        <w:t xml:space="preserve">calls to defund the police are easily </w:t>
      </w:r>
      <w:r w:rsidRPr="00CF15FC">
        <w:rPr>
          <w:rStyle w:val="Emphasis"/>
        </w:rPr>
        <w:t>watered-down</w:t>
      </w:r>
      <w:r w:rsidRPr="00CF15FC">
        <w:rPr>
          <w:rStyle w:val="StyleUnderline"/>
        </w:rPr>
        <w:t xml:space="preserve"> and even </w:t>
      </w:r>
      <w:r w:rsidRPr="00CF15FC">
        <w:rPr>
          <w:rStyle w:val="Emphasis"/>
        </w:rPr>
        <w:t>stripped of all abolitionist content.</w:t>
      </w:r>
      <w:r w:rsidRPr="00CF15FC">
        <w:rPr>
          <w:rStyle w:val="StyleUnderline"/>
        </w:rPr>
        <w:t xml:space="preserve"> We set the movement up for co-optation by liberal careerists</w:t>
      </w:r>
      <w:r>
        <w:t xml:space="preserve">, cooperation with local politicians, </w:t>
      </w:r>
      <w:r w:rsidRPr="00CF15FC">
        <w:rPr>
          <w:rStyle w:val="StyleUnderline"/>
        </w:rPr>
        <w:t xml:space="preserve">and placation through petty reforms. </w:t>
      </w:r>
    </w:p>
    <w:p w14:paraId="1C5A4D8A" w14:textId="4F5D6B51" w:rsidR="00CF15FC" w:rsidRDefault="00CF15FC" w:rsidP="00CF15FC"/>
    <w:p w14:paraId="1B4DB4E7" w14:textId="77777777" w:rsidR="0032261A" w:rsidRPr="00A020FD" w:rsidRDefault="0032261A" w:rsidP="0032261A">
      <w:pPr>
        <w:pStyle w:val="Heading4"/>
      </w:pPr>
      <w:r>
        <w:t xml:space="preserve">Focusing on police brutality reduces racism to a question of intentional acts of officers – it lets institutions responsible for systemic racism off the hook and </w:t>
      </w:r>
      <w:r>
        <w:rPr>
          <w:u w:val="single"/>
        </w:rPr>
        <w:t>distracts</w:t>
      </w:r>
      <w:r>
        <w:t xml:space="preserve"> the movement from broader change</w:t>
      </w:r>
    </w:p>
    <w:p w14:paraId="0F21CEDF" w14:textId="77777777" w:rsidR="0032261A" w:rsidRDefault="0032261A" w:rsidP="0032261A">
      <w:r>
        <w:t xml:space="preserve">Keeanga-Yamahtta </w:t>
      </w:r>
      <w:r w:rsidRPr="00AA573C">
        <w:rPr>
          <w:rStyle w:val="Style13ptBold"/>
        </w:rPr>
        <w:t>Taylor, 20</w:t>
      </w:r>
      <w:r>
        <w:t xml:space="preserve"> - assistant professor of African American Studies at Princeton University (“How Do We Change America?” New Yorker, 6/8, </w:t>
      </w:r>
      <w:hyperlink r:id="rId26" w:history="1">
        <w:r w:rsidRPr="00DC3CCE">
          <w:rPr>
            <w:rStyle w:val="Hyperlink"/>
          </w:rPr>
          <w:t>https://www.newyorker.com/news/our-columnists/how-do-we-change-america?itm_content=footer-recirc</w:t>
        </w:r>
      </w:hyperlink>
      <w:r>
        <w:t xml:space="preserve">   //DH</w:t>
      </w:r>
    </w:p>
    <w:p w14:paraId="1F0A0965" w14:textId="77777777" w:rsidR="0032261A" w:rsidRPr="00AA573C" w:rsidRDefault="0032261A" w:rsidP="0032261A"/>
    <w:p w14:paraId="5F172D00" w14:textId="77777777" w:rsidR="0032261A" w:rsidRDefault="0032261A" w:rsidP="0032261A">
      <w:r w:rsidRPr="00AA573C">
        <w:rPr>
          <w:rStyle w:val="StyleUnderline"/>
        </w:rPr>
        <w:t>This points to the importance of expanding our</w:t>
      </w:r>
      <w:r>
        <w:t xml:space="preserve"> national </w:t>
      </w:r>
      <w:r w:rsidRPr="00AA573C">
        <w:rPr>
          <w:rStyle w:val="StyleUnderline"/>
        </w:rPr>
        <w:t>discussion</w:t>
      </w:r>
      <w:r>
        <w:t xml:space="preserve"> </w:t>
      </w:r>
      <w:r w:rsidRPr="00AA573C">
        <w:t>about</w:t>
      </w:r>
      <w:r>
        <w:t xml:space="preserve"> what ails the country, </w:t>
      </w:r>
      <w:r w:rsidRPr="00AA573C">
        <w:rPr>
          <w:rStyle w:val="StyleUnderline"/>
        </w:rPr>
        <w:t>beyond the racism and brutality of the police. We must also discuss the conditions of economic inequality</w:t>
      </w:r>
      <w:r>
        <w:t xml:space="preserve"> </w:t>
      </w:r>
      <w:r w:rsidRPr="00AA573C">
        <w:rPr>
          <w:rStyle w:val="StyleUnderline"/>
        </w:rPr>
        <w:t>that,</w:t>
      </w:r>
      <w:r>
        <w:t xml:space="preserve"> when they intersect with racial and gender discrimination, </w:t>
      </w:r>
      <w:r w:rsidRPr="00AA573C">
        <w:rPr>
          <w:rStyle w:val="StyleUnderline"/>
        </w:rPr>
        <w:t>disadvantage African-Americans while also making them vulnerable to police violence. Otherwise, we risk reducing racism to the outrageous and intentional acts of depraved individuals</w:t>
      </w:r>
      <w:r>
        <w:t xml:space="preserve">, </w:t>
      </w:r>
      <w:r w:rsidRPr="00AA573C">
        <w:rPr>
          <w:rStyle w:val="StyleUnderline"/>
        </w:rPr>
        <w:t>while downplaying the cumulative impact of public policies and private-sector discrimination</w:t>
      </w:r>
      <w:r>
        <w:t xml:space="preserve"> that, regardless of personal intent, have crippled the vitality of African-American life.</w:t>
      </w:r>
    </w:p>
    <w:p w14:paraId="17263384" w14:textId="77777777" w:rsidR="0032261A" w:rsidRDefault="0032261A" w:rsidP="0032261A">
      <w:r>
        <w:t xml:space="preserve">When the focus narrows to the barbarism of the act that stole George Floyd’s life, it allows for the likes of the former President George W. Bush to enter the conversation and claim to deplore racism. Bush wrote, in an open letter on the Floyd killing, that “it remains a shocking failure that many African Americans, especially young African American men, are harassed and threatened in their own country.” This would be laughable if George W. Bush were not the grim reaper who hid beneath a shroud he described as “compassionate conservatism.” As the governor of Texas, he oversaw a rampant and racist death-penalty system, personally signing off on the execution of a hundred and fifty-two incarcerated people, a disproportionate number of them African-American. As President, Bush oversaw the stunningly incompetent government response to Hurricane Katrina, which contributed to the deaths of nearly two thousand people and displaced tens of thousands of African-American residents of New Orleans. That Bush is able to sanctimoniously enter into a discussion about American racism while ignoring his own role in its perpetuation and sustenance speaks to the superficiality of the conversation. </w:t>
      </w:r>
      <w:r w:rsidRPr="00AA573C">
        <w:rPr>
          <w:rStyle w:val="StyleUnderline"/>
        </w:rPr>
        <w:t>Although many are becoming comfortable spurting out phrases like “systemic racism,” the solutions proposed remain mired in the system that is being critiqued. The result is that the roots of oppression and inequality that constitute what many activists refer to as “racial capitalism” are left in place</w:t>
      </w:r>
      <w:r>
        <w:t>.</w:t>
      </w:r>
    </w:p>
    <w:p w14:paraId="2F93129D" w14:textId="77777777" w:rsidR="0032261A" w:rsidRDefault="0032261A" w:rsidP="0032261A">
      <w:r>
        <w:t>Joe Biden, in a recent, rare public appearance, came to Philadelphia to describe the leadership necessary to emerge from this current moment. His speech sounded as if it could have been made at any time in the last twenty years. He promulgated a proposal to end choke holds—even though many police departments have done that already, at least on paper. The New York Police Department is one of them, though this did not prevent Daniel Pantaleo from choking Eric Garner to death, nor did it cause Pantaleo to be sent to jail for it. Biden called for accountability, oversight, and community policing. These proposals for curbing racist policing are as old as the first declarations for reform that came out of the Kerner Commission, in 1967. Then, too, as the nation’s cities combusted into a frenzy of uprisings, federal reformers enumerated changes to police policy such as these, and, more than fifty years later, the police remain impervious to reform and often in arrogant refusal to heel. It is simply astounding that Joe Biden has not a single meaningful or new idea to offer about controlling the police.</w:t>
      </w:r>
    </w:p>
    <w:p w14:paraId="383DEBB3" w14:textId="77777777" w:rsidR="0032261A" w:rsidRDefault="0032261A" w:rsidP="0032261A">
      <w:r>
        <w:t>Barack Obama, in an essay that he posted on Medium, describes voting as the road to making “real change,” although he also writes that “if we want to bring about real change, then the choice isn’t between protest and politics. We have to do both. We have to mobilize to raise awareness, and we have to organize and cast our ballots to make sure that we elect candidates who will act on reform.” Obama has developed a tendency to intervene in political debates as if he were a curious and detached observer, rather than a former officeholder of the most powerful position in the world. The Black Lives Matter movement bloomed during the final years of Obama’s Presidency. At each stage of its development, Obama seemed unable to curb the police abuses that were fuelling its development. It is easy to get bogged down in the intricacies of federalism and the constraints on executive power, given that police abuse is such a local issue. But Obama did, after all, convene a national task force aimed at providing guidance and leadership on police accountability, and we can consider its effectiveness from the standpoint of today.</w:t>
      </w:r>
    </w:p>
    <w:p w14:paraId="3A8803A0" w14:textId="77777777" w:rsidR="0032261A" w:rsidRDefault="0032261A" w:rsidP="0032261A">
      <w:r>
        <w:t>Obama’s Task Force on 21st Century Policing delivered sixty-three recommendations, including ending “racial profiling” and extending “community policing” efforts. It called for “better training” and revamping the entire criminal-justice system. But they were no more than suggestions; there was no mechanism to make the country’s eighteen thousand different law-enforcement agencies comply. The Task Force’s interim report was released on March 2, 2015. That month, police across the country killed another hundred and thirteen people, thirty more than in the previous month. On April 4th, Walter Scott, an unarmed black man running away from a white cop, Michael Slager, in North Charleston, South Carolina, was shot five times from behind. Eight days later, Freddie Gray was picked up by Baltimore police, placed in a van with no restraints, and driven recklessly around the city. When he emerged from the van, his spine was eighty-per-cent severed at his neck. He died seven days later. Baltimore exploded in rage. And Baltimore was not like Ferguson, Missouri, which was run by a white political establishment and patrolled by a white police force. From Mayor Stephanie Rawlings-Blake to a multiracial police force, Baltimore was a black-led city.</w:t>
      </w:r>
    </w:p>
    <w:p w14:paraId="0EFFE38D" w14:textId="77777777" w:rsidR="0032261A" w:rsidRDefault="0032261A" w:rsidP="0032261A">
      <w:r>
        <w:t>Even as the wanton violence of law enforcement has come into sharper focus in the last five years, there has been almost no consequence in terms of municipal budget allocations. Police continue to absorb absurd portions of local operating budgets—even in departments that are sources of embarrassment and abuse lawsuits. In Los Angeles, with its homelessness crisis and out-of-control rents, the police absorb an astounding fifty-three per cent of the city’s general fund. Chicago, a city with a notoriously corrupt and abusive police force, spent thirty-nine per cent of its budget on police. Philadelphia’s operating budget needed to be recalibrated because of the collapse of tax collections due to the coronavirus pandemic; the only agency that will not suffer any budget cuts is the police department. While public schools, affordable housing, violence-prevention programming, and the police-oversight board prepare for three hundred and seventy million dollars in budget cuts, the Philadelphia Police Department, which already garners sixteen per cent of the city’s funds, is slated to receive a twenty-three-million-dollar increase.</w:t>
      </w:r>
    </w:p>
    <w:p w14:paraId="09C94436" w14:textId="77777777" w:rsidR="0032261A" w:rsidRDefault="0032261A" w:rsidP="0032261A">
      <w:r>
        <w:t>Throughout the Obama and Trump Administrations, the failures to rein in racist policing practices have been compounded by the economic stagnation in African-American communities, measured by stalled rates of homeownership and a widening racial wealth gap. Are these failures of governance and politics all Obama’s fault? Of course not, but, when you run on big promises of change and end up overseeing a brutal status quo, people draw dim conclusions from the experiment. For many poor and working-class African-Americans, who still have enormous pride in the first black President and his spouse, Michelle Obama, the conclusion is that electing the nation’s first black President was never going to change America. One might even interpret the failures of the Obama Administration as some of the small kindling that has set the nation ablaze.</w:t>
      </w:r>
    </w:p>
    <w:p w14:paraId="094A70A3" w14:textId="77777777" w:rsidR="0032261A" w:rsidRDefault="0032261A" w:rsidP="0032261A">
      <w:r>
        <w:t xml:space="preserve">We cannot insist on “real change” in the United States by continuing to use the same methods, arguments, and failed political strategies that have brought us to this moment. </w:t>
      </w:r>
      <w:r w:rsidRPr="00A020FD">
        <w:rPr>
          <w:rStyle w:val="StyleUnderline"/>
        </w:rPr>
        <w:t>We cannot allow the current momentum to be stalled by a narrow discussion about reforming the police</w:t>
      </w:r>
      <w:r>
        <w:t xml:space="preserve">. In Obama’s essay, he wrote, “I saw an elderly black woman being interviewed today in tears because the only grocery store in her neighborhood had been trashed. If history is any guide, that store may take years to come back. So let’s not excuse violence, or rationalize it, or participate in it.” </w:t>
      </w:r>
      <w:r w:rsidRPr="00A020FD">
        <w:rPr>
          <w:rStyle w:val="StyleUnderline"/>
        </w:rPr>
        <w:t>If we are thinking of these problems in</w:t>
      </w:r>
      <w:r>
        <w:t xml:space="preserve"> big and broad strokes, or </w:t>
      </w:r>
      <w:r w:rsidRPr="00A020FD">
        <w:rPr>
          <w:rStyle w:val="StyleUnderline"/>
        </w:rPr>
        <w:t>in a systemic way, we might ask</w:t>
      </w:r>
      <w:r>
        <w:t xml:space="preserve">: Why is there only a single grocery store in this woman’s neighborhood? That might lead to a discussion </w:t>
      </w:r>
      <w:r w:rsidRPr="00A020FD">
        <w:rPr>
          <w:rStyle w:val="StyleUnderline"/>
        </w:rPr>
        <w:t>about the history of residential segregation</w:t>
      </w:r>
      <w:r>
        <w:t xml:space="preserve"> in that neighborhood, </w:t>
      </w:r>
      <w:r w:rsidRPr="00A020FD">
        <w:rPr>
          <w:rStyle w:val="StyleUnderline"/>
        </w:rPr>
        <w:t>or job discrimination or under-resourced schools</w:t>
      </w:r>
      <w:r>
        <w:t xml:space="preserve"> in the area, </w:t>
      </w:r>
      <w:r w:rsidRPr="00A020FD">
        <w:rPr>
          <w:rStyle w:val="StyleUnderline"/>
        </w:rPr>
        <w:t>which might</w:t>
      </w:r>
      <w:r>
        <w:t xml:space="preserve">, in turn, </w:t>
      </w:r>
      <w:r w:rsidRPr="00A020FD">
        <w:rPr>
          <w:rStyle w:val="StyleUnderline"/>
        </w:rPr>
        <w:t>provide deeper insights into an alienation that is so profound in its intensity that it compels people to fight with the intensity of a riot to demand things change.</w:t>
      </w:r>
      <w:r>
        <w:t xml:space="preserve"> And this is where the trouble actually begins. </w:t>
      </w:r>
      <w:r w:rsidRPr="00A020FD">
        <w:rPr>
          <w:u w:val="single"/>
        </w:rPr>
        <w:t xml:space="preserve">Our society cannot end these conditions without </w:t>
      </w:r>
      <w:r w:rsidRPr="00A020FD">
        <w:rPr>
          <w:i/>
          <w:iCs/>
          <w:u w:val="single"/>
        </w:rPr>
        <w:t>massive</w:t>
      </w:r>
      <w:r w:rsidRPr="00A020FD">
        <w:rPr>
          <w:u w:val="single"/>
        </w:rPr>
        <w:t xml:space="preserve"> expenditure</w:t>
      </w:r>
      <w:r>
        <w:t>.</w:t>
      </w:r>
    </w:p>
    <w:p w14:paraId="07CFC65B" w14:textId="77777777" w:rsidR="0032261A" w:rsidRDefault="0032261A" w:rsidP="0032261A">
      <w:r>
        <w:t xml:space="preserve">In 1968, King, in the weeks before he was assassinated, said, “In a sense, I guess you could say, we are engaged in the class struggle.” He was speaking to the costs of the programs that would be necessary to lift black people out of poverty and inequality, which were, in and of themselves, emblems of racist subjugation. Ending segregation in the South, then, was cheap compared with the huge costs necessary to end the kinds of discrimination that kept blacks locked out of the advantages of U.S. society, from well-paying jobs to well-resourced schools, good housing, and a comfortable retirement. The price of the ticket is quite steep, but, if we are to have a real conversation about how we change America, it must begin with an honest assessment of the scope of the deprivation involved. </w:t>
      </w:r>
      <w:r w:rsidRPr="00A020FD">
        <w:rPr>
          <w:rStyle w:val="StyleUnderline"/>
        </w:rPr>
        <w:t xml:space="preserve">Racist and corrupt policing is the </w:t>
      </w:r>
      <w:r w:rsidRPr="00A020FD">
        <w:rPr>
          <w:rStyle w:val="Emphasis"/>
        </w:rPr>
        <w:t>tip of the iceberg</w:t>
      </w:r>
      <w:r w:rsidRPr="00A020FD">
        <w:rPr>
          <w:rStyle w:val="StyleUnderline"/>
        </w:rPr>
        <w:t>.</w:t>
      </w:r>
    </w:p>
    <w:p w14:paraId="48F939D2" w14:textId="77777777" w:rsidR="0032261A" w:rsidRDefault="0032261A" w:rsidP="0032261A">
      <w:r w:rsidRPr="00A020FD">
        <w:rPr>
          <w:rStyle w:val="StyleUnderline"/>
        </w:rPr>
        <w:t>We have to make space for new politics</w:t>
      </w:r>
      <w:r>
        <w:t>, new ideas, new formations, and new people. The election of Biden may stop the misery of another Trump term, but it won’t stop the underlying issues that have brought about more than a hundred thousand covid-19 deaths or continuous protests against police abuse and violence. Will the federal government intervene to stop the looming crisis of evictions that will disproportionately impact black women? Will it use its power and authority to punish police, and to empty prisons and jails, which not only bring about social death but are now also sites of rampant covid-19 infection? Will it end the war on food stamps and allow African-Americans and other residents of this country to eat in the midst of the worst economic crisis since the Great Depression? Will it finance the health-care needs of tens of millions of African-Americans who have become susceptible to the worst effects of the coronavirus, and are dying as a result? Will it provide the resources to depleted public schools, allowing black children the opportunity to learn in peace? Will it redistribute the hundreds of billions of dollars necessary to rebuild devastated working-class communities? Will there be free day care and transportation?</w:t>
      </w:r>
    </w:p>
    <w:p w14:paraId="1C2BFFF0" w14:textId="77777777" w:rsidR="0032261A" w:rsidRDefault="0032261A" w:rsidP="0032261A">
      <w:r w:rsidRPr="00A020FD">
        <w:rPr>
          <w:rStyle w:val="StyleUnderline"/>
        </w:rPr>
        <w:t>If we are serious about ending racism</w:t>
      </w:r>
      <w:r>
        <w:t xml:space="preserve"> and fundamentally changing the United States, we must begin with a real and serious assessment of the problems. </w:t>
      </w:r>
      <w:r w:rsidRPr="00A020FD">
        <w:rPr>
          <w:rStyle w:val="StyleUnderline"/>
        </w:rPr>
        <w:t>We diminish the task by continuing to call upon the agents</w:t>
      </w:r>
      <w:r>
        <w:t xml:space="preserve"> and actors </w:t>
      </w:r>
      <w:r w:rsidRPr="00A020FD">
        <w:rPr>
          <w:rStyle w:val="StyleUnderline"/>
        </w:rPr>
        <w:t>who fuelled the crisis when they had opportunities to help solve it</w:t>
      </w:r>
      <w:r>
        <w:t xml:space="preserve">. But, more importantly, </w:t>
      </w:r>
      <w:r w:rsidRPr="00A020FD">
        <w:rPr>
          <w:rStyle w:val="StyleUnderline"/>
        </w:rPr>
        <w:t>the quest to transform this country cannot be limited to challenging its brutal police alone. It must conquer the logic that finances police and jails at the expense of public schools and hospitals</w:t>
      </w:r>
      <w:r>
        <w:t>. Police should not be armed with expensive artillery intended to maim and murder civilians while nurses tie garbage sacks around their bodies and reuse masks in a futile effort to keep the coronavirus at bay.</w:t>
      </w:r>
    </w:p>
    <w:p w14:paraId="5F065B13" w14:textId="77777777" w:rsidR="0032261A" w:rsidRDefault="0032261A" w:rsidP="0032261A">
      <w:r>
        <w:t>We have the resources to remake the United States, but it will have to come at the expense of the plutocrats and the plunderers, and therein lies the three-hundred-year-old conundrum: America’s professed values of life, liberty, and the pursuit of happiness, continually undone by the reality of debt, despair, and the human degradation of racism and inequality.</w:t>
      </w:r>
    </w:p>
    <w:p w14:paraId="11E0CD49" w14:textId="0B793773" w:rsidR="0032261A" w:rsidRDefault="0032261A" w:rsidP="0032261A"/>
    <w:p w14:paraId="4450F6C4" w14:textId="233A3F15" w:rsidR="00AA334B" w:rsidRDefault="00AA334B" w:rsidP="00AA334B">
      <w:pPr>
        <w:pStyle w:val="Heading3"/>
      </w:pPr>
      <w:r>
        <w:t>Link – Militarization</w:t>
      </w:r>
    </w:p>
    <w:p w14:paraId="7CE81B1F" w14:textId="0C92C733" w:rsidR="00AA334B" w:rsidRDefault="00AA334B" w:rsidP="00AA334B"/>
    <w:p w14:paraId="29C464E5" w14:textId="77777777" w:rsidR="00AA334B" w:rsidRPr="00B235BA" w:rsidRDefault="00AA334B" w:rsidP="00AA334B">
      <w:pPr>
        <w:pStyle w:val="Heading4"/>
      </w:pPr>
      <w:r>
        <w:t>The 1AC’s characterization of “police militarization” fails to address the historical context out of which military aid against black activism develops. It’s not about training or equipment – it’s the existence of the police itself that’s the problem</w:t>
      </w:r>
    </w:p>
    <w:p w14:paraId="6E5F5E36" w14:textId="77777777" w:rsidR="00AA334B" w:rsidRDefault="00AA334B" w:rsidP="00AA334B">
      <w:r>
        <w:rPr>
          <w:rStyle w:val="Style13ptBold"/>
        </w:rPr>
        <w:t>Howell 18</w:t>
      </w:r>
      <w:r>
        <w:t xml:space="preserve"> --- (Alison, PhD, </w:t>
      </w:r>
      <w:r w:rsidRPr="00C37833">
        <w:t>Associate Professor of Political Science at Rutgers University, Newark, where she is also an affiliate member of Women's and Gender Studies, the Division of Global Affairs, and Global Urban Studies</w:t>
      </w:r>
      <w:r>
        <w:t>, Taylor and Francis, “</w:t>
      </w:r>
      <w:r w:rsidRPr="00C37833">
        <w:t>Forget “militarization”: race, disability and the “martial politics” of the police and of the university</w:t>
      </w:r>
      <w:r>
        <w:t xml:space="preserve">” </w:t>
      </w:r>
      <w:hyperlink r:id="rId27" w:history="1">
        <w:r w:rsidRPr="00DC19C7">
          <w:rPr>
            <w:rStyle w:val="Hyperlink"/>
          </w:rPr>
          <w:t xml:space="preserve"> https://doi-org.proxy.lib.umich.edu/10.1080/14616742.2018.1447310//veronica</w:t>
        </w:r>
      </w:hyperlink>
    </w:p>
    <w:p w14:paraId="5BAE2039" w14:textId="77777777" w:rsidR="00AA334B" w:rsidRDefault="00AA334B" w:rsidP="00AA334B"/>
    <w:p w14:paraId="4217060B" w14:textId="77777777" w:rsidR="00AA334B" w:rsidRDefault="00AA334B" w:rsidP="00AA334B">
      <w:r w:rsidRPr="00FF0CAF">
        <w:rPr>
          <w:rStyle w:val="StyleUnderline"/>
        </w:rPr>
        <w:t>The ACLU report provides excellent reporting on the changing tactics, training methods and uses of technology of contemporary US police forces</w:t>
      </w:r>
      <w:r>
        <w:t>. Following the before-and-after logic of “militarization,” the report identifies the origin point of the problem as the 1980s, drawing our attention to the racial inequities of the War on Drugs, and the increasing post-9/11 use of SWAT teams to conduct search warrants. It exposes federal government programs that have transferred military equipment to police forces, including bomb suits, drones, facial recognition technology, armored vehicles and personal protective armor. Finally, it examines the training of police officers into a “warrior mentality.”</w:t>
      </w:r>
    </w:p>
    <w:p w14:paraId="084FBDF3" w14:textId="77777777" w:rsidR="00AA334B" w:rsidRPr="003F699D" w:rsidRDefault="00AA334B" w:rsidP="00AA334B">
      <w:pPr>
        <w:rPr>
          <w:rStyle w:val="Emphasis"/>
        </w:rPr>
      </w:pPr>
      <w:r w:rsidRPr="00D627C9">
        <w:rPr>
          <w:rStyle w:val="Hyperlink"/>
        </w:rPr>
        <w:t xml:space="preserve">Much of this research is valuable, but </w:t>
      </w:r>
      <w:r w:rsidRPr="00FF0CAF">
        <w:rPr>
          <w:rStyle w:val="StyleUnderline"/>
        </w:rPr>
        <w:t>the report relies</w:t>
      </w:r>
      <w:r w:rsidRPr="00D627C9">
        <w:rPr>
          <w:rStyle w:val="Hyperlink"/>
        </w:rPr>
        <w:t xml:space="preserve"> throughout </w:t>
      </w:r>
      <w:r w:rsidRPr="00FF0CAF">
        <w:rPr>
          <w:rStyle w:val="Emphasis"/>
        </w:rPr>
        <w:t>on two false assumptions</w:t>
      </w:r>
      <w:r w:rsidRPr="00D627C9">
        <w:rPr>
          <w:rStyle w:val="Hyperlink"/>
        </w:rPr>
        <w:t xml:space="preserve">: </w:t>
      </w:r>
      <w:r w:rsidRPr="00FF0CAF">
        <w:rPr>
          <w:rStyle w:val="StyleUnderline"/>
        </w:rPr>
        <w:t>first, that</w:t>
      </w:r>
      <w:r w:rsidRPr="00D627C9">
        <w:rPr>
          <w:rStyle w:val="Hyperlink"/>
        </w:rPr>
        <w:t xml:space="preserve"> </w:t>
      </w:r>
      <w:r w:rsidRPr="003F699D">
        <w:rPr>
          <w:rStyle w:val="Hyperlink"/>
          <w:u w:val="single"/>
        </w:rPr>
        <w:t xml:space="preserve">if police forces are militaristic, this is an aberration </w:t>
      </w:r>
      <w:r w:rsidRPr="00FF0CAF">
        <w:t xml:space="preserve">that can be dated to the 1980s, </w:t>
      </w:r>
      <w:r w:rsidRPr="003F699D">
        <w:rPr>
          <w:rStyle w:val="Hyperlink"/>
          <w:u w:val="single"/>
        </w:rPr>
        <w:t xml:space="preserve">and </w:t>
      </w:r>
      <w:r w:rsidRPr="00FF0CAF">
        <w:t>thus that</w:t>
      </w:r>
      <w:r w:rsidRPr="003F699D">
        <w:rPr>
          <w:rStyle w:val="Hyperlink"/>
          <w:u w:val="single"/>
        </w:rPr>
        <w:t xml:space="preserve"> there is a latent, more positive form of policing to which we can retreat; second, </w:t>
      </w:r>
      <w:r w:rsidRPr="00FF0CAF">
        <w:t>and relatedly,</w:t>
      </w:r>
      <w:r w:rsidRPr="003F699D">
        <w:rPr>
          <w:rStyle w:val="Hyperlink"/>
          <w:u w:val="single"/>
        </w:rPr>
        <w:t xml:space="preserve"> that </w:t>
      </w:r>
      <w:r w:rsidRPr="00FF0CAF">
        <w:t>the raison d’être of</w:t>
      </w:r>
      <w:r w:rsidRPr="003F699D">
        <w:rPr>
          <w:rStyle w:val="Hyperlink"/>
          <w:u w:val="single"/>
        </w:rPr>
        <w:t xml:space="preserve"> American police forces is i</w:t>
      </w:r>
      <w:r w:rsidRPr="00FF0CAF">
        <w:t xml:space="preserve">tself </w:t>
      </w:r>
      <w:r w:rsidRPr="003F699D">
        <w:rPr>
          <w:rStyle w:val="Hyperlink"/>
          <w:u w:val="single"/>
        </w:rPr>
        <w:t>not worthy of questioning</w:t>
      </w:r>
      <w:r w:rsidRPr="00D627C9">
        <w:rPr>
          <w:rStyle w:val="Hyperlink"/>
        </w:rPr>
        <w:t xml:space="preserve">. The critical point is not that “war comes home” as the title of the report would have it: </w:t>
      </w:r>
      <w:r w:rsidRPr="003F699D">
        <w:rPr>
          <w:rStyle w:val="Hyperlink"/>
          <w:u w:val="single"/>
        </w:rPr>
        <w:t xml:space="preserve">war has always been at home in America. The concept of “martial politics” can capture what the “militarization” framework elides: </w:t>
      </w:r>
      <w:r w:rsidRPr="003F699D">
        <w:rPr>
          <w:rStyle w:val="Emphasis"/>
        </w:rPr>
        <w:t>the historical context out of which the use of MRAPs against Black activism develops.</w:t>
      </w:r>
    </w:p>
    <w:p w14:paraId="7636C09B" w14:textId="77777777" w:rsidR="00AA334B" w:rsidRPr="00D627C9" w:rsidRDefault="00AA334B" w:rsidP="00AA334B">
      <w:pPr>
        <w:rPr>
          <w:rStyle w:val="Hyperlink"/>
        </w:rPr>
      </w:pPr>
      <w:r w:rsidRPr="00D87A40">
        <w:rPr>
          <w:rStyle w:val="Hyperlink"/>
          <w:u w:val="single"/>
        </w:rPr>
        <w:t>To claim an origin point for “militarization” in the 1980s is to ignore the ways that warfare against Indigenous people and chattel slavery were foundational to the American criminal justice system</w:t>
      </w:r>
      <w:r w:rsidRPr="00D627C9">
        <w:rPr>
          <w:rStyle w:val="Hyperlink"/>
        </w:rPr>
        <w:t xml:space="preserve"> (Grenier 2008; Dunbar-Ortiz 2014; Davis 2003). As Black studies scholars and anti-racist activists have illustrated, </w:t>
      </w:r>
      <w:r w:rsidRPr="00D87A40">
        <w:rPr>
          <w:rStyle w:val="Hyperlink"/>
          <w:u w:val="single"/>
        </w:rPr>
        <w:t>American law and practices of policing can be traced from slave patrols and Indian War militias</w:t>
      </w:r>
      <w:r w:rsidRPr="00D627C9">
        <w:rPr>
          <w:rStyle w:val="Hyperlink"/>
        </w:rPr>
        <w:t xml:space="preserve">, through the Jim Crow era, </w:t>
      </w:r>
      <w:r w:rsidRPr="00D87A40">
        <w:rPr>
          <w:rStyle w:val="Hyperlink"/>
          <w:u w:val="single"/>
        </w:rPr>
        <w:t xml:space="preserve">to contemporary mass incarceration </w:t>
      </w:r>
      <w:r w:rsidRPr="00D627C9">
        <w:rPr>
          <w:rStyle w:val="Hyperlink"/>
        </w:rPr>
        <w:t xml:space="preserve">(Davis 2002, 2003; Muhammad 2010; Alexander 2010; Hinton 2016). </w:t>
      </w:r>
      <w:r w:rsidRPr="00FF0CAF">
        <w:t>Disability scholars and activists have drawn out a parallel history of disability incarceration (Ben-Moshe, Chapman, and Carey 2014; Erevelles 2014). For instance, psychiatric incarceration has moved from a system of forced institutionalization to one of compulsory chemical incarceration through enforced medicating in community treatment orders (Fabris 2011). Just as emancipation from slavery gave way to renewed forms of racism perpetrated through law, so has deinstitutionalization given way to renewed forms of ableism perpetrated through medicine and law.</w:t>
      </w:r>
      <w:r w:rsidRPr="00D627C9">
        <w:rPr>
          <w:rStyle w:val="Hyperlink"/>
        </w:rPr>
        <w:t xml:space="preserve"> These are not separate processes: </w:t>
      </w:r>
      <w:r w:rsidRPr="009F7FF3">
        <w:rPr>
          <w:rStyle w:val="Emphasis"/>
        </w:rPr>
        <w:t>policing systemically criminalizes racialized, Indigenous, disabled and queer people</w:t>
      </w:r>
      <w:r w:rsidRPr="00D627C9">
        <w:rPr>
          <w:rStyle w:val="Hyperlink"/>
        </w:rPr>
        <w:t xml:space="preserve"> (Mogul, Ritchie, and Whitlock 2011, 45–68; Amar 2013, 73–78, 209–210; Steele 2016, 331, 340–341).</w:t>
      </w:r>
    </w:p>
    <w:p w14:paraId="2D87F664" w14:textId="77777777" w:rsidR="00AA334B" w:rsidRPr="00D627C9" w:rsidRDefault="00AA334B" w:rsidP="00AA334B">
      <w:pPr>
        <w:rPr>
          <w:rStyle w:val="Hyperlink"/>
        </w:rPr>
      </w:pPr>
      <w:r w:rsidRPr="006D394C">
        <w:rPr>
          <w:rStyle w:val="Hyperlink"/>
          <w:u w:val="single"/>
        </w:rPr>
        <w:t>Understanding this history requires acknowledgement that police are not a natural fact. Organized police forces are</w:t>
      </w:r>
      <w:r w:rsidRPr="00D627C9">
        <w:rPr>
          <w:rStyle w:val="Hyperlink"/>
        </w:rPr>
        <w:t xml:space="preserve"> relatively </w:t>
      </w:r>
      <w:r w:rsidRPr="006D394C">
        <w:rPr>
          <w:rStyle w:val="Hyperlink"/>
          <w:u w:val="single"/>
        </w:rPr>
        <w:t>recent inventions, developing especially in the nineteenth century</w:t>
      </w:r>
      <w:r w:rsidRPr="00D627C9">
        <w:rPr>
          <w:rStyle w:val="Hyperlink"/>
        </w:rPr>
        <w:t>. They emerged as (and remain) a means of imposing social order. Their precise nature differs in important ways across national contexts and forms of government, depending on which populations were perceived to be threats to social order. For example, British police were formed to quell Irish nationalism and Chartist demonstrations in the interests of wealthy Victorians, fearful that London was growing rapidly in size and impoverishment. The London Metropolitan Police was modelled both on the Bow Street Runners, originators of the concept of regular uniformed police patrols, and on the London Marine Police Force, initially funded by the West India Merchants and the West India Planters Committee for the purposes of securing cargo from the colonies. Techniques of policing were also derived from colonial governance (Brogden 1987). Through the late eighteenth and nineteenth centuries, British police forces increasingly took on the role of ensuring public order against the threat of rioting (Harris 2004). In nineteenth-century Canada and Australia, national “mounted” police forces were established to control Indigenous populations, serving as security forces for settler colonialism (Nettelbeck and Smandych 2010; Monaghan 2013).</w:t>
      </w:r>
    </w:p>
    <w:p w14:paraId="54042C60" w14:textId="77777777" w:rsidR="00AA334B" w:rsidRPr="006D394C" w:rsidRDefault="00AA334B" w:rsidP="00AA334B">
      <w:pPr>
        <w:rPr>
          <w:rStyle w:val="Hyperlink"/>
          <w:u w:val="single"/>
        </w:rPr>
      </w:pPr>
      <w:r w:rsidRPr="00D627C9">
        <w:rPr>
          <w:rStyle w:val="Hyperlink"/>
        </w:rPr>
        <w:t xml:space="preserve">These histories are important for understanding not only the criminalization of Indigeneity (Ross 1998), and the continued regularity of the murder of Indigenous people in police custody (Razack 2015), but also the ways that war and police have been inextricably entwined for centuries (Bachman, Bell, and Holmqvist 2014). </w:t>
      </w:r>
      <w:r w:rsidRPr="006D394C">
        <w:rPr>
          <w:rStyle w:val="Hyperlink"/>
          <w:u w:val="single"/>
        </w:rPr>
        <w:t>Policing is not a matter of “domestic” politics that can be shuttered from IR inquiry: it is precisely a matter of martial politics, of war-like relations within so-called “domestic” and “international” politics alike.</w:t>
      </w:r>
    </w:p>
    <w:p w14:paraId="3F2734BE" w14:textId="77777777" w:rsidR="00AA334B" w:rsidRDefault="00AA334B" w:rsidP="00AA334B">
      <w:pPr>
        <w:rPr>
          <w:rStyle w:val="Hyperlink"/>
          <w:u w:val="single"/>
        </w:rPr>
      </w:pPr>
      <w:r w:rsidRPr="00D627C9">
        <w:rPr>
          <w:rStyle w:val="Hyperlink"/>
        </w:rPr>
        <w:t xml:space="preserve">Likewise, in the US, </w:t>
      </w:r>
      <w:r w:rsidRPr="006D394C">
        <w:rPr>
          <w:rStyle w:val="Emphasis"/>
        </w:rPr>
        <w:t>describing police as “militarized” ignores that the establishment of police forces was tied directly to the trans-Atlantic slave trade, and in particular the institution of slave patrols.</w:t>
      </w:r>
      <w:r w:rsidRPr="00D627C9">
        <w:rPr>
          <w:rStyle w:val="Hyperlink"/>
        </w:rPr>
        <w:t xml:space="preserve"> While in northern US cities like Boston and New York, as in London, policing developed mainly as a means for the social control of the poor and immigrants, in the US south, </w:t>
      </w:r>
      <w:r w:rsidRPr="006A64AC">
        <w:rPr>
          <w:rStyle w:val="Hyperlink"/>
          <w:u w:val="single"/>
        </w:rPr>
        <w:t>it emerged</w:t>
      </w:r>
      <w:r w:rsidRPr="00D627C9">
        <w:rPr>
          <w:rStyle w:val="Hyperlink"/>
        </w:rPr>
        <w:t xml:space="preserve"> precisely </w:t>
      </w:r>
      <w:r w:rsidRPr="006A64AC">
        <w:rPr>
          <w:rStyle w:val="Hyperlink"/>
          <w:u w:val="single"/>
        </w:rPr>
        <w:t>as a means for ensuring White social and economic order in relation to</w:t>
      </w:r>
      <w:r w:rsidRPr="00D627C9">
        <w:rPr>
          <w:rStyle w:val="Hyperlink"/>
        </w:rPr>
        <w:t xml:space="preserve"> (freed) </w:t>
      </w:r>
      <w:r w:rsidRPr="006A64AC">
        <w:rPr>
          <w:rStyle w:val="Hyperlink"/>
          <w:u w:val="single"/>
        </w:rPr>
        <w:t xml:space="preserve">slaves – dynamics that migrated northward alongside those same </w:t>
      </w:r>
      <w:r w:rsidRPr="006A64AC">
        <w:rPr>
          <w:rStyle w:val="Hyperlink"/>
        </w:rPr>
        <w:t xml:space="preserve">freed </w:t>
      </w:r>
      <w:r w:rsidRPr="006A64AC">
        <w:rPr>
          <w:rStyle w:val="Hyperlink"/>
          <w:u w:val="single"/>
        </w:rPr>
        <w:t>slaves.</w:t>
      </w:r>
    </w:p>
    <w:p w14:paraId="5E1F3D01" w14:textId="77777777" w:rsidR="00AA334B" w:rsidRDefault="00AA334B" w:rsidP="00AA334B">
      <w:r w:rsidRPr="00FF0CAF">
        <w:t xml:space="preserve">In the antebellum South, Blacks outnumbered Whites, and slave-owners lived in fear not only of slave rebellions, but also of the enticement of slaves to join opposing Spanish forces (Hadden 2001). First germinated in the colonial Caribbean, slave patrols were created in the early eighteenth century to enforce slave law (a separate code of law governing slaves). Intended to replace the system of private bounties, slave patrols complemented militias that protected colonists from “external” threats (Indigenous and Spanish). The idea that policing is different from warfare (and requires different forces) is based on the positioning of threats as either internal (slaves) or external (“Indians” and Spanish), but both served the same purpose: securing a White supremacist social and economic order. To this end, slave patrols not only tracked down runaways, but also broke up slave meetings to quash rebellions. They were officially appointed and indemnified by courts of law, operating not only in rural areas but also in cities (Hadden 2001). </w:t>
      </w:r>
      <w:r w:rsidRPr="00FF0CAF">
        <w:rPr>
          <w:rStyle w:val="StyleUnderline"/>
        </w:rPr>
        <w:t xml:space="preserve">After the Civil War, and the official abandonment of the slavery system, police forces filled the role previously played by slave patrols </w:t>
      </w:r>
      <w:r w:rsidRPr="00FF0CAF">
        <w:t>(Reichel 1988; Hadden 2001; Davis 2003).</w:t>
      </w:r>
    </w:p>
    <w:p w14:paraId="6F74435A" w14:textId="77777777" w:rsidR="00AA334B" w:rsidRDefault="00AA334B" w:rsidP="00AA334B">
      <w:r>
        <w:t>While the American Civil War is traditionally cast as a victory for emancipation, the Jim Crow system of local and state laws soon arose to enforce racial segregation and ensure inequality in everything from housing to public transportation, education and voting rights. Vagrancy laws punishing unemployment were selectively applied, criminalizing freed slaves but not unemployed Whites, resulting in the imprisonment of African Americans who were then put to hard labor – reproducing White supremacism through criminal law (Davis 2003; Alexander 2010). This state of affairs was produced not just by the apparatus of the state. For example, scientific thought also supported White supremacy by creating bogus “proof” of the propensity for criminality in African Americans (Muhammad 2010, 2).</w:t>
      </w:r>
    </w:p>
    <w:p w14:paraId="5A48B46D" w14:textId="77777777" w:rsidR="00AA334B" w:rsidRDefault="00AA334B" w:rsidP="00AA334B">
      <w:r>
        <w:t>The mid-twentieth century Civil Rights era, like the Civil War before it, is often cast as a triumph of liberal emancipation from Jim Crow – but just as slavery gave way to Jim Crow, segregation gave way to new forms of racist civil order. Much as slave owners feared Black organizing in the antebellum South, so did White urbanites in the Civil Rights era. So-called “riots” in Birmingham, Newark, Detroit and other cities – uprisings against police brutality and inequality – as well as organized resistance movements like the Black Panthers became a “problem” of social order like the slave rebellions of a prior period. The relationship between the military and the police is perhaps clearest in the subjugation of Black organizing in this period: not only was the National Guard called in to “restore order” in Watts, Newark and elsewhere (much as it has recently been activated in Ferguson), but the FBI also created its own counterinsurgency campaign, COINTELPRO, which surveilled, infiltrated and disrupted anti-war and Black power organizations (Browne 2015). This illustrates the martial nature of political formations aimed at suppressing anti-racist activism, from slave patrols through COINTELPRO.</w:t>
      </w:r>
    </w:p>
    <w:p w14:paraId="323EA69F" w14:textId="77777777" w:rsidR="00AA334B" w:rsidRDefault="00AA334B" w:rsidP="00AA334B">
      <w:r>
        <w:t>The War on Drugs was then-President Richard Nixon’s own innovation for quashing Black resistance in the name of “law and order.” The ongoing War on Drugs involves strict penalties for drug crimes, which are enforced and punished disproportionately in Black communities. It produced the mass conviction of African Americans, leading not only to imprisonment and forced labor, but also to a substantial diminishment of rights including access to employment, education and voting through the status of so many African Americans as felons (Provine 2007). If the War on Drugs has failed in its stated aim of reducing the drug trade, it has succeeded in enforcing a new racial order based on mass incarceration.</w:t>
      </w:r>
    </w:p>
    <w:p w14:paraId="288AE041" w14:textId="77777777" w:rsidR="00AA334B" w:rsidRDefault="00AA334B" w:rsidP="00AA334B">
      <w:r>
        <w:t>A lineage persists here: police forces, whether antebellum slave patrols, or enforcers of Jim Crow segregation or the War on Drugs, have been central to a form of “martial politics” waged for the purposes of maintaining renewed forms of White social and economic order. Contemporary policing and mass incarceration can thus best be understood not in terms of “militarization,” as the ACLU and others suggest, but as a new expression of the “martial politics” of policing. Through an analysis grounded in “martial politics” we can grasp the presence of military vehicles and uniforms in Ferguson as a matter of continuity in the US state’s war-like relations with slaves and their descendants. This does not mean that modern policing is entirely the same as, for instance, slave patrols. Racism is highly adaptable (Bonilla-Silva 2006). “Martial politics” denotes a continuous framework of war-like relations with people of color, and allows for tracing different systems of racism within it.</w:t>
      </w:r>
    </w:p>
    <w:p w14:paraId="72C9E3D1" w14:textId="77777777" w:rsidR="00AA334B" w:rsidRDefault="00AA334B" w:rsidP="00AA334B">
      <w:r w:rsidRPr="00FF0CAF">
        <w:rPr>
          <w:rStyle w:val="StyleUnderline"/>
        </w:rPr>
        <w:t>It is not that “war” happens elsewhere and is then brought home through “militarization.” This idea relies on a false distinction between what kinds of politics happen at “home” versus in “war</w:t>
      </w:r>
      <w:r>
        <w:t xml:space="preserve">.” </w:t>
      </w:r>
      <w:r w:rsidRPr="00FF0CAF">
        <w:rPr>
          <w:rStyle w:val="StyleUnderline"/>
        </w:rPr>
        <w:t>It positions “domestic” violence as an aberration</w:t>
      </w:r>
      <w:r>
        <w:t xml:space="preserve"> or inward leakiness of war. On the contrary, like the can of soup, </w:t>
      </w:r>
      <w:r w:rsidRPr="00FF0CAF">
        <w:rPr>
          <w:rStyle w:val="StyleUnderline"/>
        </w:rPr>
        <w:t xml:space="preserve">policing does not merely now contain obvious military symbols – it is </w:t>
      </w:r>
      <w:r w:rsidRPr="00FF0CAF">
        <w:rPr>
          <w:rStyle w:val="Emphasis"/>
        </w:rPr>
        <w:t>always already</w:t>
      </w:r>
      <w:r w:rsidRPr="00FF0CAF">
        <w:rPr>
          <w:rStyle w:val="StyleUnderline"/>
        </w:rPr>
        <w:t xml:space="preserve"> “of war” </w:t>
      </w:r>
      <w:r>
        <w:t xml:space="preserve">and war-like in its very form. </w:t>
      </w:r>
      <w:r w:rsidRPr="00FF0CAF">
        <w:rPr>
          <w:rStyle w:val="StyleUnderline"/>
        </w:rPr>
        <w:t>Policing cannot be said to have been “militarized,” but rather forms part of a broader “martial politics” directed against racialized, Indigenous, disabled and queer people with the aim of reproducing liberal order</w:t>
      </w:r>
      <w:r>
        <w:t>.</w:t>
      </w:r>
    </w:p>
    <w:p w14:paraId="4635D0B2" w14:textId="77777777" w:rsidR="00AA334B" w:rsidRDefault="00AA334B" w:rsidP="00AA334B"/>
    <w:p w14:paraId="19941B9A" w14:textId="77777777" w:rsidR="00AA334B" w:rsidRDefault="00AA334B" w:rsidP="00AA334B">
      <w:pPr>
        <w:pStyle w:val="Heading4"/>
      </w:pPr>
      <w:r>
        <w:t>Focusing on militarism as the starting point risks cooption and demobilization of activism – it lets the entire institution of policing off the hook</w:t>
      </w:r>
    </w:p>
    <w:p w14:paraId="61F39BBD" w14:textId="77777777" w:rsidR="00AA334B" w:rsidRDefault="00AA334B" w:rsidP="00AA334B">
      <w:r>
        <w:rPr>
          <w:rStyle w:val="Style13ptBold"/>
        </w:rPr>
        <w:t>Howell 18</w:t>
      </w:r>
      <w:r>
        <w:t xml:space="preserve"> --- (Alison, PhD, </w:t>
      </w:r>
      <w:r w:rsidRPr="00C37833">
        <w:t>Associate Professor of Political Science at Rutgers University, Newark, where she is also an affiliate member of Women's and Gender Studies, the Division of Global Affairs, and Global Urban Studies</w:t>
      </w:r>
      <w:r>
        <w:t>, Taylor and Francis, “</w:t>
      </w:r>
      <w:r w:rsidRPr="00C37833">
        <w:t>Forget “militarization”: race, disability and the “martial politics” of the police and of the university</w:t>
      </w:r>
      <w:r>
        <w:t xml:space="preserve">” </w:t>
      </w:r>
      <w:hyperlink r:id="rId28" w:history="1">
        <w:r w:rsidRPr="00DC19C7">
          <w:rPr>
            <w:rStyle w:val="Hyperlink"/>
          </w:rPr>
          <w:t xml:space="preserve"> https://doi-org.proxy.lib.umich.edu/10.1080/14616742.2018.1447310//veronica</w:t>
        </w:r>
      </w:hyperlink>
    </w:p>
    <w:p w14:paraId="59AA95B9" w14:textId="77777777" w:rsidR="00AA334B" w:rsidRDefault="00AA334B" w:rsidP="00AA334B"/>
    <w:p w14:paraId="003EC1E9" w14:textId="77777777" w:rsidR="00AA334B" w:rsidRDefault="00AA334B" w:rsidP="00AA334B">
      <w:r>
        <w:t xml:space="preserve">Yet </w:t>
      </w:r>
      <w:r w:rsidRPr="008F2F7B">
        <w:rPr>
          <w:rStyle w:val="StyleUnderline"/>
        </w:rPr>
        <w:t>what is at stake here is</w:t>
      </w:r>
      <w:r>
        <w:t xml:space="preserve"> not only feminist methodology and theory, but also our </w:t>
      </w:r>
      <w:r w:rsidRPr="008F2F7B">
        <w:rPr>
          <w:rStyle w:val="StyleUnderline"/>
        </w:rPr>
        <w:t>activism.</w:t>
      </w:r>
      <w:r>
        <w:t xml:space="preserve"> So, what of expediency? Do we lose too much if we can no longer demand demilitarization? In the 1980s when sex-negative radical feminists engaged in anti-porn activism, they found themselves with strange bedfellows in the Christian right. This should have served as ample evidence that it was time to reconsider their perspective, and it is a lesson for the present day. Feminist scholars and </w:t>
      </w:r>
      <w:r w:rsidRPr="008F2F7B">
        <w:rPr>
          <w:rStyle w:val="StyleUnderline"/>
        </w:rPr>
        <w:t>activists should be</w:t>
      </w:r>
      <w:r>
        <w:t xml:space="preserve"> similarly </w:t>
      </w:r>
      <w:r w:rsidRPr="008F2F7B">
        <w:rPr>
          <w:rStyle w:val="StyleUnderline"/>
        </w:rPr>
        <w:t>concerned that the concept of “militarization” is popular amongst small-state, right-wing libertarians</w:t>
      </w:r>
      <w:r>
        <w:t xml:space="preserve"> associated, for example, with the Cato Institute (see Balko 2013). With this lesson in mind, I argue </w:t>
      </w:r>
      <w:r w:rsidRPr="008F2F7B">
        <w:rPr>
          <w:rStyle w:val="StyleUnderline"/>
        </w:rPr>
        <w:t xml:space="preserve">the concept of (de)militarization guides us in </w:t>
      </w:r>
      <w:r w:rsidRPr="008F2F7B">
        <w:rPr>
          <w:rStyle w:val="Emphasis"/>
        </w:rPr>
        <w:t>asking for too little of the wrong things</w:t>
      </w:r>
      <w:r>
        <w:t xml:space="preserve">. </w:t>
      </w:r>
      <w:r w:rsidRPr="008F2F7B">
        <w:rPr>
          <w:rStyle w:val="StyleUnderline"/>
        </w:rPr>
        <w:t>From the perspective of “demilitarization,” Obama’s 2015 cancellation of the federal government program of granting local police forces military equipment seems like a significant victory</w:t>
      </w:r>
      <w:r>
        <w:t xml:space="preserve">, </w:t>
      </w:r>
      <w:r w:rsidRPr="008F2F7B">
        <w:rPr>
          <w:rStyle w:val="StyleUnderline"/>
        </w:rPr>
        <w:t xml:space="preserve">but to be satisfied with this </w:t>
      </w:r>
      <w:r w:rsidRPr="008F2F7B">
        <w:rPr>
          <w:rStyle w:val="Emphasis"/>
        </w:rPr>
        <w:t>fails to address how policing imposes order through laws that criminalize Blackness, Indigeneity, disability and gender deviance or queerness</w:t>
      </w:r>
      <w:r>
        <w:t xml:space="preserve">. </w:t>
      </w:r>
      <w:r w:rsidRPr="008F2F7B">
        <w:rPr>
          <w:rStyle w:val="StyleUnderline"/>
        </w:rPr>
        <w:t>We must demand more</w:t>
      </w:r>
      <w:r>
        <w:t xml:space="preserve">. By recognizing that we are steeped in martial forms of politics, </w:t>
      </w:r>
      <w:r w:rsidRPr="008F2F7B">
        <w:rPr>
          <w:rStyle w:val="StyleUnderline"/>
        </w:rPr>
        <w:t>feminist anti-war praxis could work not (just) towards demilitarization; it could also more consistently align with anti-racist and disability organizing for prison abolition and deinstitutionalization by recognizing these institutions as central to “martial politics</w:t>
      </w:r>
      <w:r>
        <w:t>” – that is, because they are war-like and “of war.”</w:t>
      </w:r>
    </w:p>
    <w:p w14:paraId="02A1CA1C" w14:textId="77777777" w:rsidR="00AA334B" w:rsidRDefault="00AA334B" w:rsidP="00AA334B">
      <w:r>
        <w:t>This kind of resistance is already robust, not only in Black Lives Matter and prison abolition activism in relation to policing, but also in relation to the colonial foundations of universities. Recent student movements from South Africa to the UK, from India to the US and beyond, have been calling into question the Whiteness of universities and their founding in, and continuing celebration of, (settler) colonialism. For instance, students have contested the continued celebration of brutal colonist Cecil Rhodes on the University of Cape Town and Oxford University’s campuses, and slave owner Isaac Royall Jr.’s family crest at Harvard, tying these histories into contemporary racial inequalities in admissions and campus life. They have demonstrated that diversity is insufficient, and that the university must be decolonized. Similarly, disability and anti-racist student activists have drawn attention to the continued legacies of eugenics in universities. If we are to understand the martial politics of the university, the police, or of any other institution, we would do well to pay attention to this activism.</w:t>
      </w:r>
    </w:p>
    <w:p w14:paraId="13D34C13" w14:textId="77777777" w:rsidR="00AA334B" w:rsidRDefault="00AA334B" w:rsidP="00AA334B">
      <w:r w:rsidRPr="008F2F7B">
        <w:rPr>
          <w:rStyle w:val="StyleUnderline"/>
        </w:rPr>
        <w:t>The concept of “militarization” is,</w:t>
      </w:r>
      <w:r>
        <w:t xml:space="preserve"> at this point, </w:t>
      </w:r>
      <w:r w:rsidRPr="008F2F7B">
        <w:rPr>
          <w:rStyle w:val="Emphasis"/>
        </w:rPr>
        <w:t>an easy out</w:t>
      </w:r>
      <w:r>
        <w:t>. In a time when academics are under increasing pressure to produce articles and books at breakneck speed, it may seem expedient to apply the framework of “militarization,” especially when the concept is reduced to the surface analysis of military aesthetics in so-called civilian life. The careful historical work for which I am calling in order to specify expressions of “martial politics” is not fast or easy, but what is at stake is too important</w:t>
      </w:r>
      <w:r w:rsidRPr="008F2F7B">
        <w:rPr>
          <w:rStyle w:val="StyleUnderline"/>
        </w:rPr>
        <w:t>. If we are to grapple with the violence of liberal orders in a more robust way</w:t>
      </w:r>
      <w:r>
        <w:t xml:space="preserve">, if we are to attend not only to the gendered dynamics of military power but also to race, ableism, (settler) colonialism and other forms of injustice, </w:t>
      </w:r>
      <w:r w:rsidRPr="008F2F7B">
        <w:rPr>
          <w:rStyle w:val="StyleUnderline"/>
        </w:rPr>
        <w:t>we need to do better</w:t>
      </w:r>
      <w:r>
        <w:t xml:space="preserve"> and do more.</w:t>
      </w:r>
    </w:p>
    <w:p w14:paraId="2C1A23B9" w14:textId="77777777" w:rsidR="00AA334B" w:rsidRPr="00E42995" w:rsidRDefault="00AA334B" w:rsidP="00AA334B"/>
    <w:p w14:paraId="20DBA24F" w14:textId="7D94BAC0" w:rsidR="00484AED" w:rsidRPr="00484AED" w:rsidRDefault="00484AED" w:rsidP="00484AED">
      <w:pPr>
        <w:pStyle w:val="Heading4"/>
      </w:pPr>
      <w:r>
        <w:t xml:space="preserve">Police militarization is a </w:t>
      </w:r>
      <w:r>
        <w:rPr>
          <w:u w:val="single"/>
        </w:rPr>
        <w:t>minor upgrade</w:t>
      </w:r>
      <w:r>
        <w:t xml:space="preserve"> to the problem of policing – the focus should be on </w:t>
      </w:r>
      <w:r>
        <w:rPr>
          <w:u w:val="single"/>
        </w:rPr>
        <w:t>global</w:t>
      </w:r>
      <w:r>
        <w:t xml:space="preserve"> militarization and the weapons industry itself</w:t>
      </w:r>
    </w:p>
    <w:p w14:paraId="24EE68AC" w14:textId="77777777" w:rsidR="00484AED" w:rsidRPr="007471FC" w:rsidRDefault="00484AED" w:rsidP="00484AED">
      <w:r>
        <w:rPr>
          <w:rStyle w:val="Style13ptBold"/>
        </w:rPr>
        <w:t>Hart</w:t>
      </w:r>
      <w:r w:rsidRPr="00DB746A">
        <w:rPr>
          <w:rStyle w:val="Style13ptBold"/>
        </w:rPr>
        <w:t xml:space="preserve"> </w:t>
      </w:r>
      <w:r>
        <w:rPr>
          <w:rStyle w:val="Style13ptBold"/>
        </w:rPr>
        <w:t>16</w:t>
      </w:r>
      <w:r w:rsidRPr="00DB746A">
        <w:rPr>
          <w:rStyle w:val="Style13ptBold"/>
        </w:rPr>
        <w:t>-</w:t>
      </w:r>
      <w:r w:rsidRPr="00DB746A">
        <w:t>-- (</w:t>
      </w:r>
      <w:r>
        <w:t xml:space="preserve">Benji, </w:t>
      </w:r>
      <w:r w:rsidRPr="00DB746A">
        <w:t xml:space="preserve">, </w:t>
      </w:r>
      <w:r>
        <w:t>t</w:t>
      </w:r>
      <w:r w:rsidRPr="007471FC">
        <w:t>heir writing has been featured in the AK Press anthology Taking Sides, as well as at Truthout, Salon, Socialist Worker and other abolitionist and feminist-based media</w:t>
      </w:r>
      <w:r>
        <w:t>, October 9</w:t>
      </w:r>
      <w:r w:rsidRPr="00E84E2A">
        <w:rPr>
          <w:vertAlign w:val="superscript"/>
        </w:rPr>
        <w:t>th</w:t>
      </w:r>
      <w:r>
        <w:t xml:space="preserve"> 2016, truthout</w:t>
      </w:r>
      <w:r w:rsidRPr="00DB746A">
        <w:t>, “</w:t>
      </w:r>
      <w:r w:rsidRPr="00E84E2A">
        <w:t>No Abolition Without Demilitarization: Black and Muslim Solidarity for Ending Police Worldwide</w:t>
      </w:r>
      <w:r w:rsidRPr="00DB746A">
        <w:t xml:space="preserve">” </w:t>
      </w:r>
      <w:hyperlink r:id="rId29" w:history="1">
        <w:r w:rsidRPr="00E84E2A">
          <w:t xml:space="preserve"> </w:t>
        </w:r>
        <w:r w:rsidRPr="00E84E2A">
          <w:rPr>
            <w:rStyle w:val="Hyperlink"/>
          </w:rPr>
          <w:t>https://truthout.org/articles/no-abolition-without-demilitarization-black-and-musli-solidarity-for-ending-police-worldwide/</w:t>
        </w:r>
        <w:r w:rsidRPr="00DC19C7">
          <w:rPr>
            <w:rStyle w:val="Hyperlink"/>
          </w:rPr>
          <w:t>//veronica</w:t>
        </w:r>
      </w:hyperlink>
    </w:p>
    <w:p w14:paraId="401224A5" w14:textId="77777777" w:rsidR="00484AED" w:rsidRDefault="00484AED" w:rsidP="00484AED">
      <w:r w:rsidRPr="00140B45">
        <w:rPr>
          <w:u w:val="single"/>
        </w:rPr>
        <w:t>The Illinois Tactical Officers Association’</w:t>
      </w:r>
      <w:r w:rsidRPr="00140B45">
        <w:t>s</w:t>
      </w:r>
      <w:r>
        <w:t xml:space="preserve"> 29th annual conference meets on October 9th in Hoffman Estates. The organization — which regularly collaborates with the Cook County Department of Homeland Security — </w:t>
      </w:r>
      <w:r w:rsidRPr="00140B45">
        <w:rPr>
          <w:u w:val="single"/>
        </w:rPr>
        <w:t>brings together local police forces and weapons manufacturers for tactical trainings.</w:t>
      </w:r>
      <w:r>
        <w:t xml:space="preserve"> This year’s keynote speaker is Trump campaign consultant and Fox News regular Sebastian Gorka — described as an expert in counter terrorism. Perhaps best known for his rabidly anti-Muslim book Defeating Jihad, he is also a proponent of vetting the political leanings of immigrants attempting to enter the US.</w:t>
      </w:r>
    </w:p>
    <w:p w14:paraId="1314AC94" w14:textId="77777777" w:rsidR="00484AED" w:rsidRDefault="00484AED" w:rsidP="00484AED">
      <w:r w:rsidRPr="00140B45">
        <w:rPr>
          <w:u w:val="single"/>
        </w:rPr>
        <w:t>The conference</w:t>
      </w:r>
      <w:r>
        <w:t xml:space="preserve"> also </w:t>
      </w:r>
      <w:r w:rsidRPr="00140B45">
        <w:rPr>
          <w:u w:val="single"/>
        </w:rPr>
        <w:t xml:space="preserve">features </w:t>
      </w:r>
      <w:r>
        <w:t xml:space="preserve">a series of </w:t>
      </w:r>
      <w:r w:rsidRPr="00140B45">
        <w:rPr>
          <w:u w:val="single"/>
        </w:rPr>
        <w:t>workshops under the banner “Policing Post-Ferguson</w:t>
      </w:r>
      <w:r>
        <w:t xml:space="preserve">,” all </w:t>
      </w:r>
      <w:r w:rsidRPr="00140B45">
        <w:rPr>
          <w:u w:val="single"/>
        </w:rPr>
        <w:t>designed to train officers on responding to protests and riots.</w:t>
      </w:r>
      <w:r>
        <w:t xml:space="preserve"> Echoing the anxious language of the “Post-9/11 Era” these courses run the gamut from PR pointers for dealing with media, to corralling political dissenters — presumably those who are Black and poor, especially in the wake of the murder of yet another of their community members.</w:t>
      </w:r>
    </w:p>
    <w:p w14:paraId="1B2D6D0E" w14:textId="77777777" w:rsidR="00484AED" w:rsidRDefault="00484AED" w:rsidP="00484AED">
      <w:r w:rsidRPr="006A4F68">
        <w:rPr>
          <w:u w:val="single"/>
        </w:rPr>
        <w:t>The ITOA</w:t>
      </w:r>
      <w:r>
        <w:t xml:space="preserve"> — like the trainings attended by officers in the Al Matar case — </w:t>
      </w:r>
      <w:r w:rsidRPr="006A4F68">
        <w:rPr>
          <w:u w:val="single"/>
        </w:rPr>
        <w:t>represents a small part of a massive project supported by a pantheon of government agencies designed to paint a picture of oppressed people</w:t>
      </w:r>
      <w:r>
        <w:t xml:space="preserve"> — in this case Black, Arab and Muslim — </w:t>
      </w:r>
      <w:r w:rsidRPr="006A4F68">
        <w:rPr>
          <w:u w:val="single"/>
        </w:rPr>
        <w:t>as the greatest threat to national security, and to legitimize the militarization of the police</w:t>
      </w:r>
      <w:r>
        <w:t xml:space="preserve"> force </w:t>
      </w:r>
      <w:r w:rsidRPr="006A4F68">
        <w:rPr>
          <w:u w:val="single"/>
        </w:rPr>
        <w:t>as a reasonable response to that threat</w:t>
      </w:r>
      <w:r>
        <w:t>. The backdrop of the effort is, as always, an inherently racist commitment to war as the ultimate act of patriotism.</w:t>
      </w:r>
    </w:p>
    <w:p w14:paraId="38BD69E9" w14:textId="77777777" w:rsidR="00484AED" w:rsidRPr="00C17B88" w:rsidRDefault="00484AED" w:rsidP="00484AED">
      <w:pPr>
        <w:rPr>
          <w:u w:val="single"/>
        </w:rPr>
      </w:pPr>
      <w:r>
        <w:t xml:space="preserve">The recent spate of athletes kneeling during the national anthem — a symbolic protest of police violence sparked by football player Colin Kaepernick — have done more than spur a national dialogue. They’ve brought to light that together the Department of Defense and the National Guard have given out more than $10 million to </w:t>
      </w:r>
      <w:r w:rsidRPr="00484AED">
        <w:t>the NFL since 2011, money donated specificaly for patriotic ceremonies. The statement being made by Kaepernick and other sports stars isn’t just offending sensibilities, but hijacking an empire-subsidized spectacle of patriotism to draw attention to what should have long been a national shame.</w:t>
      </w:r>
    </w:p>
    <w:p w14:paraId="5594CF7C" w14:textId="77777777" w:rsidR="00484AED" w:rsidRDefault="00484AED" w:rsidP="00484AED">
      <w:r>
        <w:t>This series of seemingly disparate events should tell us two important things: Firstly, that t</w:t>
      </w:r>
      <w:r w:rsidRPr="00C17B88">
        <w:rPr>
          <w:u w:val="single"/>
        </w:rPr>
        <w:t>he military industrial complex doesn’t merely benefit from anti-Muslim and anti-Black sentiments: it manufactures them</w:t>
      </w:r>
      <w:r>
        <w:t>. It relies on a complex network of patriotic propaganda, pseudo-academic expertise, and tactical training to teach the imaginary terrorist — both domestically and internationally — as the target for elimination.</w:t>
      </w:r>
    </w:p>
    <w:p w14:paraId="48E89898" w14:textId="77777777" w:rsidR="00484AED" w:rsidRPr="00C17B88" w:rsidRDefault="00484AED" w:rsidP="00484AED">
      <w:pPr>
        <w:rPr>
          <w:u w:val="single"/>
        </w:rPr>
      </w:pPr>
      <w:r>
        <w:t xml:space="preserve">Secondly, </w:t>
      </w:r>
      <w:r w:rsidRPr="00C17B88">
        <w:rPr>
          <w:u w:val="single"/>
        </w:rPr>
        <w:t>the conflation of Muslim and Black people as violent threats shows the veil between the police and the military is actually non-existent. Their supposed separation is an illusion</w:t>
      </w:r>
      <w:r>
        <w:t xml:space="preserve"> designed </w:t>
      </w:r>
      <w:r w:rsidRPr="00C17B88">
        <w:rPr>
          <w:u w:val="single"/>
        </w:rPr>
        <w:t>to portray the imperial project at home as distinct from the imperial project abroad</w:t>
      </w:r>
      <w:r>
        <w:t xml:space="preserve"> — a tactic </w:t>
      </w:r>
      <w:r w:rsidRPr="00C17B88">
        <w:rPr>
          <w:u w:val="single"/>
        </w:rPr>
        <w:t>which tacitly pits Black and Muslim communities against one another.</w:t>
      </w:r>
    </w:p>
    <w:p w14:paraId="1E32E32D" w14:textId="77777777" w:rsidR="00484AED" w:rsidRDefault="00484AED" w:rsidP="00484AED">
      <w:r w:rsidRPr="00C17B88">
        <w:rPr>
          <w:u w:val="single"/>
        </w:rPr>
        <w:t>This is exemplified by the interrogating of new immigrants</w:t>
      </w:r>
      <w:r>
        <w:t xml:space="preserve"> suggested by Gorka. In order to gain access to the US, </w:t>
      </w:r>
      <w:r w:rsidRPr="00C17B88">
        <w:rPr>
          <w:u w:val="single"/>
        </w:rPr>
        <w:t>immigrants</w:t>
      </w:r>
      <w:r>
        <w:t xml:space="preserve"> — specifically those from the Middle East — </w:t>
      </w:r>
      <w:r w:rsidRPr="00C17B88">
        <w:rPr>
          <w:u w:val="single"/>
        </w:rPr>
        <w:t xml:space="preserve">are called on to prove their patriotism, demonstrate their commitment to an order based explicitly on the annihilation of Native and Black people </w:t>
      </w:r>
      <w:r>
        <w:t xml:space="preserve">— a fact which we should no longer have to debate. Similarly, </w:t>
      </w:r>
      <w:r w:rsidRPr="00C17B88">
        <w:rPr>
          <w:u w:val="single"/>
        </w:rPr>
        <w:t xml:space="preserve">poor, Black and undocumented people are offered legal and economic salvation by joining the military — committing to violence against Arab and Muslim communities </w:t>
      </w:r>
      <w:r>
        <w:t>abroad</w:t>
      </w:r>
      <w:r w:rsidRPr="00C17B88">
        <w:rPr>
          <w:u w:val="single"/>
        </w:rPr>
        <w:t>. Many of those who return are recruited to the police</w:t>
      </w:r>
      <w:r>
        <w:t xml:space="preserve"> force, and the cycle barrels on.</w:t>
      </w:r>
    </w:p>
    <w:p w14:paraId="2141F4AA" w14:textId="77777777" w:rsidR="00484AED" w:rsidRDefault="00484AED" w:rsidP="00484AED">
      <w:r>
        <w:t>The oppressed are led to believe that if they commit to killing off the right people, the will gain access to the comforts of empire. In actuality, the opposite happens</w:t>
      </w:r>
      <w:r w:rsidRPr="00C17B88">
        <w:rPr>
          <w:u w:val="single"/>
        </w:rPr>
        <w:t xml:space="preserve">. The fear of Islam is used to justify heightened policing, which leads to more Black death. The deeper the commitment to militarization in Black communities, the more legitimacy it is given in Arab and Muslim communities in the US and abroad. </w:t>
      </w:r>
      <w:r>
        <w:t>The higher the specter of terrorism is raised, the more weaponry is called in to beat back the threat — wherever it is claimed to exist.</w:t>
      </w:r>
    </w:p>
    <w:p w14:paraId="7A53E3E3" w14:textId="77777777" w:rsidR="00484AED" w:rsidRDefault="00484AED" w:rsidP="00484AED">
      <w:r>
        <w:t>There is a nearly constant flow of anti-Black and anti-Muslim rhetoric produced by the state as justification for mass militarization. Whenever Black people support anti-Muslim sentiments, or Muslim and Arab people believe anti-Black lies, we are playing into a cycle that inevitably results in violence against our own communities.</w:t>
      </w:r>
    </w:p>
    <w:p w14:paraId="7F5A7C43" w14:textId="77777777" w:rsidR="00484AED" w:rsidRDefault="00484AED" w:rsidP="00484AED">
      <w:r w:rsidRPr="00B55DAE">
        <w:rPr>
          <w:u w:val="single"/>
        </w:rPr>
        <w:t>After Ferguson police rolled tanks</w:t>
      </w:r>
      <w:r>
        <w:t xml:space="preserve"> through the streets </w:t>
      </w:r>
      <w:r w:rsidRPr="00B55DAE">
        <w:rPr>
          <w:u w:val="single"/>
        </w:rPr>
        <w:t>to put down protests</w:t>
      </w:r>
      <w:r>
        <w:t xml:space="preserve"> over the murder of Mike Brown, </w:t>
      </w:r>
      <w:r w:rsidRPr="00B55DAE">
        <w:rPr>
          <w:u w:val="single"/>
        </w:rPr>
        <w:t>there was a national outcry over the level of weaponization</w:t>
      </w:r>
      <w:r>
        <w:t xml:space="preserve"> for the department of such a small city. President Obama spoke out against local departments being able to purchase military-grade weaponry. Yet after meeting behind closed doors with heads of the Fraternal Order of Police (the US’ largest police union, which recently offered its endorsement to Donald Trump), he personally renewed the bill which makes such purchases possible.</w:t>
      </w:r>
    </w:p>
    <w:p w14:paraId="4D5E1FD5" w14:textId="77777777" w:rsidR="00484AED" w:rsidRPr="002B472A" w:rsidRDefault="00484AED" w:rsidP="00484AED">
      <w:pPr>
        <w:rPr>
          <w:u w:val="single"/>
        </w:rPr>
      </w:pPr>
      <w:r>
        <w:t xml:space="preserve">We know who benefits from these deals, whose interests push them forward, even with resounding disapproval from the public. </w:t>
      </w:r>
      <w:r w:rsidRPr="002B472A">
        <w:rPr>
          <w:u w:val="single"/>
        </w:rPr>
        <w:t>Violence persists as the state’s answer to social strife because the state is controlled by the corporations who profit from the peddling of that narrative.</w:t>
      </w:r>
    </w:p>
    <w:p w14:paraId="2EF81435" w14:textId="77777777" w:rsidR="00484AED" w:rsidRPr="008B6FD9" w:rsidRDefault="00484AED" w:rsidP="00484AED">
      <w:pPr>
        <w:rPr>
          <w:u w:val="single"/>
        </w:rPr>
      </w:pPr>
      <w:r w:rsidRPr="002B472A">
        <w:rPr>
          <w:u w:val="single"/>
        </w:rPr>
        <w:t>As the recipients of state violence, Black, Arab and Muslim communities</w:t>
      </w:r>
      <w:r>
        <w:t xml:space="preserve"> worldwide </w:t>
      </w:r>
      <w:r w:rsidRPr="002B472A">
        <w:rPr>
          <w:u w:val="single"/>
        </w:rPr>
        <w:t xml:space="preserve">must band together in calling for the </w:t>
      </w:r>
      <w:r w:rsidRPr="002B472A">
        <w:rPr>
          <w:rStyle w:val="Emphasis"/>
        </w:rPr>
        <w:t>abolition of all militarization.</w:t>
      </w:r>
      <w:r>
        <w:t xml:space="preserve"> This means </w:t>
      </w:r>
      <w:r w:rsidRPr="008B6FD9">
        <w:rPr>
          <w:u w:val="single"/>
        </w:rPr>
        <w:t>struggles against policing and invasion can’t only target police departments and military forces, but</w:t>
      </w:r>
      <w:r>
        <w:t xml:space="preserve"> weapons manufactures like Boeing and Lockheed Martin, corporations engaged in surveillance like Motorola, and </w:t>
      </w:r>
      <w:r w:rsidRPr="008B6FD9">
        <w:rPr>
          <w:u w:val="single"/>
        </w:rPr>
        <w:t>the governmental bodies that profit from war on a planetary scale.</w:t>
      </w:r>
    </w:p>
    <w:p w14:paraId="7E2C0952" w14:textId="77777777" w:rsidR="00484AED" w:rsidRDefault="00484AED" w:rsidP="00484AED">
      <w:r>
        <w:t>Police abolitionists have long argued that defunding local police forces and redistributing those resources into education, housing and food safety is the true answer to stopping neighborhood violence. As Black, Arab and Muslim communities, we must learn to see this model as applicable to our neighborhoods on a global scale, and demand the trillions that go annually into weapons and war be redirected to projects that support community growth, meet basic needs, and create real safety.</w:t>
      </w:r>
    </w:p>
    <w:p w14:paraId="7A6E8758" w14:textId="77777777" w:rsidR="00484AED" w:rsidRDefault="00484AED" w:rsidP="00484AED">
      <w:r>
        <w:t>In 2014, when Ferguson rioters were pepper-sprayed by police in riot gear, Palestinians on the other side of the planet tweeted them remedies they used against chemical warfare. Spent teargas canisters recovered by protesters from Baltimore, Baghdad and Gaza revealed the same US-based company — Combined Tactical Systems — manufactured all of them. As the propaganda machine attempts to conflate all political dissent as terrorism, Black, Muslim and Arab communities around the globe are learning to see their struggles against militarization — led by US-based corporations — as inherently united.</w:t>
      </w:r>
    </w:p>
    <w:p w14:paraId="7D4B4535" w14:textId="77777777" w:rsidR="00484AED" w:rsidRDefault="00484AED" w:rsidP="00484AED">
      <w:r>
        <w:t xml:space="preserve">The growing global realization is that </w:t>
      </w:r>
      <w:r w:rsidRPr="008B6FD9">
        <w:rPr>
          <w:u w:val="single"/>
        </w:rPr>
        <w:t>the line between the police and the military was never there</w:t>
      </w:r>
      <w:r>
        <w:t>. T</w:t>
      </w:r>
      <w:r w:rsidRPr="008B6FD9">
        <w:rPr>
          <w:u w:val="single"/>
        </w:rPr>
        <w:t>hey are funded by the same bodies, invested in by the same corporations, recruit from the same populations, protect the same interests, produce the same propaganda, and target the same people</w:t>
      </w:r>
      <w:r>
        <w:t>, wherever they are functioning on the globe.</w:t>
      </w:r>
    </w:p>
    <w:p w14:paraId="4BAB0767" w14:textId="77777777" w:rsidR="00484AED" w:rsidRDefault="00484AED" w:rsidP="00484AED">
      <w:r>
        <w:t xml:space="preserve">In this sense, </w:t>
      </w:r>
      <w:r w:rsidRPr="00013311">
        <w:rPr>
          <w:rStyle w:val="StyleUnderline"/>
        </w:rPr>
        <w:t>the militarization of the police is a misnomer</w:t>
      </w:r>
      <w:r>
        <w:t xml:space="preserve">. </w:t>
      </w:r>
      <w:r w:rsidRPr="00013311">
        <w:rPr>
          <w:rStyle w:val="StyleUnderline"/>
        </w:rPr>
        <w:t xml:space="preserve">The hyper-weaponizing of police in the US shouldn’t shock us, but </w:t>
      </w:r>
      <w:r w:rsidRPr="00013311">
        <w:rPr>
          <w:rStyle w:val="Emphasis"/>
        </w:rPr>
        <w:t>instead be seen as a minor upgrade</w:t>
      </w:r>
      <w:r>
        <w:t>, allowing the level of state-sanctioned violence on the mainland to rise to that of the conquered territories — as deep economic disparities and the revoking of rights are also mirrored more and more across geographies.</w:t>
      </w:r>
    </w:p>
    <w:p w14:paraId="7B47CBB6" w14:textId="77777777" w:rsidR="00484AED" w:rsidRDefault="00484AED" w:rsidP="00484AED">
      <w:r>
        <w:t xml:space="preserve">This realization teaches us that </w:t>
      </w:r>
      <w:r w:rsidRPr="008B6FD9">
        <w:rPr>
          <w:u w:val="single"/>
        </w:rPr>
        <w:t>Black and Muslim communities</w:t>
      </w:r>
      <w:r>
        <w:t xml:space="preserve"> (which for millions of us are one and the same) </w:t>
      </w:r>
      <w:r w:rsidRPr="008B6FD9">
        <w:rPr>
          <w:u w:val="single"/>
        </w:rPr>
        <w:t>must unite in solidarit</w:t>
      </w:r>
      <w:r>
        <w:t xml:space="preserve">y as they call </w:t>
      </w:r>
      <w:r w:rsidRPr="008B6FD9">
        <w:rPr>
          <w:rStyle w:val="Emphasis"/>
        </w:rPr>
        <w:t>for the global abolition of militarization</w:t>
      </w:r>
      <w:r w:rsidRPr="008B6FD9">
        <w:rPr>
          <w:u w:val="single"/>
        </w:rPr>
        <w:t>. Whenever one of us is demonized, the inevitable result is the policing, incarceration and murder of the other.</w:t>
      </w:r>
      <w:r>
        <w:t xml:space="preserve"> The cycle only ends when we stop believing that by denouncing the other, we can become human in the eyes of empire. It stops when we stop pledging allegiance to a government that will call on our help to invade one day, then render us the target of invasion the next.</w:t>
      </w:r>
    </w:p>
    <w:p w14:paraId="0C5F0865" w14:textId="77777777" w:rsidR="00484AED" w:rsidRDefault="00484AED" w:rsidP="00484AED">
      <w:r w:rsidRPr="008B6FD9">
        <w:rPr>
          <w:u w:val="single"/>
        </w:rPr>
        <w:t>We cannot decry state violence in one space while normalizing it in another</w:t>
      </w:r>
      <w:r>
        <w:t xml:space="preserve">. We must see it all as connected, which means </w:t>
      </w:r>
      <w:r w:rsidRPr="008B6FD9">
        <w:rPr>
          <w:u w:val="single"/>
        </w:rPr>
        <w:t xml:space="preserve">when we call for the abolition of the police, </w:t>
      </w:r>
      <w:r w:rsidRPr="008B6FD9">
        <w:rPr>
          <w:rStyle w:val="Emphasis"/>
        </w:rPr>
        <w:t xml:space="preserve">we must also call for the abolition of </w:t>
      </w:r>
      <w:r>
        <w:t xml:space="preserve">the military, of </w:t>
      </w:r>
      <w:r w:rsidRPr="008B6FD9">
        <w:rPr>
          <w:rStyle w:val="Emphasis"/>
        </w:rPr>
        <w:t>the weapons industry,</w:t>
      </w:r>
      <w:r>
        <w:t xml:space="preserve"> of a global system of imperialist aggression.</w:t>
      </w:r>
    </w:p>
    <w:p w14:paraId="34D1C729" w14:textId="77777777" w:rsidR="00484AED" w:rsidRDefault="00484AED" w:rsidP="00484AED">
      <w:r>
        <w:t>The fear of the propaganda machine is that terrorist organizations will join forces for greater violence. The reality is that Black, Arab, Persian, Native, immigrant and Muslim communities must combine their strength to push for the demilitarizing of their neighborhoods and homes, and the ultimate abolition of the military globally.</w:t>
      </w:r>
    </w:p>
    <w:p w14:paraId="6ED239C5" w14:textId="77777777" w:rsidR="00484AED" w:rsidRDefault="00484AED" w:rsidP="00484AED">
      <w:pPr>
        <w:rPr>
          <w:rStyle w:val="Emphasis"/>
        </w:rPr>
      </w:pPr>
      <w:r>
        <w:t xml:space="preserve">Calling for an end to state terror is not terrorism. </w:t>
      </w:r>
      <w:r w:rsidRPr="00E327EE">
        <w:rPr>
          <w:rStyle w:val="Emphasis"/>
        </w:rPr>
        <w:t>Uniting to demilitarize</w:t>
      </w:r>
      <w:r w:rsidRPr="00E327EE">
        <w:rPr>
          <w:u w:val="single"/>
        </w:rPr>
        <w:t xml:space="preserve"> — reprioritizing local and global economies to support oppressed communities instead of policing them — </w:t>
      </w:r>
      <w:r w:rsidRPr="00E327EE">
        <w:rPr>
          <w:rStyle w:val="Emphasis"/>
        </w:rPr>
        <w:t>is the answer to ending state violence.</w:t>
      </w:r>
    </w:p>
    <w:p w14:paraId="75F09656" w14:textId="5A70D389" w:rsidR="00AA334B" w:rsidRDefault="00AA334B" w:rsidP="00AA334B"/>
    <w:p w14:paraId="35701400" w14:textId="142D1C3F" w:rsidR="00797AED" w:rsidRDefault="00797AED" w:rsidP="00797AED">
      <w:pPr>
        <w:pStyle w:val="Heading3"/>
      </w:pPr>
      <w:r>
        <w:t>Link – constitutional protection</w:t>
      </w:r>
    </w:p>
    <w:p w14:paraId="21A160D9" w14:textId="470D3501" w:rsidR="00797AED" w:rsidRDefault="00797AED" w:rsidP="00797AED"/>
    <w:p w14:paraId="73586206" w14:textId="77777777" w:rsidR="00797AED" w:rsidRPr="00594DBF" w:rsidRDefault="00797AED" w:rsidP="00797AED">
      <w:pPr>
        <w:rPr>
          <w:rStyle w:val="Style13ptBold"/>
        </w:rPr>
      </w:pPr>
      <w:r>
        <w:rPr>
          <w:rStyle w:val="Style13ptBold"/>
        </w:rPr>
        <w:t>Focusing on the illegal or excessive conduct of police ignores the root cause of the problem – policing is an enforcement arm for racial capitalism</w:t>
      </w:r>
    </w:p>
    <w:p w14:paraId="20B56ACE" w14:textId="77777777" w:rsidR="00797AED" w:rsidRDefault="00797AED" w:rsidP="00797AED">
      <w:bookmarkStart w:id="0" w:name="_Hlk44918774"/>
      <w:r w:rsidRPr="002E2E33">
        <w:rPr>
          <w:rStyle w:val="Style13ptBold"/>
        </w:rPr>
        <w:t>Akbar 18</w:t>
      </w:r>
      <w:r>
        <w:t xml:space="preserve"> (Amna A. Akbar, Assistant Professor, Moritz College of Law, The Ohio State University, "ARTICLE: TOWARD A RADICAL IMAGINATION OF LAW, 93 N.Y.U.L. Rev. 405", 2018, Nexis Uni) JG&gt;</w:t>
      </w:r>
    </w:p>
    <w:p w14:paraId="6ACF2698" w14:textId="77777777" w:rsidR="00797AED" w:rsidRDefault="00797AED" w:rsidP="00797AED">
      <w:r w:rsidRPr="008D4A22">
        <w:br/>
      </w:r>
      <w:bookmarkEnd w:id="0"/>
      <w:r w:rsidRPr="008D4A22">
        <w:t xml:space="preserve">[*435] </w:t>
      </w:r>
      <w:r w:rsidRPr="008D4A22">
        <w:br/>
        <w:t>B. Law's Violence</w:t>
      </w:r>
      <w:r w:rsidRPr="008D4A22">
        <w:br/>
      </w:r>
      <w:r w:rsidRPr="00594DBF">
        <w:rPr>
          <w:rStyle w:val="StyleUnderline"/>
        </w:rPr>
        <w:t>The Vision's</w:t>
      </w:r>
      <w:r w:rsidRPr="008D4A22">
        <w:t xml:space="preserve"> </w:t>
      </w:r>
      <w:r w:rsidRPr="008D4A22">
        <w:rPr>
          <w:rStyle w:val="StyleUnderline"/>
        </w:rPr>
        <w:t>skeptical orientation toward the state arises by centering people long excluded from the benefits of American law and disproportionately burdened with its harms</w:t>
      </w:r>
      <w:r w:rsidRPr="008D4A22">
        <w:t xml:space="preserve">. 134 Centering the experiences of Black people - </w:t>
      </w:r>
      <w:r w:rsidRPr="008D4A22">
        <w:rPr>
          <w:rStyle w:val="StyleUnderline"/>
        </w:rPr>
        <w:t>chattel slavery, mass incarceration, devastating economic inequality, and regular police brutality and lethality</w:t>
      </w:r>
      <w:r w:rsidRPr="008D4A22">
        <w:t xml:space="preserve"> - in reading the history of American law, a bleak portrait of the American project emerges. 135 The </w:t>
      </w:r>
      <w:r w:rsidRPr="008D4A22">
        <w:rPr>
          <w:rStyle w:val="StyleUnderline"/>
        </w:rPr>
        <w:t>law and the state are deeply implicated in, and significantly responsible for, historic and present violence and inequality</w:t>
      </w:r>
      <w:r w:rsidRPr="008D4A22">
        <w:t xml:space="preserve">. 136 Wins have been hard fought, incremental, and curtailed, while the </w:t>
      </w:r>
      <w:r w:rsidRPr="008D4A22">
        <w:rPr>
          <w:rStyle w:val="StyleUnderline"/>
        </w:rPr>
        <w:t>underlying systems have remained intact.</w:t>
      </w:r>
      <w:r w:rsidRPr="008D4A22">
        <w:br/>
        <w:t>In the movement's analysis, violence is endemic to police. All police departments participate in the enforcement of racialized, gendered, and classed inequality and violence. 137 The stories of brutality and impunity documented in the DOJ reports conform to widespread reports - via community testimony, lawsuits, and the press - of police violence in Black, poor, and other communities of color across the country. 138 While legal institutions are likely to read these [*436] instances as remarkable, out of place, or justifiable, they represent the reality that in cities big and small, rich and poor, north and south, police violence is routine. 139</w:t>
      </w:r>
      <w:r w:rsidRPr="008D4A22">
        <w:br/>
        <w:t xml:space="preserve">Thus, Movement actors transform debate on police reform by arguing </w:t>
      </w:r>
      <w:r w:rsidRPr="008D4A22">
        <w:rPr>
          <w:rStyle w:val="StyleUnderline"/>
        </w:rPr>
        <w:t>racialized police violence is not an aberration</w:t>
      </w:r>
      <w:r w:rsidRPr="008D4A22">
        <w:t xml:space="preserve">. Rachel Herzing - cofounder of Critical Resistance, a prison abolitionist group, and a co-drafter of the Vision - explains that the police function is to provide "armed protection of state interests." 140 This framing provides "clarity about what policing is meant to protect and whom it serves… . Police forces tend to be very accountable to the interests they were designed to serve, and those interests frequently clash with the interests of the communities targeted most aggressively by policing." 141 Herzing suggests that when reformers locate police brutality in a problem of police unaccountability, they miss the point [*437] altogether: that </w:t>
      </w:r>
      <w:r w:rsidRPr="008D4A22">
        <w:rPr>
          <w:rStyle w:val="StyleUnderline"/>
        </w:rPr>
        <w:t>police are accountable, just not to poor, Black people</w:t>
      </w:r>
      <w:r w:rsidRPr="008D4A22">
        <w:t>. 142</w:t>
      </w:r>
      <w:r w:rsidRPr="008D4A22">
        <w:br/>
        <w:t xml:space="preserve">What is law's relationship to this racialized police violence? 143 </w:t>
      </w:r>
      <w:r w:rsidRPr="008D4A22">
        <w:rPr>
          <w:rStyle w:val="StyleUnderline"/>
        </w:rPr>
        <w:t>In the DOJ's account, the brutality lies in the failure</w:t>
      </w:r>
      <w:r w:rsidRPr="008D4A22">
        <w:t xml:space="preserve"> of Ferguson's and Baltimore's police departments </w:t>
      </w:r>
      <w:r w:rsidRPr="008D4A22">
        <w:rPr>
          <w:rStyle w:val="StyleUnderline"/>
        </w:rPr>
        <w:t>to adhere to their constitutional mandates</w:t>
      </w:r>
      <w:r w:rsidRPr="008D4A22">
        <w:t xml:space="preserve">. 144 </w:t>
      </w:r>
      <w:r w:rsidRPr="008D4A22">
        <w:rPr>
          <w:rStyle w:val="StyleUnderline"/>
        </w:rPr>
        <w:t>If these police departments followed the letter of the law, such brutality and inequality would not happen</w:t>
      </w:r>
      <w:r w:rsidRPr="008D4A22">
        <w:t xml:space="preserve">. The remedies that [*438] emerge from this analysis include better training, better internal accountability mechanisms, and greater compliance with law. 145 The DOJ suggests that the true purpose of policing is to enforce the law without resort to prejudice, abuse of authority, or unnecessary force. As such, the </w:t>
      </w:r>
      <w:r w:rsidRPr="008D4A22">
        <w:rPr>
          <w:rStyle w:val="StyleUnderline"/>
        </w:rPr>
        <w:t>DOJ's analysis implies that neutral and fair policing is possible or obtainable</w:t>
      </w:r>
      <w:r w:rsidRPr="008D4A22">
        <w:t xml:space="preserve">, and that routine violence and abuse of power are not constitutive of the police function. In turn, the DOJ assumes that the law aims to produce a policing free of prejudice, abuse of authority, or routine violence. That is how the DOJ lands on more laws and greater resources for police as the solution for racialized police violence. The DOJ </w:t>
      </w:r>
      <w:r w:rsidRPr="008D4A22">
        <w:rPr>
          <w:rStyle w:val="StyleUnderline"/>
        </w:rPr>
        <w:t>considers no question about alternative modes of governance</w:t>
      </w:r>
      <w:r w:rsidRPr="008D4A22">
        <w:t>, and offers no real analysis about disenfranchisement or powerlessness of policed communities in holding police accountable.</w:t>
      </w:r>
      <w:r w:rsidRPr="008D4A22">
        <w:br/>
        <w:t>Based on the reports, one might imagine that racial profiling is both unlawful and unusual. This suggestion, and the DOJ's findings, rests on a reading of case law that is much more rights protective and race conscious than the Supreme Court's reading of its own jurisprudence, or even how the DOJ reads these cases in other contexts. 146 Indeed, the DOJ took a very different view of the law and of the propriety of police action in its report examining Darren Wilson's killing of Mike Brown. 147 The Ferguson and Wilson reports make clear that police can "selectively invoke their powers against African-Americans" and still "act consistently with the law." 148 From a Fourth [*439] Amendment perspective, it does not matter if an officer is actually racially profiling someone - say, stopping them because they are Black - so long as there exists some "race-neutral" reason that the officer can use as justification for the stop, regardless of the officer's actual motivation. 149 In ignoring this abiding dimension of criminal procedure, the DOJ minimizes and obscures the law's role in creating the problems the reports so painstakingly document.</w:t>
      </w:r>
      <w:r w:rsidRPr="008D4A22">
        <w:br/>
        <w:t xml:space="preserve">Or consider police killing, the brutal show of force at the center of the movement's critique of the state and our system of laws. </w:t>
      </w:r>
      <w:r w:rsidRPr="008D4A22">
        <w:rPr>
          <w:rStyle w:val="StyleUnderline"/>
        </w:rPr>
        <w:t>In theory, law forbids police from turning to lethal force except when necessary in the particular circumstances</w:t>
      </w:r>
      <w:r w:rsidRPr="008D4A22">
        <w:t xml:space="preserve">. 150 But </w:t>
      </w:r>
      <w:r w:rsidRPr="008D4A22">
        <w:rPr>
          <w:rStyle w:val="StyleUnderline"/>
        </w:rPr>
        <w:t>police turn to deadly violence once a day or more</w:t>
      </w:r>
      <w:r w:rsidRPr="008D4A22">
        <w:t xml:space="preserve">. 151 This deadly violence is </w:t>
      </w:r>
      <w:r w:rsidRPr="008D4A22">
        <w:rPr>
          <w:rStyle w:val="StyleUnderline"/>
        </w:rPr>
        <w:t>disproportionately directed against Black people</w:t>
      </w:r>
      <w:r w:rsidRPr="008D4A22">
        <w:t>. 152 Such violence is almost never found unjustified as a matter of law or internal police policy. 153 Police are rarely indicted, prosecuted, or sentenced for killing civilians, let [*440] alone Black civilians. 154 The persistent findings of justification or propriety - whether through internal reviews by police departments, grand jury proceedings or criminal trials 155 - show that police have wide latitude under the law to exercise lethal violence. In effect, the law allows police to kill. 156</w:t>
      </w:r>
      <w:r w:rsidRPr="008D4A22">
        <w:br/>
        <w:t xml:space="preserve">Paul Butler recently forwarded a radical critique of the criminal legal system's "race problem": that </w:t>
      </w:r>
      <w:r w:rsidRPr="008D4A22">
        <w:rPr>
          <w:rStyle w:val="StyleUnderline"/>
        </w:rPr>
        <w:t>the law is working as it is intended to, racial injustice and all</w:t>
      </w:r>
      <w:r w:rsidRPr="008D4A22">
        <w:t xml:space="preserve">. 157 On a close read of criminal procedure jurisprudence, Butler shows that cases often celebrated as establishing limits on police power actually create police "super powers" - to kill, profile, and arrest. 158 He concludes that "the </w:t>
      </w:r>
      <w:r w:rsidRPr="008D4A22">
        <w:rPr>
          <w:rStyle w:val="StyleUnderline"/>
        </w:rPr>
        <w:t>most far-reaching racial subordination stems not from illegal police misconduct, but rather from legal police conduct</w:t>
      </w:r>
      <w:r w:rsidRPr="008D4A22">
        <w:t>." 159 That these powers are disproportionately used against Black men and other marginalized people are constitutive of - rather than anathema to - the powers. 160</w:t>
      </w:r>
      <w:r w:rsidRPr="008D4A22">
        <w:br/>
        <w:t xml:space="preserve">[*441] In other words, </w:t>
      </w:r>
      <w:r w:rsidRPr="008D4A22">
        <w:rPr>
          <w:rStyle w:val="StyleUnderline"/>
        </w:rPr>
        <w:t>constitutional policing</w:t>
      </w:r>
      <w:r w:rsidRPr="008D4A22">
        <w:t xml:space="preserve"> - an idea commonly forwarded in agendas for police reform 161 - is still sufficiently deferential to police to </w:t>
      </w:r>
      <w:r w:rsidRPr="008D4A22">
        <w:rPr>
          <w:rStyle w:val="StyleUnderline"/>
        </w:rPr>
        <w:t>allow</w:t>
      </w:r>
      <w:r w:rsidRPr="008D4A22">
        <w:t xml:space="preserve"> wide latitude to, </w:t>
      </w:r>
      <w:r w:rsidRPr="008D4A22">
        <w:rPr>
          <w:rStyle w:val="StyleUnderline"/>
        </w:rPr>
        <w:t xml:space="preserve">and even encourage, police brutality </w:t>
      </w:r>
      <w:r w:rsidRPr="008D4A22">
        <w:t xml:space="preserve">and, police </w:t>
      </w:r>
      <w:r w:rsidRPr="008D4A22">
        <w:rPr>
          <w:rStyle w:val="StyleUnderline"/>
        </w:rPr>
        <w:t>killing, and racial profiling</w:t>
      </w:r>
      <w:r w:rsidRPr="008D4A22">
        <w:t xml:space="preserve"> in everyday policing. 162 In fact, this stark idea that the system is working as it is supposed to, including racial inequality, police brutality and, mass incarceration, is regularly articulated in poor communities and communities of color. 163 </w:t>
      </w:r>
      <w:r w:rsidRPr="008D4A22">
        <w:rPr>
          <w:rStyle w:val="StyleUnderline"/>
        </w:rPr>
        <w:t>But it is almost invisible in law scholarship</w:t>
      </w:r>
      <w:r w:rsidRPr="008D4A22">
        <w:t>.</w:t>
      </w:r>
      <w:r w:rsidRPr="008D4A22">
        <w:br/>
        <w:t xml:space="preserve">Of course, there is a </w:t>
      </w:r>
      <w:r w:rsidRPr="008D4A22">
        <w:rPr>
          <w:rStyle w:val="StyleUnderline"/>
        </w:rPr>
        <w:t>long-standing body of critique in criminal law scholarship</w:t>
      </w:r>
      <w:r w:rsidRPr="008D4A22">
        <w:t xml:space="preserve">, 164 </w:t>
      </w:r>
      <w:r w:rsidRPr="008D4A22">
        <w:rPr>
          <w:rStyle w:val="StyleUnderline"/>
        </w:rPr>
        <w:t>including in the form of a race critique</w:t>
      </w:r>
      <w:r w:rsidRPr="008D4A22">
        <w:t>. 165 The rise of Black Lives Matter has emboldened and enriched engagement with police violence, 166 and the difficulty of holding police accountable for [*442] their violence. 167 The more recent turns in the literature - pointing to the tentacles of criminal law, for example, in misdemeanors 168 and collateral consequences 169 - shore up movement accounts of a sprawling system devastating Black and poor communities.</w:t>
      </w:r>
      <w:r w:rsidRPr="008D4A22">
        <w:br/>
        <w:t xml:space="preserve">While the critique grows in depth and breadth, criminal law scholars can learn from the Vision both in terms of critique and the generative project. 170 For example, </w:t>
      </w:r>
      <w:r w:rsidRPr="008D4A22">
        <w:rPr>
          <w:rStyle w:val="StyleUnderline"/>
        </w:rPr>
        <w:t>law scholarship points to the violence inherent in</w:t>
      </w:r>
      <w:r w:rsidRPr="008D4A22">
        <w:t xml:space="preserve"> law, with </w:t>
      </w:r>
      <w:r w:rsidRPr="008D4A22">
        <w:rPr>
          <w:rStyle w:val="StyleUnderline"/>
        </w:rPr>
        <w:t>criminal law</w:t>
      </w:r>
      <w:r w:rsidRPr="008D4A22">
        <w:t xml:space="preserve"> as the most obvious example. 171 But the </w:t>
      </w:r>
      <w:r w:rsidRPr="008D4A22">
        <w:rPr>
          <w:rStyle w:val="StyleUnderline"/>
        </w:rPr>
        <w:t>violence</w:t>
      </w:r>
      <w:r w:rsidRPr="008D4A22">
        <w:t xml:space="preserve"> of police, prison, and criminal law </w:t>
      </w:r>
      <w:r w:rsidRPr="008D4A22">
        <w:rPr>
          <w:rStyle w:val="StyleUnderline"/>
        </w:rPr>
        <w:t>is</w:t>
      </w:r>
      <w:r w:rsidRPr="008D4A22">
        <w:t xml:space="preserve"> [*443] </w:t>
      </w:r>
      <w:r w:rsidRPr="008D4A22">
        <w:rPr>
          <w:rStyle w:val="StyleUnderline"/>
        </w:rPr>
        <w:t>often framed as</w:t>
      </w:r>
      <w:r w:rsidRPr="008D4A22">
        <w:t xml:space="preserve"> a problem of </w:t>
      </w:r>
      <w:r w:rsidRPr="008D4A22">
        <w:rPr>
          <w:rStyle w:val="StyleUnderline"/>
        </w:rPr>
        <w:t>contemporary</w:t>
      </w:r>
      <w:r w:rsidRPr="008D4A22">
        <w:t xml:space="preserve"> excess: The problem is located in mass- and over- criminalization. 172 </w:t>
      </w:r>
      <w:r w:rsidRPr="008D4A22">
        <w:rPr>
          <w:rStyle w:val="StyleUnderline"/>
        </w:rPr>
        <w:t>This dehistoricizes the long arc of criminalization as a method of control and suppression of Black people in the U</w:t>
      </w:r>
      <w:r w:rsidRPr="008D4A22">
        <w:t>nited</w:t>
      </w:r>
      <w:r w:rsidRPr="008D4A22">
        <w:rPr>
          <w:rStyle w:val="StyleUnderline"/>
        </w:rPr>
        <w:t xml:space="preserve"> S</w:t>
      </w:r>
      <w:r w:rsidRPr="008D4A22">
        <w:t>tates. 173 Much scholarship holds up the ideals of criminal law - individualized guilt, fairness and impartiality, due process. 174 It situates the contradictions of criminal law - that it is constructed as a neutral tool through which to sanction law breaking, but it comes down harder and more systematically on people who are poor and of color - as if they are not central to the project's operations and legitimacy.</w:t>
      </w:r>
      <w:r w:rsidRPr="008D4A22">
        <w:br/>
        <w:t xml:space="preserve">Taking the movement's intellectual project seriously inverts baseline assumptions from which we study policing and criminal law, and thereby transforms the resulting account of the social function and meaning of criminal law enforcement. Policing works differently for differently situated people. 175 </w:t>
      </w:r>
      <w:r w:rsidRPr="008D4A22">
        <w:rPr>
          <w:rStyle w:val="StyleUnderline"/>
        </w:rPr>
        <w:t>Police play a function of social control and regulation along gender, sex, race, and class</w:t>
      </w:r>
      <w:r w:rsidRPr="008D4A22">
        <w:t xml:space="preserve">. The police mean (and do) very different things to the white and Black people of Ferguson, Baltimore, and beyond. 176 If we take seriously the claim that the police defend the interests of the white propertied class to the exclusion of Black, poor and working-class people, we cannot advance a singular theory of the meaning of the police, of how they function, and what they do. 177 The DOJ's Baltimore report shows how a </w:t>
      </w:r>
      <w:r w:rsidRPr="008D4A22">
        <w:rPr>
          <w:rStyle w:val="StyleUnderline"/>
        </w:rPr>
        <w:t>police</w:t>
      </w:r>
      <w:r w:rsidRPr="008D4A22">
        <w:t xml:space="preserve"> [*444] department </w:t>
      </w:r>
      <w:r w:rsidRPr="008D4A22">
        <w:rPr>
          <w:rStyle w:val="StyleUnderline"/>
        </w:rPr>
        <w:t>can be responsive to the needs of one community - white, wealthy, propertied - at the same time that it is brutalizing another - Black, poor, precarious</w:t>
      </w:r>
      <w:r w:rsidRPr="008D4A22">
        <w:t xml:space="preserve">. 178 The Vision argues that </w:t>
      </w:r>
      <w:r w:rsidRPr="008D4A22">
        <w:rPr>
          <w:rStyle w:val="StyleUnderline"/>
        </w:rPr>
        <w:t>this</w:t>
      </w:r>
      <w:r w:rsidRPr="008D4A22">
        <w:t xml:space="preserve"> is not the exception; it </w:t>
      </w:r>
      <w:r w:rsidRPr="008D4A22">
        <w:rPr>
          <w:rStyle w:val="StyleUnderline"/>
        </w:rPr>
        <w:t>is the rule across geography and history</w:t>
      </w:r>
      <w:r w:rsidRPr="008D4A22">
        <w:t xml:space="preserve">. </w:t>
      </w:r>
      <w:r w:rsidRPr="008D4A22">
        <w:rPr>
          <w:rStyle w:val="StyleUnderline"/>
        </w:rPr>
        <w:t>This - raced, classed, gendered, sexed social control and regulation - is</w:t>
      </w:r>
      <w:r w:rsidRPr="008D4A22">
        <w:t xml:space="preserve">, in itself, </w:t>
      </w:r>
      <w:r w:rsidRPr="008D4A22">
        <w:rPr>
          <w:rStyle w:val="StyleUnderline"/>
        </w:rPr>
        <w:t>the core function of police</w:t>
      </w:r>
      <w:r w:rsidRPr="008D4A22">
        <w:t xml:space="preserve">, </w:t>
      </w:r>
      <w:r w:rsidRPr="008D4A22">
        <w:rPr>
          <w:rStyle w:val="StyleUnderline"/>
        </w:rPr>
        <w:t>to which the law systematically</w:t>
      </w:r>
      <w:r w:rsidRPr="008D4A22">
        <w:t xml:space="preserve"> defers and thereby </w:t>
      </w:r>
      <w:r w:rsidRPr="008D4A22">
        <w:rPr>
          <w:rStyle w:val="StyleUnderline"/>
        </w:rPr>
        <w:t>legitimates</w:t>
      </w:r>
      <w:r w:rsidRPr="008D4A22">
        <w:t>.</w:t>
      </w:r>
      <w:r w:rsidRPr="008D4A22">
        <w:br/>
        <w:t xml:space="preserve">The idea that </w:t>
      </w:r>
      <w:r w:rsidRPr="008D4A22">
        <w:rPr>
          <w:rStyle w:val="StyleUnderline"/>
        </w:rPr>
        <w:t>law is political, constructed and subjective, dedicated to the status quo and subject to manipulation</w:t>
      </w:r>
      <w:r w:rsidRPr="008D4A22">
        <w:t xml:space="preserve">, has been prominently </w:t>
      </w:r>
      <w:r w:rsidRPr="008D4A22">
        <w:rPr>
          <w:rStyle w:val="StyleUnderline"/>
        </w:rPr>
        <w:t>articulated in</w:t>
      </w:r>
      <w:r w:rsidRPr="008D4A22">
        <w:t xml:space="preserve"> various guises in law scholarship, most recently in the height of the critical legal studies, </w:t>
      </w:r>
      <w:r w:rsidRPr="008D4A22">
        <w:rPr>
          <w:rStyle w:val="StyleUnderline"/>
        </w:rPr>
        <w:t>c</w:t>
      </w:r>
      <w:r w:rsidRPr="008D4A22">
        <w:t xml:space="preserve">ritical </w:t>
      </w:r>
      <w:r w:rsidRPr="008D4A22">
        <w:rPr>
          <w:rStyle w:val="StyleUnderline"/>
        </w:rPr>
        <w:t>r</w:t>
      </w:r>
      <w:r w:rsidRPr="008D4A22">
        <w:t xml:space="preserve">ace </w:t>
      </w:r>
      <w:r w:rsidRPr="008D4A22">
        <w:rPr>
          <w:rStyle w:val="StyleUnderline"/>
        </w:rPr>
        <w:t>t</w:t>
      </w:r>
      <w:r w:rsidRPr="008D4A22">
        <w:t xml:space="preserve">heory, and feminist law scholarship movements. 179 One of the key contributions of critical theory has been to center the idea that the </w:t>
      </w:r>
      <w:r w:rsidRPr="008D4A22">
        <w:rPr>
          <w:rStyle w:val="StyleUnderline"/>
        </w:rPr>
        <w:t>law is not the neutral rational force courts and legislatures purport it to be</w:t>
      </w:r>
      <w:r w:rsidRPr="008D4A22">
        <w:t>. 180 Critical race and feminist scholarship have demonstrated how a core function of law is to make raced and gendered power distribution and social domination look rational, neutral, and just - to make it seem outside of and before politics, and therefore objectively valid. 181</w:t>
      </w:r>
      <w:r w:rsidRPr="008D4A22">
        <w:br/>
        <w:t xml:space="preserve">[*445] But perhaps due to the timing or context in which these theories developed, on the terrain of rights a fault line emerged between critical legal studies and critical race theory. 182 Critical legal scholars situated rights within their critique of law; </w:t>
      </w:r>
      <w:r w:rsidRPr="008D4A22">
        <w:rPr>
          <w:rStyle w:val="StyleUnderline"/>
        </w:rPr>
        <w:t>rights, like law, are indeterminate and subject to manipulation</w:t>
      </w:r>
      <w:r w:rsidRPr="008D4A22">
        <w:t>. 183 Because power gives access to courts, and courts enforce rights, rights are used against the powerless more than for them; rights justify and solidify status quo arrangements and coopt radical social movements seeking transformation. 184 Critical race scholars lodged a critique against critical legal studies for being nihilistic when it came to rights, a product of the white and wealth privilege critical legal scholars held compared to the life experiences of communities of color. 185 Critical race scholars pointed to the history of people of color in the United States as a historical and moral basis from which to fight for rights and formal protections, 186 even if at the same time critical race scholars remained skeptical of meaningful change. 187 This created a racialized fault line [*446] along the discourse of rights, one with shared ground to be sure, but grounds for difference, as well. 188</w:t>
      </w:r>
      <w:r w:rsidRPr="008D4A22">
        <w:br/>
        <w:t xml:space="preserve">The contemporary wave of </w:t>
      </w:r>
      <w:r w:rsidRPr="008D4A22">
        <w:rPr>
          <w:rStyle w:val="StyleUnderline"/>
        </w:rPr>
        <w:t>radical social movements</w:t>
      </w:r>
      <w:r w:rsidRPr="008D4A22">
        <w:t xml:space="preserve">, and even interdisciplinary scholarship on policing and mass incarceration, </w:t>
      </w:r>
      <w:r w:rsidRPr="008D4A22">
        <w:rPr>
          <w:rStyle w:val="StyleUnderline"/>
        </w:rPr>
        <w:t>revisits and complicates the terrain of rights</w:t>
      </w:r>
      <w:r w:rsidRPr="008D4A22">
        <w:t>. 189 Indeed, the Vision is altogether skeptical about rights: 190 mass incarceration and the policing on which it depends came after the civil rights movement and the Warren Court's so-called criminal procedure revolution, not before. 191 Formalization has been accompanied by a scaling up of [*447] punitive systems, rather than a scaling down. Indeed, even before the rise of Black Lives Matter, Dean Spade wrote about how feminist and antiracist organizing campaigns rejected legal equality and rights strategies. 192 Seeking recourse from the state would only "shore up and expand systems of violence in control." 193 Instead, these campaigns focused on redistribution of resources and shrinking the role of the state in communities of color. 194</w:t>
      </w:r>
      <w:r w:rsidRPr="008D4A22">
        <w:br/>
      </w:r>
      <w:r w:rsidRPr="00594DBF">
        <w:t>Movement groups have largely refrained from fighting to strengthen preexisting rights, or to demand legal recognition of new ones. 195 But they have not given up on law.</w:t>
      </w:r>
      <w:r w:rsidRPr="008D4A22">
        <w:t xml:space="preserve"> 196 Instead, they use law in more creative ways - to bail out Black mothers for Mother's Day or as a theater for direct action (say, in front of a court), and to lay out a vision for another future. 197 They are seeking to address Black suffering and build power to transform society.</w:t>
      </w:r>
      <w:r w:rsidRPr="008D4A22">
        <w:br/>
        <w:t>C. Racial Capitalism 198</w:t>
      </w:r>
      <w:r w:rsidRPr="008D4A22">
        <w:br/>
        <w:t xml:space="preserve">In the early 1980s, Cedric Robinson's Black Marxism: The Making of the Black Radical Tradition took </w:t>
      </w:r>
      <w:r w:rsidRPr="008D4A22">
        <w:rPr>
          <w:rStyle w:val="StyleUnderline"/>
        </w:rPr>
        <w:t>Marxism</w:t>
      </w:r>
      <w:r w:rsidRPr="008D4A22">
        <w:t xml:space="preserve"> to task for [*448] failing to account for the essentially "racial character" of capitalism's development. 199 Robinson's work is having a bit of a renaissance, in part because of the Movement's embrace of an integrated analysis of how </w:t>
      </w:r>
      <w:r w:rsidRPr="008D4A22">
        <w:rPr>
          <w:rStyle w:val="StyleUnderline"/>
        </w:rPr>
        <w:t>racial subordination</w:t>
      </w:r>
      <w:r w:rsidRPr="008D4A22">
        <w:t xml:space="preserve">, specifically of Black people, </w:t>
      </w:r>
      <w:r w:rsidRPr="008D4A22">
        <w:rPr>
          <w:rStyle w:val="StyleUnderline"/>
        </w:rPr>
        <w:t>has been central to the development of capitalism and the United States</w:t>
      </w:r>
      <w:r w:rsidRPr="008D4A22">
        <w:t xml:space="preserve">. 200 In the Movement's account, influenced by Robinson and Robin D.G. Kelley's work, the country's twin commitments to a structure of white supremacy and capitalism go back to the founding of the nation and the history of chattel slavery. 201 </w:t>
      </w:r>
      <w:r w:rsidRPr="008D4A22">
        <w:rPr>
          <w:rStyle w:val="StyleUnderline"/>
        </w:rPr>
        <w:t>Capitalism is, and has been, central to the devaluation of Black life, before, through, and after the founding</w:t>
      </w:r>
      <w:r w:rsidRPr="008D4A22">
        <w:t>. 202</w:t>
      </w:r>
      <w:r w:rsidRPr="008D4A22">
        <w:br/>
        <w:t xml:space="preserve">[*449] </w:t>
      </w:r>
      <w:r w:rsidRPr="008D4A22">
        <w:rPr>
          <w:rStyle w:val="StyleUnderline"/>
        </w:rPr>
        <w:t>Movement</w:t>
      </w:r>
      <w:r w:rsidRPr="008D4A22">
        <w:t xml:space="preserve"> actors </w:t>
      </w:r>
      <w:r w:rsidRPr="008D4A22">
        <w:rPr>
          <w:rStyle w:val="StyleUnderline"/>
        </w:rPr>
        <w:t>understand policing through the lens of Black history</w:t>
      </w:r>
      <w:r w:rsidRPr="008D4A22">
        <w:t xml:space="preserve">: Patrisse Cullors, a co-founder of Black Lives Matter, for example, </w:t>
      </w:r>
      <w:r w:rsidRPr="008D4A22">
        <w:rPr>
          <w:rStyle w:val="StyleUnderline"/>
        </w:rPr>
        <w:t>roots policing in</w:t>
      </w:r>
      <w:r w:rsidRPr="008D4A22">
        <w:t xml:space="preserve"> the tangled phenomenon of </w:t>
      </w:r>
      <w:r w:rsidRPr="008D4A22">
        <w:rPr>
          <w:rStyle w:val="Emphasis"/>
        </w:rPr>
        <w:t>racial capitalism and settler colonialism</w:t>
      </w:r>
      <w:r w:rsidRPr="008D4A22">
        <w:t xml:space="preserve">. She explains the "original task [of police] was to patrol slaves … [and] the first sheriff's departments patrolled the US-Mexico border." 203 With regard to Black life, the </w:t>
      </w:r>
      <w:r w:rsidRPr="008D4A22">
        <w:rPr>
          <w:rStyle w:val="Emphasis"/>
        </w:rPr>
        <w:t>role of police expanded</w:t>
      </w:r>
      <w:r w:rsidRPr="008D4A22">
        <w:t xml:space="preserve"> over time: from patrolling slaves and runaway slaves </w:t>
      </w:r>
      <w:r w:rsidRPr="008D4A22">
        <w:rPr>
          <w:rStyle w:val="StyleUnderline"/>
        </w:rPr>
        <w:t>to enforcing of the Black Codes and Jim Crow</w:t>
      </w:r>
      <w:r w:rsidRPr="008D4A22">
        <w:t xml:space="preserve">. 204 Cullors ties her concern with police in the settler colonial project to the expanding borders of the United States and its territorial disputes with other nations. In other words, Cullors points to the </w:t>
      </w:r>
      <w:r w:rsidRPr="008D4A22">
        <w:rPr>
          <w:rStyle w:val="StyleUnderline"/>
        </w:rPr>
        <w:t>roots of policing in slave and border patrols: in regulating Black and indigenous life to accrue benefit for the white populations through the extraction of Black labor and the expropriation of indigenous land</w:t>
      </w:r>
      <w:r w:rsidRPr="008D4A22">
        <w:t>. 205</w:t>
      </w:r>
      <w:r w:rsidRPr="008D4A22">
        <w:br/>
      </w:r>
      <w:r w:rsidRPr="008D4A22">
        <w:rPr>
          <w:rStyle w:val="StyleUnderline"/>
        </w:rPr>
        <w:t xml:space="preserve">Over time, </w:t>
      </w:r>
      <w:r w:rsidRPr="008D4A22">
        <w:rPr>
          <w:rStyle w:val="Emphasis"/>
        </w:rPr>
        <w:t>police have been central to the agenda of racial capitalism and the devaluation of Black life</w:t>
      </w:r>
      <w:r w:rsidRPr="008D4A22">
        <w:t xml:space="preserve">. The rise of </w:t>
      </w:r>
      <w:r w:rsidRPr="008D4A22">
        <w:rPr>
          <w:rStyle w:val="StyleUnderline"/>
        </w:rPr>
        <w:t>mass incarceration, overcriminalization, and zero-tolerance</w:t>
      </w:r>
      <w:r w:rsidRPr="008D4A22">
        <w:t xml:space="preserve"> or broken windows policing </w:t>
      </w:r>
      <w:r w:rsidRPr="008D4A22">
        <w:rPr>
          <w:rStyle w:val="StyleUnderline"/>
        </w:rPr>
        <w:t>is seen as an evolution of</w:t>
      </w:r>
      <w:r w:rsidRPr="008D4A22">
        <w:t xml:space="preserve"> the regime of control, exclusion, and exploitation that began with </w:t>
      </w:r>
      <w:r w:rsidRPr="008D4A22">
        <w:rPr>
          <w:rStyle w:val="StyleUnderline"/>
        </w:rPr>
        <w:t>slavery, convict leasing, the Black</w:t>
      </w:r>
      <w:r w:rsidRPr="008D4A22">
        <w:t xml:space="preserve"> [*450] </w:t>
      </w:r>
      <w:r w:rsidRPr="008D4A22">
        <w:rPr>
          <w:rStyle w:val="StyleUnderline"/>
        </w:rPr>
        <w:t>Codes, and segregation</w:t>
      </w:r>
      <w:r w:rsidRPr="008D4A22">
        <w:t xml:space="preserve">. 206 These systems are read </w:t>
      </w:r>
      <w:r w:rsidRPr="008D4A22">
        <w:rPr>
          <w:rStyle w:val="StyleUnderline"/>
        </w:rPr>
        <w:t>not simply</w:t>
      </w:r>
      <w:r w:rsidRPr="008D4A22">
        <w:t xml:space="preserve"> through the lens of </w:t>
      </w:r>
      <w:r w:rsidRPr="008D4A22">
        <w:rPr>
          <w:rStyle w:val="StyleUnderline"/>
        </w:rPr>
        <w:t>white supremacy, but through</w:t>
      </w:r>
      <w:r w:rsidRPr="008D4A22">
        <w:t xml:space="preserve"> a commitment to </w:t>
      </w:r>
      <w:r w:rsidRPr="008D4A22">
        <w:rPr>
          <w:rStyle w:val="StyleUnderline"/>
        </w:rPr>
        <w:t>extracting capital from Black labor</w:t>
      </w:r>
      <w:r w:rsidRPr="008D4A22">
        <w:t>. The history of criminal law as a method of control and suppression of Black life becomes, rather than an aberration, indicative of its character. 207 Conversely, policing and surveillance become constitutive of what it means, and has always meant, to be Black in the United States. 208</w:t>
      </w:r>
      <w:r w:rsidRPr="008D4A22">
        <w:br/>
        <w:t xml:space="preserve">The movement critique situates the </w:t>
      </w:r>
      <w:r w:rsidRPr="008D4A22">
        <w:rPr>
          <w:rStyle w:val="StyleUnderline"/>
        </w:rPr>
        <w:t>rise of mass incarceration as the latest system of control of Black labor</w:t>
      </w:r>
      <w:r w:rsidRPr="008D4A22">
        <w:t xml:space="preserve">, and as a core aspect of austerity and deregulation under neoliberalism. 209 A growing body of interdisciplinary scholarship supports the movement's analysis, documenting a symbiotic relationship between racism, mass incarceration, and neoliberalism. 210 In this critique, you </w:t>
      </w:r>
      <w:r w:rsidRPr="008D4A22">
        <w:rPr>
          <w:rStyle w:val="StyleUnderline"/>
        </w:rPr>
        <w:t>cannot understand the emergence of mass incarceration without understanding the rise of neoliberalism</w:t>
      </w:r>
      <w:r w:rsidRPr="008D4A22">
        <w:t>, the reigning ideological companion to late capitalism. 211 [*451] Under a regime of neoliberalism, the primary role of the state is to "set up those military, defence, police, and legal structures" required for the stability of private property, free trade, and markets. 212</w:t>
      </w:r>
      <w:r w:rsidRPr="008D4A22">
        <w:br/>
        <w:t xml:space="preserve">As the state has deregulated markets and privatized services, leading to a decline in adequately paid work, police and prison have expanded and intensified to deal with all the people made additionally precarious: poor, Black, of color, immigrant, queer, trans, homeless. 213 With the decline of the welfare state and social support programs, </w:t>
      </w:r>
      <w:r w:rsidRPr="008D4A22">
        <w:rPr>
          <w:rStyle w:val="StyleUnderline"/>
        </w:rPr>
        <w:t>policing, surveillance, court cases, and incarceration have become fundamental tools in the neoliberal state's management of "surplus populations</w:t>
      </w:r>
      <w:r w:rsidRPr="008D4A22">
        <w:t xml:space="preserve">." 214 </w:t>
      </w:r>
      <w:r w:rsidRPr="008D4A22">
        <w:rPr>
          <w:rStyle w:val="StyleUnderline"/>
        </w:rPr>
        <w:t xml:space="preserve">Policing and imprisonment become "catch all" responses </w:t>
      </w:r>
      <w:r w:rsidRPr="008D4A22">
        <w:t xml:space="preserve">[*452] </w:t>
      </w:r>
      <w:r w:rsidRPr="008D4A22">
        <w:rPr>
          <w:rStyle w:val="StyleUnderline"/>
        </w:rPr>
        <w:t>to social problems like homelessness, mental health crises, drug use, and unemployment, from which the state has otherwise disinvested</w:t>
      </w:r>
      <w:r w:rsidRPr="008D4A22">
        <w:t xml:space="preserve">. 215 </w:t>
      </w:r>
      <w:r w:rsidRPr="008D4A22">
        <w:rPr>
          <w:rStyle w:val="Emphasis"/>
        </w:rPr>
        <w:t>Rather than addressing directly the underlying social, economic, and political problems, we police, cage, and throw away the people who struggle through them</w:t>
      </w:r>
      <w:r w:rsidRPr="008D4A22">
        <w:t>. Consider the numerous recently publicized incidents where a Black family called 911 seeking help for a family member in need - presumably for lack of options - only to have the police brutalize or kill their loved one. 216</w:t>
      </w:r>
      <w:r w:rsidRPr="008D4A22">
        <w:br/>
        <w:t>The Center for Popular Democracy, Law for Black Lives, and BYP100 recently released a report, Freedom to Thrive: Reimagining Safety &amp; Security in Our Communities, building out the Vision's invest-divest demand. 217 As a way to deconstruct the heavy hand of criminal law enforcement in local governance approaches, the report analyzes budgets in twelve different localities, from Atlanta and [*453] Baltimore to Houston and Orlando. 218 In a particularly important passage, the report note:</w:t>
      </w:r>
      <w:r w:rsidRPr="008D4A22">
        <w:br/>
      </w:r>
      <w:r w:rsidRPr="008D4A22">
        <w:rPr>
          <w:rStyle w:val="StyleUnderline"/>
        </w:rPr>
        <w:t>Over the last 30 years, the US has dramatically increased its investment in policing and incarceration, while drastically cutting investments in basic infrastructure and slowing investment in social safety net programs</w:t>
      </w:r>
      <w:r w:rsidRPr="008D4A22">
        <w:t xml:space="preserve">. Elected officials have stripped funds from mental health services, housing subsidies, youth programs, and food benefits programs, while pouring money into police forces, military grade weapons, high-tech surveillance, jails, and prisons. These investment choices have </w:t>
      </w:r>
      <w:r w:rsidRPr="008D4A22">
        <w:rPr>
          <w:rStyle w:val="StyleUnderline"/>
        </w:rPr>
        <w:t>devastated Black and brown low-income communities</w:t>
      </w:r>
      <w:r w:rsidRPr="008D4A22">
        <w:t xml:space="preserve"> … . Moreover, the choice to invest in punitive systems instead of stabilizing and nourishing ones </w:t>
      </w:r>
      <w:r w:rsidRPr="008D4A22">
        <w:rPr>
          <w:rStyle w:val="StyleUnderline"/>
        </w:rPr>
        <w:t>does not make our communities safer</w:t>
      </w:r>
      <w:r w:rsidRPr="008D4A22">
        <w:t xml:space="preserve">. Study after study shows that a living wage, </w:t>
      </w:r>
      <w:r w:rsidRPr="008D4A22">
        <w:rPr>
          <w:rStyle w:val="StyleUnderline"/>
        </w:rPr>
        <w:t>access to holistic health services and treatment, educational opportunity, and stable housing are more successful in reducing crime than more police or prisons</w:t>
      </w:r>
      <w:r w:rsidRPr="008D4A22">
        <w:t>. 219</w:t>
      </w:r>
      <w:r w:rsidRPr="008D4A22">
        <w:br/>
        <w:t xml:space="preserve">With this intertwined analysis of racism and capitalism, for the Movement, grievable state violence is understood to exist beyond police killings and even police brutality or stop and frisk. 220 The concern is with a comprehensive set of policies and systems that govern Black life through a lens of criminality and criminal law enforcement. Investments in surveillance, jails, and prisons are constructed as choices in governance - choices with clear alternatives. The </w:t>
      </w:r>
      <w:r w:rsidRPr="008D4A22">
        <w:rPr>
          <w:rStyle w:val="Emphasis"/>
        </w:rPr>
        <w:t>demand is for new</w:t>
      </w:r>
      <w:r>
        <w:rPr>
          <w:rStyle w:val="Emphasis"/>
        </w:rPr>
        <w:t xml:space="preserve"> </w:t>
      </w:r>
      <w:r w:rsidRPr="008D4A22">
        <w:rPr>
          <w:rStyle w:val="Emphasis"/>
        </w:rPr>
        <w:t>forms of governance, that stabilize and nourish rather than criminalize</w:t>
      </w:r>
      <w:r w:rsidRPr="008D4A22">
        <w:t xml:space="preserve"> Black and Brown low-income communities.</w:t>
      </w:r>
      <w:r w:rsidRPr="008D4A22">
        <w:br/>
        <w:t xml:space="preserve">In addition to the racial capitalism frame, </w:t>
      </w:r>
      <w:r w:rsidRPr="008D4A22">
        <w:rPr>
          <w:rStyle w:val="StyleUnderline"/>
        </w:rPr>
        <w:t>intersectional feminist and queer politics are at the heart</w:t>
      </w:r>
      <w:r w:rsidRPr="008D4A22">
        <w:t xml:space="preserve"> of the Vision. 221 This politic has been vital to the movement's construction of a Black queer and feminist lens through which to understand racial capitalism. Thus, the Vision </w:t>
      </w:r>
      <w:r w:rsidRPr="008D4A22">
        <w:rPr>
          <w:rStyle w:val="StyleUnderline"/>
        </w:rPr>
        <w:t>calls for an end to "wars on our Trans and Queer family that deny them their humanity</w:t>
      </w:r>
      <w:r w:rsidRPr="008D4A22">
        <w:t>." 222 This claim has been vital to the movement's construction of a Black queer and feminist lens through which [*454] to view racial capitalism. The Vision repeatedly connects its demands to the lived realities of queer, trans, and gender nonconforming folks. 223 Policing becomes a method of social control co-constituted by deprivation in the private sphere, a tool of the state to advance dispossession, control, and suppression, 224 and to protect the white propertied classes, 225 to police gender and sexuality. 226 Violence and threat of violence is its method. 227 It is anything but neutral or fair. 228</w:t>
      </w:r>
      <w:r w:rsidRPr="008D4A22">
        <w:br/>
        <w:t>The idea that policing should be understood as constitutive of a larger project of social control, that criminal enforcement is essentially a form of governance for the poor and dispossessed, has been developed, 229 and percolates in, criminal law scholarship. 230 But despite [*455] important effort, criminal law scholarship has not yet had a straightforward confrontation with capitalism. There has been important work on the policing of the poor, and the distributive effects of policing. 231 Law scholarship exploring policing as a force for capitalism or neoliberalism is sparse, 232 however, as is law scholarship examining consequences of mass incarceration on the poor and unemployed. 233</w:t>
      </w:r>
      <w:r w:rsidRPr="008D4A22">
        <w:br/>
        <w:t xml:space="preserve">[*456] Critical race scholars have considered the </w:t>
      </w:r>
      <w:r w:rsidRPr="008D4A22">
        <w:rPr>
          <w:rStyle w:val="StyleUnderline"/>
        </w:rPr>
        <w:t>relationship between law and racial capitalism as a structural force, especially in the area of property</w:t>
      </w:r>
      <w:r w:rsidRPr="008D4A22">
        <w:t>, 234 but much work remains to be done. The movement has elegantly integrated, updated, and rejuvenated long-standing lines of critique in law scholarship about the role of capitalism, white supremacy, and patriarchy in law through an important move: by centralizing an understanding of how capitalism works alongside white supremacy and patriarchy. 235 Critical legal studies, critical race theory, and feminist law scholarship have brought to the fore criticisms of capitalism, white supremacy, male dominance, and patriarchy. Each has rooted its critique of law and its operations within a structural critique: of how these systems distribute resources and life chances, and then create discursive universes to justify those distributions. 236 While critical legal studies focused on class critique, critical race theory focused on race, and feminist law scholarship focused on sex, gender, and sexuality. More recent scholarship, in particular ClassCrit, [*457] LatCrit, 237 and intersectionality work driven by Kimberle Crenshaw's, has started to bring together these lines of critique. 238</w:t>
      </w:r>
      <w:r w:rsidRPr="008D4A22">
        <w:br/>
        <w:t xml:space="preserve">While the winds are now changing, 239 </w:t>
      </w:r>
      <w:r w:rsidRPr="008D4A22">
        <w:rPr>
          <w:rStyle w:val="StyleUnderline"/>
        </w:rPr>
        <w:t>law scholarship has failed to integrate a critique of capitalism</w:t>
      </w:r>
      <w:r w:rsidRPr="008D4A22">
        <w:t xml:space="preserve"> or political economy </w:t>
      </w:r>
      <w:r w:rsidRPr="008D4A22">
        <w:rPr>
          <w:rStyle w:val="StyleUnderline"/>
        </w:rPr>
        <w:t xml:space="preserve">with critiques of </w:t>
      </w:r>
      <w:r w:rsidRPr="008D4A22">
        <w:t>how</w:t>
      </w:r>
      <w:r w:rsidRPr="008D4A22">
        <w:rPr>
          <w:rStyle w:val="StyleUnderline"/>
        </w:rPr>
        <w:t xml:space="preserve"> race, gender, sexuality, or even class</w:t>
      </w:r>
      <w:r w:rsidRPr="008D4A22">
        <w:t xml:space="preserve"> operate. 240 The contemporary movements for Black liberation and immigrant justice, on the other hand, are very much concerned with how to understand capitalism in conversation with white supremacy and patriarchy. 241 These are </w:t>
      </w:r>
      <w:r w:rsidRPr="008D4A22">
        <w:rPr>
          <w:rStyle w:val="Emphasis"/>
        </w:rPr>
        <w:t>not simply movements for inclusion or even to end white supremacy and patriarchy</w:t>
      </w:r>
      <w:r w:rsidRPr="008D4A22">
        <w:t xml:space="preserve">: In formulating visions and pushing for reforms, </w:t>
      </w:r>
      <w:r w:rsidRPr="008D4A22">
        <w:rPr>
          <w:rStyle w:val="Emphasis"/>
        </w:rPr>
        <w:t>they also have within their sights an end to capitalism</w:t>
      </w:r>
      <w:r w:rsidRPr="008D4A22">
        <w:t>. 242</w:t>
      </w:r>
      <w:r w:rsidRPr="008D4A22">
        <w:br/>
        <w:t xml:space="preserve">In the movement's account, </w:t>
      </w:r>
      <w:r w:rsidRPr="008D4A22">
        <w:rPr>
          <w:rStyle w:val="StyleUnderline"/>
        </w:rPr>
        <w:t>racism</w:t>
      </w:r>
      <w:r w:rsidRPr="008D4A22">
        <w:t xml:space="preserve"> is rendered as not simply or predominantly about bias, it </w:t>
      </w:r>
      <w:r w:rsidRPr="008D4A22">
        <w:rPr>
          <w:rStyle w:val="StyleUnderline"/>
        </w:rPr>
        <w:t xml:space="preserve">is about raced and gendered class hierarchy producing concrete financial and property benefits </w:t>
      </w:r>
      <w:r w:rsidRPr="008D4A22">
        <w:t xml:space="preserve">for a relatively [*458] small group of people </w:t>
      </w:r>
      <w:r w:rsidRPr="008D4A22">
        <w:rPr>
          <w:rStyle w:val="StyleUnderline"/>
        </w:rPr>
        <w:t>at the expense of others</w:t>
      </w:r>
      <w:r w:rsidRPr="008D4A22">
        <w:t xml:space="preserve">. </w:t>
      </w:r>
      <w:r w:rsidRPr="008D4A22">
        <w:rPr>
          <w:rStyle w:val="StyleUnderline"/>
        </w:rPr>
        <w:t>Movement</w:t>
      </w:r>
      <w:r w:rsidRPr="008D4A22">
        <w:t xml:space="preserve"> actors </w:t>
      </w:r>
      <w:r w:rsidRPr="008D4A22">
        <w:rPr>
          <w:rStyle w:val="StyleUnderline"/>
        </w:rPr>
        <w:t>centralize intersectionality</w:t>
      </w:r>
      <w:r w:rsidRPr="008D4A22">
        <w:t xml:space="preserve"> in their analysis of identities and structures. 243 Their critique is not limited to race, gender, or identity politics. 244 They move beyond an identity-based theory of inequality, while still recognizing the importance of identity. They think about structure in thinking about individual material grievance. 245 Capitalism is central to the analysis. 246</w:t>
      </w:r>
      <w:r w:rsidRPr="008D4A22">
        <w:br/>
        <w:t xml:space="preserve">This opens up </w:t>
      </w:r>
      <w:r w:rsidRPr="008D4A22">
        <w:rPr>
          <w:rStyle w:val="StyleUnderline"/>
        </w:rPr>
        <w:t>new ways of</w:t>
      </w:r>
      <w:r w:rsidRPr="008D4A22">
        <w:t xml:space="preserve"> seeing and </w:t>
      </w:r>
      <w:r w:rsidRPr="008D4A22">
        <w:rPr>
          <w:rStyle w:val="StyleUnderline"/>
        </w:rPr>
        <w:t>understanding harm - beyond simple state action, bare bias, or naked violence</w:t>
      </w:r>
      <w:r w:rsidRPr="008D4A22">
        <w:t>. Take for example gentrification. Recognizing the link between race and capitalism, contemporary organizing campaigns identify police as protagonists in gentrification and the dispossession of communities of color. 247 As a city gentrifies a neighborhood, policing and surveillance intensify as a way to criminalize and move Black and other people of color and poor people out, to create space for the white and the wealthy and the businesses that cater to them.</w:t>
      </w:r>
      <w:r w:rsidRPr="008D4A22">
        <w:br/>
        <w:t xml:space="preserve">Consider the Youth Justice Coalition's (YJC) analysis on gang injunctions in Los Angeles. 248 Injunctions have been placed not "in [*459] communities experiencing the highest levels of violence, but in communities that are majority white, that border white communities, or that are experiencing an influx of whiter and wealthier residents." 249 In other words, gang injunctions are prosecutors' and police's tools to advance racial segregation, displacement and gentrification for poor people, and capital accumulation for the wealthy. 250 YJC's </w:t>
      </w:r>
      <w:r w:rsidRPr="008D4A22">
        <w:rPr>
          <w:rStyle w:val="StyleUnderline"/>
        </w:rPr>
        <w:t>concern with police violence</w:t>
      </w:r>
      <w:r w:rsidRPr="008D4A22">
        <w:t xml:space="preserve"> is rooted not simply in individual or regularized acts of brutality in service of, or facilitated by, anti-Black racism. Their concern </w:t>
      </w:r>
      <w:r w:rsidRPr="008D4A22">
        <w:rPr>
          <w:rStyle w:val="StyleUnderline"/>
        </w:rPr>
        <w:t>is</w:t>
      </w:r>
      <w:r w:rsidRPr="008D4A22">
        <w:t xml:space="preserve"> equally </w:t>
      </w:r>
      <w:r w:rsidRPr="008D4A22">
        <w:rPr>
          <w:rStyle w:val="StyleUnderline"/>
        </w:rPr>
        <w:t>rooted in how policing is used to move poor people of color around and out of housing markets where rising home values are then secured for rich white people</w:t>
      </w:r>
      <w:r w:rsidRPr="008D4A22">
        <w:t>. 251 The people who move into those neighborhoods benefit, financially and otherwise, from this policing. 252 Gentrification becomes a harm worth recognizing, confronting, and resisting. It is a harm not reducible to racial bias, but constituted by capitalism's inherent capacity to create, spatialize, entrench, and normalize inequality. The racial capitalism frame links the struggle against gentrification to the one against white supremacy and criminal law reform. It allows for recognition of a broader and deeper account of police violence.</w:t>
      </w:r>
      <w:r w:rsidRPr="008D4A22">
        <w:br/>
        <w:t xml:space="preserve">Movement critiques and campaigns reflect the </w:t>
      </w:r>
      <w:r w:rsidRPr="008D4A22">
        <w:rPr>
          <w:rStyle w:val="StyleUnderline"/>
        </w:rPr>
        <w:t>crises provoked by capitalism and neoliberalism, and root them in the larger historical arc of colonialism and settler colonialism</w:t>
      </w:r>
      <w:r w:rsidRPr="008D4A22">
        <w:t xml:space="preserve">: racialized projects that served the material and financial interests of the settler colonists. This renders the crises facing the communities these movements are constituted of and represent as longstanding. These realities undermine the romanticized story of law and progress that has long sustained the law, legal liberalism, and the legitimacy of legal institutions. 253 They force a confrontation about the relationship between the state, the market, and society. They suggest that </w:t>
      </w:r>
      <w:r w:rsidRPr="008D4A22">
        <w:rPr>
          <w:rStyle w:val="Emphasis"/>
        </w:rPr>
        <w:t>the problem of police violence is much deeper than our current frameworks allow</w:t>
      </w:r>
      <w:r w:rsidRPr="008D4A22">
        <w:t xml:space="preserve">.[*460] </w:t>
      </w:r>
    </w:p>
    <w:p w14:paraId="60B74ED6" w14:textId="77777777" w:rsidR="00797AED" w:rsidRPr="00797AED" w:rsidRDefault="00797AED" w:rsidP="00797AED"/>
    <w:p w14:paraId="783013C7" w14:textId="77777777" w:rsidR="0032261A" w:rsidRDefault="0032261A" w:rsidP="0032261A">
      <w:pPr>
        <w:pStyle w:val="Heading3"/>
      </w:pPr>
      <w:r>
        <w:t>Abolition alternative solvency</w:t>
      </w:r>
    </w:p>
    <w:p w14:paraId="6773A437" w14:textId="77777777" w:rsidR="0032261A" w:rsidRDefault="0032261A" w:rsidP="0032261A"/>
    <w:p w14:paraId="5A6FB39C" w14:textId="77777777" w:rsidR="0032261A" w:rsidRDefault="0032261A" w:rsidP="0032261A">
      <w:pPr>
        <w:pStyle w:val="Heading4"/>
      </w:pPr>
      <w:r>
        <w:t>Current movements are using defunding the police as a starting point for larger systemic change</w:t>
      </w:r>
    </w:p>
    <w:p w14:paraId="0A4A5B84" w14:textId="77777777" w:rsidR="0032261A" w:rsidRDefault="0032261A" w:rsidP="0032261A">
      <w:r>
        <w:t xml:space="preserve">Keeanga-Yamahtta </w:t>
      </w:r>
      <w:r w:rsidRPr="00AA573C">
        <w:rPr>
          <w:rStyle w:val="Style13ptBold"/>
        </w:rPr>
        <w:t>Taylor, 20</w:t>
      </w:r>
      <w:r>
        <w:t xml:space="preserve"> - assistant professor of African American Studies at Princeton University (“How Do We Change America?” New Yorker, 6/8, </w:t>
      </w:r>
      <w:hyperlink r:id="rId30" w:history="1">
        <w:r w:rsidRPr="00DC3CCE">
          <w:rPr>
            <w:rStyle w:val="Hyperlink"/>
          </w:rPr>
          <w:t>https://www.newyorker.com/news/our-columnists/how-do-we-change-america?itm_content=footer-recirc</w:t>
        </w:r>
      </w:hyperlink>
      <w:r>
        <w:t xml:space="preserve">   //DH</w:t>
      </w:r>
    </w:p>
    <w:p w14:paraId="61A58362" w14:textId="77777777" w:rsidR="0032261A" w:rsidRDefault="0032261A" w:rsidP="0032261A"/>
    <w:p w14:paraId="25AE3BCB" w14:textId="77777777" w:rsidR="0032261A" w:rsidRDefault="0032261A" w:rsidP="0032261A">
      <w:r w:rsidRPr="00AA573C">
        <w:rPr>
          <w:rStyle w:val="StyleUnderline"/>
        </w:rPr>
        <w:t xml:space="preserve">The unfolding revolt in the U.S. today holds the real promise to change </w:t>
      </w:r>
      <w:r>
        <w:t xml:space="preserve">this country. </w:t>
      </w:r>
      <w:r w:rsidRPr="00AA573C">
        <w:rPr>
          <w:rStyle w:val="StyleUnderline"/>
        </w:rPr>
        <w:t>While it reflects</w:t>
      </w:r>
      <w:r>
        <w:t xml:space="preserve"> the history and failures of </w:t>
      </w:r>
      <w:r w:rsidRPr="00AA573C">
        <w:rPr>
          <w:rStyle w:val="StyleUnderline"/>
        </w:rPr>
        <w:t>past endeavors to confront racism and police brutality, these protests cannot be reduced to them</w:t>
      </w:r>
      <w:r>
        <w:t xml:space="preserve">. Unlike the uprising in Los Angeles, where Korean businesses were targeted and some white bystanders were beaten, or the rebellions of the nineteen-sixties, which were confined to black neighborhoods, </w:t>
      </w:r>
      <w:r w:rsidRPr="00AA573C">
        <w:rPr>
          <w:rStyle w:val="StyleUnderline"/>
        </w:rPr>
        <w:t>today’s protests are stunning in their racial solidarity. The whitest states</w:t>
      </w:r>
      <w:r>
        <w:t xml:space="preserve"> in the country, including Maine and Idaho, </w:t>
      </w:r>
      <w:r w:rsidRPr="00AA573C">
        <w:rPr>
          <w:rStyle w:val="StyleUnderline"/>
        </w:rPr>
        <w:t>have had protests involving thousands of people.</w:t>
      </w:r>
      <w:r>
        <w:t xml:space="preserve"> </w:t>
      </w:r>
      <w:r w:rsidRPr="00AA573C">
        <w:rPr>
          <w:rStyle w:val="StyleUnderline"/>
        </w:rPr>
        <w:t>And it’s not just students or activists; the demands for an end to this racist violence have mobilized a broad range of</w:t>
      </w:r>
      <w:r>
        <w:t xml:space="preserve"> ordinary </w:t>
      </w:r>
      <w:r w:rsidRPr="00AA573C">
        <w:rPr>
          <w:rStyle w:val="StyleUnderline"/>
        </w:rPr>
        <w:t>people</w:t>
      </w:r>
      <w:r>
        <w:t xml:space="preserve"> who are fed up.</w:t>
      </w:r>
    </w:p>
    <w:p w14:paraId="28389185" w14:textId="77777777" w:rsidR="0032261A" w:rsidRDefault="0032261A" w:rsidP="0032261A">
      <w:r w:rsidRPr="00AA573C">
        <w:rPr>
          <w:rStyle w:val="StyleUnderline"/>
        </w:rPr>
        <w:t>The protests are building on the incredible groundwork of a previous iteration of the Black Lives Matter movement.</w:t>
      </w:r>
      <w:r>
        <w:t xml:space="preserve"> Today, </w:t>
      </w:r>
      <w:r w:rsidRPr="00AA573C">
        <w:rPr>
          <w:rStyle w:val="StyleUnderline"/>
        </w:rPr>
        <w:t>young white people are compelled to protest</w:t>
      </w:r>
      <w:r>
        <w:t xml:space="preserve"> not only because of their anxieties about the instability of this country and their compromised futures in it but also </w:t>
      </w:r>
      <w:r w:rsidRPr="00AA573C">
        <w:rPr>
          <w:rStyle w:val="StyleUnderline"/>
        </w:rPr>
        <w:t>because of a revulsion against white supremacy</w:t>
      </w:r>
      <w:r>
        <w:t xml:space="preserve"> and the rot of racism. </w:t>
      </w:r>
      <w:r w:rsidRPr="00AA573C">
        <w:rPr>
          <w:rStyle w:val="StyleUnderline"/>
        </w:rPr>
        <w:t>Their outlooks have been shaped during the past several years by the anti-racist politics of the B.L.M. movement</w:t>
      </w:r>
      <w:r>
        <w:t>, which move beyond seeing racism as interpersonal or attitudinal, to understanding that it is deeply rooted in the country’s institutions and organizations.</w:t>
      </w:r>
    </w:p>
    <w:p w14:paraId="1D336CB1" w14:textId="77777777" w:rsidR="0032261A" w:rsidRDefault="0032261A" w:rsidP="0032261A">
      <w:r>
        <w:t xml:space="preserve">This may account, in part, for the firm political foundation that this round of struggle has begun upon. </w:t>
      </w:r>
      <w:r w:rsidRPr="00AA573C">
        <w:rPr>
          <w:rStyle w:val="StyleUnderline"/>
        </w:rPr>
        <w:t>It explains why activists and organizers have so quickly been able to gather support for demands to defund police, and</w:t>
      </w:r>
      <w:r>
        <w:t xml:space="preserve"> in some cases </w:t>
      </w:r>
      <w:r w:rsidRPr="00AA573C">
        <w:rPr>
          <w:rStyle w:val="StyleUnderline"/>
        </w:rPr>
        <w:t>introduce ideas about ending policing altogether</w:t>
      </w:r>
      <w:r>
        <w:t xml:space="preserve">. </w:t>
      </w:r>
      <w:r w:rsidRPr="00A020FD">
        <w:rPr>
          <w:rStyle w:val="StyleUnderline"/>
        </w:rPr>
        <w:t>They have been able to quickly link bloated police budgets to the attacks on other aspects of the public sector</w:t>
      </w:r>
      <w:r>
        <w:t xml:space="preserve">, </w:t>
      </w:r>
      <w:r w:rsidRPr="00A020FD">
        <w:rPr>
          <w:rStyle w:val="StyleUnderline"/>
        </w:rPr>
        <w:t>and to the limits on cities’ abilities to attend to the social crises that have been exposed by</w:t>
      </w:r>
      <w:r>
        <w:t xml:space="preserve"> the </w:t>
      </w:r>
      <w:r w:rsidRPr="00A020FD">
        <w:rPr>
          <w:rStyle w:val="StyleUnderline"/>
        </w:rPr>
        <w:t xml:space="preserve">covid-19 </w:t>
      </w:r>
      <w:r>
        <w:t>pandemic. They have built upon the vivid memories of previous failures, and refuse to submit to empty or rhetoric-driven calls for change. This is evidence again of how struggles build upon one another and are not just recycled events from the past.</w:t>
      </w:r>
    </w:p>
    <w:p w14:paraId="58DD7FD1" w14:textId="77777777" w:rsidR="0032261A" w:rsidRPr="00AA573C" w:rsidRDefault="0032261A" w:rsidP="0032261A"/>
    <w:p w14:paraId="447D53A3" w14:textId="77777777" w:rsidR="0032261A" w:rsidRDefault="0032261A" w:rsidP="0032261A">
      <w:pPr>
        <w:pStyle w:val="Heading4"/>
      </w:pPr>
      <w:r>
        <w:t>Interests in maintaining militarization are too powerful to be constrained through governmental channels – the alternative solves comparatively better through sustained resistance</w:t>
      </w:r>
    </w:p>
    <w:p w14:paraId="16FE5E79" w14:textId="77777777" w:rsidR="0032261A" w:rsidRDefault="0032261A" w:rsidP="0032261A">
      <w:r w:rsidRPr="001E3C9E">
        <w:rPr>
          <w:rStyle w:val="Style13ptBold"/>
        </w:rPr>
        <w:t>Hall and Coyne, 13</w:t>
      </w:r>
      <w:r>
        <w:t xml:space="preserve"> - Abigail R. Hall is a Mercatus Graduate Fellow in the department of economics at George Mason University; Christopher J. Coyne is the F.A. Harper Professor of Economics at George Mason University “The Militarization of U.S. Domestic Policing” The Independent Review; Oakland Vol. 17, Iss. 4,  (Spring 2013): 485-504. Proquest //DH</w:t>
      </w:r>
    </w:p>
    <w:p w14:paraId="377AFBA9" w14:textId="77777777" w:rsidR="0032261A" w:rsidRDefault="0032261A" w:rsidP="0032261A"/>
    <w:p w14:paraId="0415429D" w14:textId="77777777" w:rsidR="0032261A" w:rsidRDefault="0032261A" w:rsidP="0032261A">
      <w:r>
        <w:t xml:space="preserve">Our analysis has several implications. First, it provides evidence that undercuts the idea that the paradox of government can be permanently resolved by constitutional rules intended to check the government's power. </w:t>
      </w:r>
      <w:r w:rsidRPr="001E3C9E">
        <w:rPr>
          <w:rStyle w:val="StyleUnderline"/>
        </w:rPr>
        <w:t>Government agencies' inherent tendency is to expand</w:t>
      </w:r>
      <w:r>
        <w:t xml:space="preserve"> beyond their designers' initial aims and goals. Special-interest groups exacerbate this problem by seeking to expand their power and influence. </w:t>
      </w:r>
      <w:r w:rsidRPr="001E3C9E">
        <w:rPr>
          <w:rStyle w:val="StyleUnderline"/>
        </w:rPr>
        <w:t>The onset of crises - whether real or manufactured - begins a long, far-reaching process that erodes the already imperfect constraints on the government's power.</w:t>
      </w:r>
      <w:r>
        <w:t xml:space="preserve"> The question is ultimately one of speed. That is, following the onset of a major crisis, how quickly will this erosion take place?</w:t>
      </w:r>
    </w:p>
    <w:p w14:paraId="3EA927B3" w14:textId="77777777" w:rsidR="0032261A" w:rsidRDefault="0032261A" w:rsidP="0032261A">
      <w:r>
        <w:t>Second, the convergence of the U.S. government's military and domestic police functions will likely continue. Higgs (1987) emphasizes that at the end of crises, government shrinks, but not back to its previous size. What happens, however, if there is a perpetual crisis with no clear enemy and no clear end? In general, the growth of government will continue. Our analysis indicates more narrowly that the militarization of domestic policing will continue into the future as the U.S. government continues its unremitting "wars" on drugs and terrorism. These crises have created a set of conditions in which the blurring of police and military activities is self-enforcing and self-extending.</w:t>
      </w:r>
    </w:p>
    <w:p w14:paraId="7A64CD60" w14:textId="77777777" w:rsidR="0032261A" w:rsidRDefault="0032261A" w:rsidP="0032261A">
      <w:r>
        <w:t xml:space="preserve">Third, </w:t>
      </w:r>
      <w:r w:rsidRPr="001E3C9E">
        <w:rPr>
          <w:rStyle w:val="StyleUnderline"/>
        </w:rPr>
        <w:t>no clear mechanism exists for reestablishing a separation of the U.S. government's domestic police and military functions</w:t>
      </w:r>
      <w:r>
        <w:t xml:space="preserve">. Although political economy highlights the process through which the militarization of domestic policing emerges, it also makes clear why policies aimed at reversing this situation are unlikely to be adopted. Even if one assumes that citizens generally agree that the separation of police and military functions must be reestablished (a huge assumption in itself), </w:t>
      </w:r>
      <w:r w:rsidRPr="001E3C9E">
        <w:rPr>
          <w:rStyle w:val="StyleUnderline"/>
        </w:rPr>
        <w:t>working against the present policies implies tearing apart the massive drug-terror complex, an institution that benefits from a permanent state of war</w:t>
      </w:r>
      <w:r>
        <w:t xml:space="preserve"> domestically and internationally. </w:t>
      </w:r>
      <w:r w:rsidRPr="001E3C9E">
        <w:rPr>
          <w:rStyle w:val="StyleUnderline"/>
        </w:rPr>
        <w:t>This complex includes an array of government departments and agencies, contractors, unions, and consultants whose very existence is predicated on the continuation of a culture of fear and crises</w:t>
      </w:r>
      <w:r>
        <w:t>.</w:t>
      </w:r>
    </w:p>
    <w:p w14:paraId="0827C36E" w14:textId="77777777" w:rsidR="0032261A" w:rsidRDefault="0032261A" w:rsidP="0032261A">
      <w:r>
        <w:t xml:space="preserve">Resolution of the accelerating militarization is by no means simple or even clear. In order to overturn the chimera of a sustainable "protective state," </w:t>
      </w:r>
      <w:r w:rsidRPr="001E3C9E">
        <w:rPr>
          <w:rStyle w:val="StyleUnderline"/>
        </w:rPr>
        <w:t xml:space="preserve">citizens must become </w:t>
      </w:r>
      <w:r w:rsidRPr="001E3C9E">
        <w:rPr>
          <w:rStyle w:val="Emphasis"/>
        </w:rPr>
        <w:t>skeptical of the possibility of establishing permanent constraints on government power</w:t>
      </w:r>
      <w:r w:rsidRPr="001E3C9E">
        <w:rPr>
          <w:rStyle w:val="StyleUnderline"/>
        </w:rPr>
        <w:t>. This skepticism</w:t>
      </w:r>
      <w:r>
        <w:t xml:space="preserve"> ultimately </w:t>
      </w:r>
      <w:r w:rsidRPr="001E3C9E">
        <w:rPr>
          <w:rStyle w:val="StyleUnderline"/>
        </w:rPr>
        <w:t>requires</w:t>
      </w:r>
      <w:r>
        <w:t xml:space="preserve"> recognition and appreciation of the realities of government power and </w:t>
      </w:r>
      <w:r w:rsidRPr="00423A70">
        <w:rPr>
          <w:rStyle w:val="Emphasis"/>
        </w:rPr>
        <w:t>a rejection of government action</w:t>
      </w:r>
      <w:r w:rsidRPr="001E3C9E">
        <w:rPr>
          <w:rStyle w:val="StyleUnderline"/>
        </w:rPr>
        <w:t xml:space="preserve"> as a solution to the perceived crises</w:t>
      </w:r>
      <w:r>
        <w:t>.</w:t>
      </w:r>
    </w:p>
    <w:p w14:paraId="788107A2" w14:textId="6DC7E5E2" w:rsidR="0032261A" w:rsidRDefault="0032261A" w:rsidP="0032261A"/>
    <w:p w14:paraId="4F6E223C" w14:textId="4F2425DF" w:rsidR="00CF15FC" w:rsidRDefault="00CF15FC" w:rsidP="00CF15FC"/>
    <w:p w14:paraId="369B27B8" w14:textId="0D94AE9A" w:rsidR="00CF15FC" w:rsidRDefault="00AA334B" w:rsidP="00AA334B">
      <w:pPr>
        <w:pStyle w:val="Heading2"/>
      </w:pPr>
      <w:r>
        <w:t>Settler colonialism</w:t>
      </w:r>
    </w:p>
    <w:p w14:paraId="1BFB006C" w14:textId="074BE4BD" w:rsidR="00AA334B" w:rsidRDefault="00AA334B" w:rsidP="00AA334B"/>
    <w:p w14:paraId="0592CE4D" w14:textId="3C3913D4" w:rsidR="00AA334B" w:rsidRDefault="00AA334B" w:rsidP="00AA334B">
      <w:pPr>
        <w:pStyle w:val="Heading3"/>
      </w:pPr>
      <w:r>
        <w:t>Settler colonialism link</w:t>
      </w:r>
    </w:p>
    <w:p w14:paraId="74BA8328" w14:textId="324678E3" w:rsidR="00AA334B" w:rsidRDefault="00AA334B" w:rsidP="00AA334B"/>
    <w:p w14:paraId="77306951" w14:textId="1EB9C277" w:rsidR="00AA334B" w:rsidRPr="00B235BA" w:rsidRDefault="00AA334B" w:rsidP="00AA334B">
      <w:pPr>
        <w:pStyle w:val="Heading4"/>
      </w:pPr>
      <w:r>
        <w:t>The settler state is the root cause for the militarization of police; smashing the state itself is key</w:t>
      </w:r>
    </w:p>
    <w:p w14:paraId="17453DFE" w14:textId="77777777" w:rsidR="00AA334B" w:rsidRDefault="00AA334B" w:rsidP="00AA334B">
      <w:r>
        <w:rPr>
          <w:rStyle w:val="Style13ptBold"/>
        </w:rPr>
        <w:t>Inwood and Bonds 14</w:t>
      </w:r>
      <w:r>
        <w:t xml:space="preserve"> --- (Joshua, Department of Geography at Penn State and Univeristy of Tennessee, August 2017, Anne, PhD, Associate Professor in Geography department at University of Wisconsin, Taylor and Francis, “</w:t>
      </w:r>
      <w:r w:rsidRPr="00D45AD9">
        <w:t>Confronting White Supremacy and a Militaristic Pedagogy in the U.S. Settler Colonial State</w:t>
      </w:r>
      <w:r>
        <w:t xml:space="preserve">” </w:t>
      </w:r>
      <w:hyperlink r:id="rId31" w:history="1">
        <w:r w:rsidRPr="00DC19C7">
          <w:rPr>
            <w:rStyle w:val="Hyperlink"/>
          </w:rPr>
          <w:t>https://doi-org.proxy.lib.umich.edu/10.1080/24694452.2016.1145510//veronica</w:t>
        </w:r>
      </w:hyperlink>
    </w:p>
    <w:p w14:paraId="5667EC99" w14:textId="77777777" w:rsidR="00AA334B" w:rsidRDefault="00AA334B" w:rsidP="00AA334B">
      <w:r>
        <w:t>Settler Colonialism and U.S. Militarism</w:t>
      </w:r>
    </w:p>
    <w:p w14:paraId="6BEC93AE" w14:textId="77777777" w:rsidR="00AA334B" w:rsidRDefault="00AA334B" w:rsidP="00AA334B">
      <w:r>
        <w:t>Confronting the Settler Colonial State</w:t>
      </w:r>
    </w:p>
    <w:p w14:paraId="6DEA5BD7" w14:textId="77777777" w:rsidR="00AA334B" w:rsidRPr="00403821" w:rsidRDefault="00AA334B" w:rsidP="00AA334B">
      <w:pPr>
        <w:rPr>
          <w:u w:val="single"/>
        </w:rPr>
      </w:pPr>
      <w:r w:rsidRPr="00403821">
        <w:rPr>
          <w:u w:val="single"/>
        </w:rPr>
        <w:t>The unfolding events in Ferguson</w:t>
      </w:r>
      <w:r>
        <w:t xml:space="preserve">, Missouri, </w:t>
      </w:r>
      <w:r w:rsidRPr="00403821">
        <w:rPr>
          <w:u w:val="single"/>
        </w:rPr>
        <w:t>and Baltimore</w:t>
      </w:r>
      <w:r>
        <w:t xml:space="preserve">, Maryland, </w:t>
      </w:r>
      <w:r w:rsidRPr="00403821">
        <w:rPr>
          <w:u w:val="single"/>
        </w:rPr>
        <w:t>although embedded in a protracted history of police violence against people of color, throw the concept of differential vulnerability to premature death</w:t>
      </w:r>
      <w:r>
        <w:t xml:space="preserve"> (Gilmore 2007) </w:t>
      </w:r>
      <w:r w:rsidRPr="00403821">
        <w:rPr>
          <w:u w:val="single"/>
        </w:rPr>
        <w:t>into sharp relief</w:t>
      </w:r>
      <w:r>
        <w:t xml:space="preserve">. On 9 August 2014, Michael Brown, an eighteen-year-old black resident, was walking with a friend in the middle of a street when they encountered a Ferguson police officer. As they walked, the police officer approached them in a vehicle and ordered them onto the sidewalk. After some kind of verbal exchange and alleged assault, the police officer shot Brown six times, twice in the head, killing him. Many witnesses in the neighborhood contradict the official police version of events, indicating that Brown was shot after putting his hands in the air and attempting to surrender to the officer. </w:t>
      </w:r>
      <w:r w:rsidRPr="00403821">
        <w:rPr>
          <w:u w:val="single"/>
        </w:rPr>
        <w:t>The events surrounding Brown's killing</w:t>
      </w:r>
      <w:r>
        <w:t xml:space="preserve">, which occurred soon after other highly publicized extrajudicial killings of other young people of color, </w:t>
      </w:r>
      <w:r w:rsidRPr="00403821">
        <w:rPr>
          <w:u w:val="single"/>
        </w:rPr>
        <w:t>touched off protests and uprisings in Ferguson</w:t>
      </w:r>
      <w:r>
        <w:t xml:space="preserve">, in other U.S. cities, and across social media, </w:t>
      </w:r>
      <w:r w:rsidRPr="00403821">
        <w:rPr>
          <w:u w:val="single"/>
        </w:rPr>
        <w:t>laying bare the long geography of state-sanctioned death and the militarization that characterizes black and brown life in the settler colonial state.</w:t>
      </w:r>
    </w:p>
    <w:p w14:paraId="52D23B05" w14:textId="77777777" w:rsidR="00AA334B" w:rsidRDefault="00AA334B" w:rsidP="00AA334B">
      <w:r>
        <w:t>For example, a well-publicized</w:t>
      </w:r>
      <w:r w:rsidRPr="005C7414">
        <w:rPr>
          <w:u w:val="single"/>
        </w:rPr>
        <w:t xml:space="preserve"> U.S. Justice Department Repor</w:t>
      </w:r>
      <w:r>
        <w:t xml:space="preserve">t (2015) </w:t>
      </w:r>
      <w:r w:rsidRPr="005C7414">
        <w:rPr>
          <w:u w:val="single"/>
        </w:rPr>
        <w:t>noted that “Ferguson's law enforcement practices are shaped by the City's focus on revenue rather than public safety needs,”</w:t>
      </w:r>
      <w:r>
        <w:t xml:space="preserve"> a</w:t>
      </w:r>
      <w:r w:rsidRPr="005C7414">
        <w:rPr>
          <w:u w:val="single"/>
        </w:rPr>
        <w:t>nd these practices contribute to “a pattern of unconstitutional policing” that inflicts “unnecessary harm on members of the Ferguson community”</w:t>
      </w:r>
      <w:r>
        <w:t xml:space="preserve"> (2). The report clarified what communities of color have long known and what an abundance of empirical evidence illustrates (see S. Hall et al. 1978; Gilmore 2007</w:t>
      </w:r>
      <w:r w:rsidRPr="005C7414">
        <w:rPr>
          <w:u w:val="single"/>
        </w:rPr>
        <w:t>): Practices of policing in Ferguson had little to do with crime. Rather, the city was relying on the police department to generate municipal revenues, specifically targeting Ferguson communities of color to achieve this objective.</w:t>
      </w:r>
      <w:r>
        <w:t xml:space="preserve"> Although black residents make up two thirds of the population, over 80 percent of tickets and court fines were given to black residents of the city. </w:t>
      </w:r>
      <w:r w:rsidRPr="005C7414">
        <w:rPr>
          <w:u w:val="single"/>
        </w:rPr>
        <w:t>The city's policing practices</w:t>
      </w:r>
      <w:r>
        <w:t>—produced through and productive of assumptions about black criminality—</w:t>
      </w:r>
      <w:r w:rsidRPr="005C7414">
        <w:rPr>
          <w:u w:val="single"/>
        </w:rPr>
        <w:t>shored up local racial hierarchies and sustained a system of municipal wealth accumulation premised on the extraction of value from black bodies</w:t>
      </w:r>
      <w:r>
        <w:t>. Not unsurprisingly, the U.S. Justice Department further found that the efforts of the police department “adversely impact African Americans” and have sown “deep mistrust between parts of the community and the police department, undermining law enforcement legitimacy” in the community (U.S. Justice Department 2015, 2). Placed within the scaled geographies of militarism, racism, and settler colonialism, the events in Ferguson reflect broader practices in U.S. society rooted in a four-centuries-old white supremacist sociospatial dialectic.</w:t>
      </w:r>
    </w:p>
    <w:p w14:paraId="662F08A7" w14:textId="77777777" w:rsidR="00AA334B" w:rsidRDefault="00AA334B" w:rsidP="00AA334B">
      <w:r>
        <w:t>The uprisings following the murder of Freddie Gray by the police in Baltimore are geographically distinct from Ferguson, shaped by the specific racial and political economic formations of the city. Nonetheless, there are some discernable similarities. On 12 April 2015, Freddie Gray, a twenty-five-year-old black resident of Baltimore, was arrested for what police allege was an illegal switchblade.2 Witnesses reported that while being arrested, Gray was beaten by at least one of the police officers. While being transported to the local jail, Gray's spinal cord was nearly severed and he suffered trauma to his trachea. These injuries are assumed to have resulted from the fact that Gray was never secured in the back of the police van and there is speculation that he was the recipient of a “rough ride,” which refers to police abuse in which a suspect is placed in the back of a police van on his or her stomach and then taken on an intentionally bumpy ride. This practice “can do as much damage as a police baton without an officer having to administer a blow” (Fernandez 2015, A18). The New York Times explained:</w:t>
      </w:r>
    </w:p>
    <w:p w14:paraId="356BE6B4" w14:textId="77777777" w:rsidR="00AA334B" w:rsidRDefault="00AA334B" w:rsidP="00AA334B">
      <w:r>
        <w:t>The tradition was regarded as a technique by aggressive officers to inflict punishment on those they arrested without ever being accused of physically assaulting them with their weapons or hands. For a suspect with hands cuffed behind him, seated on a thin bench in the back of a speeding police van, a sudden stop or a sharp turn or a bumpy road can cause severe injuries that can leave a person in a wheelchair or disfigured for life. (Fernandez 2015, A18)</w:t>
      </w:r>
    </w:p>
    <w:p w14:paraId="077E60C9" w14:textId="77777777" w:rsidR="00AA334B" w:rsidRDefault="00AA334B" w:rsidP="00AA334B">
      <w:r>
        <w:t>Gray's death touched off a widespread urban uprising as Baltimore residents took to the streets to protest long histories of state abandonment and police abuses.</w:t>
      </w:r>
    </w:p>
    <w:p w14:paraId="1653A6E2" w14:textId="77777777" w:rsidR="00AA334B" w:rsidRDefault="00AA334B" w:rsidP="00AA334B">
      <w:r>
        <w:t>As this article was being written, Maryland Governor Larry Hogan had mobilized thousands of National Guard troops to quell widespread civil unrest in Baltimore in the wake of the death of Freddie Gray. Just as the deaths of Michael Brown and Freddie Gray must be situated in the long history of police violence in the U.S. settler state,3 the uprisings in Baltimore and Ferguson and across U.S. cities over the past year must be viewed in relation to the 1960s urban insurrections in cities like Detroit, Cleveland, Newark, and Baltimore that emerged in response to the many dislocations of racism, structural inequality, and police brutality and that King sought to connect with the Vietnam War.</w:t>
      </w:r>
    </w:p>
    <w:p w14:paraId="2235F7DB" w14:textId="77777777" w:rsidR="00AA334B" w:rsidRPr="00CA2F42" w:rsidRDefault="00AA334B" w:rsidP="00AA334B">
      <w:pPr>
        <w:rPr>
          <w:b/>
          <w:iCs/>
          <w:u w:val="single"/>
          <w:bdr w:val="single" w:sz="8" w:space="0" w:color="auto"/>
        </w:rPr>
      </w:pPr>
      <w:r w:rsidRPr="00CA2F42">
        <w:rPr>
          <w:u w:val="single"/>
        </w:rPr>
        <w:t>In the face of innumerable forms of structural and state violences, the geographies of white supremacy and settler colonialism are often written out of popular and scholarly accounts of the development and contemporary workings of U.S. society</w:t>
      </w:r>
      <w:r>
        <w:t xml:space="preserve"> (Hixson 2013). </w:t>
      </w:r>
      <w:r w:rsidRPr="00CA2F42">
        <w:rPr>
          <w:u w:val="single"/>
        </w:rPr>
        <w:t>National mythologies</w:t>
      </w:r>
      <w:r>
        <w:t>—from manifest destiny and fictions of the Western frontier, to fables about the Founding Fathers and their contributions to the ideal of democracy, to commonsense understandings of the rights enshrined in the U.S. Constitution and how they apply to different populations—</w:t>
      </w:r>
      <w:r w:rsidRPr="00CA2F42">
        <w:rPr>
          <w:u w:val="single"/>
        </w:rPr>
        <w:t>misrepresent and sanitize historical geographies and reaffirm white cultural dominance and racial hierarchies</w:t>
      </w:r>
      <w:r>
        <w:t xml:space="preserve">. Significantly, </w:t>
      </w:r>
      <w:r w:rsidRPr="00CA2F42">
        <w:rPr>
          <w:u w:val="single"/>
        </w:rPr>
        <w:t>these normative interpretations intersect with a particular kind of geographic understanding that whitewashes geographies of genocide and slavery, such that the past</w:t>
      </w:r>
      <w:r>
        <w:t xml:space="preserve"> (and future) </w:t>
      </w:r>
      <w:r w:rsidRPr="00CA2F42">
        <w:rPr>
          <w:u w:val="single"/>
        </w:rPr>
        <w:t>becomes warped into a “white spatial imaginary</w:t>
      </w:r>
      <w:r>
        <w:t xml:space="preserve">” (Lipsitz 2011, 29). The white spatial imaginary emerges from the early efforts of Europeans and later Americans to remove and marginalize “impure” populations from the continent. This imperative drove the genocidal geographies of white conquest, Indian removal, and reservation containment, as well as the violence and contradictions of the slave labor system, the Black Codes, and Jim Crow. </w:t>
      </w:r>
      <w:r w:rsidRPr="00CA2F42">
        <w:rPr>
          <w:u w:val="single"/>
        </w:rPr>
        <w:t>These historical geographies that produced the contemporary white supremacist national urban landscape</w:t>
      </w:r>
      <w:r w:rsidRPr="00CA2F42">
        <w:t xml:space="preserve"> (Lipsitz 2011) </w:t>
      </w:r>
      <w:r w:rsidRPr="00CA2F42">
        <w:rPr>
          <w:u w:val="single"/>
        </w:rPr>
        <w:t xml:space="preserve">also are the </w:t>
      </w:r>
      <w:r w:rsidRPr="00CA2F42">
        <w:rPr>
          <w:rStyle w:val="Emphasis"/>
        </w:rPr>
        <w:t>conditions producing the uneven geographies of Baltimore and Ferguson.</w:t>
      </w:r>
    </w:p>
    <w:p w14:paraId="0B72588A" w14:textId="77777777" w:rsidR="00AA334B" w:rsidRDefault="00AA334B" w:rsidP="00AA334B">
      <w:pPr>
        <w:rPr>
          <w:rStyle w:val="Emphasis"/>
        </w:rPr>
      </w:pPr>
      <w:r>
        <w:t xml:space="preserve">Just as Martin Luther King, Jr., understood that the violence in Vietnam was intimately implicated with inequity on the streets of the United States, so </w:t>
      </w:r>
      <w:r w:rsidRPr="00CA2F42">
        <w:rPr>
          <w:u w:val="single"/>
        </w:rPr>
        <w:t>we</w:t>
      </w:r>
      <w:r>
        <w:t xml:space="preserve"> also </w:t>
      </w:r>
      <w:r w:rsidRPr="00CA2F42">
        <w:rPr>
          <w:u w:val="single"/>
        </w:rPr>
        <w:t>must connect the uprisings occurring in U.S. cities and catalyzed by structural violence and police abuses.</w:t>
      </w:r>
      <w:r>
        <w:t xml:space="preserve"> </w:t>
      </w:r>
      <w:r w:rsidRPr="00CA2F42">
        <w:rPr>
          <w:u w:val="single"/>
        </w:rPr>
        <w:t xml:space="preserve">The events in Ferguson and Baltimore might have shone a light on the militarization of U.S. policing and the use of violence by the state as a means of social control, but such practices are far from new. </w:t>
      </w:r>
      <w:r w:rsidRPr="00CA2F42">
        <w:rPr>
          <w:rStyle w:val="Emphasis"/>
        </w:rPr>
        <w:t xml:space="preserve">Settler colonial logics long relied on discourses and material practices to objectify and devalue black and brown bodies. </w:t>
      </w:r>
      <w:r w:rsidRPr="00CA2F42">
        <w:t>Concomitantly,</w:t>
      </w:r>
      <w:r w:rsidRPr="00CA2F42">
        <w:rPr>
          <w:u w:val="single"/>
        </w:rPr>
        <w:t xml:space="preserve"> state-sanctioned violence and militarized policing relies on such ideas to justify the means for keeping those bodies in place. Thus, contemporary militarism and white supremacy go hand in glove: </w:t>
      </w:r>
      <w:r>
        <w:t xml:space="preserve">The racist state invests $1 trillion annually in the U.S. military while gutting basic services and educational programs and promoting multi-billion-dollar investments in militarizing the police (Lawder 2015). </w:t>
      </w:r>
      <w:r w:rsidRPr="000D4253">
        <w:rPr>
          <w:rStyle w:val="Emphasis"/>
        </w:rPr>
        <w:t>As local police departments become the repositories for military-grade weapons from a bloated and heavily subsidized defense program, communities of color are viewed not as everyday citizens but as criminal subjects and potential terrorists, tying these geographies back into historic understandings of danger and violence that are connected to the settler state.</w:t>
      </w:r>
    </w:p>
    <w:p w14:paraId="3CBB60A7" w14:textId="77777777" w:rsidR="00AA334B" w:rsidRPr="00FF4996" w:rsidRDefault="00AA334B" w:rsidP="00AA334B">
      <w:r w:rsidRPr="00FF4996">
        <w:t>Geography is clearly implicated in practices that sustain settler colonialism. Geographers have facilitated imperial projects and militarism by mapping the world and through the development of geospatial tools and technologies that have supported warfare, dispossession, and the unquestioned accumulation of capital (Inwood and Tyner 2011; Loyd 2012; Bryan and Wood 2015). We must not overlook the fact, therefore, that racism and genocide also are a central part of our disciplinary legacy. These violent realities are why some of us find so problematic the Bowman Expeditions,4 and the coproduction of militarism within the discipline. Human geography is of increasing interest to the U.S. military and to police departments seeking to use geographical data and techniques of analysis to develop and enable new systems of surveillance, targeting, and mapping. The use of geospatial technologies to facilitate the spatial profiling of particular populations and places—from indigenous groups in Oaxaca unwittingly participating in detailed mapping for the U.S. military (Wainwright 2012) to communities of color in U.S. cities routinely subjected to “hot spots” policing techniques (Ratcliffe 2004)—supports particular configurations of race and power. As decades-long debates have made clear, knowledge production is never neutral and researchers who are distanced from those who suffer from epistemic violence are not innocent (Spivak 1988). Far too many geographers and students of geography are willing, if unwittingly, participants in the exploitation of their fellow human beings, despite our physical and social distance from those who bear the consequences.</w:t>
      </w:r>
    </w:p>
    <w:p w14:paraId="7B77BB2F" w14:textId="77777777" w:rsidR="00AA334B" w:rsidRPr="00FF4996" w:rsidRDefault="00AA334B" w:rsidP="00AA334B">
      <w:r w:rsidRPr="00FF4996">
        <w:t>For example, when confronted with evidence of ethical misconduct (as was the case with the México Indígena Project), the relative ease with which these charges were dismissed as “politically motivated” by both the researchers involved in the project and also the American Association of Geographers (AAG; as though the project itself was not politically motivated) hints at broader disciplinary failures to challenge exploitative research practices. Such a response bolsters settler colonial logics and reflects the fact that a “willingness to take responsibility for destruction of indigenous [and other populations] has been limited, belated and muted” (Hixson 2013, 199).</w:t>
      </w:r>
    </w:p>
    <w:p w14:paraId="3B54F615" w14:textId="77777777" w:rsidR="00AA334B" w:rsidRPr="00FF4996" w:rsidRDefault="00AA334B" w:rsidP="00AA334B">
      <w:r w:rsidRPr="00FF4996">
        <w:t>This critical junction puts our discipline at a crossroads: Will we challenge or advance the destructive and corroding influences of white supremacy and militarism? Will we disrupt or further military and police violence and the surveillance of people of color? Just as the events surrounding the Bowman Expeditions should have prompted the discipline to pause and take stock of our complicity in a wholly militarized society, the Black Spring should prompt us to ask ourselves what kind of geographies would be possible if we made antiviolence, peace, and social justice as much a part of our teaching and research as the taken for granted logics of war and militarism.</w:t>
      </w:r>
    </w:p>
    <w:p w14:paraId="45714EC8" w14:textId="77777777" w:rsidR="00AA334B" w:rsidRPr="00FF4996" w:rsidRDefault="00AA334B" w:rsidP="00AA334B">
      <w:r w:rsidRPr="00FF4996">
        <w:t>Cultivating Everyday Geographies of Peace</w:t>
      </w:r>
    </w:p>
    <w:p w14:paraId="26E82F9E" w14:textId="77777777" w:rsidR="00AA334B" w:rsidRPr="00FF4996" w:rsidRDefault="00AA334B" w:rsidP="00AA334B">
      <w:r w:rsidRPr="00FF4996">
        <w:t>Over three decades ago, Jenkins (1985) urged us to develop curricula and methods that promote and sustain peace, noting that a “fundamental failure in many ‘pure’ geography courses [was] not so much their preoccupation with spatial patterns at the expense of process, but rather their failure to use their concerns for, and knowledge of, such patterns to confront the central economic, social, and ecological issues of our times” (204). Yet he also believed that “geographers, through their knowledge of the content and methods of the discipline, have much to offer peace education either in specialist geography courses or in a different framework” (204). Picking up Jenkins's challenge, it is clear that we must decouple the unfolding of the U.S. landscape from settler colonialism, white supremacy, and the continued and unfettered accumulation of capital.</w:t>
      </w:r>
    </w:p>
    <w:p w14:paraId="34777586" w14:textId="77777777" w:rsidR="00AA334B" w:rsidRPr="00FF4996" w:rsidRDefault="00AA334B" w:rsidP="00AA334B">
      <w:r w:rsidRPr="00FF4996">
        <w:t xml:space="preserve">Certainly this seems like a daunting task. Yet </w:t>
      </w:r>
      <w:r w:rsidRPr="00FF0CAF">
        <w:rPr>
          <w:rStyle w:val="StyleUnderline"/>
        </w:rPr>
        <w:t>opportunities to cultivate peace and destabilize geographies of militarism and white supremacy abound in challenging structures of power that sustain inequality and marginalization</w:t>
      </w:r>
      <w:r w:rsidRPr="00FF4996">
        <w:t xml:space="preserve"> (McConnell, Megoran, and Williams 2014). </w:t>
      </w:r>
      <w:r w:rsidRPr="00FF0CAF">
        <w:rPr>
          <w:rStyle w:val="StyleUnderline"/>
        </w:rPr>
        <w:t>Settler colonialism is fundamentally about “the making and unmaking of places</w:t>
      </w:r>
      <w:r w:rsidRPr="00FF4996">
        <w:t xml:space="preserve">” (Veracini 2010, 179). Geographic knowledge, having underpinned the unfolding of the U.S. settler state and the “American way of war” (Hixson 2013, 1), also should play a role in unraveling these processes. </w:t>
      </w:r>
      <w:r w:rsidRPr="00FF0CAF">
        <w:rPr>
          <w:rStyle w:val="StyleUnderline"/>
        </w:rPr>
        <w:t>Challenging the imaginative geographies that invisibilize and sustain the social hierarchies of settler colonialism is fundamental, but we must also ask ourselves these questions: To what end do we produce geographic knowledge?</w:t>
      </w:r>
      <w:r w:rsidRPr="00FF4996">
        <w:t xml:space="preserve"> Will we, as a discipline, participate in what Etherington called “genocide by cartography” (Veracini 2010b, 190)? Will we catalogue spaces, map “human terrain” (Bryan 2010), and produce knowledges that form the basis of anticipatory geographies of war? Or, rather, as the Indigenous People's Specialty Group (IPSG) of the AAG asks in its statement on research ethics, </w:t>
      </w:r>
      <w:r w:rsidRPr="00FF0CAF">
        <w:rPr>
          <w:rStyle w:val="StyleUnderline"/>
        </w:rPr>
        <w:t xml:space="preserve">will “we emphasize research that decolonizes knowledge, as a process of self-determination of and by our fellow human beings?” </w:t>
      </w:r>
      <w:r w:rsidRPr="00FF4996">
        <w:t>(IPSG 2010, 11).</w:t>
      </w:r>
    </w:p>
    <w:p w14:paraId="65E46733" w14:textId="77777777" w:rsidR="00AA334B" w:rsidRPr="00E42995" w:rsidRDefault="00AA334B" w:rsidP="00AA334B">
      <w:pPr>
        <w:rPr>
          <w:rStyle w:val="Style13ptBold"/>
          <w:b w:val="0"/>
          <w:sz w:val="24"/>
        </w:rPr>
      </w:pPr>
      <w:r w:rsidRPr="00FF4996">
        <w:t xml:space="preserve">This entails a discipline-wide discussion about how geography's academic institutions are complicit (or active) in practices that contribute to white supremacy, poverty, inequality, and the continuation of settler colonial practices. Unfortunately, and as the response of the broader AAG membership to the Bowman Expeditions makes clear, </w:t>
      </w:r>
      <w:r w:rsidRPr="00FF0CAF">
        <w:rPr>
          <w:rStyle w:val="StyleUnderline"/>
        </w:rPr>
        <w:t>too many are more comfortable with silence than speaking out against practices that sustain racial state violenc</w:t>
      </w:r>
      <w:r w:rsidRPr="00FF4996">
        <w:t xml:space="preserve">e. For these reasons </w:t>
      </w:r>
      <w:r w:rsidRPr="00FF0CAF">
        <w:rPr>
          <w:rStyle w:val="StyleUnderline"/>
        </w:rPr>
        <w:t>it is necessary to cultivate a broadly conceived and militantly uncompromising peace agenda premised on antiviolence and the rejection of the racism</w:t>
      </w:r>
      <w:r w:rsidRPr="00FF4996">
        <w:t xml:space="preserve"> (and its intersections with gender, class, and sexuality) </w:t>
      </w:r>
      <w:r w:rsidRPr="00FF0CAF">
        <w:rPr>
          <w:rStyle w:val="StyleUnderline"/>
        </w:rPr>
        <w:t xml:space="preserve">implicit in the settler colonial state. This praxis links efforts to end war, challenge the racialized and gendered harms of law enforcement practices, feed the hungry, and </w:t>
      </w:r>
      <w:r w:rsidRPr="00416618">
        <w:rPr>
          <w:rStyle w:val="Emphasis"/>
        </w:rPr>
        <w:t>smash the racist foundations of the nation</w:t>
      </w:r>
      <w:r w:rsidRPr="00FF4996">
        <w:t>. Now is not the time for disciplinary moral ambiguity.</w:t>
      </w:r>
    </w:p>
    <w:p w14:paraId="549870E8" w14:textId="77777777" w:rsidR="00AA334B" w:rsidRPr="00AA334B" w:rsidRDefault="00AA334B" w:rsidP="00AA334B"/>
    <w:p w14:paraId="38CDC031" w14:textId="77777777" w:rsidR="00CF15FC" w:rsidRPr="00CF15FC" w:rsidRDefault="00CF15FC" w:rsidP="00CF15FC"/>
    <w:p w14:paraId="090EC64B" w14:textId="77777777" w:rsidR="0032261A" w:rsidRDefault="0032261A" w:rsidP="0032261A">
      <w:pPr>
        <w:pStyle w:val="Heading1"/>
      </w:pPr>
      <w:r>
        <w:t>Disadvantages</w:t>
      </w:r>
    </w:p>
    <w:p w14:paraId="16D9E937" w14:textId="5A6F333F" w:rsidR="0032261A" w:rsidRDefault="0032261A" w:rsidP="0032261A"/>
    <w:p w14:paraId="770DCF2D" w14:textId="0A7D8A26" w:rsidR="00484AED" w:rsidRDefault="00484AED" w:rsidP="00484AED">
      <w:pPr>
        <w:pStyle w:val="Heading2"/>
      </w:pPr>
      <w:r>
        <w:t>Movements</w:t>
      </w:r>
    </w:p>
    <w:p w14:paraId="40D49EC6" w14:textId="77777777" w:rsidR="0032261A" w:rsidRDefault="0032261A" w:rsidP="0032261A">
      <w:pPr>
        <w:pStyle w:val="Heading3"/>
      </w:pPr>
      <w:r>
        <w:t>Movements link</w:t>
      </w:r>
    </w:p>
    <w:p w14:paraId="37DBE9D2" w14:textId="77777777" w:rsidR="0032261A" w:rsidRDefault="0032261A" w:rsidP="0032261A"/>
    <w:p w14:paraId="0AA5F99B" w14:textId="77777777" w:rsidR="0032261A" w:rsidRDefault="0032261A" w:rsidP="0032261A">
      <w:pPr>
        <w:pStyle w:val="Heading4"/>
      </w:pPr>
      <w:r>
        <w:t>Police defunding movement is gaining support now</w:t>
      </w:r>
    </w:p>
    <w:p w14:paraId="1C655A65" w14:textId="77777777" w:rsidR="0032261A" w:rsidRPr="00767221" w:rsidRDefault="0032261A" w:rsidP="0032261A">
      <w:r w:rsidRPr="00767221">
        <w:t xml:space="preserve">Sam </w:t>
      </w:r>
      <w:r w:rsidRPr="00767221">
        <w:rPr>
          <w:rStyle w:val="Style13ptBold"/>
        </w:rPr>
        <w:t>Levin, 20</w:t>
      </w:r>
      <w:r w:rsidRPr="00767221">
        <w:t xml:space="preserve"> – staff, The Guardian (“Movement to defund police gains 'unprecedented' support across US” The Guardian, 6/4, </w:t>
      </w:r>
      <w:hyperlink r:id="rId32" w:history="1">
        <w:r w:rsidRPr="00767221">
          <w:rPr>
            <w:rStyle w:val="Hyperlink"/>
          </w:rPr>
          <w:t>https://www.theguardian.com/us-news/2020/jun/04/defund-the-police-us-george-floyd-budgets</w:t>
        </w:r>
      </w:hyperlink>
      <w:r w:rsidRPr="00767221">
        <w:t xml:space="preserve">  //DH</w:t>
      </w:r>
    </w:p>
    <w:p w14:paraId="7749992C" w14:textId="77777777" w:rsidR="0032261A" w:rsidRPr="00767221" w:rsidRDefault="0032261A" w:rsidP="0032261A">
      <w:pPr>
        <w:rPr>
          <w:b/>
          <w:bCs/>
        </w:rPr>
      </w:pPr>
    </w:p>
    <w:p w14:paraId="5D862DEF" w14:textId="77777777" w:rsidR="0032261A" w:rsidRDefault="0032261A" w:rsidP="0032261A">
      <w:r w:rsidRPr="00767221">
        <w:rPr>
          <w:rStyle w:val="StyleUnderline"/>
        </w:rPr>
        <w:t xml:space="preserve">The movement to defund the police is gaining significant support across America, including from elected leaders, as protests </w:t>
      </w:r>
      <w:r>
        <w:t xml:space="preserve">over the killing of George Floyd </w:t>
      </w:r>
      <w:r w:rsidRPr="00767221">
        <w:rPr>
          <w:rStyle w:val="StyleUnderline"/>
        </w:rPr>
        <w:t>sweep the nation</w:t>
      </w:r>
      <w:r>
        <w:t>.</w:t>
      </w:r>
    </w:p>
    <w:p w14:paraId="7F9D1AE3" w14:textId="77777777" w:rsidR="0032261A" w:rsidRDefault="0032261A" w:rsidP="0032261A">
      <w:r>
        <w:t xml:space="preserve">For years, </w:t>
      </w:r>
      <w:r w:rsidRPr="00767221">
        <w:rPr>
          <w:rStyle w:val="StyleUnderline"/>
        </w:rPr>
        <w:t>activists have pushed</w:t>
      </w:r>
      <w:r>
        <w:t xml:space="preserve"> US cities and </w:t>
      </w:r>
      <w:r w:rsidRPr="00767221">
        <w:rPr>
          <w:rStyle w:val="StyleUnderline"/>
        </w:rPr>
        <w:t>states to cut law enforcement budgets</w:t>
      </w:r>
      <w:r>
        <w:t xml:space="preserve"> amid a dramatic rise in spending on police and prisons while funding for vital social services has shrunk or disappeared altogether.</w:t>
      </w:r>
    </w:p>
    <w:p w14:paraId="491D7A57" w14:textId="77777777" w:rsidR="0032261A" w:rsidRDefault="0032261A" w:rsidP="0032261A">
      <w:r>
        <w:t xml:space="preserve">Government </w:t>
      </w:r>
      <w:r w:rsidRPr="00767221">
        <w:rPr>
          <w:rStyle w:val="StyleUnderline"/>
        </w:rPr>
        <w:t xml:space="preserve">officials have long dismissed the idea as a leftist fantasy, but the recent unrest and massive budget shortfalls from the Covid-19 crisis appear to have inspired more mainstream recognition of </w:t>
      </w:r>
      <w:r>
        <w:t xml:space="preserve">the central arguments behind </w:t>
      </w:r>
      <w:r w:rsidRPr="00767221">
        <w:rPr>
          <w:rStyle w:val="StyleUnderline"/>
        </w:rPr>
        <w:t>defunding.</w:t>
      </w:r>
    </w:p>
    <w:p w14:paraId="0AEB2976" w14:textId="77777777" w:rsidR="0032261A" w:rsidRDefault="0032261A" w:rsidP="0032261A">
      <w:r>
        <w:t xml:space="preserve">“To see legislators who aren’t even necessarily on the left supporting at least a significant decrease in New York police department [NYPD] funding is really very encouraging,” Julia Salazar, a New York state senator and Democratic socialist, told the Guardian on Tuesday. “It feels a little bit surreal.” </w:t>
      </w:r>
    </w:p>
    <w:p w14:paraId="7AA23CC6" w14:textId="77777777" w:rsidR="0032261A" w:rsidRDefault="0032261A" w:rsidP="0032261A">
      <w:r>
        <w:t>Floyd’s death on camera in Minneapolis, advocates say, was a powerful demonstration that police reform efforts of the last half-decade have failed to stop racist policing and killings. Meanwhile, the striking visuals of enormous, militarized and at times violent police forces responding to peaceful protests have led some politicians to question whether police really need this much money and firepower.</w:t>
      </w:r>
    </w:p>
    <w:p w14:paraId="3D027EE0" w14:textId="77777777" w:rsidR="0032261A" w:rsidRDefault="0032261A" w:rsidP="0032261A">
      <w:r>
        <w:t xml:space="preserve">Meanwhile, unemployment is surging amid the economic fallout of the coronavirus pandemic, with housing and healthcare crises worsening. </w:t>
      </w:r>
      <w:r w:rsidRPr="00767221">
        <w:rPr>
          <w:rStyle w:val="StyleUnderline"/>
        </w:rPr>
        <w:t>Many governments have been making painful cuts to services and expect to see tax revenue fall even further</w:t>
      </w:r>
      <w:r>
        <w:t xml:space="preserve"> in the coming year. </w:t>
      </w:r>
      <w:r w:rsidRPr="00767221">
        <w:rPr>
          <w:rStyle w:val="StyleUnderline"/>
        </w:rPr>
        <w:t>But police budgets have not been affected</w:t>
      </w:r>
      <w:r>
        <w:t>, and some mayors are even seeking to expand law enforcement funding.</w:t>
      </w:r>
    </w:p>
    <w:p w14:paraId="23CA3676" w14:textId="77777777" w:rsidR="0032261A" w:rsidRDefault="0032261A" w:rsidP="0032261A">
      <w:r>
        <w:t xml:space="preserve">A snapshot of some of city budget debates that have escalated this week: </w:t>
      </w:r>
    </w:p>
    <w:p w14:paraId="1F98139A" w14:textId="77777777" w:rsidR="0032261A" w:rsidRDefault="0032261A" w:rsidP="0032261A">
      <w:r>
        <w:t>Los Angeles: the police budget is $1.8bn, and the mayor has for weeks been pushing for raises and bonuses for officers and an overall 7% increase that would make the budget more than half of the general fund. But on Wednesday, he said he was now looking to make cuts to the police budget.</w:t>
      </w:r>
    </w:p>
    <w:p w14:paraId="2834C068" w14:textId="77777777" w:rsidR="0032261A" w:rsidRDefault="0032261A" w:rsidP="0032261A">
      <w:r>
        <w:t>New York: The mayor is pushing to leave the NYPD’s nearly $6bn budget intact while slashing education and youth programs and cutting other agencies by as much as 80%.</w:t>
      </w:r>
    </w:p>
    <w:p w14:paraId="0AC617DF" w14:textId="77777777" w:rsidR="0032261A" w:rsidRDefault="0032261A" w:rsidP="0032261A">
      <w:r>
        <w:t xml:space="preserve">Philadelphia: The mayor has proposed spending $977m on police and prisons, which is 20% of the general fund. A $14m increase for police comes as the city is cutting funding for youth violence prevention, arts and culture, workforce development, and laying off staff at recreation centers and libraries. </w:t>
      </w:r>
    </w:p>
    <w:p w14:paraId="6C8E816D" w14:textId="77777777" w:rsidR="0032261A" w:rsidRDefault="0032261A" w:rsidP="0032261A">
      <w:r>
        <w:t xml:space="preserve">Defunding, said activist Jeralynn Blueford, is the logical response from leaders in this moment of unprecedented unrest. “If police had been serious about reform and policy change, then guess what? People would not be this angry.” </w:t>
      </w:r>
    </w:p>
    <w:p w14:paraId="32083460" w14:textId="77777777" w:rsidR="0032261A" w:rsidRDefault="0032261A" w:rsidP="0032261A">
      <w:r>
        <w:t>Blueford’s son was killed by Oakland police in 2012 and she’s been fighting for reforms since. “We allowed you to kill our children, and you said this was going to change, and you reneged on it. If we keep funding them, it gives them the green light to continue ”.</w:t>
      </w:r>
    </w:p>
    <w:p w14:paraId="7FCE116D" w14:textId="77777777" w:rsidR="0032261A" w:rsidRDefault="0032261A" w:rsidP="0032261A">
      <w:r w:rsidRPr="00767221">
        <w:rPr>
          <w:rStyle w:val="StyleUnderline"/>
        </w:rPr>
        <w:t>Community groups advocating for defunding have put forward differing strategies, some merely opposing police budget increases, others advocating mass reductions, and some fighting for full defunding as a step toward abolishing police forces</w:t>
      </w:r>
      <w:r>
        <w:t xml:space="preserve">. Some initiatives are tied to the fight to close prisons. </w:t>
      </w:r>
      <w:r w:rsidRPr="00767221">
        <w:rPr>
          <w:rStyle w:val="StyleUnderline"/>
        </w:rPr>
        <w:t>All are pushing for a reinvestment of those dollars in services</w:t>
      </w:r>
      <w:r>
        <w:t xml:space="preserve">. </w:t>
      </w:r>
    </w:p>
    <w:p w14:paraId="1F7F788A" w14:textId="77777777" w:rsidR="0032261A" w:rsidRDefault="0032261A" w:rsidP="0032261A">
      <w:r>
        <w:t xml:space="preserve">Amid the protests, some local leaders with budgeting powers have started proposing modest cuts to policing. The most substantial change so far, has come in Minneapolis where the school board on Tuesday voted to end its contract with the police department. The University of Minnesota has also pledged to stop working with police. </w:t>
      </w:r>
    </w:p>
    <w:p w14:paraId="783FF602" w14:textId="77777777" w:rsidR="0032261A" w:rsidRDefault="0032261A" w:rsidP="0032261A">
      <w:r w:rsidRPr="00767221">
        <w:rPr>
          <w:rStyle w:val="StyleUnderline"/>
        </w:rPr>
        <w:t>“People have been fighting for years to get cops out of schools, and now it’s happening overnight,”</w:t>
      </w:r>
      <w:r>
        <w:t xml:space="preserve"> said Tony Williams, a member of MPD150, an abolition group whose literature on building a “police-free future” has spread on social media in recent days. One elected Minneapolis ward member said this week that the city’s police department was “irredeemably beyond reform”, the kind of remark that would until recently have been unthinkable to organizers.</w:t>
      </w:r>
    </w:p>
    <w:p w14:paraId="48CDAD8D" w14:textId="77777777" w:rsidR="0032261A" w:rsidRDefault="0032261A" w:rsidP="0032261A">
      <w:r>
        <w:t xml:space="preserve">“This is unprecedented in our movement, but it is a natural consequence of where we’ve been over the last five years,” Williams said, rattling off high-profile killings by police that have failed to lead to substantive reforms. </w:t>
      </w:r>
    </w:p>
    <w:p w14:paraId="1587D9C2" w14:textId="77777777" w:rsidR="0032261A" w:rsidRDefault="0032261A" w:rsidP="0032261A">
      <w:r>
        <w:t xml:space="preserve">Eric Garcetti, </w:t>
      </w:r>
      <w:r w:rsidRPr="00767221">
        <w:rPr>
          <w:rStyle w:val="StyleUnderline"/>
        </w:rPr>
        <w:t>the Los Angeles mayor</w:t>
      </w:r>
      <w:r>
        <w:t xml:space="preserve">, addressed the broader protests in a speech late Wednesday night and </w:t>
      </w:r>
      <w:r w:rsidRPr="00767221">
        <w:rPr>
          <w:rStyle w:val="StyleUnderline"/>
        </w:rPr>
        <w:t>said he was now working to make cuts of up to $150m to the police budget and reinvest funds in black communities</w:t>
      </w:r>
      <w:r>
        <w:t>, though specifics of his plans were unclear.</w:t>
      </w:r>
    </w:p>
    <w:p w14:paraId="17B9B1A9" w14:textId="77777777" w:rsidR="0032261A" w:rsidRDefault="0032261A" w:rsidP="0032261A">
      <w:r w:rsidRPr="00767221">
        <w:rPr>
          <w:rStyle w:val="StyleUnderline"/>
        </w:rPr>
        <w:t xml:space="preserve">His move comes after a coalition convened by Black Lives Matter LA pushed for </w:t>
      </w:r>
      <w:r>
        <w:t xml:space="preserve">what it called </w:t>
      </w:r>
      <w:r w:rsidRPr="00767221">
        <w:rPr>
          <w:rStyle w:val="StyleUnderline"/>
        </w:rPr>
        <w:t>a “people’s budget</w:t>
      </w:r>
      <w:r>
        <w:t>”, which encouraged the city to spend only 5.7% of its general fund on law enforcement, and 44% on universal aid and crisis management.</w:t>
      </w:r>
    </w:p>
    <w:p w14:paraId="49E14D20" w14:textId="77777777" w:rsidR="0032261A" w:rsidRDefault="0032261A" w:rsidP="0032261A">
      <w:r>
        <w:t>“In moments of crisis, people want services and resources that go directly to help people rather than police that surveil, brutalize and kill us,” said Melina Abdullah, the BLM LA co-founder, adding that Garcetti’s proposed cut was “minimal” and that officials “need to go much further”.</w:t>
      </w:r>
    </w:p>
    <w:p w14:paraId="6358AF52" w14:textId="77777777" w:rsidR="0032261A" w:rsidRDefault="0032261A" w:rsidP="0032261A">
      <w:r>
        <w:t>Even though many US police departments’ duties are responding to non-violent, non-emergency calls, departments have expanded their military-style arsenal in recent years. US police kill more people in days than many other countries do in years.</w:t>
      </w:r>
    </w:p>
    <w:p w14:paraId="5C4ACFCD" w14:textId="77777777" w:rsidR="0032261A" w:rsidRDefault="0032261A" w:rsidP="0032261A">
      <w:r>
        <w:t xml:space="preserve">Senator Salazar in New York said the Covid-19 devastation is motivating lawmakers normally sympathetic to the NYPD to rethink the budget: “Every senate office … has been fielding an unfathomable number of unemployment claims. We’ve been thinking every day about how social services and the public safety net are failing people. Having come out of a bleak state budget process, it’s very frustrating to hear that $6bn figure for the NYPD.” </w:t>
      </w:r>
    </w:p>
    <w:p w14:paraId="3D12E4B5" w14:textId="77777777" w:rsidR="0032261A" w:rsidRDefault="0032261A" w:rsidP="0032261A">
      <w:r>
        <w:t>The city councilmember who chairs the committee that oversees the budget called for significant NYPD cuts this week. Although she doesn’t control NYPD financing as a state lawmaker, Salazar said she could envision police immediately losing $1bn from its budget just for current police functions that have nothing to do with law enforcement and crime, such as responding to mental health calls and other social services.</w:t>
      </w:r>
    </w:p>
    <w:p w14:paraId="18DCC98D" w14:textId="77777777" w:rsidR="0032261A" w:rsidRDefault="0032261A" w:rsidP="0032261A">
      <w:r>
        <w:t xml:space="preserve">Kamau Walton, a Philadelphia-based member of Critical Resistance, a long-running US abolition group, said the absurdity of increased police spending in this moment was visible to many. Walton lives across from a recreation center and library that has been closed due to Covid, and said houseless people now gather outside, because they have nowhere else to go. </w:t>
      </w:r>
    </w:p>
    <w:p w14:paraId="692CD8DF" w14:textId="77777777" w:rsidR="0032261A" w:rsidRDefault="0032261A" w:rsidP="0032261A">
      <w:r>
        <w:t>The city, however, is further cutting housing and homelessness services and seems to lack a summer plan for these communities who have lost programs, resources and jobs, they said. “At a drop of a dime, they can find money for uber-militarized tanks and fly helicopters all over the city and shoot rubber bullets, but we can’t put people in houses?”</w:t>
      </w:r>
    </w:p>
    <w:p w14:paraId="7888DB1E" w14:textId="77777777" w:rsidR="0032261A" w:rsidRDefault="0032261A" w:rsidP="0032261A">
      <w:r>
        <w:t xml:space="preserve">Kelly Lytle Hernández, a UCLA historian and recent MacArthur recipient, said this could be a pivotal moment for the US: “We’ve created over the last 30 to 40 years a sense that our safety and wellbeing always comes from investing more and more in police.” </w:t>
      </w:r>
    </w:p>
    <w:p w14:paraId="354B149F" w14:textId="77777777" w:rsidR="0032261A" w:rsidRDefault="0032261A" w:rsidP="0032261A">
      <w:r>
        <w:t>This week, it seems there is increasing recognition of this failure, she said, adding, “</w:t>
      </w:r>
      <w:r w:rsidRPr="00767221">
        <w:rPr>
          <w:rStyle w:val="StyleUnderline"/>
        </w:rPr>
        <w:t>Defunding the police is the first step in a much broader historical transformation</w:t>
      </w:r>
      <w:r>
        <w:t xml:space="preserve"> </w:t>
      </w:r>
      <w:r w:rsidRPr="00767221">
        <w:rPr>
          <w:rStyle w:val="StyleUnderline"/>
        </w:rPr>
        <w:t>that</w:t>
      </w:r>
      <w:r>
        <w:t xml:space="preserve"> I’m hoping </w:t>
      </w:r>
      <w:r w:rsidRPr="00767221">
        <w:rPr>
          <w:rStyle w:val="StyleUnderline"/>
        </w:rPr>
        <w:t>you’re seeing broad-based support for on the streets today</w:t>
      </w:r>
      <w:r>
        <w:t xml:space="preserve">.” </w:t>
      </w:r>
    </w:p>
    <w:p w14:paraId="1C62E205" w14:textId="77777777" w:rsidR="0032261A" w:rsidRDefault="0032261A" w:rsidP="0032261A"/>
    <w:p w14:paraId="18858D85" w14:textId="77777777" w:rsidR="0032261A" w:rsidRPr="00E27DAE" w:rsidRDefault="0032261A" w:rsidP="0032261A"/>
    <w:p w14:paraId="26A29E14" w14:textId="242BAC1F" w:rsidR="0032261A" w:rsidRDefault="0032261A" w:rsidP="0032261A"/>
    <w:p w14:paraId="7E13AE13" w14:textId="58826F4F" w:rsidR="0032261A" w:rsidRDefault="0032261A" w:rsidP="0032261A">
      <w:pPr>
        <w:pStyle w:val="Heading2"/>
      </w:pPr>
      <w:r>
        <w:t>Agenda</w:t>
      </w:r>
    </w:p>
    <w:p w14:paraId="540A1612" w14:textId="77777777" w:rsidR="0032261A" w:rsidRDefault="0032261A" w:rsidP="0032261A"/>
    <w:p w14:paraId="21FDA475" w14:textId="77777777" w:rsidR="0032261A" w:rsidRDefault="0032261A" w:rsidP="0032261A">
      <w:pPr>
        <w:pStyle w:val="Heading3"/>
      </w:pPr>
      <w:r>
        <w:t>Plan unpopular in Congress</w:t>
      </w:r>
    </w:p>
    <w:p w14:paraId="1A9ACFE8" w14:textId="77777777" w:rsidR="0032261A" w:rsidRDefault="0032261A" w:rsidP="0032261A"/>
    <w:p w14:paraId="4026C1FC" w14:textId="77777777" w:rsidR="0032261A" w:rsidRDefault="0032261A" w:rsidP="0032261A">
      <w:pPr>
        <w:pStyle w:val="Heading4"/>
      </w:pPr>
      <w:r>
        <w:t>Police reform is controversial – it hits a political wall in Congress</w:t>
      </w:r>
    </w:p>
    <w:p w14:paraId="29ECBE0F" w14:textId="77777777" w:rsidR="0032261A" w:rsidRPr="00AE2C95" w:rsidRDefault="0032261A" w:rsidP="0032261A">
      <w:r>
        <w:t xml:space="preserve">BURGESS </w:t>
      </w:r>
      <w:r w:rsidRPr="00354BB6">
        <w:rPr>
          <w:rStyle w:val="Style13ptBold"/>
        </w:rPr>
        <w:t xml:space="preserve">EVERETT, 20 </w:t>
      </w:r>
      <w:r>
        <w:t>– staff, Politico (“We’ve been here before’: Why Congress will struggle to act on police killings” Politico, 6/3,</w:t>
      </w:r>
    </w:p>
    <w:p w14:paraId="7A44134C" w14:textId="77777777" w:rsidR="0032261A" w:rsidRDefault="00F21B40" w:rsidP="0032261A">
      <w:hyperlink r:id="rId33" w:history="1">
        <w:r w:rsidR="0032261A" w:rsidRPr="00203E63">
          <w:rPr>
            <w:rStyle w:val="Hyperlink"/>
          </w:rPr>
          <w:t>https://www.politico.com/news/2020/06/03/congress-united-states-police-protests-296826</w:t>
        </w:r>
      </w:hyperlink>
      <w:r w:rsidR="0032261A">
        <w:rPr>
          <w:rStyle w:val="Hyperlink"/>
        </w:rPr>
        <w:t xml:space="preserve">   //DH</w:t>
      </w:r>
    </w:p>
    <w:p w14:paraId="20A54040" w14:textId="77777777" w:rsidR="0032261A" w:rsidRDefault="0032261A" w:rsidP="0032261A"/>
    <w:p w14:paraId="7E9E919E" w14:textId="77777777" w:rsidR="0032261A" w:rsidRDefault="0032261A" w:rsidP="0032261A">
      <w:r>
        <w:t xml:space="preserve">Joe </w:t>
      </w:r>
      <w:r w:rsidRPr="00AE2C95">
        <w:rPr>
          <w:rStyle w:val="StyleUnderline"/>
        </w:rPr>
        <w:t>Biden wants Congress to end</w:t>
      </w:r>
      <w:r>
        <w:t xml:space="preserve"> chokeholds and </w:t>
      </w:r>
      <w:r w:rsidRPr="00AE2C95">
        <w:rPr>
          <w:rStyle w:val="StyleUnderline"/>
        </w:rPr>
        <w:t xml:space="preserve">military transfers to police. </w:t>
      </w:r>
      <w:r>
        <w:t>Nancy Pelosi is talking about “historic” opportunities to reform police policies. Chuck Grassley says it’s time to “address police use of force.”</w:t>
      </w:r>
    </w:p>
    <w:p w14:paraId="24454759" w14:textId="77777777" w:rsidR="0032261A" w:rsidRDefault="0032261A" w:rsidP="0032261A">
      <w:r w:rsidRPr="00AE2C95">
        <w:rPr>
          <w:rStyle w:val="StyleUnderline"/>
        </w:rPr>
        <w:t>But the smart bet is on Congress accomplishing little</w:t>
      </w:r>
      <w:r>
        <w:t xml:space="preserve"> in response to nationwide protests decrying the killing of George Floyd and other black Americans at the hands of U.S. police. </w:t>
      </w:r>
      <w:r w:rsidRPr="00AE2C95">
        <w:rPr>
          <w:rStyle w:val="StyleUnderline"/>
        </w:rPr>
        <w:t>The House and Senate can’t even agree</w:t>
      </w:r>
      <w:r>
        <w:t xml:space="preserve"> right now </w:t>
      </w:r>
      <w:r w:rsidRPr="00AE2C95">
        <w:rPr>
          <w:rStyle w:val="StyleUnderline"/>
        </w:rPr>
        <w:t>on a relatively modest reform to a small-business loan program, let alone how to plunge into a debate over race and cops</w:t>
      </w:r>
      <w:r>
        <w:t>.</w:t>
      </w:r>
    </w:p>
    <w:p w14:paraId="10CED902" w14:textId="77777777" w:rsidR="0032261A" w:rsidRDefault="0032261A" w:rsidP="0032261A">
      <w:r>
        <w:t>“If we’re waiting for the Republican majority, nothing will happen,” said Senate Minority Whip Dick Durbin (D-Ill.). “You look at our inability to deal with gun safety, it can discourage the belief that we ever respond to anything that’s timely." He added that House Democrats should still move forward on their proposals regardless of opposition in the GOP-led Senate.</w:t>
      </w:r>
    </w:p>
    <w:p w14:paraId="6A67D3A0" w14:textId="77777777" w:rsidR="0032261A" w:rsidRDefault="0032261A" w:rsidP="0032261A">
      <w:r>
        <w:t>Complicating efforts is that the two chambers are just beginning negotiations on a fifth package of economic relief for the coronavirus pandemic and a presidential election is around the corner.</w:t>
      </w:r>
    </w:p>
    <w:p w14:paraId="2C2EA048" w14:textId="77777777" w:rsidR="0032261A" w:rsidRDefault="0032261A" w:rsidP="0032261A">
      <w:r>
        <w:t>Democrats are also divided on how far-reaching to go in addressing Floyd’s death and the ensuing unrest coursing through the country. And Republicans, long resistant to curbing police powers, won’t move on anything that President Donald Trump doesn’t support. Senate Republicans didn't even discuss the matter at a party lunch on Tuesday.</w:t>
      </w:r>
    </w:p>
    <w:p w14:paraId="13C7A700" w14:textId="77777777" w:rsidR="0032261A" w:rsidRDefault="0032261A" w:rsidP="0032261A">
      <w:r>
        <w:t>Senate Minority Leader Chuck Schumer (D-N.Y.) called on Majority Leader Mitch McConnell (R-Ky.) to commit to a police reform bill by July 4, but McConnell is sticking to an agenda of confirming nominees, passing a public lands bill and including liability reform in any coronavirus aid measure. Schumer offered a resolution on Tuesday afternoon condemning Trump’s clearance of protesters and asserting the right to peacefully protest, but it was blocked by McConnell, who offered his own spurned resolution.</w:t>
      </w:r>
    </w:p>
    <w:p w14:paraId="6D5E715B" w14:textId="77777777" w:rsidR="0032261A" w:rsidRDefault="0032261A" w:rsidP="0032261A">
      <w:r>
        <w:t>McConnell deputies cast Schumer as chasing headlines.</w:t>
      </w:r>
    </w:p>
    <w:p w14:paraId="5B2F9F67" w14:textId="77777777" w:rsidR="0032261A" w:rsidRDefault="0032261A" w:rsidP="0032261A">
      <w:r>
        <w:t>“I thought he wanted to do COVID-19 [legislation]. Sen. Schumer can’t make up his mind what he wants. Whatever the news of the day is,” said Sen. John Cornyn (R-Texas).</w:t>
      </w:r>
    </w:p>
    <w:p w14:paraId="4D030942" w14:textId="77777777" w:rsidR="0032261A" w:rsidRDefault="0032261A" w:rsidP="0032261A">
      <w:r>
        <w:t>Pelosi and leaders of the Congressional Black Caucus are organizing a public event to honor Floyd as soon as this week. The CBC is also developing a set of overarching principles meant to guide the chamber’s legislative response. But floor action is likely still weeks away. The Democratic minority has less leverage in the Senate, but the caucus hopes to attach language barring the transfer of military equipment to police departments and devise what Schumer calls a “bold” package of reforms.</w:t>
      </w:r>
    </w:p>
    <w:p w14:paraId="088716D3" w14:textId="77777777" w:rsidR="0032261A" w:rsidRDefault="0032261A" w:rsidP="0032261A">
      <w:r>
        <w:t>And after years of Congress’ refusal to address police brutality, some senior Democrats are already warning this time better be different.</w:t>
      </w:r>
    </w:p>
    <w:p w14:paraId="41835B11" w14:textId="77777777" w:rsidR="0032261A" w:rsidRDefault="0032261A" w:rsidP="0032261A">
      <w:r>
        <w:t>“I’m not going to any hearing on police misconduct. That’s a waste of time,” said Rep. Emanuel Cleaver (D-Mo.), a senior member of the CBC. “A nebulous hearing is a congressional encounter between Democrats and Republicans, where minutes are kept and hours are lost. I just don’t have the patience for that.”</w:t>
      </w:r>
    </w:p>
    <w:p w14:paraId="674980C7" w14:textId="77777777" w:rsidR="0032261A" w:rsidRDefault="0032261A" w:rsidP="0032261A">
      <w:r w:rsidRPr="00AE2C95">
        <w:rPr>
          <w:rStyle w:val="StyleUnderline"/>
        </w:rPr>
        <w:t>Congress has often failed to answer the calls of a nation demanding action to confront</w:t>
      </w:r>
      <w:r>
        <w:t xml:space="preserve"> the </w:t>
      </w:r>
      <w:r w:rsidRPr="00AE2C95">
        <w:rPr>
          <w:rStyle w:val="StyleUnderline"/>
        </w:rPr>
        <w:t>racial inequities</w:t>
      </w:r>
      <w:r>
        <w:t xml:space="preserve"> that still plague America.</w:t>
      </w:r>
    </w:p>
    <w:p w14:paraId="09DE37D3" w14:textId="77777777" w:rsidR="0032261A" w:rsidRDefault="0032261A" w:rsidP="0032261A">
      <w:r>
        <w:t>After years of delay, lawmakers pushed through a narrow criminal justice reform law in December 2018 that eased mandatory minimum sentences for some drug offenses. But other than that, Congress has done little to address the unrest that has swept the country in recent years as outraged citizens take to the streets to protest the latest police killing of a person of color.</w:t>
      </w:r>
    </w:p>
    <w:p w14:paraId="2D1051DA" w14:textId="77777777" w:rsidR="0032261A" w:rsidRDefault="0032261A" w:rsidP="0032261A">
      <w:r>
        <w:t>A bill to make lynching a federal crime has stalled for years, though the House and Senate could conceivably reconcile their differences on the bipartisan bill before the end of the year. And legislation to curb police brutality went nowhere after the 2014 fatal shooting of unarmed teenager Michael Brown by a white officer in Ferguson, Mo.</w:t>
      </w:r>
    </w:p>
    <w:p w14:paraId="6620D483" w14:textId="77777777" w:rsidR="0032261A" w:rsidRDefault="0032261A" w:rsidP="0032261A">
      <w:r>
        <w:t>“That’s why people are so frustrated. We’ve been here before,” said Sen. Elizabeth Warren (D-Mass.).</w:t>
      </w:r>
    </w:p>
    <w:p w14:paraId="148587E6" w14:textId="77777777" w:rsidR="0032261A" w:rsidRPr="000B3544" w:rsidRDefault="0032261A" w:rsidP="0032261A">
      <w:pPr>
        <w:rPr>
          <w:u w:val="single"/>
        </w:rPr>
      </w:pPr>
      <w:r w:rsidRPr="00AE2C95">
        <w:rPr>
          <w:rStyle w:val="StyleUnderline"/>
        </w:rPr>
        <w:t>House Democrats,</w:t>
      </w:r>
      <w:r>
        <w:t xml:space="preserve"> led by the CBC, </w:t>
      </w:r>
      <w:r w:rsidRPr="00AE2C95">
        <w:rPr>
          <w:rStyle w:val="StyleUnderline"/>
        </w:rPr>
        <w:t>are trying to quickly mobilize behind a robust legislative package that tackles racial profiling</w:t>
      </w:r>
      <w:r>
        <w:t xml:space="preserve"> and excessive use of force, among other issues. </w:t>
      </w:r>
      <w:r w:rsidRPr="00AE2C95">
        <w:rPr>
          <w:rStyle w:val="StyleUnderline"/>
        </w:rPr>
        <w:t>Bu</w:t>
      </w:r>
      <w:r>
        <w:t xml:space="preserve">t the caucus’ </w:t>
      </w:r>
      <w:r w:rsidRPr="00AE2C95">
        <w:rPr>
          <w:rStyle w:val="StyleUnderline"/>
        </w:rPr>
        <w:t>ideological and generational divisions over how to respond are already puncturing Democrats’ unifying front.</w:t>
      </w:r>
    </w:p>
    <w:p w14:paraId="61BB4204" w14:textId="77777777" w:rsidR="0032261A" w:rsidRDefault="0032261A" w:rsidP="0032261A">
      <w:r>
        <w:t>The House Judiciary Committee will hold a hearing on police brutality next week. But a committee vote on legislation as well as floor action isn’t expected until later this month at the earliest. And that’s assuming Democrats can coalesce around a legislative response.</w:t>
      </w:r>
    </w:p>
    <w:p w14:paraId="67E08DE2" w14:textId="77777777" w:rsidR="0032261A" w:rsidRDefault="0032261A" w:rsidP="0032261A">
      <w:r>
        <w:t>Senate Judiciary Chairman Lindsey Graham (R-S.C.) will convene a separate hearing later this month but was unsure if legislation would come of it: “I don’t have anything in mind right now.”</w:t>
      </w:r>
    </w:p>
    <w:p w14:paraId="2CB00FAA" w14:textId="77777777" w:rsidR="0032261A" w:rsidRDefault="0032261A" w:rsidP="0032261A">
      <w:r>
        <w:t>Sen. Roy Blunt (R-Mo.) is encouraging Attorney General William Barr to review the practices of local police departments, but like many Republicans, said he was unsure what role there was for Congress to play. “There’s a federal role to play here, but I don’t think it’s necessarily a congressional role,” he said.</w:t>
      </w:r>
    </w:p>
    <w:p w14:paraId="7955AA32" w14:textId="77777777" w:rsidR="0032261A" w:rsidRDefault="0032261A" w:rsidP="0032261A">
      <w:r>
        <w:t>“I don’t know that I’d want to do that from the top-down. I’d like to see what happens from the trenches up,” added Sen. Mike Braun (R-Ind.).</w:t>
      </w:r>
    </w:p>
    <w:p w14:paraId="666F3E44" w14:textId="77777777" w:rsidR="0032261A" w:rsidRDefault="0032261A" w:rsidP="0032261A">
      <w:r>
        <w:t>And within the CBC there is a split over how forcefully to respond — and how much lawmakers are willing to battle the powerful Fraternal Order of Police on legislation to address police brutality and legal immunity given to law enforcement officials. Moderate Democrats may not find that legislation worth tackling without a commitment that the Senate will take it up and produce a law.</w:t>
      </w:r>
    </w:p>
    <w:p w14:paraId="54B4AB84" w14:textId="77777777" w:rsidR="0032261A" w:rsidRDefault="0032261A" w:rsidP="0032261A">
      <w:r w:rsidRPr="000B3544">
        <w:rPr>
          <w:rStyle w:val="StyleUnderline"/>
        </w:rPr>
        <w:t>There is strong support</w:t>
      </w:r>
      <w:r>
        <w:t xml:space="preserve"> among House Democrats </w:t>
      </w:r>
      <w:r w:rsidRPr="000B3544">
        <w:rPr>
          <w:rStyle w:val="StyleUnderline"/>
        </w:rPr>
        <w:t>for a bill</w:t>
      </w:r>
      <w:r>
        <w:t xml:space="preserve"> from Rep. Hakeem Jeffries (D-N.Y.) </w:t>
      </w:r>
      <w:r w:rsidRPr="000B3544">
        <w:rPr>
          <w:rStyle w:val="StyleUnderline"/>
        </w:rPr>
        <w:t>that would outlaw the use of chokeholds</w:t>
      </w:r>
      <w:r>
        <w:t xml:space="preserve"> by police, classifying the action as excessive force. Jeffries first introduced the bill in 2014, after the death of Eric Garner, who died as he gasped for breath, repeatedly saying, “I can’t breath,” while a police officer refused to release his chokehold.</w:t>
      </w:r>
    </w:p>
    <w:p w14:paraId="3224C79D" w14:textId="77777777" w:rsidR="0032261A" w:rsidRDefault="0032261A" w:rsidP="0032261A">
      <w:r w:rsidRPr="000B3544">
        <w:rPr>
          <w:rStyle w:val="StyleUnderline"/>
        </w:rPr>
        <w:t>But other bills are more controversial and sure to spark a fight with the police union</w:t>
      </w:r>
      <w:r>
        <w:t>, including legislation to eliminate qualified immunity, which essentially prevents people from suing police officers who commit illegal or unconstitutional acts against them.</w:t>
      </w:r>
    </w:p>
    <w:p w14:paraId="480A91A6" w14:textId="6F754FB4" w:rsidR="0032261A" w:rsidRDefault="0032261A" w:rsidP="0032261A"/>
    <w:p w14:paraId="76609CB9" w14:textId="77777777" w:rsidR="00FE49E8" w:rsidRPr="00CD0D72" w:rsidRDefault="00FE49E8" w:rsidP="00FE49E8">
      <w:pPr>
        <w:pStyle w:val="Heading4"/>
      </w:pPr>
      <w:r>
        <w:t>The plan causes backlash from the defense industry and police lobby</w:t>
      </w:r>
    </w:p>
    <w:p w14:paraId="736956A6" w14:textId="77777777" w:rsidR="00FE49E8" w:rsidRDefault="00FE49E8" w:rsidP="00FE49E8">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815-816, //gbn-skb)</w:t>
      </w:r>
    </w:p>
    <w:p w14:paraId="2B2E0F60" w14:textId="77777777" w:rsidR="00FE49E8" w:rsidRPr="00C4692C" w:rsidRDefault="00FE49E8" w:rsidP="00FE49E8">
      <w:r>
        <w:t>Recently</w:t>
      </w:r>
      <w:r w:rsidRPr="00C4692C">
        <w:t xml:space="preserve"> failed federal legislation to increase oversight of the 1033 Program would have imposed similar reporting requirements.1</w:t>
      </w:r>
      <w:r>
        <w:t xml:space="preserve">86 In response to concerns about missing equipment and inappropriate weapons transfers, the </w:t>
      </w:r>
      <w:r w:rsidRPr="00D8163C">
        <w:rPr>
          <w:rStyle w:val="StyleUnderline"/>
        </w:rPr>
        <w:t>Stop Militarizing Law Enforcement Act would have: (</w:t>
      </w:r>
      <w:r w:rsidRPr="00C4692C">
        <w:t>1) eliminated counter-drug actions as a basis for weapons transfers under the 1033 Program; (2) instituted a requirement for certification that recipients of weapons possessed the personnel, technical capacity, and training to operate them; (3) encouraged return of any equipment deemed surplus; and (4) implemented strict annual accounting.1 87 Finally, this bill would have</w:t>
      </w:r>
      <w:r w:rsidRPr="00D8163C">
        <w:rPr>
          <w:rStyle w:val="StyleUnderline"/>
        </w:rPr>
        <w:t xml:space="preserve"> prohibited any future transfer of </w:t>
      </w:r>
      <w:r w:rsidRPr="00C4692C">
        <w:t>automatic</w:t>
      </w:r>
      <w:r w:rsidRPr="00D8163C">
        <w:rPr>
          <w:rStyle w:val="StyleUnderline"/>
        </w:rPr>
        <w:t xml:space="preserve"> weapons unsuitable for law enforcement, </w:t>
      </w:r>
      <w:r w:rsidRPr="00C4692C">
        <w:t>tactical vehicles, armored drones, aircraft, flash-bang or stun grenades, and silencers.1 8 8</w:t>
      </w:r>
    </w:p>
    <w:p w14:paraId="21108D19" w14:textId="77777777" w:rsidR="00FE49E8" w:rsidRPr="00C4692C" w:rsidRDefault="00FE49E8" w:rsidP="00FE49E8">
      <w:pPr>
        <w:rPr>
          <w:b/>
          <w:bCs/>
        </w:rPr>
      </w:pPr>
      <w:r>
        <w:rPr>
          <w:b/>
          <w:bCs/>
        </w:rPr>
        <w:t>(footnote 186)</w:t>
      </w:r>
    </w:p>
    <w:p w14:paraId="1301CCE7" w14:textId="77777777" w:rsidR="00FE49E8" w:rsidRDefault="00FE49E8" w:rsidP="00FE49E8">
      <w:r w:rsidRPr="00C4692C">
        <w:rPr>
          <w:rStyle w:val="StyleUnderline"/>
        </w:rPr>
        <w:t xml:space="preserve">186 One of the reasons </w:t>
      </w:r>
      <w:r>
        <w:t xml:space="preserve">that </w:t>
      </w:r>
      <w:r w:rsidRPr="00C4692C">
        <w:rPr>
          <w:rStyle w:val="StyleUnderline"/>
        </w:rPr>
        <w:t xml:space="preserve">this </w:t>
      </w:r>
      <w:r>
        <w:t xml:space="preserve">federal </w:t>
      </w:r>
      <w:r w:rsidRPr="00C4692C">
        <w:rPr>
          <w:rStyle w:val="StyleUnderline"/>
        </w:rPr>
        <w:t>legislation failed was almost certainly the defense industry and the police lobby, which profit greatly from the 1033 Program</w:t>
      </w:r>
      <w:r>
        <w:t xml:space="preserve">. See, e.g., Zaid Jilani, Two Months Ago, Congress Had a Chance to Help Prevent the Escalating Militarization of Police, VANITY FAIR (Aug. 15, 2014, 9:56 AM), http://www.vanityfair.com/news/politics/2014/08/ militarization-police-force-ferguson-congress; Megan R. Wilson, Police Lobby Fights to Keep Gear, HILL (Aug. 28, 2014, 6:00 AM), </w:t>
      </w:r>
      <w:hyperlink r:id="rId34" w:history="1">
        <w:r w:rsidRPr="003E3172">
          <w:rPr>
            <w:rStyle w:val="Hyperlink"/>
          </w:rPr>
          <w:t>https://thehill.com/business-a-lobbying/business-a-lobbying/216127-law-enforcement-lobbies-to-keep-gear</w:t>
        </w:r>
      </w:hyperlink>
      <w:r>
        <w:t>.</w:t>
      </w:r>
    </w:p>
    <w:p w14:paraId="027FA81A" w14:textId="028CCE49" w:rsidR="00FE49E8" w:rsidRDefault="00FE49E8" w:rsidP="0032261A"/>
    <w:p w14:paraId="188880E1" w14:textId="77777777" w:rsidR="00F21B40" w:rsidRDefault="00F21B40" w:rsidP="00F21B40">
      <w:pPr>
        <w:pStyle w:val="Heading4"/>
      </w:pPr>
      <w:r>
        <w:t>Congressional intervention on policing is widely controversial</w:t>
      </w:r>
    </w:p>
    <w:p w14:paraId="47C4F029" w14:textId="77777777" w:rsidR="00F21B40" w:rsidRDefault="00F21B40" w:rsidP="00F21B40">
      <w:r>
        <w:rPr>
          <w:rStyle w:val="Style13ptBold"/>
        </w:rPr>
        <w:t xml:space="preserve">Harmon 12 </w:t>
      </w:r>
      <w:r w:rsidRPr="0051654C">
        <w:t>[</w:t>
      </w:r>
      <w:r>
        <w:t>Rachel A., Professor of Law and Director of the Center for Criminal Justice at University of Virginia School of Law; “The Problem of Policing,” p. March 2012, a. 7/1/20, Michigan Law Review—https://repository.law.umich.edu/cgi/viewcontent.cgi?article=1126&amp;context=mlr///NWW]</w:t>
      </w:r>
    </w:p>
    <w:p w14:paraId="693E261D" w14:textId="77777777" w:rsidR="00F21B40" w:rsidRDefault="00F21B40" w:rsidP="00F21B40">
      <w:r>
        <w:t xml:space="preserve">In other contexts, Congress has delegated the regulation of complex social problems to administrative agencies, but substantial obstacles exist to federal administrative regulation of the police. </w:t>
      </w:r>
      <w:r w:rsidRPr="00764611">
        <w:rPr>
          <w:rStyle w:val="Emphasis"/>
        </w:rPr>
        <w:t>Even limited federal intervention into policing-which has always been a local concern-has been politically controversial</w:t>
      </w:r>
      <w:r w:rsidRPr="00764611">
        <w:rPr>
          <w:rStyle w:val="StyleUnderline"/>
        </w:rPr>
        <w:t>. 225 And relevant special interest groups, such as police unions, operate at the federal level as well as the state.</w:t>
      </w:r>
      <w:r>
        <w:t xml:space="preserve"> Congress has not yet required even mandatory data reporting for local police departments, though this could easily be carried out by existing DOJ components and the need for such data to regulate the police is obvious. 226 </w:t>
      </w:r>
      <w:r w:rsidRPr="00764611">
        <w:rPr>
          <w:rStyle w:val="StyleUnderline"/>
        </w:rPr>
        <w:t>While it is not inconceivable that Congress would authorize the DOJ to condition some federal law enforcement funding on police department reforms or provide funds to enable additional technical assistance to departments to promote civil rights, more comprehensive regulation of the police, including the administrative analysis of the consequences of alternative law practices for individual and societal interests, is unlikely and may not justify its costs.</w:t>
      </w:r>
      <w:r>
        <w:t xml:space="preserve"> </w:t>
      </w:r>
    </w:p>
    <w:p w14:paraId="6ED26563" w14:textId="77777777" w:rsidR="00F21B40" w:rsidRDefault="00F21B40" w:rsidP="0032261A"/>
    <w:p w14:paraId="3A76E3F3" w14:textId="77777777" w:rsidR="0032261A" w:rsidRDefault="0032261A" w:rsidP="0032261A"/>
    <w:p w14:paraId="3A01E2E1" w14:textId="387EB02B" w:rsidR="0032261A" w:rsidRDefault="0032261A" w:rsidP="0032261A">
      <w:pPr>
        <w:pStyle w:val="Heading2"/>
      </w:pPr>
      <w:r>
        <w:t>Elections</w:t>
      </w:r>
    </w:p>
    <w:p w14:paraId="7569AC40" w14:textId="77777777" w:rsidR="0032261A" w:rsidRDefault="0032261A" w:rsidP="0032261A"/>
    <w:p w14:paraId="7201FD45" w14:textId="77777777" w:rsidR="0032261A" w:rsidRDefault="0032261A" w:rsidP="0032261A"/>
    <w:p w14:paraId="515E412B" w14:textId="77777777" w:rsidR="0032261A" w:rsidRDefault="0032261A" w:rsidP="0032261A">
      <w:pPr>
        <w:pStyle w:val="Heading3"/>
      </w:pPr>
      <w:r>
        <w:t>1nc – elections link</w:t>
      </w:r>
    </w:p>
    <w:p w14:paraId="27F6E743" w14:textId="77777777" w:rsidR="0032261A" w:rsidRDefault="0032261A" w:rsidP="0032261A"/>
    <w:p w14:paraId="4612CA9C" w14:textId="77777777" w:rsidR="0032261A" w:rsidRPr="00F510EF" w:rsidRDefault="0032261A" w:rsidP="0032261A">
      <w:pPr>
        <w:pStyle w:val="Heading4"/>
      </w:pPr>
      <w:r>
        <w:t xml:space="preserve">Trump is rejecting Kushner’s advice on police reform and it means he’s </w:t>
      </w:r>
      <w:r>
        <w:rPr>
          <w:u w:val="single"/>
        </w:rPr>
        <w:t>hemorraging</w:t>
      </w:r>
      <w:r>
        <w:t xml:space="preserve"> swing voters – that </w:t>
      </w:r>
      <w:r>
        <w:rPr>
          <w:u w:val="single"/>
        </w:rPr>
        <w:t>costs him the election</w:t>
      </w:r>
    </w:p>
    <w:p w14:paraId="59F39145" w14:textId="77777777" w:rsidR="0032261A" w:rsidRDefault="0032261A" w:rsidP="0032261A">
      <w:r w:rsidRPr="004901E4">
        <w:rPr>
          <w:rStyle w:val="Style13ptBold"/>
        </w:rPr>
        <w:t xml:space="preserve">Levitz, 20 </w:t>
      </w:r>
      <w:r>
        <w:t xml:space="preserve">– staff, New York Magazine  Eric, “Trump Believes That He Is Losing Because He Hasn’t Been Racist Enough” 7/2, New York Magazine, </w:t>
      </w:r>
      <w:hyperlink r:id="rId35" w:history="1">
        <w:r w:rsidRPr="00DC3CCE">
          <w:rPr>
            <w:rStyle w:val="Hyperlink"/>
          </w:rPr>
          <w:t>https://nymag.com/intelligencer/2020/07/trump-is-losing-2020-polls-racism-black-lives-matter.html</w:t>
        </w:r>
      </w:hyperlink>
      <w:r>
        <w:t xml:space="preserve">   //DH</w:t>
      </w:r>
    </w:p>
    <w:p w14:paraId="7018F2A8" w14:textId="77777777" w:rsidR="0032261A" w:rsidRPr="00D03DF6" w:rsidRDefault="0032261A" w:rsidP="0032261A"/>
    <w:p w14:paraId="08221B22" w14:textId="77777777" w:rsidR="0032261A" w:rsidRDefault="0032261A" w:rsidP="0032261A">
      <w:r>
        <w:t xml:space="preserve">If one imagines Trump to be a rational political actor, it is difficult to make sense of these actions. According to Axios, </w:t>
      </w:r>
      <w:r w:rsidRPr="004901E4">
        <w:rPr>
          <w:rStyle w:val="StyleUnderline"/>
        </w:rPr>
        <w:t xml:space="preserve">Trump soured on Kushner’s calls for triangulation on criminal justice out of concern that </w:t>
      </w:r>
      <w:r w:rsidRPr="004901E4">
        <w:rPr>
          <w:rStyle w:val="Emphasis"/>
        </w:rPr>
        <w:t>indulging such reforms might be “seen as undercutting police</w:t>
      </w:r>
      <w:r>
        <w:t xml:space="preserve">” — </w:t>
      </w:r>
      <w:r w:rsidRPr="004901E4">
        <w:rPr>
          <w:rStyle w:val="Emphasis"/>
        </w:rPr>
        <w:t>as though</w:t>
      </w:r>
      <w:r>
        <w:t xml:space="preserve"> </w:t>
      </w:r>
      <w:r w:rsidRPr="00F510EF">
        <w:rPr>
          <w:rStyle w:val="StyleUnderline"/>
        </w:rPr>
        <w:t>anti-reform</w:t>
      </w:r>
      <w:r>
        <w:t xml:space="preserve"> cops and </w:t>
      </w:r>
      <w:r w:rsidRPr="004901E4">
        <w:rPr>
          <w:rStyle w:val="StyleUnderline"/>
        </w:rPr>
        <w:t xml:space="preserve">Blue Lives Matter bumper-sticker owners were </w:t>
      </w:r>
      <w:r w:rsidRPr="004901E4">
        <w:rPr>
          <w:rStyle w:val="Emphasis"/>
        </w:rPr>
        <w:t>swing constituencies</w:t>
      </w:r>
      <w:r>
        <w:t>. George Floyd’s death has created plenty of political challenges for Trump. But one thing it absolutely hasn’t done is jeopardize the Republican Party’s grip on single-issue, “unshackle the police” voters.</w:t>
      </w:r>
    </w:p>
    <w:p w14:paraId="1F77A3D2" w14:textId="77777777" w:rsidR="0032261A" w:rsidRDefault="0032261A" w:rsidP="0032261A">
      <w:r w:rsidRPr="00F510EF">
        <w:t>If subjecting the United States to the worst coronavirus outbreak in the developed world — and the highest unemployment rate since the Great Depression — has not cost Trump the support of his culturally conservative base, then an executive order barring cops from using choke holds (unless they really feel like it) isn’t going to either</w:t>
      </w:r>
      <w:r>
        <w:t xml:space="preserve">. </w:t>
      </w:r>
      <w:r w:rsidRPr="004901E4">
        <w:rPr>
          <w:rStyle w:val="StyleUnderline"/>
        </w:rPr>
        <w:t>A president with a 40 percent approval rating doesn’t need to sweat the enthusiasm of his faithful;</w:t>
      </w:r>
      <w:r>
        <w:t xml:space="preserve"> an enthused voter’s ballot doesn’t count for more than a reluctant one’s. Rather, </w:t>
      </w:r>
      <w:r w:rsidRPr="004901E4">
        <w:rPr>
          <w:rStyle w:val="StyleUnderline"/>
        </w:rPr>
        <w:t xml:space="preserve">Trump’s overriding preoccupation should be </w:t>
      </w:r>
      <w:r w:rsidRPr="00F510EF">
        <w:rPr>
          <w:rStyle w:val="Emphasis"/>
        </w:rPr>
        <w:t>winning back the voters who’ve been drifting away from him</w:t>
      </w:r>
      <w:r w:rsidRPr="004901E4">
        <w:rPr>
          <w:rStyle w:val="StyleUnderline"/>
        </w:rPr>
        <w:t xml:space="preserve">. </w:t>
      </w:r>
      <w:r w:rsidRPr="00F510EF">
        <w:t>And there is no evidence that such Americans have been alienated by his failure to turn the racial demagoguery dial up to 11.</w:t>
      </w:r>
      <w:r>
        <w:t xml:space="preserve"> As The Atlantic’s David Graham notes, </w:t>
      </w:r>
      <w:r w:rsidRPr="00D03DF6">
        <w:rPr>
          <w:rStyle w:val="StyleUnderline"/>
        </w:rPr>
        <w:t>the recent upsurge in white Americans’ support for Black Lives Matter has corresponded with a precipitous drop in Trump’s standing among the demographic</w:t>
      </w:r>
      <w:r>
        <w:t>.</w:t>
      </w:r>
    </w:p>
    <w:p w14:paraId="4BD4792B" w14:textId="77777777" w:rsidR="0032261A" w:rsidRDefault="0032261A" w:rsidP="0032261A">
      <w:r>
        <w:t xml:space="preserve">Since the onset of the pandemic, </w:t>
      </w:r>
      <w:r w:rsidRPr="00F510EF">
        <w:t>the president hasn’t actually lost much ground among the idiosyncratic minority of Black and Latino voters who’d been supporting him up to that point. But</w:t>
      </w:r>
      <w:r w:rsidRPr="00D03DF6">
        <w:rPr>
          <w:rStyle w:val="Emphasis"/>
        </w:rPr>
        <w:t xml:space="preserve"> Trump has been hemorrhaging the votes of white college-educated Americans</w:t>
      </w:r>
      <w:r>
        <w:t xml:space="preserve"> — particularly white college-educated women. In 2016, Hillary Clinton won that contingent by 7 points in exit polls; in the New York Times’ most recent national survey, Biden beats Trump with such voters by 39.</w:t>
      </w:r>
    </w:p>
    <w:p w14:paraId="31394435" w14:textId="77777777" w:rsidR="0032261A" w:rsidRDefault="0032261A" w:rsidP="0032261A">
      <w:pPr>
        <w:pStyle w:val="Heading4"/>
      </w:pPr>
      <w:r>
        <w:t xml:space="preserve">Fiat means Trump </w:t>
      </w:r>
      <w:r>
        <w:rPr>
          <w:u w:val="single"/>
        </w:rPr>
        <w:t>caves to Kushner</w:t>
      </w:r>
      <w:r>
        <w:t xml:space="preserve"> to pass the plan</w:t>
      </w:r>
    </w:p>
    <w:p w14:paraId="7CFA7A12" w14:textId="77777777" w:rsidR="0032261A" w:rsidRDefault="0032261A" w:rsidP="0032261A">
      <w:r>
        <w:t xml:space="preserve">Jonathan </w:t>
      </w:r>
      <w:r w:rsidRPr="00DF7AE7">
        <w:rPr>
          <w:rStyle w:val="Style13ptBold"/>
        </w:rPr>
        <w:t>Swan, 20</w:t>
      </w:r>
      <w:r>
        <w:t xml:space="preserve"> -Jonathan is a national political reporter at Axios. (“Scoop: Trump regrets Kushner advice on prison reform” Axios, 7/1, </w:t>
      </w:r>
      <w:hyperlink r:id="rId36" w:history="1">
        <w:r w:rsidRPr="00DC3CCE">
          <w:rPr>
            <w:rStyle w:val="Hyperlink"/>
          </w:rPr>
          <w:t>https://www.axios.com/trump-kushner-second-thoughts-408d5a33-725d-442a-88e4-d6ab6742c139.html</w:t>
        </w:r>
      </w:hyperlink>
      <w:r>
        <w:t xml:space="preserve"> //DH</w:t>
      </w:r>
    </w:p>
    <w:p w14:paraId="3029F60F" w14:textId="77777777" w:rsidR="0032261A" w:rsidRDefault="0032261A" w:rsidP="0032261A"/>
    <w:p w14:paraId="54D1581E" w14:textId="77777777" w:rsidR="0032261A" w:rsidRDefault="0032261A" w:rsidP="0032261A">
      <w:r>
        <w:t xml:space="preserve">President </w:t>
      </w:r>
      <w:r w:rsidRPr="00DF7AE7">
        <w:rPr>
          <w:rStyle w:val="StyleUnderline"/>
        </w:rPr>
        <w:t>Trump has told people</w:t>
      </w:r>
      <w:r>
        <w:t xml:space="preserve"> in recent days that </w:t>
      </w:r>
      <w:r w:rsidRPr="00DF7AE7">
        <w:rPr>
          <w:rStyle w:val="StyleUnderline"/>
        </w:rPr>
        <w:t>he regrets following</w:t>
      </w:r>
      <w:r>
        <w:t xml:space="preserve"> some of son-in-law and senior adviser Jared </w:t>
      </w:r>
      <w:r w:rsidRPr="00DF7AE7">
        <w:rPr>
          <w:rStyle w:val="StyleUnderline"/>
        </w:rPr>
        <w:t xml:space="preserve">Kushner's political advice — including supporting criminal justice reform — </w:t>
      </w:r>
      <w:r w:rsidRPr="009360EE">
        <w:t xml:space="preserve">and will stick closer to his own instincts, </w:t>
      </w:r>
      <w:r>
        <w:t>three people with direct knowledge of the president's thinking tell Axios.</w:t>
      </w:r>
    </w:p>
    <w:p w14:paraId="7E2E595A" w14:textId="77777777" w:rsidR="0032261A" w:rsidRDefault="0032261A" w:rsidP="0032261A">
      <w:r>
        <w:t>Behind the scenes: One person who spoke with the president interpreted his thinking this way: "No more of Jared's woke s***." Another said Trump has indicated that following Kushner's advice has harmed him politically.</w:t>
      </w:r>
    </w:p>
    <w:p w14:paraId="5326C575" w14:textId="77777777" w:rsidR="0032261A" w:rsidRDefault="0032261A" w:rsidP="0032261A">
      <w:r>
        <w:t xml:space="preserve">Why it matters: </w:t>
      </w:r>
      <w:r w:rsidRPr="00DF7AE7">
        <w:rPr>
          <w:rStyle w:val="StyleUnderline"/>
        </w:rPr>
        <w:t>This could be the final straw for federal police reform</w:t>
      </w:r>
      <w:r>
        <w:t xml:space="preserve"> legislation this year, and it could usher in even more incendiary campaign tactics between now and November.</w:t>
      </w:r>
    </w:p>
    <w:p w14:paraId="11720BC6" w14:textId="77777777" w:rsidR="0032261A" w:rsidRDefault="0032261A" w:rsidP="0032261A">
      <w:r>
        <w:t>Details: The sources said the president has resolved to stick to his instincts and jettison any policies that go against them, including ambitious police reform.</w:t>
      </w:r>
    </w:p>
    <w:p w14:paraId="5F3A5E7B" w14:textId="77777777" w:rsidR="0032261A" w:rsidRDefault="0032261A" w:rsidP="0032261A">
      <w:pPr>
        <w:pStyle w:val="ListParagraph"/>
        <w:numPr>
          <w:ilvl w:val="0"/>
          <w:numId w:val="11"/>
        </w:numPr>
      </w:pPr>
      <w:r>
        <w:t>Trump dipped his toe into police reform under pressure after a Minneapolis police officer killed George Floyd — with an executive order that activists considered toothless — but he will likely go no further to restrain law enforcement officers, according to senior administration officials.</w:t>
      </w:r>
    </w:p>
    <w:p w14:paraId="5D476D53" w14:textId="77777777" w:rsidR="0032261A" w:rsidRPr="00F510EF" w:rsidRDefault="0032261A" w:rsidP="0032261A">
      <w:pPr>
        <w:pStyle w:val="ListParagraph"/>
        <w:numPr>
          <w:ilvl w:val="0"/>
          <w:numId w:val="11"/>
        </w:numPr>
      </w:pPr>
      <w:r w:rsidRPr="00F510EF">
        <w:t xml:space="preserve">Trump has made clear he wants to support law enforcement unequivocally, and he won't do </w:t>
      </w:r>
      <w:r w:rsidRPr="009360EE">
        <w:rPr>
          <w:i/>
          <w:iCs/>
        </w:rPr>
        <w:t>anything</w:t>
      </w:r>
      <w:r w:rsidRPr="00F510EF">
        <w:t xml:space="preserve"> that could be seen as undercutting police.</w:t>
      </w:r>
    </w:p>
    <w:p w14:paraId="1839DE6C" w14:textId="77777777" w:rsidR="0032261A" w:rsidRDefault="0032261A" w:rsidP="0032261A">
      <w:pPr>
        <w:pStyle w:val="ListParagraph"/>
        <w:numPr>
          <w:ilvl w:val="0"/>
          <w:numId w:val="11"/>
        </w:numPr>
      </w:pPr>
      <w:r>
        <w:t>Several conservative allies of the president have reached out to him and advised him to reduce Kushner's influence over his re-election campaign.</w:t>
      </w:r>
    </w:p>
    <w:p w14:paraId="7F16A3D5" w14:textId="77777777" w:rsidR="0032261A" w:rsidRDefault="0032261A" w:rsidP="0032261A">
      <w:r>
        <w:t xml:space="preserve">Yes, </w:t>
      </w:r>
      <w:r w:rsidRPr="00DF7AE7">
        <w:rPr>
          <w:rStyle w:val="Emphasis"/>
        </w:rPr>
        <w:t>but</w:t>
      </w:r>
      <w:r>
        <w:t xml:space="preserve">: </w:t>
      </w:r>
      <w:r w:rsidRPr="00DF7AE7">
        <w:rPr>
          <w:rStyle w:val="StyleUnderline"/>
        </w:rPr>
        <w:t>No adviser to the president has more power over the</w:t>
      </w:r>
      <w:r>
        <w:t xml:space="preserve"> </w:t>
      </w:r>
      <w:r w:rsidRPr="009360EE">
        <w:rPr>
          <w:rStyle w:val="StyleUnderline"/>
        </w:rPr>
        <w:t>White House and the</w:t>
      </w:r>
      <w:r>
        <w:t xml:space="preserve"> </w:t>
      </w:r>
      <w:r w:rsidRPr="00DF7AE7">
        <w:rPr>
          <w:rStyle w:val="StyleUnderline"/>
        </w:rPr>
        <w:t>campaign than Kushner</w:t>
      </w:r>
      <w:r>
        <w:t xml:space="preserve">. </w:t>
      </w:r>
      <w:r w:rsidRPr="00F510EF">
        <w:rPr>
          <w:rStyle w:val="StyleUnderline"/>
        </w:rPr>
        <w:t>And nobody</w:t>
      </w:r>
      <w:r>
        <w:t xml:space="preserve"> we've spoken to </w:t>
      </w:r>
      <w:r w:rsidRPr="00F510EF">
        <w:rPr>
          <w:rStyle w:val="StyleUnderline"/>
        </w:rPr>
        <w:t>suggested that fundamental dynamic will change</w:t>
      </w:r>
      <w:r>
        <w:t xml:space="preserve">. </w:t>
      </w:r>
      <w:r w:rsidRPr="00DF7AE7">
        <w:rPr>
          <w:rStyle w:val="StyleUnderline"/>
        </w:rPr>
        <w:t>It's</w:t>
      </w:r>
      <w:r>
        <w:t xml:space="preserve"> always </w:t>
      </w:r>
      <w:r w:rsidRPr="00DF7AE7">
        <w:rPr>
          <w:rStyle w:val="StyleUnderline"/>
        </w:rPr>
        <w:t>possible that the views Trump expressed recently could just be a passing phase.</w:t>
      </w:r>
    </w:p>
    <w:p w14:paraId="229810FA" w14:textId="77777777" w:rsidR="0032261A" w:rsidRDefault="0032261A" w:rsidP="0032261A">
      <w:pPr>
        <w:pStyle w:val="ListParagraph"/>
        <w:numPr>
          <w:ilvl w:val="0"/>
          <w:numId w:val="12"/>
        </w:numPr>
      </w:pPr>
      <w:r>
        <w:t>In response to this reporting, White House press secretary Kayleigh McEnany said in a statement, "President Trump is very proud of the historic work that he's done to benefit all communities. The First Step Act made historic strides toward rectifying racial disparities in sentencing while his executive order to secure America's streets works with our nation's heroic police officers to ensure we have safe policing and safe communities."</w:t>
      </w:r>
    </w:p>
    <w:p w14:paraId="3ECFFE31" w14:textId="77777777" w:rsidR="0032261A" w:rsidRDefault="0032261A" w:rsidP="0032261A">
      <w:pPr>
        <w:pStyle w:val="ListParagraph"/>
        <w:numPr>
          <w:ilvl w:val="0"/>
          <w:numId w:val="12"/>
        </w:numPr>
      </w:pPr>
      <w:r>
        <w:t>Another senior White House official pushed back against Axios' reporting, saying: "Numerous anonymous sources have attempted to provide separation between Jared and the president. They have failed for the last three and a half years. They are not going to be successful today either."</w:t>
      </w:r>
    </w:p>
    <w:p w14:paraId="4C57808E" w14:textId="77777777" w:rsidR="0032261A" w:rsidRDefault="0032261A" w:rsidP="0032261A">
      <w:r>
        <w:t xml:space="preserve">Between the lines: </w:t>
      </w:r>
      <w:r w:rsidRPr="00F510EF">
        <w:rPr>
          <w:rStyle w:val="StyleUnderline"/>
        </w:rPr>
        <w:t>Trump never really wanted criminal justice reform</w:t>
      </w:r>
      <w:r>
        <w:t xml:space="preserve">, according to people who have discussed the subject with him privately. </w:t>
      </w:r>
      <w:r w:rsidRPr="00F510EF">
        <w:rPr>
          <w:rStyle w:val="StyleUnderline"/>
        </w:rPr>
        <w:t>He's</w:t>
      </w:r>
      <w:r>
        <w:t xml:space="preserve"> told them he </w:t>
      </w:r>
      <w:r w:rsidRPr="00283355">
        <w:rPr>
          <w:rStyle w:val="Emphasis"/>
        </w:rPr>
        <w:t>only supported it because Kushner asked him to</w:t>
      </w:r>
      <w:r>
        <w:t>. Though he has repeatedly trumpeted it as a politically useful policy at times.</w:t>
      </w:r>
    </w:p>
    <w:p w14:paraId="53EBB0DC" w14:textId="77777777" w:rsidR="0032261A" w:rsidRDefault="0032261A" w:rsidP="0032261A"/>
    <w:p w14:paraId="13ECC9A2" w14:textId="77777777" w:rsidR="0032261A" w:rsidRPr="00DF7AE7" w:rsidRDefault="0032261A" w:rsidP="0032261A"/>
    <w:p w14:paraId="7DFFF9EE" w14:textId="77777777" w:rsidR="0032261A" w:rsidRDefault="0032261A" w:rsidP="0032261A">
      <w:pPr>
        <w:pStyle w:val="Heading3"/>
      </w:pPr>
      <w:r>
        <w:t>AT: Trump opposes – Kushner IL</w:t>
      </w:r>
    </w:p>
    <w:p w14:paraId="6024147F" w14:textId="77777777" w:rsidR="0032261A" w:rsidRDefault="0032261A" w:rsidP="0032261A">
      <w:pPr>
        <w:pStyle w:val="Heading4"/>
      </w:pPr>
      <w:r>
        <w:t>Normal means is that Kushner pushes Trump to support the plan</w:t>
      </w:r>
    </w:p>
    <w:p w14:paraId="633341D9" w14:textId="77777777" w:rsidR="0032261A" w:rsidRDefault="0032261A" w:rsidP="0032261A">
      <w:r>
        <w:t xml:space="preserve">Jenni </w:t>
      </w:r>
      <w:r w:rsidRPr="008970D4">
        <w:rPr>
          <w:rStyle w:val="Style13ptBold"/>
        </w:rPr>
        <w:t>Fink, 19</w:t>
      </w:r>
      <w:r>
        <w:t xml:space="preserve"> – “Trump Says Son-in-Law Jared Kushner Could Be a 'Liberal,' Applauds Him for Criminal Justice Reform Work” Newsweek, 10/25, </w:t>
      </w:r>
      <w:hyperlink r:id="rId37" w:history="1">
        <w:r w:rsidRPr="00DC3CCE">
          <w:rPr>
            <w:rStyle w:val="Hyperlink"/>
          </w:rPr>
          <w:t>https://www.newsweek.com/donald-trump-jared-kushner-first-step-act-criminal-justice-reform-1467867</w:t>
        </w:r>
      </w:hyperlink>
      <w:r>
        <w:t xml:space="preserve">   //DH</w:t>
      </w:r>
    </w:p>
    <w:p w14:paraId="40720962" w14:textId="77777777" w:rsidR="0032261A" w:rsidRDefault="0032261A" w:rsidP="0032261A"/>
    <w:p w14:paraId="71DECF7D" w14:textId="77777777" w:rsidR="0032261A" w:rsidRDefault="0032261A" w:rsidP="0032261A">
      <w:r>
        <w:t xml:space="preserve">President Donald </w:t>
      </w:r>
      <w:r w:rsidRPr="008970D4">
        <w:rPr>
          <w:rStyle w:val="StyleUnderline"/>
        </w:rPr>
        <w:t>Trump applauded</w:t>
      </w:r>
      <w:r>
        <w:t xml:space="preserve"> his son-in-law, Jared </w:t>
      </w:r>
      <w:r w:rsidRPr="008970D4">
        <w:rPr>
          <w:rStyle w:val="StyleUnderline"/>
        </w:rPr>
        <w:t>Kushner, for pushing him on criminal justice reform</w:t>
      </w:r>
      <w:r>
        <w:t xml:space="preserve"> and noted that he "could be a liberal."</w:t>
      </w:r>
    </w:p>
    <w:p w14:paraId="0BCAD4EA" w14:textId="77777777" w:rsidR="0032261A" w:rsidRDefault="0032261A" w:rsidP="0032261A">
      <w:r>
        <w:t>On Friday, Trump delivered the keynote address at the 20/20 Bipartisan Justice Center's Second Step Presidential Justice Forum in Columbia, South Carolina. During his remarks, the president singled out a number of legislators, activists and leaders that fought to ensure the First Step Act—which he signed in December—became law.</w:t>
      </w:r>
    </w:p>
    <w:p w14:paraId="7F56DB10" w14:textId="77777777" w:rsidR="0032261A" w:rsidRDefault="0032261A" w:rsidP="0032261A">
      <w:r>
        <w:t xml:space="preserve">One of those people Trump pointed out was </w:t>
      </w:r>
      <w:r w:rsidRPr="008970D4">
        <w:rPr>
          <w:rStyle w:val="StyleUnderline"/>
        </w:rPr>
        <w:t>his son-in-law, who worked "tirelessly" to get the First Step Act passed</w:t>
      </w:r>
      <w:r>
        <w:t>.</w:t>
      </w:r>
    </w:p>
    <w:p w14:paraId="421EEEA5" w14:textId="77777777" w:rsidR="0032261A" w:rsidRDefault="0032261A" w:rsidP="0032261A">
      <w:r>
        <w:t>"I think I was telling [Senator] Tim [Scott] before and I pulled [Senator] Lindsey [Graham] aside and I said, 'You know, I think he's a liberal. He could be a liberal,'" Trump said.</w:t>
      </w:r>
    </w:p>
    <w:p w14:paraId="37B61745" w14:textId="77777777" w:rsidR="0032261A" w:rsidRDefault="0032261A" w:rsidP="0032261A">
      <w:r>
        <w:t>The First Step Act gives judges more freedom during sentencing, provides rehabilitative programs to inmates, and enables certain inmates to be given sentencing relief.</w:t>
      </w:r>
    </w:p>
    <w:p w14:paraId="5FA7780C" w14:textId="77777777" w:rsidR="0032261A" w:rsidRPr="009360EE" w:rsidRDefault="0032261A" w:rsidP="0032261A">
      <w:pPr>
        <w:rPr>
          <w:u w:val="single"/>
        </w:rPr>
      </w:pPr>
      <w:r w:rsidRPr="008970D4">
        <w:rPr>
          <w:rStyle w:val="StyleUnderline"/>
        </w:rPr>
        <w:t>Kushner,</w:t>
      </w:r>
      <w:r>
        <w:t xml:space="preserve"> Trump claimed repeatedly, </w:t>
      </w:r>
      <w:r w:rsidRPr="008970D4">
        <w:rPr>
          <w:rStyle w:val="Emphasis"/>
        </w:rPr>
        <w:t>hounded him about getting the First Step Act signed</w:t>
      </w:r>
      <w:r>
        <w:t xml:space="preserve"> into law. </w:t>
      </w:r>
      <w:r w:rsidRPr="009360EE">
        <w:rPr>
          <w:rStyle w:val="StyleUnderline"/>
        </w:rPr>
        <w:t>Kushner's persistence</w:t>
      </w:r>
      <w:r>
        <w:t xml:space="preserve">, according to Trump, </w:t>
      </w:r>
      <w:r w:rsidRPr="009360EE">
        <w:rPr>
          <w:rStyle w:val="StyleUnderline"/>
        </w:rPr>
        <w:t>was to the point that he agreed on the condition Kushner would leave him alone.</w:t>
      </w:r>
    </w:p>
    <w:p w14:paraId="36B5573A" w14:textId="77777777" w:rsidR="0032261A" w:rsidRDefault="0032261A" w:rsidP="0032261A">
      <w:r>
        <w:t>"And we got it done, right Jared? We called a couple of folks that people didn't think would come along and they were incredible once they understood what we were doing," Trump told the crowd.</w:t>
      </w:r>
    </w:p>
    <w:p w14:paraId="65E01101" w14:textId="77777777" w:rsidR="0032261A" w:rsidRDefault="0032261A" w:rsidP="0032261A">
      <w:r w:rsidRPr="009360EE">
        <w:rPr>
          <w:rStyle w:val="StyleUnderline"/>
        </w:rPr>
        <w:t>Kushner was credited with being the driving force behind the piece of criminal justice reform</w:t>
      </w:r>
      <w:r>
        <w:t>. CNN reported the bill's supporters said he worked behind the scenes to bring together the Trump administration and legislators on both sides of the aisle.</w:t>
      </w:r>
    </w:p>
    <w:p w14:paraId="5FF93166" w14:textId="77777777" w:rsidR="0032261A" w:rsidRDefault="0032261A" w:rsidP="0032261A">
      <w:pPr>
        <w:pStyle w:val="Heading4"/>
      </w:pPr>
      <w:r>
        <w:t xml:space="preserve">He’ll </w:t>
      </w:r>
      <w:r>
        <w:rPr>
          <w:u w:val="single"/>
        </w:rPr>
        <w:t>take credit for it</w:t>
      </w:r>
      <w:r>
        <w:t xml:space="preserve"> even though he’s opposed to it</w:t>
      </w:r>
    </w:p>
    <w:p w14:paraId="75E8EE51" w14:textId="77777777" w:rsidR="0032261A" w:rsidRDefault="0032261A" w:rsidP="0032261A">
      <w:r>
        <w:t xml:space="preserve">Samantha </w:t>
      </w:r>
      <w:r w:rsidRPr="008970D4">
        <w:rPr>
          <w:rStyle w:val="Style13ptBold"/>
        </w:rPr>
        <w:t xml:space="preserve">Michaels, 20 </w:t>
      </w:r>
      <w:r>
        <w:t xml:space="preserve">– reporter for Mother Jones (“Trump Just Bragged About Criminal Justice Reform. Look Closer at How His Administration Is Undoing It.” 2/4, </w:t>
      </w:r>
      <w:hyperlink r:id="rId38" w:history="1">
        <w:r w:rsidRPr="00DC3CCE">
          <w:rPr>
            <w:rStyle w:val="Hyperlink"/>
          </w:rPr>
          <w:t>https://www.motherjones.com/crime-justice/2020/02/trump-just-bragged-about-criminal-justice-reform-look-closer-at-how-his-administration-is-undoing-it/</w:t>
        </w:r>
      </w:hyperlink>
      <w:r>
        <w:t xml:space="preserve"> //DH</w:t>
      </w:r>
    </w:p>
    <w:p w14:paraId="040B9895" w14:textId="77777777" w:rsidR="0032261A" w:rsidRDefault="0032261A" w:rsidP="0032261A"/>
    <w:p w14:paraId="4BE9490C" w14:textId="77777777" w:rsidR="0032261A" w:rsidRDefault="0032261A" w:rsidP="0032261A">
      <w:r>
        <w:t xml:space="preserve">Yes, it’s true that </w:t>
      </w:r>
      <w:r w:rsidRPr="008970D4">
        <w:rPr>
          <w:rStyle w:val="StyleUnderline"/>
        </w:rPr>
        <w:t>Trump—the same man who recommended</w:t>
      </w:r>
      <w:r>
        <w:t xml:space="preserve"> heavier enforcement of </w:t>
      </w:r>
      <w:r w:rsidRPr="008970D4">
        <w:rPr>
          <w:rStyle w:val="StyleUnderline"/>
        </w:rPr>
        <w:t>stop and frisk</w:t>
      </w:r>
      <w:r>
        <w:t xml:space="preserve"> policing, and whose administration brought back the federal death penalty and fueled the expansion of private prisons—</w:t>
      </w:r>
      <w:r w:rsidRPr="008970D4">
        <w:rPr>
          <w:rStyle w:val="StyleUnderline"/>
        </w:rPr>
        <w:t xml:space="preserve">signed </w:t>
      </w:r>
      <w:r>
        <w:t xml:space="preserve">a much-heralded bill in 2018 to reform the federal criminal justice system, with broad bipartisan support. </w:t>
      </w:r>
      <w:r w:rsidRPr="008970D4">
        <w:rPr>
          <w:rStyle w:val="StyleUnderline"/>
        </w:rPr>
        <w:t>The First Step Act</w:t>
      </w:r>
      <w:r>
        <w:t xml:space="preserve"> made changes that have reduced the federal prison population, and it was the first criminal justice reform bill to pass Congress in a generation. So far, the law has shortened the prison stays of about 2,500 people who were serving disproportionately long sentences for crack cocaine offenses, most of them African American. It has also let more than 3,000 people go home early because of their good behavior during incarceration. And it could lead to improvements in prison conditions.</w:t>
      </w:r>
    </w:p>
    <w:p w14:paraId="4FA41EAF" w14:textId="77777777" w:rsidR="0032261A" w:rsidRDefault="0032261A" w:rsidP="0032261A">
      <w:r w:rsidRPr="008970D4">
        <w:rPr>
          <w:rStyle w:val="StyleUnderline"/>
        </w:rPr>
        <w:t xml:space="preserve">But as </w:t>
      </w:r>
      <w:r w:rsidRPr="008970D4">
        <w:rPr>
          <w:rStyle w:val="Emphasis"/>
        </w:rPr>
        <w:t>Trump claims credit</w:t>
      </w:r>
      <w:r w:rsidRPr="008970D4">
        <w:rPr>
          <w:rStyle w:val="StyleUnderline"/>
        </w:rPr>
        <w:t xml:space="preserve"> for freeing people from prison</w:t>
      </w:r>
      <w:r>
        <w:t xml:space="preserve">, there’s one very big problem that </w:t>
      </w:r>
      <w:r w:rsidRPr="008970D4">
        <w:rPr>
          <w:rStyle w:val="StyleUnderline"/>
        </w:rPr>
        <w:t>he’s not mentioning: His Justice Department is actively pushing to send</w:t>
      </w:r>
      <w:r>
        <w:t xml:space="preserve"> some of </w:t>
      </w:r>
      <w:r w:rsidRPr="008970D4">
        <w:rPr>
          <w:rStyle w:val="StyleUnderline"/>
        </w:rPr>
        <w:t>these same people back behind bars</w:t>
      </w:r>
      <w:r>
        <w:t>, and to prevent others from reducing their sentences—which greatly limits who can benefit from the law that Trump has touted as one of his signature achievements.</w:t>
      </w:r>
    </w:p>
    <w:p w14:paraId="663A0ACB" w14:textId="77777777" w:rsidR="0032261A" w:rsidRDefault="0032261A" w:rsidP="0032261A"/>
    <w:p w14:paraId="5BBD0B2D" w14:textId="77777777" w:rsidR="0032261A" w:rsidRDefault="0032261A" w:rsidP="0032261A">
      <w:pPr>
        <w:pStyle w:val="Heading3"/>
      </w:pPr>
      <w:r>
        <w:t>Link – swing voters</w:t>
      </w:r>
    </w:p>
    <w:p w14:paraId="7E6299BB" w14:textId="77777777" w:rsidR="0032261A" w:rsidRDefault="0032261A" w:rsidP="0032261A"/>
    <w:p w14:paraId="27B099B7" w14:textId="77777777" w:rsidR="0032261A" w:rsidRDefault="0032261A" w:rsidP="0032261A">
      <w:pPr>
        <w:pStyle w:val="Heading4"/>
      </w:pPr>
      <w:r>
        <w:t xml:space="preserve">54% of </w:t>
      </w:r>
      <w:r w:rsidRPr="00286D2F">
        <w:rPr>
          <w:u w:val="single"/>
        </w:rPr>
        <w:t>swing voters</w:t>
      </w:r>
      <w:r>
        <w:t xml:space="preserve"> support defunding the police</w:t>
      </w:r>
    </w:p>
    <w:p w14:paraId="3D05C1D8" w14:textId="77777777" w:rsidR="0032261A" w:rsidRDefault="0032261A" w:rsidP="0032261A">
      <w:r>
        <w:t xml:space="preserve">James </w:t>
      </w:r>
      <w:r w:rsidRPr="00286D2F">
        <w:rPr>
          <w:rStyle w:val="Style13ptBold"/>
        </w:rPr>
        <w:t>Walker, 20</w:t>
      </w:r>
      <w:r>
        <w:t xml:space="preserve"> – staff, Newsweek (“Is 'Defund the Police' a Gift to Donald Trump's 2020 Campaign?” Newsweek, 6/9, </w:t>
      </w:r>
      <w:hyperlink r:id="rId39" w:history="1">
        <w:r w:rsidRPr="00DC3CCE">
          <w:rPr>
            <w:rStyle w:val="Hyperlink"/>
          </w:rPr>
          <w:t>https://www.newsweek.com/defund-police-gift-trump-2020-campaign-1509575</w:t>
        </w:r>
      </w:hyperlink>
      <w:r>
        <w:t xml:space="preserve">  //DH</w:t>
      </w:r>
    </w:p>
    <w:p w14:paraId="20EA566F" w14:textId="77777777" w:rsidR="0032261A" w:rsidRPr="00286D2F" w:rsidRDefault="0032261A" w:rsidP="0032261A"/>
    <w:p w14:paraId="5902A76E" w14:textId="77777777" w:rsidR="0032261A" w:rsidRDefault="0032261A" w:rsidP="0032261A">
      <w:r w:rsidRPr="00286D2F">
        <w:rPr>
          <w:rStyle w:val="StyleUnderline"/>
        </w:rPr>
        <w:t>A YouGov poll</w:t>
      </w:r>
      <w:r>
        <w:t xml:space="preserve"> surveying more than 1,000 U.S. adults between May 29 and May 30 </w:t>
      </w:r>
      <w:r w:rsidRPr="00286D2F">
        <w:rPr>
          <w:rStyle w:val="StyleUnderline"/>
        </w:rPr>
        <w:t>found that almost two thirds</w:t>
      </w:r>
      <w:r>
        <w:t xml:space="preserve"> (65 percent) </w:t>
      </w:r>
      <w:r w:rsidRPr="00286D2F">
        <w:rPr>
          <w:rStyle w:val="StyleUnderline"/>
        </w:rPr>
        <w:t>opposed</w:t>
      </w:r>
      <w:r>
        <w:t xml:space="preserve"> the idea of </w:t>
      </w:r>
      <w:r w:rsidRPr="00286D2F">
        <w:rPr>
          <w:rStyle w:val="StyleUnderline"/>
        </w:rPr>
        <w:t>cutting funding for police</w:t>
      </w:r>
      <w:r>
        <w:t xml:space="preserve"> departments. By comparison, 16 percent said they backed the proposal as almost one in five (19 percent) said they didn't know where they came down on the matter.</w:t>
      </w:r>
    </w:p>
    <w:p w14:paraId="55DE0F43" w14:textId="77777777" w:rsidR="0032261A" w:rsidRDefault="0032261A" w:rsidP="0032261A">
      <w:r>
        <w:t>Almost the exact same position was taken by Independent voters, with only 17 percent backing the proposal to cut police funding. Three quarters of Republicans (75 percent) said they were opposed to the idea, while just 15 percent supported it.</w:t>
      </w:r>
    </w:p>
    <w:p w14:paraId="42FC512F" w14:textId="77777777" w:rsidR="0032261A" w:rsidRDefault="0032261A" w:rsidP="0032261A">
      <w:r>
        <w:t>The same poll also found that a combined 59 percent of all American adults had either "a great deal" or some trust in the police, while 41 percent said they had little or no faith in law enforcement.</w:t>
      </w:r>
    </w:p>
    <w:p w14:paraId="64C35BBA" w14:textId="77777777" w:rsidR="0032261A" w:rsidRDefault="0032261A" w:rsidP="0032261A">
      <w:r w:rsidRPr="00E23F31">
        <w:rPr>
          <w:rStyle w:val="Emphasis"/>
        </w:rPr>
        <w:t>However,</w:t>
      </w:r>
      <w:r>
        <w:t xml:space="preserve"> </w:t>
      </w:r>
      <w:r w:rsidRPr="00286D2F">
        <w:rPr>
          <w:rStyle w:val="StyleUnderline"/>
        </w:rPr>
        <w:t>these numbers were</w:t>
      </w:r>
      <w:r>
        <w:t xml:space="preserve"> almost </w:t>
      </w:r>
      <w:r w:rsidRPr="00286D2F">
        <w:rPr>
          <w:rStyle w:val="Emphasis"/>
        </w:rPr>
        <w:t>flipped</w:t>
      </w:r>
      <w:r>
        <w:t xml:space="preserve"> </w:t>
      </w:r>
      <w:r w:rsidRPr="00286D2F">
        <w:rPr>
          <w:rStyle w:val="StyleUnderline"/>
        </w:rPr>
        <w:t>among Independents</w:t>
      </w:r>
      <w:r>
        <w:t xml:space="preserve">. Forty-six percent of the swing voters said they had a lot or some trust in the police, while </w:t>
      </w:r>
      <w:r w:rsidRPr="00286D2F">
        <w:rPr>
          <w:rStyle w:val="StyleUnderline"/>
        </w:rPr>
        <w:t>54 percent had</w:t>
      </w:r>
      <w:r>
        <w:t xml:space="preserve"> little or </w:t>
      </w:r>
      <w:r w:rsidRPr="00286D2F">
        <w:rPr>
          <w:rStyle w:val="StyleUnderline"/>
        </w:rPr>
        <w:t>no trust in the institution</w:t>
      </w:r>
      <w:r>
        <w:t>.</w:t>
      </w:r>
    </w:p>
    <w:p w14:paraId="35A2DEBD" w14:textId="77777777" w:rsidR="0032261A" w:rsidRDefault="0032261A" w:rsidP="0032261A"/>
    <w:p w14:paraId="54E44A8A" w14:textId="77777777" w:rsidR="007B1D77" w:rsidRDefault="007B1D77" w:rsidP="007B1D77">
      <w:pPr>
        <w:pStyle w:val="Heading3"/>
      </w:pPr>
      <w:r>
        <w:t>AT: Trump police cuts thumper</w:t>
      </w:r>
    </w:p>
    <w:p w14:paraId="550C786F" w14:textId="77777777" w:rsidR="007B1D77" w:rsidRDefault="007B1D77" w:rsidP="007B1D77">
      <w:pPr>
        <w:pStyle w:val="Heading4"/>
      </w:pPr>
      <w:r>
        <w:t>Trump has never talked publicly about his cuts to federal policing support – it doesn’t hurt him politically</w:t>
      </w:r>
    </w:p>
    <w:p w14:paraId="5A750E2B" w14:textId="77777777" w:rsidR="007B1D77" w:rsidRDefault="007B1D77" w:rsidP="007B1D77">
      <w:r>
        <w:t xml:space="preserve">Matthew </w:t>
      </w:r>
      <w:r w:rsidRPr="00AB1442">
        <w:rPr>
          <w:rStyle w:val="Style13ptBold"/>
        </w:rPr>
        <w:t>Yglesias, 20</w:t>
      </w:r>
      <w:r>
        <w:t xml:space="preserve"> - co-founded Vox.com with Ezra Klein and Melissa Bell back in the spring of 2014. He's currently a senior correspondent focused on politics and economic policy, “Donald Trump is defunding the police” Vox, 6/16, https://www.vox.com/2020/6/16/21286669/donald-trump-is-defunding-the-police //DH</w:t>
      </w:r>
    </w:p>
    <w:p w14:paraId="57AD6B46" w14:textId="77777777" w:rsidR="007B1D77" w:rsidRPr="00AB1442" w:rsidRDefault="007B1D77" w:rsidP="007B1D77"/>
    <w:p w14:paraId="32F94C99" w14:textId="77777777" w:rsidR="007B1D77" w:rsidRDefault="007B1D77" w:rsidP="007B1D77">
      <w:r w:rsidRPr="00AB1442">
        <w:rPr>
          <w:rStyle w:val="StyleUnderline"/>
        </w:rPr>
        <w:t xml:space="preserve">Trump has never actually talked about this proposed further reduction in police spending, </w:t>
      </w:r>
      <w:r>
        <w:t xml:space="preserve">as far as I can tell, </w:t>
      </w:r>
      <w:r w:rsidRPr="00AB1442">
        <w:rPr>
          <w:rStyle w:val="StyleUnderline"/>
        </w:rPr>
        <w:t>and it’s sharply at odds with both his rhetoric about the police and police unions’ enthusiastic embrace of him</w:t>
      </w:r>
      <w:r>
        <w:t xml:space="preserve">. But </w:t>
      </w:r>
      <w:r w:rsidRPr="00AB1442">
        <w:rPr>
          <w:rStyle w:val="StyleUnderline"/>
        </w:rPr>
        <w:t>that</w:t>
      </w:r>
      <w:r>
        <w:t xml:space="preserve"> disjuncture </w:t>
      </w:r>
      <w:r w:rsidRPr="00AB1442">
        <w:rPr>
          <w:rStyle w:val="StyleUnderline"/>
        </w:rPr>
        <w:t xml:space="preserve">is part of a more general distinction between the </w:t>
      </w:r>
      <w:r w:rsidRPr="00AB1442">
        <w:rPr>
          <w:rStyle w:val="Emphasis"/>
        </w:rPr>
        <w:t>memetic politics of police</w:t>
      </w:r>
      <w:r w:rsidRPr="00AB1442">
        <w:rPr>
          <w:rStyle w:val="StyleUnderline"/>
        </w:rPr>
        <w:t xml:space="preserve"> and the real world of budgeting, </w:t>
      </w:r>
      <w:r>
        <w:t>where GOP tax and spending policies squeeze law enforcement along with every other form of front-line public service provision.</w:t>
      </w:r>
    </w:p>
    <w:p w14:paraId="20FC6034" w14:textId="0A74DF9B" w:rsidR="007B1D77" w:rsidRDefault="007B1D77" w:rsidP="007B1D77"/>
    <w:p w14:paraId="40B302B2" w14:textId="61296742" w:rsidR="008926E7" w:rsidRDefault="008926E7" w:rsidP="008926E7">
      <w:pPr>
        <w:pStyle w:val="Heading3"/>
      </w:pPr>
      <w:r>
        <w:t>Biden solves case</w:t>
      </w:r>
    </w:p>
    <w:p w14:paraId="0C6B3AA7" w14:textId="08B5CCD2" w:rsidR="008926E7" w:rsidRDefault="008926E7" w:rsidP="008926E7"/>
    <w:p w14:paraId="4D5DDFF1" w14:textId="77777777" w:rsidR="008926E7" w:rsidRDefault="008926E7" w:rsidP="008926E7">
      <w:pPr>
        <w:pStyle w:val="Heading4"/>
      </w:pPr>
      <w:r>
        <w:t>Biden will demilitarize inevitably</w:t>
      </w:r>
    </w:p>
    <w:p w14:paraId="2564F226" w14:textId="77777777" w:rsidR="008926E7" w:rsidRPr="00542F4A" w:rsidRDefault="008926E7" w:rsidP="008926E7">
      <w:r w:rsidRPr="00542F4A">
        <w:rPr>
          <w:rStyle w:val="Style13ptBold"/>
        </w:rPr>
        <w:t>Hohmann 20</w:t>
      </w:r>
      <w:r>
        <w:t xml:space="preserve"> (James Hohmann, national political correspondent for The Washington Post. He is the author of The Daily 202, The Post's flagship political newsletter, and the voice of its affiliated Big Idea audio briefing. Hohmann covered local news for The Post in the aughts and returned in 2015 after six years at Politico. "The Daily 202: ‘Demilitarizing’ the police could be a more fruitful rallying cry for reformers than ‘defunding’", 6/9/2020, Washington Post, </w:t>
      </w:r>
      <w:hyperlink r:id="rId40" w:history="1">
        <w:r w:rsidRPr="000E09EF">
          <w:rPr>
            <w:rStyle w:val="Hyperlink"/>
          </w:rPr>
          <w:t>https://www.washingtonpost.com/news/powerpost/paloma/daily-202/2020/06/09/daily-202-demilitarizing-the-police-could-be-a-more-fruitful-rallying-cry-for-reformers-than-defunding/5edf0e54602ff12947e87c9e/</w:t>
        </w:r>
      </w:hyperlink>
      <w:r>
        <w:t>) JG&gt;</w:t>
      </w:r>
    </w:p>
    <w:p w14:paraId="2CAA6E3A" w14:textId="77777777" w:rsidR="008926E7" w:rsidRPr="00542F4A" w:rsidRDefault="008926E7" w:rsidP="008926E7">
      <w:pPr>
        <w:rPr>
          <w:rStyle w:val="StyleUnderline"/>
        </w:rPr>
      </w:pPr>
      <w:r>
        <w:t xml:space="preserve">Former vice president </w:t>
      </w:r>
      <w:r w:rsidRPr="00542F4A">
        <w:rPr>
          <w:rStyle w:val="StyleUnderline"/>
        </w:rPr>
        <w:t>Joe Biden has signaled that he would restore Obama’s restrictions on the 1033 program if he is elected in November</w:t>
      </w:r>
      <w:r>
        <w:t xml:space="preserve">. The presumptive Democratic presidential nominee </w:t>
      </w:r>
      <w:r w:rsidRPr="00542F4A">
        <w:rPr>
          <w:rStyle w:val="StyleUnderline"/>
        </w:rPr>
        <w:t>said that a law should be passed by the end of this month “to stop transferring weapons of war to police forces.”</w:t>
      </w:r>
      <w:r>
        <w:t xml:space="preserve"> Speaking in Philadelphia last week, Biden said: “</w:t>
      </w:r>
      <w:r w:rsidRPr="00542F4A">
        <w:rPr>
          <w:rStyle w:val="StyleUnderline"/>
        </w:rPr>
        <w:t>No more excuses. No more delays.”</w:t>
      </w:r>
    </w:p>
    <w:p w14:paraId="2153796B" w14:textId="77777777" w:rsidR="008926E7" w:rsidRDefault="008926E7" w:rsidP="008926E7"/>
    <w:p w14:paraId="1A65C940" w14:textId="77777777" w:rsidR="008926E7" w:rsidRDefault="008926E7" w:rsidP="008926E7">
      <w:pPr>
        <w:pStyle w:val="Heading4"/>
        <w:rPr>
          <w:rStyle w:val="Style13ptBold"/>
          <w:b/>
          <w:bCs w:val="0"/>
        </w:rPr>
      </w:pPr>
      <w:r>
        <w:rPr>
          <w:rStyle w:val="Style13ptBold"/>
          <w:b/>
          <w:bCs w:val="0"/>
        </w:rPr>
        <w:t xml:space="preserve">Biden will dismantle 1033 </w:t>
      </w:r>
    </w:p>
    <w:p w14:paraId="4DE66BC0" w14:textId="77777777" w:rsidR="008926E7" w:rsidRPr="00FC1990" w:rsidRDefault="008926E7" w:rsidP="008926E7">
      <w:pPr>
        <w:rPr>
          <w:rStyle w:val="Style13ptBold"/>
          <w:b w:val="0"/>
          <w:bCs w:val="0"/>
          <w:sz w:val="24"/>
        </w:rPr>
      </w:pPr>
      <w:r w:rsidRPr="00FC1990">
        <w:rPr>
          <w:rStyle w:val="Style13ptBold"/>
        </w:rPr>
        <w:t xml:space="preserve"> Hohmann 6/9 </w:t>
      </w:r>
      <w:r w:rsidRPr="00FC1990">
        <w:t>[James Hohmann, host of the daily 202, political correspondent for WaPo,  “The Daily 2</w:t>
      </w:r>
      <w:r>
        <w:t xml:space="preserve"> </w:t>
      </w:r>
      <w:r w:rsidRPr="00FC1990">
        <w:t xml:space="preserve"> ‘Demilitarizing’ the police could be a more fruitful rallying cry for reformers than ‘defunding’”, Washington Post: Power Post, </w:t>
      </w:r>
      <w:hyperlink r:id="rId41" w:history="1">
        <w:r w:rsidRPr="00FC1990">
          <w:rPr>
            <w:rStyle w:val="Hyperlink"/>
          </w:rPr>
          <w:t>https://www.washingtonpost.com/news/powerpost/paloma/daily-202/2020/06/09/daily-202-demilitarizing-the-police-could-be-a-more-fruitful-rallying-cry-for-reformers-than-defunding/5edf0e54602ff12947e87c9e/</w:t>
        </w:r>
      </w:hyperlink>
      <w:r w:rsidRPr="00FC1990">
        <w:t>] JAK</w:t>
      </w:r>
    </w:p>
    <w:p w14:paraId="1BC073E0" w14:textId="77777777" w:rsidR="008926E7" w:rsidRPr="00DD7BE7" w:rsidRDefault="008926E7" w:rsidP="008926E7">
      <w:pPr>
        <w:rPr>
          <w:rStyle w:val="StyleUnderline"/>
        </w:rPr>
      </w:pPr>
      <w:r w:rsidRPr="00DD7BE7">
        <w:rPr>
          <w:rStyle w:val="StyleUnderline"/>
        </w:rPr>
        <w:t>Schatz tried last year to recalibrate the 1033 program</w:t>
      </w:r>
      <w:r w:rsidRPr="00DD7BE7">
        <w:rPr>
          <w:rStyle w:val="Style13ptBold"/>
          <w:b w:val="0"/>
          <w:bCs w:val="0"/>
        </w:rPr>
        <w:t xml:space="preserve">, </w:t>
      </w:r>
      <w:r w:rsidRPr="00DD7BE7">
        <w:rPr>
          <w:rStyle w:val="StyleUnderline"/>
        </w:rPr>
        <w:t>partnering unsuccessfully with Sen. Rand Paul (R-Ky.) to insert an amendment into the annual National Defense Authorization Act. They plan to try again this year.</w:t>
      </w:r>
    </w:p>
    <w:p w14:paraId="412A2B05" w14:textId="77777777" w:rsidR="008926E7" w:rsidRPr="00582883" w:rsidRDefault="008926E7" w:rsidP="008926E7">
      <w:pPr>
        <w:rPr>
          <w:rStyle w:val="Style13ptBold"/>
          <w:b w:val="0"/>
          <w:bCs w:val="0"/>
          <w:sz w:val="16"/>
        </w:rPr>
      </w:pPr>
      <w:r w:rsidRPr="00DD7BE7">
        <w:rPr>
          <w:rStyle w:val="Style13ptBold"/>
          <w:b w:val="0"/>
          <w:bCs w:val="0"/>
          <w:sz w:val="16"/>
        </w:rPr>
        <w:t xml:space="preserve"> </w:t>
      </w:r>
      <w:r w:rsidRPr="00DD7BE7">
        <w:rPr>
          <w:rStyle w:val="StyleUnderline"/>
        </w:rPr>
        <w:t>The Justice in Policing Act, unveiled by congressional Democrats on Monday with more than 200 co-sponsors, would ban chokeholds, establish a national database to track police misconduct, prohibit certain no-knock warrants and scale back liability shields for police officers in civil and criminal court.</w:t>
      </w:r>
      <w:r w:rsidRPr="00DD7BE7">
        <w:rPr>
          <w:rStyle w:val="Style13ptBold"/>
          <w:b w:val="0"/>
          <w:bCs w:val="0"/>
          <w:sz w:val="16"/>
        </w:rPr>
        <w:t xml:space="preserve"> The 134-page measure would also ban the Defense Department from transferring military-grade weapons to law enforcement agencies at the federal, state and local levels. The measure would specifically stop the Pentagon from providing bayonets, silencers, grenade launchers, grenades (including flash bangs) and other explosives. </w:t>
      </w:r>
      <w:r w:rsidRPr="00DD7BE7">
        <w:rPr>
          <w:rStyle w:val="StyleUnderline"/>
        </w:rPr>
        <w:t xml:space="preserve">The Democratic proposal also bans the military from giving MRAPs to domestic law enforcement agencies, as well as armored or weaponized drones and long-range acoustic devices designed to disorient enemy combatants. </w:t>
      </w:r>
      <w:r w:rsidRPr="00DD7BE7">
        <w:rPr>
          <w:rStyle w:val="Style13ptBold"/>
          <w:b w:val="0"/>
          <w:bCs w:val="0"/>
          <w:sz w:val="16"/>
        </w:rPr>
        <w:t xml:space="preserve"> Rep. Ruben Gallego (D-Ariz.), a Marine veteran who sits on the House Armed Services Committee, considers this “one of the most absurd programs in the United States government” and he’s pushing to abolish it in any criminal justice package. “It pains me when I see police acting as if they are soldiers,” said Gallego, who represents the Phoenix area. “They must be seen as interwoven into the fabric of our communities — not as a foreign force — but that is the only image I see when they roll through our streets with more armor than I, and those I served with, had in Iraq.”  Former vice president Joe </w:t>
      </w:r>
      <w:r w:rsidRPr="00DD7BE7">
        <w:rPr>
          <w:rStyle w:val="StyleUnderline"/>
        </w:rPr>
        <w:t>Biden has signaled that he would restore Obama’s restrictions on the 1033 program if he is elected in November.</w:t>
      </w:r>
      <w:r w:rsidRPr="00DD7BE7">
        <w:rPr>
          <w:rStyle w:val="Style13ptBold"/>
          <w:b w:val="0"/>
          <w:bCs w:val="0"/>
          <w:sz w:val="16"/>
        </w:rPr>
        <w:t xml:space="preserve"> The presumptive Democratic presidential nominee </w:t>
      </w:r>
      <w:r w:rsidRPr="00DD7BE7">
        <w:rPr>
          <w:rStyle w:val="StyleUnderline"/>
        </w:rPr>
        <w:t>said</w:t>
      </w:r>
      <w:r w:rsidRPr="00DD7BE7">
        <w:rPr>
          <w:rStyle w:val="Style13ptBold"/>
          <w:b w:val="0"/>
          <w:bCs w:val="0"/>
          <w:sz w:val="16"/>
        </w:rPr>
        <w:t xml:space="preserve"> that a</w:t>
      </w:r>
      <w:r w:rsidRPr="00DD7BE7">
        <w:rPr>
          <w:rStyle w:val="StyleUnderline"/>
        </w:rPr>
        <w:t xml:space="preserve"> law should be passed by the end of this month “to stop transferring weapons of war to police forces</w:t>
      </w:r>
      <w:r w:rsidRPr="00DD7BE7">
        <w:rPr>
          <w:rStyle w:val="Style13ptBold"/>
          <w:b w:val="0"/>
          <w:bCs w:val="0"/>
          <w:sz w:val="16"/>
        </w:rPr>
        <w:t xml:space="preserve">.” Speaking in Philadelphia last week, Biden said: </w:t>
      </w:r>
      <w:r w:rsidRPr="00DD7BE7">
        <w:rPr>
          <w:rStyle w:val="StyleUnderline"/>
        </w:rPr>
        <w:t>“No more excuses. No more delays</w:t>
      </w:r>
      <w:r w:rsidRPr="00DD7BE7">
        <w:rPr>
          <w:rStyle w:val="Style13ptBold"/>
          <w:b w:val="0"/>
          <w:bCs w:val="0"/>
          <w:sz w:val="16"/>
        </w:rPr>
        <w:t xml:space="preserve">.”  Sessions, who is competing in a GOP primary to win back his old Senate seat in Alabama, attacked the Obama-Biden administration for not just making it harder for local authorities to obtain military-style equipment but also recalling equipment that had already been transferred. “They were basically trying to suggest that the police departments are threats and not to be trusted,” Sessions said during an interview last week. “I've not seen any real complaints of them abusing their equipment. They're just pandering, in my opinion, to the anti-police mood. … I don't think Vice President Biden has a clue about how to safely maintain a big city like Philadelphia or Baltimore.”  The Defense Department has been heavily criticized for faulty record-keeping, but government data show that more than $7.4 billion of materials has been transferred to local law enforcement departments since the program started, and more than 8,000 agencies have benefited.   Seattle police drive by protesters in an armored vehicle. (Lindsey Wasson/Reuters)  The constellation of groups backed by billionaire industrialist and libertarian donor Charles Koch has also ripped the program as unnecessary. </w:t>
      </w:r>
      <w:r w:rsidRPr="00DD7BE7">
        <w:rPr>
          <w:rStyle w:val="StyleUnderline"/>
        </w:rPr>
        <w:t>“The 1033 program improperly treats communities like combat zones, rather than our shared neighborhoods, while inducing fear and suspicion between the public and the police,”</w:t>
      </w:r>
      <w:r w:rsidRPr="00DD7BE7">
        <w:rPr>
          <w:rStyle w:val="Style13ptBold"/>
          <w:b w:val="0"/>
          <w:bCs w:val="0"/>
          <w:sz w:val="16"/>
        </w:rPr>
        <w:t xml:space="preserve"> said Will Ruger, the vice president of policy at the Charles Koch Institute. </w:t>
      </w:r>
      <w:r w:rsidRPr="00DD7BE7">
        <w:rPr>
          <w:rStyle w:val="StyleUnderline"/>
        </w:rPr>
        <w:t>“We certainly want police officers to have the gear they need to keep themselves and us safe from violent criminals, but do the police officers in our cities and towns really need bayonets, grenade launchers … and camouflage uniforms?”</w:t>
      </w:r>
    </w:p>
    <w:p w14:paraId="417F57F3" w14:textId="77777777" w:rsidR="008926E7" w:rsidRPr="008926E7" w:rsidRDefault="008926E7" w:rsidP="008926E7"/>
    <w:p w14:paraId="4447CF47" w14:textId="0197D2BA" w:rsidR="0032261A" w:rsidRDefault="00484AED" w:rsidP="00484AED">
      <w:pPr>
        <w:pStyle w:val="Heading2"/>
      </w:pPr>
      <w:r>
        <w:t>Senate elections</w:t>
      </w:r>
    </w:p>
    <w:p w14:paraId="387BCB10" w14:textId="29FFEE8C" w:rsidR="00484AED" w:rsidRDefault="00484AED" w:rsidP="00484AED">
      <w:pPr>
        <w:pStyle w:val="Heading3"/>
      </w:pPr>
      <w:r>
        <w:t>Bipartisan support for plan</w:t>
      </w:r>
    </w:p>
    <w:p w14:paraId="605A8862" w14:textId="77777777" w:rsidR="00484AED" w:rsidRDefault="00484AED" w:rsidP="00484AED">
      <w:pPr>
        <w:pStyle w:val="Heading4"/>
      </w:pPr>
      <w:r>
        <w:t>The plan is bipartisan</w:t>
      </w:r>
    </w:p>
    <w:p w14:paraId="0C2F0899" w14:textId="77777777" w:rsidR="00484AED" w:rsidRPr="00224D5B" w:rsidRDefault="00484AED" w:rsidP="00484AED">
      <w:r>
        <w:t>*also talks about the EO being ineffective, which is responsive to aff evidence vs. elections*</w:t>
      </w:r>
    </w:p>
    <w:p w14:paraId="036985C4" w14:textId="77777777" w:rsidR="00484AED" w:rsidRDefault="00484AED" w:rsidP="00484AED">
      <w:r>
        <w:rPr>
          <w:rStyle w:val="Style13ptBold"/>
        </w:rPr>
        <w:t>Edmondson 6/1/20</w:t>
      </w:r>
      <w:r>
        <w:t xml:space="preserve">--- (Catie, </w:t>
      </w:r>
      <w:r w:rsidRPr="00DE594C">
        <w:t>a reporter in the Washington bureau of The New York Times, covering Congress</w:t>
      </w:r>
      <w:r>
        <w:t>, June 1</w:t>
      </w:r>
      <w:r w:rsidRPr="00DE594C">
        <w:rPr>
          <w:vertAlign w:val="superscript"/>
        </w:rPr>
        <w:t>st</w:t>
      </w:r>
      <w:r>
        <w:t>, 2020, New York Times, “</w:t>
      </w:r>
      <w:r w:rsidRPr="00DE594C">
        <w:t>Lawmakers Begin Bipartisan Push to Cut Off Police Access to Military-Style Gear</w:t>
      </w:r>
      <w:r>
        <w:t xml:space="preserve">,” </w:t>
      </w:r>
      <w:hyperlink r:id="rId42" w:history="1">
        <w:r w:rsidRPr="00DE594C">
          <w:t xml:space="preserve"> </w:t>
        </w:r>
        <w:r w:rsidRPr="00DE594C">
          <w:rPr>
            <w:rStyle w:val="Hyperlink"/>
          </w:rPr>
          <w:t>https://www.nytimes.com/2020/06/01/us/politics/police-military-gear.html?auth=login-google</w:t>
        </w:r>
        <w:r w:rsidRPr="00DC19C7">
          <w:rPr>
            <w:rStyle w:val="Hyperlink"/>
          </w:rPr>
          <w:t>//veronica</w:t>
        </w:r>
      </w:hyperlink>
    </w:p>
    <w:p w14:paraId="023D5BD1" w14:textId="77777777" w:rsidR="00484AED" w:rsidRPr="005345B4" w:rsidRDefault="00484AED" w:rsidP="00484AED">
      <w:pPr>
        <w:rPr>
          <w:u w:val="single"/>
        </w:rPr>
      </w:pPr>
      <w:r>
        <w:t xml:space="preserve">WASHINGTON — </w:t>
      </w:r>
      <w:r w:rsidRPr="005345B4">
        <w:rPr>
          <w:u w:val="single"/>
        </w:rPr>
        <w:t xml:space="preserve">Republicans and Democrats in Congress have begun a new push to shut down a Pentagon program that transfers military weaponry to local law enforcement departments, as </w:t>
      </w:r>
      <w:r w:rsidRPr="005345B4">
        <w:rPr>
          <w:rStyle w:val="Emphasis"/>
        </w:rPr>
        <w:t>bipartisan urgency</w:t>
      </w:r>
      <w:r w:rsidRPr="005345B4">
        <w:rPr>
          <w:u w:val="single"/>
        </w:rPr>
        <w:t xml:space="preserve"> builds to address the excessive use of force and the killings of unarmed black Americans by the police.</w:t>
      </w:r>
    </w:p>
    <w:p w14:paraId="06F80977" w14:textId="77777777" w:rsidR="00484AED" w:rsidRDefault="00484AED" w:rsidP="00484AED">
      <w:r>
        <w:t>With protests turning violent across the country</w:t>
      </w:r>
      <w:r w:rsidRPr="005345B4">
        <w:rPr>
          <w:u w:val="single"/>
        </w:rPr>
        <w:t>, lawmakers are scrutinizing the Defense Department initiative</w:t>
      </w:r>
      <w:r>
        <w:t xml:space="preserve"> — curtailed by former President Barack Obama but revived by President Trump — t</w:t>
      </w:r>
      <w:r w:rsidRPr="005345B4">
        <w:rPr>
          <w:u w:val="single"/>
        </w:rPr>
        <w:t xml:space="preserve">hat furnishes police departments with equipment such as bayonets and grenade launchers. </w:t>
      </w:r>
      <w:r>
        <w:t>The move comes after several nights when officers wearing riot gear have been documented using pepper spray and rubber bullets on protesters, bystanders and journalists, often without warning or seemingly unprovoked.</w:t>
      </w:r>
    </w:p>
    <w:p w14:paraId="748FD7F9" w14:textId="77777777" w:rsidR="00484AED" w:rsidRPr="005345B4" w:rsidRDefault="00484AED" w:rsidP="00484AED">
      <w:pPr>
        <w:rPr>
          <w:u w:val="single"/>
        </w:rPr>
      </w:pPr>
      <w:r w:rsidRPr="005345B4">
        <w:rPr>
          <w:u w:val="single"/>
        </w:rPr>
        <w:t>The push stands in stark contrast to the reaction of Mr. Trump, who has often encouraged rough tactics by law enforcement and spent Monday complaining privately to governors that they were not handling protesters aggressively enough.</w:t>
      </w:r>
    </w:p>
    <w:p w14:paraId="4D5D4FB4" w14:textId="77777777" w:rsidR="00484AED" w:rsidRDefault="00484AED" w:rsidP="00484AED">
      <w:r>
        <w:t>“Mayors and governors must establish an overwhelming presence until the violence is quelled,” Mr. Trump said in remarks from the Rose Garden on Monday evening. “If a city or state refuses to take the actions necessary to defend the life and property of their residents, then I will deploy the United States military and quickly solve the problem for them.”</w:t>
      </w:r>
    </w:p>
    <w:p w14:paraId="0FC77872" w14:textId="77777777" w:rsidR="00484AED" w:rsidRDefault="00484AED" w:rsidP="00484AED">
      <w:r w:rsidRPr="00DC3D3E">
        <w:rPr>
          <w:u w:val="single"/>
        </w:rPr>
        <w:t xml:space="preserve">On Capitol Hill, however, where Republicans often take their cues from the president, </w:t>
      </w:r>
      <w:r w:rsidRPr="00DC3D3E">
        <w:rPr>
          <w:rStyle w:val="Emphasis"/>
        </w:rPr>
        <w:t xml:space="preserve">most lawmakers had a different message </w:t>
      </w:r>
      <w:r w:rsidRPr="00DC3D3E">
        <w:rPr>
          <w:u w:val="single"/>
        </w:rPr>
        <w:t>as they focused on the immediate catalyst for the protests: George Floyd</w:t>
      </w:r>
      <w:r>
        <w:t>, a black man in Minneapolis who was killed after a police officer knelt on his neck for a prolonged period.</w:t>
      </w:r>
    </w:p>
    <w:p w14:paraId="72646EE6" w14:textId="77777777" w:rsidR="00484AED" w:rsidRDefault="00484AED" w:rsidP="00484AED">
      <w:r>
        <w:t>“In no world whatsoever should arresting a man for an alleged minor infraction involve a police officer putting his knee on the man’s neck for nine minutes while he cries out ‘I can’t breathe’ and then goes silent,” Senator Mitch McConnell, Republican of Kentucky and the majority leader, said on Monday. “Our nation cannot deafen itself to the anger, the pain and the frustration of black Americans. Our nation needs to hear this.”</w:t>
      </w:r>
    </w:p>
    <w:p w14:paraId="11FF6452" w14:textId="77777777" w:rsidR="00484AED" w:rsidRPr="009A2BDB" w:rsidRDefault="00484AED" w:rsidP="00484AED">
      <w:pPr>
        <w:rPr>
          <w:u w:val="single"/>
        </w:rPr>
      </w:pPr>
      <w:r w:rsidRPr="009A2BDB">
        <w:rPr>
          <w:u w:val="single"/>
        </w:rPr>
        <w:t xml:space="preserve">Top lawmakers in </w:t>
      </w:r>
      <w:r w:rsidRPr="009A2BDB">
        <w:rPr>
          <w:rStyle w:val="Emphasis"/>
        </w:rPr>
        <w:t>both parties</w:t>
      </w:r>
      <w:r w:rsidRPr="009A2BDB">
        <w:rPr>
          <w:u w:val="single"/>
        </w:rPr>
        <w:t xml:space="preserve"> </w:t>
      </w:r>
      <w:r>
        <w:t xml:space="preserve">and on both sides of the Capitol </w:t>
      </w:r>
      <w:r w:rsidRPr="009A2BDB">
        <w:rPr>
          <w:u w:val="single"/>
        </w:rPr>
        <w:t>moved quickly last week to announce their intention to hold hearings on the use of excessive force by law enforcement and racial violence.</w:t>
      </w:r>
    </w:p>
    <w:p w14:paraId="0DB84D86" w14:textId="77777777" w:rsidR="00484AED" w:rsidRPr="001F03D2" w:rsidRDefault="00484AED" w:rsidP="00484AED">
      <w:pPr>
        <w:rPr>
          <w:u w:val="single"/>
        </w:rPr>
      </w:pPr>
      <w:r w:rsidRPr="001F03D2">
        <w:rPr>
          <w:u w:val="single"/>
        </w:rPr>
        <w:t>Senator Brian Schatz</w:t>
      </w:r>
      <w:r>
        <w:t xml:space="preserve">, Democrat of Hawaii, </w:t>
      </w:r>
      <w:r w:rsidRPr="001F03D2">
        <w:rPr>
          <w:u w:val="single"/>
        </w:rPr>
        <w:t>who has long pressed to limit the transfer of military-grade equipment to police departments, announced</w:t>
      </w:r>
      <w:r>
        <w:t xml:space="preserve"> that </w:t>
      </w:r>
      <w:r w:rsidRPr="001F03D2">
        <w:rPr>
          <w:u w:val="single"/>
        </w:rPr>
        <w:t>he would</w:t>
      </w:r>
      <w:r>
        <w:t xml:space="preserve"> move to </w:t>
      </w:r>
      <w:r w:rsidRPr="001F03D2">
        <w:rPr>
          <w:u w:val="single"/>
        </w:rPr>
        <w:t>include an amendment in the must-pass annual defense policy bill to shut down the program entirely.</w:t>
      </w:r>
    </w:p>
    <w:p w14:paraId="7282B5D7" w14:textId="77777777" w:rsidR="00484AED" w:rsidRDefault="00484AED" w:rsidP="00484AED">
      <w:r>
        <w:t>“It is clear that many police departments are being outfitted as if they are going to war, and it is not working in terms of maintaining the peace,” Mr. Schatz said in an interview. “This is not the only thing we need to do, but as our country sees these images on television that remind us of some countries far, far away, it’s time to recalibrate this program. Just because the Department of Defense has excess weaponry doesn’t mean it will be put to good use.”</w:t>
      </w:r>
    </w:p>
    <w:p w14:paraId="1B86E0BC" w14:textId="77777777" w:rsidR="00484AED" w:rsidRPr="00345B2B" w:rsidRDefault="00484AED" w:rsidP="00484AED">
      <w:pPr>
        <w:rPr>
          <w:rStyle w:val="StyleUnderline"/>
        </w:rPr>
      </w:pPr>
      <w:r>
        <w:t>Doug Stafford, Senator Rand Paul’s chief strategist, responded on Sunday night to Mr. Schatz’s idea: “We’ve being doing this one for years. Happy to help,” he wrote on Twitter. Mr. Paul has also been a longtime proponent of the demilitarization of local police and has previously teamed with Mr. Schatz to reform the Pentagon program, known as 1033.</w:t>
      </w:r>
    </w:p>
    <w:p w14:paraId="206847DE" w14:textId="77777777" w:rsidR="00484AED" w:rsidRPr="001F03D2" w:rsidRDefault="00484AED" w:rsidP="00484AED">
      <w:pPr>
        <w:rPr>
          <w:u w:val="single"/>
        </w:rPr>
      </w:pPr>
      <w:r>
        <w:t xml:space="preserve">It is unclear how much support Mr. Schatz’s measure could receive in the Republican-controlled Senate. But in the House, </w:t>
      </w:r>
      <w:r w:rsidRPr="001F03D2">
        <w:rPr>
          <w:u w:val="single"/>
        </w:rPr>
        <w:t xml:space="preserve">Representative </w:t>
      </w:r>
      <w:r>
        <w:t xml:space="preserve">Ruben </w:t>
      </w:r>
      <w:r w:rsidRPr="001F03D2">
        <w:rPr>
          <w:u w:val="single"/>
        </w:rPr>
        <w:t>Gallego</w:t>
      </w:r>
      <w:r>
        <w:t xml:space="preserve">, Democrat of Arizona and a former Marine, </w:t>
      </w:r>
      <w:r w:rsidRPr="001F03D2">
        <w:rPr>
          <w:u w:val="single"/>
        </w:rPr>
        <w:t xml:space="preserve">said </w:t>
      </w:r>
      <w:r>
        <w:t xml:space="preserve">on Monday that </w:t>
      </w:r>
      <w:r w:rsidRPr="001F03D2">
        <w:rPr>
          <w:u w:val="single"/>
        </w:rPr>
        <w:t>he would introduce similar legislation, opening up the possibility that the measure could find additional traction in making its way into the final defense bill.</w:t>
      </w:r>
    </w:p>
    <w:p w14:paraId="5B99D2A2" w14:textId="77777777" w:rsidR="00484AED" w:rsidRDefault="00484AED" w:rsidP="00484AED">
      <w:r>
        <w:t>The Army will remove photographs of candidates in promotion board hearings, senior officials said, as part of an effort to address why so many black officers are being passed over in favor of their white counterparts.</w:t>
      </w:r>
    </w:p>
    <w:p w14:paraId="37327987" w14:textId="77777777" w:rsidR="00484AED" w:rsidRPr="000B1CCA" w:rsidRDefault="00484AED" w:rsidP="00484AED">
      <w:pPr>
        <w:rPr>
          <w:rStyle w:val="Emphasis"/>
        </w:rPr>
      </w:pPr>
      <w:r w:rsidRPr="000B1CCA">
        <w:rPr>
          <w:u w:val="single"/>
        </w:rPr>
        <w:t xml:space="preserve">President Trump signed an executive to encourage changes in policing, including new restrictions on chokeholds. But </w:t>
      </w:r>
      <w:r w:rsidRPr="000B1CCA">
        <w:rPr>
          <w:rStyle w:val="Emphasis"/>
        </w:rPr>
        <w:t>the order will have little immediate impact, and does not address calls for broader action and a new focus on racism.</w:t>
      </w:r>
    </w:p>
    <w:p w14:paraId="266D005E" w14:textId="77777777" w:rsidR="00484AED" w:rsidRDefault="00484AED" w:rsidP="00484AED">
      <w:r>
        <w:t>The platinum-selling country trio, The Dixie Chicks have changed their name to the Chicks. The group made the change stealthily, releasing a new video as the Chicks and adjusting its social media presence.</w:t>
      </w:r>
    </w:p>
    <w:p w14:paraId="3EB3E533" w14:textId="77777777" w:rsidR="00484AED" w:rsidRDefault="00484AED" w:rsidP="00484AED">
      <w:r>
        <w:t>Aunt Jemima, the syrup and pancake mix brand, will change its name and image amid an ongoing backlash, with its parent company Quaker Oats acknowledging that the brand’s origins are “based on a racial stereotype.”</w:t>
      </w:r>
    </w:p>
    <w:p w14:paraId="166CA135" w14:textId="77777777" w:rsidR="00484AED" w:rsidRDefault="00484AED" w:rsidP="00484AED">
      <w:r>
        <w:t>A statue of Theodore Roosevelt will be removed from the front of the Museum of Natural History in New York. The equestrian memorial has long prompted objections as a symbol of colonialism and racism.</w:t>
      </w:r>
    </w:p>
    <w:p w14:paraId="60713343" w14:textId="77777777" w:rsidR="00484AED" w:rsidRDefault="00484AED" w:rsidP="00484AED">
      <w:r>
        <w:t>“As a combat veteran and proud Marine, very little of my equipment or training was relevant to policing Phoenix or other American communities,” Mr. Gallego said. “Our neighborhoods aren’t war zones.”</w:t>
      </w:r>
    </w:p>
    <w:p w14:paraId="71C87657" w14:textId="77777777" w:rsidR="00484AED" w:rsidRDefault="00484AED" w:rsidP="00484AED">
      <w:r>
        <w:t>The program was created in the 1990s in an effort to offload surplus military equipment and aid police departments during the war on drugs. It expanded in the wake of the Sept. 11, 2001, attacks but came under heavy scrutiny in the aftermath of a string of high-profile deaths of black men at the hands of the police, including the shooting of Michael Brown, an unarmed 18-year-old, by a white police officer in Ferguson, Mo., in 2014.</w:t>
      </w:r>
    </w:p>
    <w:p w14:paraId="3270E21D" w14:textId="77777777" w:rsidR="00484AED" w:rsidRDefault="00484AED" w:rsidP="00484AED">
      <w:r>
        <w:t>In response to stark images of heavily armed police confronting unarmed protesters in armored vehicles in Ferguson, Mr. Obama placed limits on that program in 2015, restricting the transfer of weapons, including battering rams and explosives, from the Pentagon to local police. The Pentagon reported in 2017 that 126 tracked armored vehicles, 138 grenade launchers and 1,623 bayonets had been returned since Mr. Obama prohibited their transfer.</w:t>
      </w:r>
    </w:p>
    <w:p w14:paraId="2F9F4BC7" w14:textId="77777777" w:rsidR="00484AED" w:rsidRDefault="00484AED" w:rsidP="00484AED">
      <w:r>
        <w:t>But Mr. Trump rescinded those restrictions in 2017, opening the flow of equipment to police departments. He argued the gear was necessary for officers to protect themselves and their communities.</w:t>
      </w:r>
    </w:p>
    <w:p w14:paraId="0D2AD196" w14:textId="77777777" w:rsidR="00484AED" w:rsidRDefault="00484AED" w:rsidP="00484AED">
      <w:r>
        <w:t>On his call with governors on Monday, the president appeared to applaud the National Guard’s handling of the riots in Minneapolis, pointedly remarking on their use of tear gas.</w:t>
      </w:r>
    </w:p>
    <w:p w14:paraId="3EB71520" w14:textId="77777777" w:rsidR="00484AED" w:rsidRDefault="00484AED" w:rsidP="00484AED">
      <w:r>
        <w:t>“They just walked right down the street, knocking them out with tear gas, tear gas,” Mr. Trump said. “These guys, they were running.”</w:t>
      </w:r>
    </w:p>
    <w:p w14:paraId="10B237DB" w14:textId="77777777" w:rsidR="00484AED" w:rsidRDefault="00484AED" w:rsidP="00484AED">
      <w:r>
        <w:t>Secretary of Defense Mark T. Esper used military language on the same call with governors, telling them, “we need to dominate the battle space,” and that they would have his full support.</w:t>
      </w:r>
    </w:p>
    <w:p w14:paraId="20158E20" w14:textId="77777777" w:rsidR="00484AED" w:rsidRPr="00075008" w:rsidRDefault="00484AED" w:rsidP="00484AED">
      <w:pPr>
        <w:rPr>
          <w:u w:val="single"/>
        </w:rPr>
      </w:pPr>
      <w:r>
        <w:t xml:space="preserve">Senator </w:t>
      </w:r>
      <w:r w:rsidRPr="00075008">
        <w:rPr>
          <w:u w:val="single"/>
        </w:rPr>
        <w:t>Cory Booker</w:t>
      </w:r>
      <w:r>
        <w:t xml:space="preserve">, Democrat of New Jersey, on Monday </w:t>
      </w:r>
      <w:r w:rsidRPr="00075008">
        <w:rPr>
          <w:u w:val="single"/>
        </w:rPr>
        <w:t>laid out a framework for a series of reforms he said he hoped the Senate would take up. It included creating a national police misconduct registry, incentivizing states to adopt policies banning the use of chokeholds and reforming a legal doctrine known as qualified immunity that shields police officers from being held legally liable for damages sought by citizens whose constitutional rights were violated.</w:t>
      </w:r>
    </w:p>
    <w:p w14:paraId="75FA12A0" w14:textId="77777777" w:rsidR="00484AED" w:rsidRPr="00075008" w:rsidRDefault="00484AED" w:rsidP="00484AED">
      <w:pPr>
        <w:rPr>
          <w:rStyle w:val="Emphasis"/>
        </w:rPr>
      </w:pPr>
      <w:r>
        <w:t>“Cities are literally on fire with the pain and anguish wrought by the violence visited upon black and brown bodies,” Mr. Booker said. “</w:t>
      </w:r>
      <w:r w:rsidRPr="00075008">
        <w:rPr>
          <w:rStyle w:val="Emphasis"/>
        </w:rPr>
        <w:t>There’s no one singular policy change that will fix this issue tomorrow. We need an entire set of holistic reforms to improve police training and practices, and ensure greater accountability and transparency.”</w:t>
      </w:r>
    </w:p>
    <w:p w14:paraId="15A97C63" w14:textId="77777777" w:rsidR="00484AED" w:rsidRDefault="00484AED" w:rsidP="00484AED">
      <w:r>
        <w:t>Representative Justin Amash, Independent of Michigan, said he would introduce a similar measure to strike down qualified immunity.</w:t>
      </w:r>
    </w:p>
    <w:p w14:paraId="2215A9F9" w14:textId="77777777" w:rsidR="00484AED" w:rsidRDefault="00484AED" w:rsidP="00484AED">
      <w:r>
        <w:t>A pattern of “egregious police misconduct” has continued, Mr. Amash said in a letter to colleagues, “because police are legally, politically and culturally insulated from consequences for violating the rights of the people whom they have sworn to serve. This must change so that these incidents of brutality stop happening.”</w:t>
      </w:r>
    </w:p>
    <w:p w14:paraId="6737BD00" w14:textId="403E605E" w:rsidR="00484AED" w:rsidRDefault="00484AED" w:rsidP="00484AED"/>
    <w:p w14:paraId="107D1807" w14:textId="77777777" w:rsidR="00B24687" w:rsidRPr="00B235BA" w:rsidRDefault="00B24687" w:rsidP="00B24687">
      <w:pPr>
        <w:pStyle w:val="Heading4"/>
      </w:pPr>
      <w:r>
        <w:t>The plan is bipartisan</w:t>
      </w:r>
    </w:p>
    <w:p w14:paraId="2A0F7180" w14:textId="77777777" w:rsidR="00B24687" w:rsidRPr="009869A1" w:rsidRDefault="00B24687" w:rsidP="00B24687">
      <w:r>
        <w:rPr>
          <w:rStyle w:val="Style13ptBold"/>
        </w:rPr>
        <w:t>Tolan and Hernandez 6/17/20</w:t>
      </w:r>
      <w:r>
        <w:t xml:space="preserve"> (Casey and Sergio, an investigative reporter at CNN and a Data Editor at CNN, June 17 2020, CNN,  “</w:t>
      </w:r>
      <w:r w:rsidRPr="00F65EE2">
        <w:t>As demand for police reform grows, military equipment program faces new scrutiny</w:t>
      </w:r>
      <w:r>
        <w:t>,”</w:t>
      </w:r>
      <w:r w:rsidRPr="00D02D30">
        <w:t xml:space="preserve"> </w:t>
      </w:r>
      <w:r w:rsidRPr="00F65EE2">
        <w:t>https://www.cnn.com/2020/06/17/politics/protests-police-reform-military-supplies-invs/index.html</w:t>
      </w:r>
      <w:r w:rsidRPr="00D77FCE">
        <w:t>/</w:t>
      </w:r>
      <w:r>
        <w:t>//veronica</w:t>
      </w:r>
    </w:p>
    <w:p w14:paraId="2D8214BE" w14:textId="77777777" w:rsidR="00B24687" w:rsidRDefault="00B24687" w:rsidP="00B24687">
      <w:r>
        <w:t>Cell phone videos from protests around the country in recent weeks have recorded scenes that seem like they're straight out of a warzone: Police officers decked out in body armor and gas masks, facing down protesters across tear gas-filled streets. </w:t>
      </w:r>
    </w:p>
    <w:p w14:paraId="72627D4F" w14:textId="77777777" w:rsidR="00B24687" w:rsidRPr="000E04BB" w:rsidRDefault="00B24687" w:rsidP="00B24687">
      <w:pPr>
        <w:rPr>
          <w:u w:val="single"/>
        </w:rPr>
      </w:pPr>
      <w:r>
        <w:t xml:space="preserve">One reason why: </w:t>
      </w:r>
      <w:r w:rsidRPr="000E04BB">
        <w:t>Many</w:t>
      </w:r>
      <w:r w:rsidRPr="000E04BB">
        <w:rPr>
          <w:u w:val="single"/>
        </w:rPr>
        <w:t xml:space="preserve"> police departments are equipped with gear that comes directly from the US military.</w:t>
      </w:r>
    </w:p>
    <w:p w14:paraId="476E3A0F" w14:textId="77777777" w:rsidR="00B24687" w:rsidRDefault="00B24687" w:rsidP="00B24687">
      <w:r>
        <w:t xml:space="preserve">The </w:t>
      </w:r>
      <w:r w:rsidRPr="000E04BB">
        <w:rPr>
          <w:u w:val="single"/>
        </w:rPr>
        <w:t>Defense Department has sent at least $760 million worth of surplus military equipment to law enforcement agencies</w:t>
      </w:r>
      <w:r>
        <w:t xml:space="preserve"> around the country </w:t>
      </w:r>
      <w:r w:rsidRPr="000E04BB">
        <w:rPr>
          <w:u w:val="single"/>
        </w:rPr>
        <w:t>since August 2017</w:t>
      </w:r>
      <w:r>
        <w:t>, when President Trump lifted restrictions imposed on those transfers by his predecessor Barack Obama, a CNN analysis of federal data found. </w:t>
      </w:r>
    </w:p>
    <w:p w14:paraId="6AB61CC0" w14:textId="77777777" w:rsidR="00B24687" w:rsidRDefault="00B24687" w:rsidP="00B24687">
      <w:r>
        <w:t>That total, delivered through what's known as the 1033 Program, included more than $5.3 million worth of potentially protest-related military equipment -- gear like riot shields, gas masks and tasers, as well as other equipment that law enforcement agencies told the DOD they were requesting to use during riots, protests, or other crowd control situations. (Some of the equipment may have been decommissioned or returned to the feds since the agencies received it.)</w:t>
      </w:r>
    </w:p>
    <w:p w14:paraId="6779E0A4" w14:textId="77777777" w:rsidR="00B24687" w:rsidRDefault="00B24687" w:rsidP="00B24687">
      <w:r>
        <w:t xml:space="preserve">Now, </w:t>
      </w:r>
      <w:r w:rsidRPr="000E04BB">
        <w:rPr>
          <w:u w:val="single"/>
        </w:rPr>
        <w:t>as debates over how to reform or defund police departments are growing around the country, the pipeline from the military to cops on the streets is facing a wave of renewed criticism, with members of Congress from both parties pushing to change it or end the program altogether. </w:t>
      </w:r>
    </w:p>
    <w:p w14:paraId="49ABED30" w14:textId="77777777" w:rsidR="00B24687" w:rsidRPr="003744ED" w:rsidRDefault="00B24687" w:rsidP="00B24687">
      <w:pPr>
        <w:rPr>
          <w:u w:val="single"/>
        </w:rPr>
      </w:pPr>
      <w:r w:rsidRPr="003744ED">
        <w:rPr>
          <w:u w:val="single"/>
        </w:rPr>
        <w:t>While Trump provoked a bipartisan backlash with his threat to deploy US troops to major cities, some of the police departments responding to protests and riots have already been equipped with the same gear soldiers might use. </w:t>
      </w:r>
    </w:p>
    <w:p w14:paraId="63B71CB5" w14:textId="77777777" w:rsidR="00B24687" w:rsidRDefault="00B24687" w:rsidP="00B24687">
      <w:r>
        <w:t>Terron Sims II, an Army veteran in Arlington, Virginia who's attended several recent protests, said some of the videos he's seen of officers rolling through their cities in mine-resistant vehicles remind him of the equipment he used while serving in Iraq. </w:t>
      </w:r>
    </w:p>
    <w:p w14:paraId="02D53688" w14:textId="77777777" w:rsidR="00B24687" w:rsidRDefault="00B24687" w:rsidP="00B24687">
      <w:r>
        <w:t>"</w:t>
      </w:r>
      <w:r w:rsidRPr="0092622F">
        <w:rPr>
          <w:u w:val="single"/>
        </w:rPr>
        <w:t>It'd be one thing if you're fighting al Qaeda in the streets, but we're not</w:t>
      </w:r>
      <w:r>
        <w:t>," said Sims. "They're facing a peaceful crowd of folks exercising their constitutional rights. It's ridiculous." </w:t>
      </w:r>
    </w:p>
    <w:p w14:paraId="3403CA85" w14:textId="5F23C42A" w:rsidR="00B24687" w:rsidRDefault="00B24687" w:rsidP="00484AED"/>
    <w:p w14:paraId="7A295CB1" w14:textId="77777777" w:rsidR="00FE49E8" w:rsidRPr="00484AED" w:rsidRDefault="00FE49E8" w:rsidP="00484AED"/>
    <w:p w14:paraId="1F11CF2F" w14:textId="77777777" w:rsidR="00B24687" w:rsidRDefault="00B24687" w:rsidP="00B24687">
      <w:pPr>
        <w:pStyle w:val="Heading3"/>
      </w:pPr>
      <w:r>
        <w:t>AT: Democrats won’t get credit / blame</w:t>
      </w:r>
    </w:p>
    <w:p w14:paraId="0945F29A" w14:textId="77777777" w:rsidR="00B24687" w:rsidRPr="00AB1442" w:rsidRDefault="00B24687" w:rsidP="00B24687">
      <w:pPr>
        <w:pStyle w:val="Heading4"/>
      </w:pPr>
      <w:r>
        <w:t xml:space="preserve">Democrats won’t get credit – they’re </w:t>
      </w:r>
      <w:r>
        <w:rPr>
          <w:u w:val="single"/>
        </w:rPr>
        <w:t>increasing</w:t>
      </w:r>
      <w:r>
        <w:t xml:space="preserve"> police funding</w:t>
      </w:r>
    </w:p>
    <w:p w14:paraId="5B78BE15" w14:textId="77777777" w:rsidR="00B24687" w:rsidRDefault="00B24687" w:rsidP="00B24687">
      <w:r>
        <w:t xml:space="preserve">Matthew </w:t>
      </w:r>
      <w:r w:rsidRPr="00AB1442">
        <w:rPr>
          <w:rStyle w:val="Style13ptBold"/>
        </w:rPr>
        <w:t>Yglesias, 20</w:t>
      </w:r>
      <w:r>
        <w:t xml:space="preserve"> - co-founded Vox.com with Ezra Klein and Melissa Bell back in the spring of 2014. He's currently a senior correspondent focused on politics and economic policy, “Donald Trump is defunding the police” Vox, 6/16, https://www.vox.com/2020/6/16/21286669/donald-trump-is-defunding-the-police //DH</w:t>
      </w:r>
    </w:p>
    <w:p w14:paraId="4221180D" w14:textId="77777777" w:rsidR="00B24687" w:rsidRDefault="00B24687" w:rsidP="00B24687"/>
    <w:p w14:paraId="0AA47E32" w14:textId="77777777" w:rsidR="00B24687" w:rsidRPr="00AB1442" w:rsidRDefault="00B24687" w:rsidP="00B24687">
      <w:pPr>
        <w:rPr>
          <w:rStyle w:val="StyleUnderline"/>
        </w:rPr>
      </w:pPr>
      <w:r w:rsidRPr="00AB1442">
        <w:rPr>
          <w:rStyle w:val="StyleUnderline"/>
        </w:rPr>
        <w:t>Democrats are trying to save police departments from cuts</w:t>
      </w:r>
    </w:p>
    <w:p w14:paraId="638A04FA" w14:textId="77777777" w:rsidR="00B24687" w:rsidRDefault="00B24687" w:rsidP="00B24687">
      <w:r>
        <w:t xml:space="preserve">The fact that Joe </w:t>
      </w:r>
      <w:r w:rsidRPr="00AB1442">
        <w:rPr>
          <w:rStyle w:val="StyleUnderline"/>
        </w:rPr>
        <w:t xml:space="preserve">Biden refuses to embrace </w:t>
      </w:r>
      <w:r>
        <w:t>the idea of “</w:t>
      </w:r>
      <w:r w:rsidRPr="00AB1442">
        <w:rPr>
          <w:rStyle w:val="StyleUnderline"/>
        </w:rPr>
        <w:t>defunding the police</w:t>
      </w:r>
      <w:r>
        <w:t xml:space="preserve">” has attracted a fair amount of attention in recent days. </w:t>
      </w:r>
      <w:r w:rsidRPr="00AB1442">
        <w:rPr>
          <w:rStyle w:val="StyleUnderline"/>
        </w:rPr>
        <w:t>Instead, he’s proposed spending “an additional $300 million</w:t>
      </w:r>
      <w:r>
        <w:t xml:space="preserve"> to reinvigorate community policing in our country,” arguing in USA Today that “every single police department should have the money they need to institute real reforms like adopting a national use of force standard, buying body cameras, and recruiting more diverse police officers.”</w:t>
      </w:r>
    </w:p>
    <w:p w14:paraId="40EDC93B" w14:textId="77777777" w:rsidR="00B24687" w:rsidRDefault="00B24687" w:rsidP="00B24687">
      <w:r>
        <w:t xml:space="preserve">But the larger and more significant budgetary context is that the </w:t>
      </w:r>
      <w:r w:rsidRPr="00AB1442">
        <w:rPr>
          <w:rStyle w:val="StyleUnderline"/>
        </w:rPr>
        <w:t>HEROES Act passed by House Democrats and stalled by Senate Republicans appropriates $900 billion to state and local governments</w:t>
      </w:r>
      <w:r>
        <w:t>.</w:t>
      </w:r>
    </w:p>
    <w:p w14:paraId="7D4DB12D" w14:textId="77777777" w:rsidR="00B24687" w:rsidRDefault="00B24687" w:rsidP="00B24687">
      <w:r w:rsidRPr="00AB1442">
        <w:rPr>
          <w:rStyle w:val="StyleUnderline"/>
        </w:rPr>
        <w:t>With that kind of fiscal support, cities that don’t want to defund their police departments wouldn’t have to.</w:t>
      </w:r>
      <w:r>
        <w:t xml:space="preserve"> And cities that do want to experiment with shifting funding out of law enforcement and into mental health, drug treatment, and youth services will have the opportunity to do that.</w:t>
      </w:r>
    </w:p>
    <w:p w14:paraId="0E6E56BA" w14:textId="77777777" w:rsidR="0032261A" w:rsidRPr="0032261A" w:rsidRDefault="0032261A" w:rsidP="0032261A"/>
    <w:sectPr w:rsidR="0032261A" w:rsidRPr="00322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E6CDA"/>
    <w:multiLevelType w:val="hybridMultilevel"/>
    <w:tmpl w:val="8DD8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50A3D"/>
    <w:multiLevelType w:val="hybridMultilevel"/>
    <w:tmpl w:val="C1F2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06D4B"/>
    <w:rsid w:val="000139A3"/>
    <w:rsid w:val="00100833"/>
    <w:rsid w:val="00104529"/>
    <w:rsid w:val="00105942"/>
    <w:rsid w:val="00107396"/>
    <w:rsid w:val="00144A4C"/>
    <w:rsid w:val="00170785"/>
    <w:rsid w:val="00176AB0"/>
    <w:rsid w:val="00177B7D"/>
    <w:rsid w:val="0018322D"/>
    <w:rsid w:val="001B5776"/>
    <w:rsid w:val="001E527A"/>
    <w:rsid w:val="001F78CE"/>
    <w:rsid w:val="00251FC7"/>
    <w:rsid w:val="002855A7"/>
    <w:rsid w:val="002B146A"/>
    <w:rsid w:val="002B5E17"/>
    <w:rsid w:val="002B7521"/>
    <w:rsid w:val="002D0D11"/>
    <w:rsid w:val="002D1B07"/>
    <w:rsid w:val="00301056"/>
    <w:rsid w:val="00315690"/>
    <w:rsid w:val="00316B75"/>
    <w:rsid w:val="0032261A"/>
    <w:rsid w:val="00325646"/>
    <w:rsid w:val="003460F2"/>
    <w:rsid w:val="0038158C"/>
    <w:rsid w:val="003902BA"/>
    <w:rsid w:val="003A09E2"/>
    <w:rsid w:val="00407037"/>
    <w:rsid w:val="004605D6"/>
    <w:rsid w:val="00484AED"/>
    <w:rsid w:val="004C60E8"/>
    <w:rsid w:val="004E3579"/>
    <w:rsid w:val="004E728B"/>
    <w:rsid w:val="004F39E0"/>
    <w:rsid w:val="00515684"/>
    <w:rsid w:val="00537BD5"/>
    <w:rsid w:val="0057268A"/>
    <w:rsid w:val="00577E5C"/>
    <w:rsid w:val="005D2912"/>
    <w:rsid w:val="005F7027"/>
    <w:rsid w:val="006065BD"/>
    <w:rsid w:val="00645FA9"/>
    <w:rsid w:val="00647866"/>
    <w:rsid w:val="00665003"/>
    <w:rsid w:val="006A2AD0"/>
    <w:rsid w:val="006C2375"/>
    <w:rsid w:val="006D4ECC"/>
    <w:rsid w:val="00722258"/>
    <w:rsid w:val="007243E5"/>
    <w:rsid w:val="00766EA0"/>
    <w:rsid w:val="00797AED"/>
    <w:rsid w:val="007A2226"/>
    <w:rsid w:val="007B1BF3"/>
    <w:rsid w:val="007B1D77"/>
    <w:rsid w:val="007E0872"/>
    <w:rsid w:val="007F5B66"/>
    <w:rsid w:val="00806009"/>
    <w:rsid w:val="00823A1C"/>
    <w:rsid w:val="00845B9D"/>
    <w:rsid w:val="00860984"/>
    <w:rsid w:val="008926E7"/>
    <w:rsid w:val="008B3ECB"/>
    <w:rsid w:val="008B4E85"/>
    <w:rsid w:val="008C1B2E"/>
    <w:rsid w:val="0091627E"/>
    <w:rsid w:val="0097032B"/>
    <w:rsid w:val="009D2EAD"/>
    <w:rsid w:val="009D54B2"/>
    <w:rsid w:val="009E1922"/>
    <w:rsid w:val="009F7ED2"/>
    <w:rsid w:val="00A20FF1"/>
    <w:rsid w:val="00A7778D"/>
    <w:rsid w:val="00A93661"/>
    <w:rsid w:val="00A95652"/>
    <w:rsid w:val="00AA334B"/>
    <w:rsid w:val="00AC0AB8"/>
    <w:rsid w:val="00AD7B27"/>
    <w:rsid w:val="00B24687"/>
    <w:rsid w:val="00B33C6D"/>
    <w:rsid w:val="00B4508F"/>
    <w:rsid w:val="00B55AD5"/>
    <w:rsid w:val="00B8057C"/>
    <w:rsid w:val="00BB2C34"/>
    <w:rsid w:val="00BC0F99"/>
    <w:rsid w:val="00BD6238"/>
    <w:rsid w:val="00BF593B"/>
    <w:rsid w:val="00BF773A"/>
    <w:rsid w:val="00BF7E81"/>
    <w:rsid w:val="00C13773"/>
    <w:rsid w:val="00C17CC8"/>
    <w:rsid w:val="00C426CA"/>
    <w:rsid w:val="00C47B55"/>
    <w:rsid w:val="00C54733"/>
    <w:rsid w:val="00C66FD4"/>
    <w:rsid w:val="00C83417"/>
    <w:rsid w:val="00C9604F"/>
    <w:rsid w:val="00CA19AA"/>
    <w:rsid w:val="00CC5298"/>
    <w:rsid w:val="00CD736E"/>
    <w:rsid w:val="00CD798D"/>
    <w:rsid w:val="00CE161E"/>
    <w:rsid w:val="00CE452A"/>
    <w:rsid w:val="00CF15FC"/>
    <w:rsid w:val="00CF59A8"/>
    <w:rsid w:val="00D06D4B"/>
    <w:rsid w:val="00D325A9"/>
    <w:rsid w:val="00D36A8A"/>
    <w:rsid w:val="00D61409"/>
    <w:rsid w:val="00D6691E"/>
    <w:rsid w:val="00D71170"/>
    <w:rsid w:val="00DA1C92"/>
    <w:rsid w:val="00DA25D4"/>
    <w:rsid w:val="00DA6538"/>
    <w:rsid w:val="00E15E75"/>
    <w:rsid w:val="00E377CA"/>
    <w:rsid w:val="00E5262C"/>
    <w:rsid w:val="00EC7DC4"/>
    <w:rsid w:val="00ED30CF"/>
    <w:rsid w:val="00F176EF"/>
    <w:rsid w:val="00F21B40"/>
    <w:rsid w:val="00F45E10"/>
    <w:rsid w:val="00F6364A"/>
    <w:rsid w:val="00F90226"/>
    <w:rsid w:val="00F9113A"/>
    <w:rsid w:val="00FE2546"/>
    <w:rsid w:val="00FE49E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78EE"/>
  <w15:chartTrackingRefBased/>
  <w15:docId w15:val="{B3A0985D-3898-4F7D-B18B-3E49895F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21B40"/>
    <w:pPr>
      <w:spacing w:line="240" w:lineRule="auto"/>
    </w:pPr>
    <w:rPr>
      <w:rFonts w:ascii="Calibri" w:hAnsi="Calibri" w:cs="Calibri"/>
    </w:rPr>
  </w:style>
  <w:style w:type="paragraph" w:styleId="Heading1">
    <w:name w:val="heading 1"/>
    <w:aliases w:val="Pocket"/>
    <w:basedOn w:val="Normal"/>
    <w:next w:val="Normal"/>
    <w:link w:val="Heading1Char"/>
    <w:qFormat/>
    <w:rsid w:val="00F21B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1B4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1B4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F21B4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21B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B40"/>
  </w:style>
  <w:style w:type="character" w:customStyle="1" w:styleId="Heading1Char">
    <w:name w:val="Heading 1 Char"/>
    <w:aliases w:val="Pocket Char"/>
    <w:basedOn w:val="DefaultParagraphFont"/>
    <w:link w:val="Heading1"/>
    <w:rsid w:val="00F21B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1B4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1B4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F21B4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F21B4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1B4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F21B40"/>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
    <w:basedOn w:val="DefaultParagraphFont"/>
    <w:link w:val="Card"/>
    <w:uiPriority w:val="99"/>
    <w:unhideWhenUsed/>
    <w:rsid w:val="00F21B40"/>
    <w:rPr>
      <w:color w:val="auto"/>
      <w:u w:val="none"/>
    </w:rPr>
  </w:style>
  <w:style w:type="character" w:styleId="FollowedHyperlink">
    <w:name w:val="FollowedHyperlink"/>
    <w:basedOn w:val="DefaultParagraphFont"/>
    <w:uiPriority w:val="99"/>
    <w:semiHidden/>
    <w:unhideWhenUsed/>
    <w:rsid w:val="00F21B40"/>
    <w:rPr>
      <w:color w:val="auto"/>
      <w:u w:val="none"/>
    </w:rPr>
  </w:style>
  <w:style w:type="paragraph" w:customStyle="1" w:styleId="textbold">
    <w:name w:val="text bold"/>
    <w:basedOn w:val="Normal"/>
    <w:link w:val="Emphasis"/>
    <w:uiPriority w:val="7"/>
    <w:qFormat/>
    <w:rsid w:val="0032261A"/>
    <w:pPr>
      <w:ind w:left="720"/>
      <w:jc w:val="both"/>
    </w:pPr>
    <w:rPr>
      <w:b/>
      <w:iCs/>
      <w:u w:val="single"/>
      <w:bdr w:val="single" w:sz="8" w:space="0" w:color="auto"/>
    </w:rPr>
  </w:style>
  <w:style w:type="paragraph" w:styleId="ListParagraph">
    <w:name w:val="List Paragraph"/>
    <w:basedOn w:val="Normal"/>
    <w:uiPriority w:val="99"/>
    <w:unhideWhenUsed/>
    <w:qFormat/>
    <w:rsid w:val="0032261A"/>
    <w:pPr>
      <w:ind w:left="720"/>
      <w:contextualSpacing/>
    </w:pPr>
  </w:style>
  <w:style w:type="character" w:styleId="UnresolvedMention">
    <w:name w:val="Unresolved Mention"/>
    <w:basedOn w:val="DefaultParagraphFont"/>
    <w:uiPriority w:val="99"/>
    <w:semiHidden/>
    <w:unhideWhenUsed/>
    <w:rsid w:val="0032261A"/>
    <w:rPr>
      <w:color w:val="605E5C"/>
      <w:shd w:val="clear" w:color="auto" w:fill="E1DFDD"/>
    </w:rPr>
  </w:style>
  <w:style w:type="paragraph" w:customStyle="1" w:styleId="Card">
    <w:name w:val="Card"/>
    <w:aliases w:val="Debate Text,No Spacing11,No Spacing31,No Spacing22,No Spacing111,No Spacing3,No Spacing2,Read stuff"/>
    <w:basedOn w:val="Heading1"/>
    <w:link w:val="Hyperlink"/>
    <w:autoRedefine/>
    <w:uiPriority w:val="99"/>
    <w:qFormat/>
    <w:rsid w:val="00AA334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FE49E8"/>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20https://doi-org.proxy.lib.umich.edu/10.1080/14616742.2018.1447310//veronica" TargetMode="External"/><Relationship Id="rId18" Type="http://schemas.openxmlformats.org/officeDocument/2006/relationships/hyperlink" Target="https://leb.fbi.gov/articles/featured-articles/police-militarization-in-a-democratic-society" TargetMode="External"/><Relationship Id="rId26" Type="http://schemas.openxmlformats.org/officeDocument/2006/relationships/hyperlink" Target="https://www.newyorker.com/news/our-columnists/how-do-we-change-america?itm_content=footer-recirc" TargetMode="External"/><Relationship Id="rId39" Type="http://schemas.openxmlformats.org/officeDocument/2006/relationships/hyperlink" Target="https://www.newsweek.com/defund-police-gift-trump-2020-campaign-1509575" TargetMode="External"/><Relationship Id="rId21" Type="http://schemas.openxmlformats.org/officeDocument/2006/relationships/hyperlink" Target="https://leb.fbi.gov/articles/featured-articles/police-militarization-in-a-democratic-society" TargetMode="External"/><Relationship Id="rId34" Type="http://schemas.openxmlformats.org/officeDocument/2006/relationships/hyperlink" Target="https://thehill.com/business-a-lobbying/business-a-lobbying/216127-law-enforcement-lobbies-to-keep-gear" TargetMode="External"/><Relationship Id="rId42" Type="http://schemas.openxmlformats.org/officeDocument/2006/relationships/hyperlink" Target="https://www.pnas.org/content/115/37/9181//veronica" TargetMode="External"/><Relationship Id="rId7" Type="http://schemas.openxmlformats.org/officeDocument/2006/relationships/hyperlink" Target="https://www.dsausa.org/democratic-left/defund-the-police-turning-a-slogan-into-policy/" TargetMode="External"/><Relationship Id="rId2" Type="http://schemas.openxmlformats.org/officeDocument/2006/relationships/numbering" Target="numbering.xml"/><Relationship Id="rId16" Type="http://schemas.openxmlformats.org/officeDocument/2006/relationships/hyperlink" Target="https://www.nybooks.com/daily/2020/06/03/how-police-became-paramilitaries/" TargetMode="External"/><Relationship Id="rId20" Type="http://schemas.openxmlformats.org/officeDocument/2006/relationships/hyperlink" Target="https://thehill.com/opinion/criminal-justice/501839-defund-the-police-could-backfire-on-the-very-reforms-they-seek-to" TargetMode="External"/><Relationship Id="rId29" Type="http://schemas.openxmlformats.org/officeDocument/2006/relationships/hyperlink" Target="%20https://www.theguardian.com/commentisfree/2020/may/31/the-answer-to-police-violence-is-not-reform-its-defunding-heres-why//veronica" TargetMode="External"/><Relationship Id="rId41"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1" Type="http://schemas.openxmlformats.org/officeDocument/2006/relationships/customXml" Target="../customXml/item1.xml"/><Relationship Id="rId6" Type="http://schemas.openxmlformats.org/officeDocument/2006/relationships/hyperlink" Target="https://news.utk.edu/2017/08/29/study-tactical-gear-police-aggressive-oversight-transparency-needed//" TargetMode="External"/><Relationship Id="rId11" Type="http://schemas.openxmlformats.org/officeDocument/2006/relationships/hyperlink" Target="https://jacobinmag.com/2020/06/police-spending-austerity-defund-pandemic" TargetMode="External"/><Relationship Id="rId24" Type="http://schemas.openxmlformats.org/officeDocument/2006/relationships/hyperlink" Target="https://leb.fbi.gov/articles/featured-articles/police-militarization-in-a-democratic-society" TargetMode="External"/><Relationship Id="rId32" Type="http://schemas.openxmlformats.org/officeDocument/2006/relationships/hyperlink" Target="https://www.theguardian.com/us-news/2020/jun/04/defund-the-police-us-george-floyd-budgets" TargetMode="External"/><Relationship Id="rId37" Type="http://schemas.openxmlformats.org/officeDocument/2006/relationships/hyperlink" Target="https://www.newsweek.com/donald-trump-jared-kushner-first-step-act-criminal-justice-reform-1467867" TargetMode="External"/><Relationship Id="rId40"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5" Type="http://schemas.openxmlformats.org/officeDocument/2006/relationships/webSettings" Target="webSettings.xml"/><Relationship Id="rId15" Type="http://schemas.openxmlformats.org/officeDocument/2006/relationships/hyperlink" Target="https://washingtonmonthly.com/2020/06/17/a-simple-way-to-demilitarize-the-police/" TargetMode="External"/><Relationship Id="rId23" Type="http://schemas.openxmlformats.org/officeDocument/2006/relationships/hyperlink" Target="https://www.natlawreview.com/article/sanctuary-federalism-affirming-separation-powers-between-states-and-federal" TargetMode="External"/><Relationship Id="rId28" Type="http://schemas.openxmlformats.org/officeDocument/2006/relationships/hyperlink" Target="%20https://doi-org.proxy.lib.umich.edu/10.1080/14616742.2018.1447310//veronica" TargetMode="External"/><Relationship Id="rId36" Type="http://schemas.openxmlformats.org/officeDocument/2006/relationships/hyperlink" Target="https://www.axios.com/trump-kushner-second-thoughts-408d5a33-725d-442a-88e4-d6ab6742c139.html" TargetMode="External"/><Relationship Id="rId10" Type="http://schemas.openxmlformats.org/officeDocument/2006/relationships/hyperlink" Target="https://time.com/4933453/trump-police-military-equipment%3c/span%3e/" TargetMode="External"/><Relationship Id="rId19" Type="http://schemas.openxmlformats.org/officeDocument/2006/relationships/hyperlink" Target="https://www.wsj.com/articles/how-to-address-concerns-about-militarization-of-police-11592153352" TargetMode="External"/><Relationship Id="rId31" Type="http://schemas.openxmlformats.org/officeDocument/2006/relationships/hyperlink" Target="https://doi-org.proxy.lib.umich.edu/10.1080/24694452.2016.1145510//veronica"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awenforcementleaders.org/wp-content/uploads/2020/06/2020.6.23_LEL-Ronal-Serpas-Public-Testimony-for-Law-Enforcement-Commission_FINAL.pdf" TargetMode="External"/><Relationship Id="rId14" Type="http://schemas.openxmlformats.org/officeDocument/2006/relationships/hyperlink" Target="%20https://whyy.org/articles/i-did-25-years-in-prison-dont-abolish-police-demilitarize-and-detoxify-policing//veronica" TargetMode="External"/><Relationship Id="rId22" Type="http://schemas.openxmlformats.org/officeDocument/2006/relationships/hyperlink" Target="%20https://www.bloomberg.com/news/articles/2017-08-31/how-cities-say-no-to-military-equipment-for-police//veronica" TargetMode="External"/><Relationship Id="rId27" Type="http://schemas.openxmlformats.org/officeDocument/2006/relationships/hyperlink" Target="%20https://doi-org.proxy.lib.umich.edu/10.1080/14616742.2018.1447310//veronica" TargetMode="External"/><Relationship Id="rId30" Type="http://schemas.openxmlformats.org/officeDocument/2006/relationships/hyperlink" Target="https://www.newyorker.com/news/our-columnists/how-do-we-change-america?itm_content=footer-recirc" TargetMode="External"/><Relationship Id="rId35" Type="http://schemas.openxmlformats.org/officeDocument/2006/relationships/hyperlink" Target="https://nymag.com/intelligencer/2020/07/trump-is-losing-2020-polls-racism-black-lives-matter.html" TargetMode="External"/><Relationship Id="rId43" Type="http://schemas.openxmlformats.org/officeDocument/2006/relationships/fontTable" Target="fontTable.xml"/><Relationship Id="rId8" Type="http://schemas.openxmlformats.org/officeDocument/2006/relationships/hyperlink" Target="https://www.themarshallproject.org/2020/06/09/support-for-defunding-the-police-department-is-growing-here-s-why-it-s-not-a-silver-bullet" TargetMode="External"/><Relationship Id="rId3" Type="http://schemas.openxmlformats.org/officeDocument/2006/relationships/styles" Target="styles.xml"/><Relationship Id="rId12" Type="http://schemas.openxmlformats.org/officeDocument/2006/relationships/hyperlink" Target="%20https://doi-org.proxy.lib.umich.edu/10.1080/14616742.2018.1447310//veronica" TargetMode="External"/><Relationship Id="rId17" Type="http://schemas.openxmlformats.org/officeDocument/2006/relationships/hyperlink" Target="https://www.theatlantic.com/ideas/archive/2020/06/how-actually-fix-americas-police/612520/" TargetMode="External"/><Relationship Id="rId25" Type="http://schemas.openxmlformats.org/officeDocument/2006/relationships/hyperlink" Target="http://www.unityandstruggle.org/2020/06/defund-the-police-and/" TargetMode="External"/><Relationship Id="rId33" Type="http://schemas.openxmlformats.org/officeDocument/2006/relationships/hyperlink" Target="https://www.politico.com/news/2020/06/03/congress-united-states-police-protests-296826" TargetMode="External"/><Relationship Id="rId38" Type="http://schemas.openxmlformats.org/officeDocument/2006/relationships/hyperlink" Target="https://www.motherjones.com/crime-justice/2020/02/trump-just-bragged-about-criminal-justice-reform-look-closer-at-how-his-administration-is-undoing-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FA97-C1B5-41E4-864D-303C01A6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46940</Words>
  <Characters>267564</Characters>
  <Application>Microsoft Office Word</Application>
  <DocSecurity>0</DocSecurity>
  <Lines>2229</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6</cp:revision>
  <dcterms:created xsi:type="dcterms:W3CDTF">2020-07-05T15:40:00Z</dcterms:created>
  <dcterms:modified xsi:type="dcterms:W3CDTF">2020-07-07T01:18:00Z</dcterms:modified>
</cp:coreProperties>
</file>