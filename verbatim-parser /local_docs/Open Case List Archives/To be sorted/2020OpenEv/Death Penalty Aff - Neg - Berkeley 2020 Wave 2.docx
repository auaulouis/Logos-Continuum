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F19989" w14:textId="77777777" w:rsidR="00081DFB" w:rsidRDefault="00081DFB" w:rsidP="00081DFB">
      <w:pPr>
        <w:pStyle w:val="Heading1"/>
      </w:pPr>
      <w:r>
        <w:t xml:space="preserve">Death Penalty Aff </w:t>
      </w:r>
    </w:p>
    <w:p w14:paraId="379BE381" w14:textId="77777777" w:rsidR="00081DFB" w:rsidRPr="003373AD" w:rsidRDefault="00081DFB" w:rsidP="00081DFB">
      <w:r>
        <w:t>Law &amp; Order: FGHS Unit</w:t>
      </w:r>
    </w:p>
    <w:p w14:paraId="72739152" w14:textId="77777777" w:rsidR="00081DFB" w:rsidRDefault="00081DFB" w:rsidP="00081DFB">
      <w:pPr>
        <w:pStyle w:val="Heading2"/>
      </w:pPr>
      <w:r>
        <w:t>1AC</w:t>
      </w:r>
    </w:p>
    <w:p w14:paraId="569ADF3D" w14:textId="77777777" w:rsidR="00081DFB" w:rsidRDefault="00081DFB" w:rsidP="00081DFB">
      <w:pPr>
        <w:pStyle w:val="Heading3"/>
      </w:pPr>
      <w:r>
        <w:t>Inherency</w:t>
      </w:r>
    </w:p>
    <w:p w14:paraId="0E730918" w14:textId="77777777" w:rsidR="00081DFB" w:rsidRPr="00E35CDB" w:rsidRDefault="00081DFB" w:rsidP="00081DFB">
      <w:pPr>
        <w:pStyle w:val="Heading4"/>
      </w:pPr>
      <w:r>
        <w:t>Contention One: Inherency</w:t>
      </w:r>
    </w:p>
    <w:p w14:paraId="6E30A0B4" w14:textId="77777777" w:rsidR="00081DFB" w:rsidRDefault="00081DFB" w:rsidP="00081DFB">
      <w:pPr>
        <w:pStyle w:val="Heading4"/>
      </w:pPr>
      <w:r>
        <w:t xml:space="preserve">Authorization for death sentences have been explicitly loosened in the status quo – Trump’s DOJ addendums mean more executions are coming.  </w:t>
      </w:r>
    </w:p>
    <w:p w14:paraId="5A920210" w14:textId="77777777" w:rsidR="00081DFB" w:rsidRPr="00E35CDB" w:rsidRDefault="00081DFB" w:rsidP="00081DFB">
      <w:r w:rsidRPr="008F58B8">
        <w:rPr>
          <w:rFonts w:eastAsiaTheme="majorEastAsia" w:cstheme="majorBidi"/>
          <w:b/>
          <w:iCs/>
          <w:sz w:val="26"/>
        </w:rPr>
        <w:t>DOJ 19</w:t>
      </w:r>
      <w:r>
        <w:t xml:space="preserve"> ‘ (Department of Justice, </w:t>
      </w:r>
      <w:r w:rsidRPr="008F58B8">
        <w:t xml:space="preserve">“FOR IMMEDIATE RELEASE - Federal Government to Resume Capital Punishment After </w:t>
      </w:r>
      <w:r w:rsidRPr="00E35CDB">
        <w:t>Nearly Two Decade Lapse,”</w:t>
      </w:r>
      <w:r w:rsidRPr="00E35CDB">
        <w:rPr>
          <w:rFonts w:eastAsia="Times New Roman"/>
          <w:b/>
          <w:color w:val="222222"/>
          <w:kern w:val="36"/>
          <w:sz w:val="21"/>
          <w:szCs w:val="21"/>
        </w:rPr>
        <w:t xml:space="preserve"> </w:t>
      </w:r>
      <w:r w:rsidRPr="00E35CDB">
        <w:t>The Office of Public Affairs is the primary point of contact for news media, organizations and the general public seeking information about Department of Homeland Security's programs, policies, procedures, statistics, and services, Thursday, July 25, 2019, https://www.justice.gov/opa/pr/federal-government-resume-capital-punishment-after-nearly-two-decade-lapse)-Jackson</w:t>
      </w:r>
    </w:p>
    <w:p w14:paraId="2E661693" w14:textId="77777777" w:rsidR="00081DFB" w:rsidRPr="00E35CDB" w:rsidRDefault="00081DFB" w:rsidP="00081DFB">
      <w:pPr>
        <w:rPr>
          <w:u w:val="single"/>
        </w:rPr>
      </w:pPr>
      <w:r w:rsidRPr="00E35CDB">
        <w:rPr>
          <w:u w:val="single"/>
        </w:rPr>
        <w:t xml:space="preserve">Attorney General William P. Barr has directed </w:t>
      </w:r>
      <w:r w:rsidRPr="00E35CDB">
        <w:rPr>
          <w:b/>
          <w:bCs/>
          <w:u w:val="single"/>
        </w:rPr>
        <w:t>the Federal Bureau of Prisons</w:t>
      </w:r>
      <w:r w:rsidRPr="00E35CDB">
        <w:rPr>
          <w:u w:val="single"/>
        </w:rPr>
        <w:t xml:space="preserve"> (BOP) to </w:t>
      </w:r>
      <w:r w:rsidRPr="00E35CDB">
        <w:rPr>
          <w:b/>
          <w:bCs/>
          <w:u w:val="single"/>
        </w:rPr>
        <w:t>adopt a</w:t>
      </w:r>
      <w:r w:rsidRPr="00E35CDB">
        <w:rPr>
          <w:u w:val="single"/>
        </w:rPr>
        <w:t xml:space="preserve"> proposed Addendum to the Federal </w:t>
      </w:r>
      <w:r w:rsidRPr="00E35CDB">
        <w:rPr>
          <w:b/>
          <w:bCs/>
          <w:u w:val="single"/>
        </w:rPr>
        <w:t>Execution Protocol</w:t>
      </w:r>
      <w:r w:rsidRPr="00E35CDB">
        <w:rPr>
          <w:u w:val="single"/>
        </w:rPr>
        <w:t>—</w:t>
      </w:r>
      <w:r w:rsidRPr="00E35CDB">
        <w:rPr>
          <w:b/>
          <w:bCs/>
          <w:u w:val="single"/>
        </w:rPr>
        <w:t>clearing</w:t>
      </w:r>
      <w:r w:rsidRPr="00E35CDB">
        <w:rPr>
          <w:u w:val="single"/>
        </w:rPr>
        <w:t xml:space="preserve"> the way for </w:t>
      </w:r>
      <w:r w:rsidRPr="00E35CDB">
        <w:rPr>
          <w:b/>
          <w:bCs/>
          <w:u w:val="single"/>
        </w:rPr>
        <w:t>the federal government to resume capital punishment</w:t>
      </w:r>
      <w:r w:rsidRPr="00E35CDB">
        <w:rPr>
          <w:u w:val="single"/>
        </w:rPr>
        <w:t xml:space="preserve"> after a nearly two decade lapse, </w:t>
      </w:r>
      <w:r w:rsidRPr="00E35CDB">
        <w:rPr>
          <w:sz w:val="14"/>
        </w:rPr>
        <w:t xml:space="preserve">and bringing justice to victims of the most horrific crimes. The Attorney General has further directed the Acting Director of the BOP, Hugh Hurwitz, to schedule the executions of five death-row inmates convicted of murdering, and in some cases torturing and raping, the most vulnerable in our society—children and the elderly. </w:t>
      </w:r>
      <w:r w:rsidRPr="00E35CDB">
        <w:rPr>
          <w:u w:val="single"/>
        </w:rPr>
        <w:t>“</w:t>
      </w:r>
      <w:r w:rsidRPr="00E35CDB">
        <w:rPr>
          <w:b/>
          <w:bCs/>
          <w:u w:val="single"/>
        </w:rPr>
        <w:t>Congress</w:t>
      </w:r>
      <w:r w:rsidRPr="00E35CDB">
        <w:rPr>
          <w:u w:val="single"/>
        </w:rPr>
        <w:t xml:space="preserve"> has </w:t>
      </w:r>
      <w:r w:rsidRPr="00E35CDB">
        <w:rPr>
          <w:b/>
          <w:bCs/>
          <w:u w:val="single"/>
        </w:rPr>
        <w:t>expressly authorized the death penalty</w:t>
      </w:r>
      <w:r w:rsidRPr="00E35CDB">
        <w:rPr>
          <w:u w:val="single"/>
        </w:rPr>
        <w:t xml:space="preserve"> through legislation adopted by the people’s representatives in both houses of Congress and signed by the President,” Attorney General Barr said. “Under Administrations of both parties, </w:t>
      </w:r>
      <w:r w:rsidRPr="00E35CDB">
        <w:rPr>
          <w:sz w:val="14"/>
        </w:rPr>
        <w:t xml:space="preserve">the Department of Justice has sought the death penalty against the worst criminals, including these five murderers, each of whom was convicted by a jury of his peers after a full and fair proceeding. The Justice Department upholds the rule of law—and we owe it to the victims and their families to carry forward the sentence imposed by our justice system.” The Federal Execution Protocol Addendum, which closely mirrors protocols utilized by several states, including currently Georgia, Missouri, and Texas, replaces the three-drug procedure previously used in federal executions with a single drug—pentobarbital. Since 2010, 14 </w:t>
      </w:r>
      <w:r w:rsidRPr="00E35CDB">
        <w:rPr>
          <w:u w:val="single"/>
        </w:rPr>
        <w:t xml:space="preserve">states have used pentobarbital in over 200 executions, and federal courts, including the Supreme Court, have repeatedly upheld the use of pentobarbital in executions as consistent with the Eighth Amendment. Upon the Attorney General’s direction, Acting Director Hurwitz adopted the Addendum to the Federal Execution Protocol and, in accordance with 28 C.F.R. Part 26, scheduled executions for the following individuals: </w:t>
      </w:r>
      <w:r w:rsidRPr="00E35CDB">
        <w:rPr>
          <w:sz w:val="14"/>
        </w:rPr>
        <w:t xml:space="preserve">Daniel Lewis Lee, a member of a white supremacist group, murdered a family of three, including an eight-year-old girl. After robbing and shooting the victims with a stun gun, Lee covered their heads with plastic bags, sealed the bags with duct tape, weighed down each victim with rocks, and threw the family of three into the Illinois bayou. On May 4, 1999, a jury in the U.S. District Court for the Eastern District of Arkansas found Lee guilty of numerous offenses, including three counts of murder in aid of racketeering, and he was sentenced to death. Lee’s execution is scheduled to occur on Dec. 9, 2019. Lezmond Mitchell stabbed to death a 63-year-old grandmother and forced her nine-year-old granddaughter to sit beside her lifeless body for a 30 to 40-mile drive. Mitchell then slit the girl’s throat twice, crushed her head with 20-pound rocks, and severed and buried both victims’ heads and hands. On May 8, 2003, a jury in the U.S. District Court for the District of Arizona found Mitchell guilty of numerous offenses, including first degree murder, felony murder, and carjacking resulting in murder, and he was sentenced to death. Mitchell’s execution is scheduled to occur on Dec. 11, 2019. Wesley Ira Purkey violently raped and murdered a 16-year-old girl, and then dismembered, burned, and dumped the young girl’s body in a septic pond. He also was convicted in state court for using a claw hammer to bludgeon to death an 80-year-old woman who suffered from polio and walked with a cane. On Nov. 5, 2003, a jury in the U.S. District Court for the Western District of Missouri found Purkey guilty of kidnapping a child resulting in the child’s death, and he was sentenced to death. Purkey’s execution is scheduled to occur on Dec. 13, 2019. Alfred Bourgeois physically and emotionally tortured, sexually molested, and then beat to death his two-and-a-half-year-old daughter. On March 16, 2004, a jury in the U.S. District Court for the Southern District of Texas found Bourgeois guilty of multiple offenses, including murder, and he was sentenced to death. Bourgeois’ execution is scheduled to occur on Jan. 13, 2020. Dustin Lee Honken shot and killed five people—two men who planned to testify against him and a single, working mother and her ten-year-old and six-year-old daughters. On Oct. 14, 2004, a jury in the U.S. District Court for the Northern District of Iowa found Honken guilty of numerous offenses, including five counts of murder during the course of a continuing criminal enterprise, and he was sentenced to death. Honken’s execution is scheduled to occur on Jan. 15, 2020. </w:t>
      </w:r>
      <w:r w:rsidRPr="00E35CDB">
        <w:rPr>
          <w:u w:val="single"/>
        </w:rPr>
        <w:t>Each of these inmates has exhausted their appellate and post-conviction remedies, and currently no legal impediments prevent their executions, which will take place at U.S. Penitentiary Terre Haute, Indiana.  Additional executions will be scheduled at a later date.</w:t>
      </w:r>
    </w:p>
    <w:p w14:paraId="1D7CDB6C" w14:textId="77777777" w:rsidR="00081DFB" w:rsidRPr="00E35CDB" w:rsidRDefault="00081DFB" w:rsidP="00081DFB"/>
    <w:p w14:paraId="59FA85CA" w14:textId="77777777" w:rsidR="00081DFB" w:rsidRPr="00E35CDB" w:rsidRDefault="00081DFB" w:rsidP="00081DFB">
      <w:pPr>
        <w:pStyle w:val="Heading4"/>
      </w:pPr>
      <w:r w:rsidRPr="00E35CDB">
        <w:t xml:space="preserve">The Supreme Court is abnegating its responsibility and refusing to rule agains the death penalty now.  </w:t>
      </w:r>
    </w:p>
    <w:p w14:paraId="7AEB8220" w14:textId="77777777" w:rsidR="00081DFB" w:rsidRPr="00E35CDB" w:rsidRDefault="00081DFB" w:rsidP="00081DFB">
      <w:r w:rsidRPr="00E35CDB">
        <w:rPr>
          <w:rFonts w:eastAsiaTheme="majorEastAsia" w:cstheme="majorBidi"/>
          <w:b/>
          <w:iCs/>
          <w:sz w:val="26"/>
        </w:rPr>
        <w:t>Wamsley, 6/29</w:t>
      </w:r>
      <w:r w:rsidRPr="00E35CDB">
        <w:t xml:space="preserve"> (Laurel Wamsley, reporter for NPR’s News Desk, “Supreme Court Clears Way For Federal Executions To Resume”, NPR, June 29 2020, </w:t>
      </w:r>
      <w:hyperlink r:id="rId6" w:history="1">
        <w:r w:rsidRPr="00E35CDB">
          <w:rPr>
            <w:rStyle w:val="Hyperlink"/>
          </w:rPr>
          <w:t>https://www.npr.org/2020/06/29/884656127/supreme-court-clears-way-for-federal-executions-to-resume</w:t>
        </w:r>
      </w:hyperlink>
      <w:r w:rsidRPr="00E35CDB">
        <w:t xml:space="preserve">) </w:t>
      </w:r>
    </w:p>
    <w:p w14:paraId="37EC0D79" w14:textId="77777777" w:rsidR="00081DFB" w:rsidRPr="00E35CDB" w:rsidRDefault="00081DFB" w:rsidP="00081DFB">
      <w:pPr>
        <w:rPr>
          <w:sz w:val="16"/>
        </w:rPr>
      </w:pPr>
      <w:r w:rsidRPr="00E35CDB">
        <w:rPr>
          <w:u w:val="single"/>
        </w:rPr>
        <w:t>The Supreme Court has declined to hear a challenge to the federal death penalty method, allowing the executions of four men scheduled in the coming weeks to go forward</w:t>
      </w:r>
      <w:r w:rsidRPr="00E35CDB">
        <w:rPr>
          <w:sz w:val="16"/>
        </w:rPr>
        <w:t xml:space="preserve">. </w:t>
      </w:r>
      <w:r w:rsidRPr="00E35CDB">
        <w:rPr>
          <w:u w:val="single"/>
        </w:rPr>
        <w:t xml:space="preserve">They would be the first uses of the death penalty in federal cases since 2003. </w:t>
      </w:r>
      <w:r w:rsidRPr="00E35CDB">
        <w:rPr>
          <w:sz w:val="16"/>
        </w:rPr>
        <w:t>The court's order was posted Monday. Justices Ruth Bader Ginsburg and Sonia Sotomayor indicated that they would have considered the case. Daniel Lee, Wesley Purkey and Dustin Honken are to be put to death in about two weeks; Keith Nelson is scheduled to be executed on Aug. 28. Each man was convicted of murdering one or more children or minors. "</w:t>
      </w:r>
      <w:r w:rsidRPr="00E35CDB">
        <w:rPr>
          <w:u w:val="single"/>
        </w:rPr>
        <w:t>The Supreme Court today rightly rejected yet another attempt by four death row inmates to escape justice,"</w:t>
      </w:r>
      <w:r w:rsidRPr="00E35CDB">
        <w:rPr>
          <w:sz w:val="16"/>
        </w:rPr>
        <w:t xml:space="preserve"> according to a statement released by the White House press office Monday evening. Ruth Friedman, director of the Federal Capital Habeas Project, is an attorney for Lee. She says there's a myth that the federal death penalty is the "gold standard" of capital punishment systems. "The federal death penalty is arbitrary, racially biased, and rife with poor lawyering and junk science. Problems unique to the federal death penalty include over-federalization of traditionally state crimes and restricted judicial review," Friedman said in a statement Monday. "Despite these problems, and </w:t>
      </w:r>
      <w:r w:rsidRPr="00E35CDB">
        <w:rPr>
          <w:u w:val="single"/>
        </w:rPr>
        <w:t>even as people across the country are demanding that leaders rethink crime, punishment, and justice, the government is barreling ahead with its plans to carry out the first federal executions in 17 years</w:t>
      </w:r>
      <w:r w:rsidRPr="00E35CDB">
        <w:rPr>
          <w:sz w:val="16"/>
        </w:rPr>
        <w:t xml:space="preserve">." Federal executions have been rare since the government reinstated them in 1988. There have been three such executions since then, all during the George W. Bush administration. One of those put to death was Timothy McVeigh, convicted of the Oklahoma City bombing in which 168 people were killed. As NPR has reported, President Barack Obama ordered a review in 2014 of how the death penalty is applied in the U.S. after a bungled state execution in Oklahoma. In that case, medical officials had difficulty inserting an IV, and it ultimately took more than an hour after the execution was scheduled to start for the man to die. </w:t>
      </w:r>
      <w:r w:rsidRPr="00E35CDB">
        <w:rPr>
          <w:u w:val="single"/>
        </w:rPr>
        <w:t>Attorney General William Barr indicated last summer that he intended to resume the use of the death penalty at the federal level</w:t>
      </w:r>
      <w:r w:rsidRPr="00E35CDB">
        <w:rPr>
          <w:sz w:val="16"/>
        </w:rPr>
        <w:t xml:space="preserve">, using the drug pentobarbital. The federal government's plan to use that single drug is contested. Attorneys for the four inmates have argued that the use of a single drug, rather than the three-drug cocktail required in many states, is a violation of a mandate that federal executions be carried out "in the manner prescribed by the law of the State in which the sentence is imposed." "The American people, acting through </w:t>
      </w:r>
      <w:r w:rsidRPr="00E35CDB">
        <w:rPr>
          <w:rStyle w:val="StyleUnderline"/>
        </w:rPr>
        <w:t>Congress and Presidents of both political parties, have long instructed that defendants convicted of the most heinous crimes should be subject to a sentence of death</w:t>
      </w:r>
      <w:r w:rsidRPr="00E35CDB">
        <w:rPr>
          <w:sz w:val="16"/>
        </w:rPr>
        <w:t xml:space="preserve">," Barr said in a statement this month. "The four murderers whose executions are scheduled today have received full and fair proceedings under our Constitution and laws. We owe it to the victims of these horrific crimes, and to the families left behind, to carry forward the sentence imposed by our justice system." The executions are scheduled to take place at the U.S. Penitentiary in Terre Haute, Ind. The Justice Department said that "additional executions will be scheduled at a later date." Sister Helen Prejean, the author of Dead Man Walking, declared that the high court has "abdicated its legal and moral responsibilities." "This means that </w:t>
      </w:r>
      <w:r w:rsidRPr="00E35CDB">
        <w:rPr>
          <w:rStyle w:val="StyleUnderline"/>
        </w:rPr>
        <w:t>the federal government will likely execute four people beginning [next] month</w:t>
      </w:r>
      <w:r w:rsidRPr="00E35CDB">
        <w:rPr>
          <w:sz w:val="16"/>
        </w:rPr>
        <w:t xml:space="preserve"> </w:t>
      </w:r>
      <w:r w:rsidRPr="00E35CDB">
        <w:rPr>
          <w:rStyle w:val="StyleUnderline"/>
        </w:rPr>
        <w:t>using an untested lethal injection protocol during a global pandemic without any real oversight from the Supreme Court</w:t>
      </w:r>
      <w:r w:rsidRPr="00E35CDB">
        <w:rPr>
          <w:sz w:val="16"/>
        </w:rPr>
        <w:t>. All of this is against the wishes of at least one [victim's] family," Prejean wrote on Twitter.</w:t>
      </w:r>
    </w:p>
    <w:p w14:paraId="75CD9A91" w14:textId="77777777" w:rsidR="00081DFB" w:rsidRPr="00E35CDB" w:rsidRDefault="00081DFB" w:rsidP="00081DFB"/>
    <w:p w14:paraId="6BAFB50B" w14:textId="77777777" w:rsidR="00081DFB" w:rsidRPr="00E35CDB" w:rsidRDefault="00081DFB" w:rsidP="00081DFB">
      <w:pPr>
        <w:pStyle w:val="Heading3"/>
      </w:pPr>
      <w:r w:rsidRPr="00E35CDB">
        <w:t>Advantage</w:t>
      </w:r>
      <w:r>
        <w:t xml:space="preserve"> – Racism </w:t>
      </w:r>
    </w:p>
    <w:p w14:paraId="4EC15750" w14:textId="77777777" w:rsidR="00081DFB" w:rsidRPr="00E35CDB" w:rsidRDefault="00081DFB" w:rsidP="00081DFB">
      <w:pPr>
        <w:pStyle w:val="Heading4"/>
      </w:pPr>
      <w:r w:rsidRPr="00E35CDB">
        <w:t>Advantage One: Racism</w:t>
      </w:r>
    </w:p>
    <w:p w14:paraId="6A3F7CB0" w14:textId="77777777" w:rsidR="00081DFB" w:rsidRPr="00E35CDB" w:rsidRDefault="00081DFB" w:rsidP="00081DFB">
      <w:pPr>
        <w:pStyle w:val="Heading4"/>
      </w:pPr>
      <w:r w:rsidRPr="00E35CDB">
        <w:t xml:space="preserve">The death penalty is a historical descendant of lynching – It’s a racist system of punishment the devalues black life. </w:t>
      </w:r>
    </w:p>
    <w:p w14:paraId="209F69F8" w14:textId="77777777" w:rsidR="00081DFB" w:rsidRPr="00E35CDB" w:rsidRDefault="00081DFB" w:rsidP="00081DFB">
      <w:r w:rsidRPr="00E35CDB">
        <w:rPr>
          <w:rStyle w:val="Style13ptBold"/>
        </w:rPr>
        <w:t>Equal Justice Initiative, no date</w:t>
      </w:r>
      <w:r w:rsidRPr="00E35CDB">
        <w:t>, "Death Penalty," Equal Justice Initiative, https://eji.org/issues/death-penalty/#Racial_Bias, accessed 6-23-2020 MS</w:t>
      </w:r>
    </w:p>
    <w:p w14:paraId="1EB11681" w14:textId="77777777" w:rsidR="00081DFB" w:rsidRPr="00E35CDB" w:rsidRDefault="00081DFB" w:rsidP="00081DFB">
      <w:pPr>
        <w:rPr>
          <w:sz w:val="16"/>
        </w:rPr>
      </w:pPr>
      <w:r w:rsidRPr="00E35CDB">
        <w:rPr>
          <w:rStyle w:val="StyleUnderline"/>
        </w:rPr>
        <w:t>The death penalty in America is a “direct descendant of lynching</w:t>
      </w:r>
      <w:r w:rsidRPr="00E35CDB">
        <w:rPr>
          <w:sz w:val="16"/>
        </w:rPr>
        <w:t xml:space="preserve">.” </w:t>
      </w:r>
      <w:r w:rsidRPr="00E35CDB">
        <w:rPr>
          <w:rStyle w:val="Emphasis"/>
        </w:rPr>
        <w:t>Racial terror lynchings gave way to executions</w:t>
      </w:r>
      <w:r w:rsidRPr="00E35CDB">
        <w:rPr>
          <w:sz w:val="16"/>
        </w:rPr>
        <w:t xml:space="preserve"> in response to criticism that torturing and killing black people for cheering audiences was undermining America’s image and moral authority on the world stage.11 </w:t>
      </w:r>
      <w:r w:rsidRPr="00E35CDB">
        <w:rPr>
          <w:rStyle w:val="StyleUnderline"/>
        </w:rPr>
        <w:t>By 1915, court-ordered executions outpaced lynchings for the first time.</w:t>
      </w:r>
      <w:r w:rsidRPr="00E35CDB">
        <w:rPr>
          <w:sz w:val="16"/>
        </w:rPr>
        <w:t xml:space="preserve"> </w:t>
      </w:r>
      <w:r w:rsidRPr="00E35CDB">
        <w:rPr>
          <w:rStyle w:val="StyleUnderline"/>
        </w:rPr>
        <w:t>Two-thirds of people executed in the 1930s were black</w:t>
      </w:r>
      <w:r w:rsidRPr="00E35CDB">
        <w:rPr>
          <w:sz w:val="16"/>
        </w:rPr>
        <w:t xml:space="preserve">, and the trend continued. African Americans’ share of the South’s population fell to just 22% by 1950, but 75% of people executed in the South were black.12 </w:t>
      </w:r>
      <w:r w:rsidRPr="00E35CDB">
        <w:rPr>
          <w:rStyle w:val="StyleUnderline"/>
        </w:rPr>
        <w:t>In 1972, the Supreme Court struck down the death penalty because it looked too much like “self-help, vigilante justice, and lynch law</w:t>
      </w:r>
      <w:r w:rsidRPr="00E35CDB">
        <w:rPr>
          <w:sz w:val="16"/>
        </w:rPr>
        <w:t xml:space="preserve">.”13 “If any basis can be discerned for the selection of these few to be sentenced to die,” </w:t>
      </w:r>
      <w:r w:rsidRPr="00E35CDB">
        <w:rPr>
          <w:rStyle w:val="StyleUnderline"/>
        </w:rPr>
        <w:t>the Court wrote in Furman v. Georgia, “it is the constitutionally impermissible basis of race</w:t>
      </w:r>
      <w:r w:rsidRPr="00E35CDB">
        <w:rPr>
          <w:sz w:val="16"/>
        </w:rPr>
        <w:t>.” Southern lawmakers accused the Court of “destroying our system of government” and quickly passed new death penalty laws. “There should be more hangings. Put more nooses on the gallows,” proponents of Georgia’s new law insisted. “It wouldn’t be too bad to hang some on the court house square, and let those who would plunder and destroy see.”</w:t>
      </w:r>
      <w:r w:rsidRPr="00E35CDB">
        <w:rPr>
          <w:rStyle w:val="StyleUnderline"/>
        </w:rPr>
        <w:t xml:space="preserve"> The Supreme Court upheld Georgia’s new death penalty statute in 1976,15 and racial bias in the death penalty persisted.</w:t>
      </w:r>
      <w:r w:rsidRPr="00E35CDB">
        <w:rPr>
          <w:sz w:val="16"/>
        </w:rPr>
        <w:t xml:space="preserve"> A decade later, the Court considered statistical evidence presented in </w:t>
      </w:r>
      <w:r w:rsidRPr="00E35CDB">
        <w:rPr>
          <w:rStyle w:val="StyleUnderline"/>
        </w:rPr>
        <w:t xml:space="preserve">McCleskey v. Kemp showing that Georgia defendants were more than </w:t>
      </w:r>
      <w:r w:rsidRPr="00E35CDB">
        <w:rPr>
          <w:rStyle w:val="Emphasis"/>
        </w:rPr>
        <w:t xml:space="preserve">four times as likely </w:t>
      </w:r>
      <w:r w:rsidRPr="00E35CDB">
        <w:rPr>
          <w:rStyle w:val="StyleUnderline"/>
        </w:rPr>
        <w:t>to be sentenced to death if the murder victim was white than if the victim was black</w:t>
      </w:r>
      <w:r w:rsidRPr="00E35CDB">
        <w:rPr>
          <w:sz w:val="16"/>
        </w:rPr>
        <w:t xml:space="preserve">. </w:t>
      </w:r>
      <w:r w:rsidRPr="00E35CDB">
        <w:rPr>
          <w:rStyle w:val="StyleUnderline"/>
        </w:rPr>
        <w:t xml:space="preserve">The Court accepted the data was accurate, but it refused to reverse the death sentence because it concluded that </w:t>
      </w:r>
      <w:r w:rsidRPr="00E35CDB">
        <w:rPr>
          <w:rStyle w:val="Emphasis"/>
        </w:rPr>
        <w:t>racial bias in sentencing is “an inevitable part of our criminal justice system</w:t>
      </w:r>
      <w:r w:rsidRPr="00E35CDB">
        <w:rPr>
          <w:sz w:val="16"/>
        </w:rPr>
        <w:t xml:space="preserve">.”16 </w:t>
      </w:r>
      <w:r w:rsidRPr="00E35CDB">
        <w:rPr>
          <w:rStyle w:val="Emphasis"/>
        </w:rPr>
        <w:t>42% African Americans make up 42% of people on death row</w:t>
      </w:r>
      <w:r w:rsidRPr="00E35CDB">
        <w:rPr>
          <w:rStyle w:val="StyleUnderline"/>
        </w:rPr>
        <w:t xml:space="preserve"> and 34% of those executed,17but only 13% of the population is black</w:t>
      </w:r>
      <w:r w:rsidRPr="00E35CDB">
        <w:rPr>
          <w:sz w:val="16"/>
        </w:rPr>
        <w:t xml:space="preserve">.18 8 in 10 More than 8 in 10 lynchings between 1889 and 1918 and legal executions since 1976 have occurred in the South.19 75% </w:t>
      </w:r>
      <w:r w:rsidRPr="00E35CDB">
        <w:rPr>
          <w:rStyle w:val="StyleUnderline"/>
        </w:rPr>
        <w:t>75% of executions for murder were in cases with white victims</w:t>
      </w:r>
      <w:r w:rsidRPr="00E35CDB">
        <w:rPr>
          <w:sz w:val="16"/>
        </w:rPr>
        <w:t xml:space="preserve">.20 Race still influences who is sentenced to death and executed in America today. The data in Georgia has actually gotten worse: </w:t>
      </w:r>
      <w:r w:rsidRPr="00E35CDB">
        <w:rPr>
          <w:rStyle w:val="Emphasis"/>
        </w:rPr>
        <w:t>people convicted of killing white victims are 17 times more likely to be executed than those convicted of killing black victims</w:t>
      </w:r>
      <w:r w:rsidRPr="00E35CDB">
        <w:rPr>
          <w:rStyle w:val="StyleUnderline"/>
        </w:rPr>
        <w:t>.</w:t>
      </w:r>
      <w:r w:rsidRPr="00E35CDB">
        <w:rPr>
          <w:sz w:val="16"/>
        </w:rPr>
        <w:t xml:space="preserve">21 Related Report </w:t>
      </w:r>
      <w:r w:rsidRPr="00E35CDB">
        <w:rPr>
          <w:rStyle w:val="StyleUnderline"/>
        </w:rPr>
        <w:t>In capital trials, the accused is often the only person of color in the courtroom</w:t>
      </w:r>
      <w:r w:rsidRPr="00E35CDB">
        <w:rPr>
          <w:sz w:val="16"/>
        </w:rPr>
        <w:t xml:space="preserve">. </w:t>
      </w:r>
      <w:r w:rsidRPr="00E35CDB">
        <w:rPr>
          <w:rStyle w:val="StyleUnderline"/>
        </w:rPr>
        <w:t>Illegal racial discrimination in jury selection is widespread, especially in the South and in capital cases—thousands of black people called for jury service have been illegally excluded from juries. Southern lawmakers today invoke “states’ rights” to defeat anti-discrimination bills just like they did to block federal anti-lynching laws</w:t>
      </w:r>
      <w:r w:rsidRPr="00E35CDB">
        <w:rPr>
          <w:sz w:val="16"/>
        </w:rPr>
        <w:t xml:space="preserve">. And regional data demonstrates that </w:t>
      </w:r>
      <w:r w:rsidRPr="00E35CDB">
        <w:rPr>
          <w:rStyle w:val="Emphasis"/>
        </w:rPr>
        <w:t>the modern death penalty in America mirrors the racial violence of the past</w:t>
      </w:r>
      <w:r w:rsidRPr="00E35CDB">
        <w:rPr>
          <w:sz w:val="16"/>
        </w:rPr>
        <w:t>.22</w:t>
      </w:r>
    </w:p>
    <w:p w14:paraId="0AB90A50" w14:textId="77777777" w:rsidR="00081DFB" w:rsidRPr="00E35CDB" w:rsidRDefault="00081DFB" w:rsidP="00081DFB">
      <w:pPr>
        <w:pStyle w:val="Heading4"/>
        <w:rPr>
          <w:rFonts w:cs="Times New Roman"/>
        </w:rPr>
      </w:pPr>
      <w:r w:rsidRPr="00E35CDB">
        <w:rPr>
          <w:rFonts w:cs="Times New Roman"/>
        </w:rPr>
        <w:t xml:space="preserve">The statistics confirm the history – the death penalty is disproportionally used against people of color – this is compounded by countless executions of innocent people.  </w:t>
      </w:r>
    </w:p>
    <w:p w14:paraId="77CD626C" w14:textId="77777777" w:rsidR="00081DFB" w:rsidRPr="00E35CDB" w:rsidRDefault="00081DFB" w:rsidP="00081DFB">
      <w:r w:rsidRPr="00E35CDB">
        <w:rPr>
          <w:rStyle w:val="Style13ptBold"/>
        </w:rPr>
        <w:t>Segura and Smith, ’19</w:t>
      </w:r>
      <w:r w:rsidRPr="00E35CDB">
        <w:t xml:space="preserve"> (Liliana Segura, Jordan Smith, "By Any Measure, Capital Punishment Is a Failed Policy," </w:t>
      </w:r>
      <w:r w:rsidRPr="00E35CDB">
        <w:rPr>
          <w:i/>
          <w:iCs/>
        </w:rPr>
        <w:t>Intercept</w:t>
      </w:r>
      <w:r w:rsidRPr="00E35CDB">
        <w:t>, 12-3-2019, https://theintercept.com/2019/12/03/death-penalty-capital-punishment-data/)</w:t>
      </w:r>
    </w:p>
    <w:p w14:paraId="1D45AE64" w14:textId="77777777" w:rsidR="00081DFB" w:rsidRPr="00801E2C" w:rsidRDefault="00081DFB" w:rsidP="00081DFB">
      <w:pPr>
        <w:rPr>
          <w:rStyle w:val="StyleUnderline"/>
        </w:rPr>
      </w:pPr>
      <w:r w:rsidRPr="00E35CDB">
        <w:rPr>
          <w:rStyle w:val="StyleUnderline"/>
        </w:rPr>
        <w:t>When it came to race</w:t>
      </w:r>
      <w:r w:rsidRPr="00E35CDB">
        <w:rPr>
          <w:sz w:val="16"/>
        </w:rPr>
        <w:t xml:space="preserve">, our findings were startling, if not entirely shocking. </w:t>
      </w:r>
      <w:r w:rsidRPr="00E35CDB">
        <w:rPr>
          <w:rStyle w:val="StyleUnderline"/>
        </w:rPr>
        <w:t>The disproportionate punishment of defendants of color</w:t>
      </w:r>
      <w:r w:rsidRPr="00E35CDB">
        <w:rPr>
          <w:sz w:val="16"/>
        </w:rPr>
        <w:t xml:space="preserve"> — and black people specifically — </w:t>
      </w:r>
      <w:r w:rsidRPr="00E35CDB">
        <w:rPr>
          <w:rStyle w:val="StyleUnderline"/>
        </w:rPr>
        <w:t xml:space="preserve">is one of the death penalty’s </w:t>
      </w:r>
      <w:r w:rsidRPr="00E35CDB">
        <w:rPr>
          <w:rStyle w:val="Emphasis"/>
        </w:rPr>
        <w:t>defining historical characteristics</w:t>
      </w:r>
      <w:r w:rsidRPr="00E35CDB">
        <w:rPr>
          <w:sz w:val="16"/>
        </w:rPr>
        <w:t xml:space="preserve">. </w:t>
      </w:r>
      <w:r w:rsidRPr="00E35CDB">
        <w:rPr>
          <w:rStyle w:val="StyleUnderline"/>
        </w:rPr>
        <w:t>But our dataset shows that rather than becoming more equitable over time as new death sentences become rarer across the country</w:t>
      </w:r>
      <w:r w:rsidRPr="00E35CDB">
        <w:rPr>
          <w:sz w:val="16"/>
        </w:rPr>
        <w:t xml:space="preserve">, </w:t>
      </w:r>
      <w:r w:rsidRPr="00E35CDB">
        <w:rPr>
          <w:rStyle w:val="StyleUnderline"/>
        </w:rPr>
        <w:t xml:space="preserve">the death penalty appears to be </w:t>
      </w:r>
      <w:r w:rsidRPr="00E35CDB">
        <w:rPr>
          <w:rStyle w:val="Emphasis"/>
        </w:rPr>
        <w:t>more racially biased than ever</w:t>
      </w:r>
      <w:r w:rsidRPr="00E35CDB">
        <w:rPr>
          <w:sz w:val="16"/>
        </w:rPr>
        <w:t xml:space="preserve">. </w:t>
      </w:r>
      <w:r w:rsidRPr="00E35CDB">
        <w:rPr>
          <w:rStyle w:val="StyleUnderline"/>
        </w:rPr>
        <w:t>In state after state</w:t>
      </w:r>
      <w:r w:rsidRPr="00E35CDB">
        <w:rPr>
          <w:sz w:val="16"/>
        </w:rPr>
        <w:t xml:space="preserve">, </w:t>
      </w:r>
      <w:r w:rsidRPr="00E35CDB">
        <w:rPr>
          <w:rStyle w:val="StyleUnderline"/>
        </w:rPr>
        <w:t xml:space="preserve">our data showed that the percentage of people of color sentenced to death in recent years is </w:t>
      </w:r>
      <w:r w:rsidRPr="00E35CDB">
        <w:rPr>
          <w:rStyle w:val="Emphasis"/>
        </w:rPr>
        <w:t>larger than in the decade immediately following Gregg</w:t>
      </w:r>
      <w:r w:rsidRPr="00E35CDB">
        <w:rPr>
          <w:rStyle w:val="StyleUnderline"/>
        </w:rPr>
        <w:t xml:space="preserve">. </w:t>
      </w:r>
      <w:r w:rsidRPr="00E35CDB">
        <w:rPr>
          <w:sz w:val="16"/>
        </w:rPr>
        <w:t xml:space="preserve">The numbers are especially stark in states that are home to the country’s largest death-row populations. </w:t>
      </w:r>
      <w:r w:rsidRPr="00E35CDB">
        <w:rPr>
          <w:rStyle w:val="StyleUnderline"/>
        </w:rPr>
        <w:t>In the first full decade after Gregg, people of color made up 51 percent of those sentenced to death in Texas</w:t>
      </w:r>
      <w:r w:rsidRPr="00E35CDB">
        <w:rPr>
          <w:sz w:val="16"/>
        </w:rPr>
        <w:t xml:space="preserve">. </w:t>
      </w:r>
      <w:r w:rsidRPr="00E35CDB">
        <w:rPr>
          <w:rStyle w:val="StyleUnderline"/>
        </w:rPr>
        <w:t xml:space="preserve">This percentage has </w:t>
      </w:r>
      <w:r w:rsidRPr="00E35CDB">
        <w:rPr>
          <w:rStyle w:val="Emphasis"/>
        </w:rPr>
        <w:t>grown to 75 percent</w:t>
      </w:r>
      <w:r w:rsidRPr="00E35CDB">
        <w:rPr>
          <w:sz w:val="16"/>
        </w:rPr>
        <w:t xml:space="preserve"> </w:t>
      </w:r>
      <w:r w:rsidRPr="00E35CDB">
        <w:rPr>
          <w:rStyle w:val="StyleUnderline"/>
        </w:rPr>
        <w:t>in the past 10 years</w:t>
      </w:r>
      <w:r w:rsidRPr="00E35CDB">
        <w:rPr>
          <w:sz w:val="16"/>
        </w:rPr>
        <w:t xml:space="preserve">. </w:t>
      </w:r>
      <w:r w:rsidRPr="00E35CDB">
        <w:rPr>
          <w:rStyle w:val="StyleUnderline"/>
        </w:rPr>
        <w:t xml:space="preserve">In California, people of color </w:t>
      </w:r>
      <w:r w:rsidRPr="00E35CDB">
        <w:rPr>
          <w:rStyle w:val="Emphasis"/>
        </w:rPr>
        <w:t>made up 52 percent</w:t>
      </w:r>
      <w:r w:rsidRPr="00E35CDB">
        <w:rPr>
          <w:sz w:val="16"/>
        </w:rPr>
        <w:t xml:space="preserve"> </w:t>
      </w:r>
      <w:r w:rsidRPr="00E35CDB">
        <w:rPr>
          <w:rStyle w:val="StyleUnderline"/>
        </w:rPr>
        <w:t xml:space="preserve">of those sentenced to death after Gregg, </w:t>
      </w:r>
      <w:r w:rsidRPr="00E35CDB">
        <w:rPr>
          <w:rStyle w:val="Emphasis"/>
        </w:rPr>
        <w:t>compared to 78 percent in the last 10 years</w:t>
      </w:r>
      <w:r w:rsidRPr="00E35CDB">
        <w:rPr>
          <w:sz w:val="16"/>
        </w:rPr>
        <w:t xml:space="preserve">. </w:t>
      </w:r>
      <w:r w:rsidRPr="00E35CDB">
        <w:rPr>
          <w:rStyle w:val="StyleUnderline"/>
        </w:rPr>
        <w:t xml:space="preserve">In Florida, the proportion </w:t>
      </w:r>
      <w:r w:rsidRPr="00E35CDB">
        <w:rPr>
          <w:rStyle w:val="Emphasis"/>
        </w:rPr>
        <w:t>jumped from 40 percent to 52 percent</w:t>
      </w:r>
      <w:r w:rsidRPr="00E35CDB">
        <w:rPr>
          <w:sz w:val="16"/>
        </w:rPr>
        <w:t xml:space="preserve"> over the same two periods. And </w:t>
      </w:r>
      <w:r w:rsidRPr="00E35CDB">
        <w:rPr>
          <w:rStyle w:val="StyleUnderline"/>
        </w:rPr>
        <w:t xml:space="preserve">in Oklahoma people of color leapt </w:t>
      </w:r>
      <w:r w:rsidRPr="00E35CDB">
        <w:rPr>
          <w:rStyle w:val="Emphasis"/>
        </w:rPr>
        <w:t>from 28 percent</w:t>
      </w:r>
      <w:r w:rsidRPr="00E35CDB">
        <w:rPr>
          <w:sz w:val="16"/>
        </w:rPr>
        <w:t xml:space="preserve"> of those sentenced to die in the decade after Gregg </w:t>
      </w:r>
      <w:r w:rsidRPr="00E35CDB">
        <w:rPr>
          <w:rStyle w:val="Emphasis"/>
        </w:rPr>
        <w:t>to 80 percent</w:t>
      </w:r>
      <w:r w:rsidRPr="00E35CDB">
        <w:rPr>
          <w:sz w:val="16"/>
        </w:rPr>
        <w:t xml:space="preserve"> in the last 10 years. Notes on Record-Keeping Despite years of work, the dataset remains incomplete. One problem we found was a slew of missing names across states from the late 1970s and early 1980s. This is because, although Gregg may broadly mark the beginning of the “modern” death penalty era, many states had to repeatedly revise their new statutes before they could withstand judicial review. Although people condemned to die under such statutes were generally resentenced, the process varied from state to state — and information about these early cases can be hard to come by. Then there is the sizable set of names missing from our data altogether: the men and women sentenced to die in the chaotic era after Furman and before Gregg. Hundreds were pulled into the system during this time, and these invisible cases are an emblem of the false distinction between the so-called modern death penalty era and everything that came before. As we prepared to make this data public, we wanted to be transparent about the ways in which we sacrificed nuance and detail in favor of simplicity and cohesion. RACE: As our reviewing experts pointed out, some of the most important evidence showing bias in our death penalty system is revealed by the race of the victim in a given case. </w:t>
      </w:r>
      <w:r w:rsidRPr="00E35CDB">
        <w:rPr>
          <w:rStyle w:val="StyleUnderline"/>
        </w:rPr>
        <w:t xml:space="preserve">Numerous studies have shown that a defendant’s chance of receiving a death sentence is </w:t>
      </w:r>
      <w:r w:rsidRPr="00E35CDB">
        <w:rPr>
          <w:rStyle w:val="Emphasis"/>
        </w:rPr>
        <w:t>far higher</w:t>
      </w:r>
      <w:r w:rsidRPr="00E35CDB">
        <w:rPr>
          <w:rStyle w:val="StyleUnderline"/>
        </w:rPr>
        <w:t xml:space="preserve"> if the victim is white</w:t>
      </w:r>
      <w:r w:rsidRPr="00E35CDB">
        <w:rPr>
          <w:sz w:val="16"/>
        </w:rPr>
        <w:t xml:space="preserve">. In fact, a report published this past August revealed that </w:t>
      </w:r>
      <w:r w:rsidRPr="00E35CDB">
        <w:rPr>
          <w:rStyle w:val="StyleUnderline"/>
        </w:rPr>
        <w:t>in Georgia</w:t>
      </w:r>
      <w:r w:rsidRPr="00E35CDB">
        <w:rPr>
          <w:sz w:val="16"/>
        </w:rPr>
        <w:t xml:space="preserve"> — whose death penalty law provided the model for other states back in 1976 — </w:t>
      </w:r>
      <w:r w:rsidRPr="00E35CDB">
        <w:rPr>
          <w:rStyle w:val="StyleUnderline"/>
        </w:rPr>
        <w:t xml:space="preserve">defendants convicted of killing a white victim are </w:t>
      </w:r>
      <w:r w:rsidRPr="00E35CDB">
        <w:rPr>
          <w:rStyle w:val="Emphasis"/>
        </w:rPr>
        <w:t>17 times more likely to be executed</w:t>
      </w:r>
      <w:r w:rsidRPr="00E35CDB">
        <w:rPr>
          <w:sz w:val="16"/>
        </w:rPr>
        <w:t xml:space="preserve">. While some lawyers and academics seek to track such data in some jurisdictions, there was no way to obtain it for all the states and cases represented in our dataset. Another limitation is in the categories we use to classify race. In order to standardize the information we received — and in an effort to reconcile the myriad ways that different states categorize death-row populations according to race — we settled on five broad categories: Asian, black, Hispanic or Latino, Native American, and white. Where we had no racial information or were unable to reliably classify an individual, we used the category “other or unknown.” Such labels are, of course, woefully inadequate in capturing the true racial and ethnic makeup of death rows across the country. Unfortunately, so were the materials we drew upon to form the dataset to begin with. A more accurate accounting of race would be a project unto itself and not one we could responsibly undertake based on the information upon which we were relying. DATE OF BIRTH: Fourteen states provided date-of-birth information; eight provided none. The remaining seven states provided some combination of information — some provided birthdates only for people currently on death row, while others provided the data only for people formerly on death row. Where full birthdates were not provided or we could not find them, we used published reports citing a person’s age to determine the most likely year of birth. SUICIDES AND “VOLUNTEERS”: In all, our data contains 103 individuals who killed themselves while on death row. We feel certain that this is an undercount, in part because the results of death investigations aren’t always reported or made public. The data also probably undercounts the number of people who have given up their appeals and “volunteered” for execution, which is tricky to confirm absent an acknowledgement from the individual defendant or their lawyer. Our data contains 132 volunteers. ON DEATH ROW: This field does not adequately capture the current status of all individuals in this category, particularly those in the middle of the appellate process. At any given time, a number of individuals will be caught in limbo: They’ve had their conviction overturned, but that decision is pending on appeal; they may have had their conviction or sentence overturned but are awaiting retrial or resentencing. EXONERATED: There are two main sources for tracking wrongful convictions: the National Registry of Exonerations and the Death Penalty Information Center. To determine who in our data had been exonerated, we adopted the registry’s definition, which does not rely solely on a court’s declaration of innocence. Applying this definition to individuals sentenced to death since July 2, 1976, across 29 states and the federal system, we identified 132 people exonerated after being sentenced to death. CURRENT SENTENCE: Among the data are individuals who have been retried and resentenced multiple times after their first death penalty conviction, including individuals resentenced to death row more than once. Our data reflects each defendant’s most recent sentence. SENTENCING DATE: This can either be the date a jury handed down or recommended a death sentence or the day the defendant was later formally sentenced by the judge. Some states — most notably Texas — provided the date a person was received by the prison system, rather than the sentencing date. Typically, the incarceration date will follow fairly close to sentencing, though there are exceptions. In some cases, we could only narrow the sentencing date down to a particular year. Finally, although we have aimed to provide the original sentencing dates for all individuals, several of our entries are likely to reflect resentencing dates. Reversals in capital cases were common in the aftermath of Gregg. Some states, like Ohio, saw their new death penalty laws overturned, leading to mass resentencings. But others, like California, were repeatedly ordered to provide new trials or resentencing hearings in individual cases. Although some were resentenced to life, many others were sent back to death row. We have found that state records frequently fail to account for original sentencing dates in such cases. It is likely that the number of people we have designated as “resentenced” is lower than the actual total. COMMUTATIONS: People often conflate resentencing and commutation. In our dataset, a commutation denotes an executive branch action that reduced an individual’s sentence. Our data contains 68 commutations. DUPLICATE ENTRIES: Within the data, we found a handful of people who had been sentenced to death in multiple states. We have counted at least eight such cases. In other words, our dataset contains 7,335 unique entries, not individuals. After years of work to complete The Intercept’s death-row dataset, we nonetheless continue to find holes and inaccuracies. But we are sharing it publicly now because we believe that it is a unique and useful resource for anyone seeking to research capital punishment in today’s death penalty states. </w:t>
      </w:r>
      <w:r w:rsidRPr="00E35CDB">
        <w:rPr>
          <w:rStyle w:val="StyleUnderline"/>
        </w:rPr>
        <w:t xml:space="preserve">We also believe that it provides a disturbing look at capital punishment as a whole. It strongly demonstrates across a number of metrics that the death penalty is a </w:t>
      </w:r>
      <w:r w:rsidRPr="00E35CDB">
        <w:rPr>
          <w:rStyle w:val="Emphasis"/>
        </w:rPr>
        <w:t>routinely fallible</w:t>
      </w:r>
      <w:r w:rsidRPr="00E35CDB">
        <w:rPr>
          <w:rStyle w:val="StyleUnderline"/>
        </w:rPr>
        <w:t xml:space="preserve"> and </w:t>
      </w:r>
      <w:r w:rsidRPr="00E35CDB">
        <w:rPr>
          <w:rStyle w:val="Emphasis"/>
        </w:rPr>
        <w:t>ultimately failed policy</w:t>
      </w:r>
      <w:r w:rsidRPr="00E35CDB">
        <w:rPr>
          <w:sz w:val="16"/>
        </w:rPr>
        <w:t xml:space="preserve">. Nearly half of everyone sentenced to death since 1976 in the country’s active death penalty jurisdictions are no longer on death row, but not because they were executed. </w:t>
      </w:r>
      <w:r w:rsidRPr="00E35CDB">
        <w:rPr>
          <w:rStyle w:val="StyleUnderline"/>
        </w:rPr>
        <w:t>Hundreds have been released from prison; thousands are serving a lesser prison term</w:t>
      </w:r>
      <w:r w:rsidRPr="00E35CDB">
        <w:rPr>
          <w:sz w:val="16"/>
        </w:rPr>
        <w:t xml:space="preserve">. </w:t>
      </w:r>
      <w:r w:rsidRPr="00E35CDB">
        <w:rPr>
          <w:rStyle w:val="Emphasis"/>
        </w:rPr>
        <w:t>More than 130 have been exonerated</w:t>
      </w:r>
      <w:r w:rsidRPr="00E35CDB">
        <w:rPr>
          <w:sz w:val="16"/>
        </w:rPr>
        <w:t xml:space="preserve">. </w:t>
      </w:r>
      <w:r w:rsidRPr="00E35CDB">
        <w:rPr>
          <w:rStyle w:val="StyleUnderline"/>
        </w:rPr>
        <w:t xml:space="preserve">The thousands who have been resentenced demonstrate that capital prosecutions are </w:t>
      </w:r>
      <w:r w:rsidRPr="00E35CDB">
        <w:rPr>
          <w:rStyle w:val="Emphasis"/>
        </w:rPr>
        <w:t>flawed</w:t>
      </w:r>
      <w:r w:rsidRPr="00E35CDB">
        <w:rPr>
          <w:rStyle w:val="StyleUnderline"/>
        </w:rPr>
        <w:t xml:space="preserve"> in </w:t>
      </w:r>
      <w:r w:rsidRPr="00E35CDB">
        <w:rPr>
          <w:rStyle w:val="Emphasis"/>
        </w:rPr>
        <w:t>at least a third of all death penalty convictions</w:t>
      </w:r>
      <w:r w:rsidRPr="00E35CDB">
        <w:rPr>
          <w:rStyle w:val="StyleUnderline"/>
        </w:rPr>
        <w:t xml:space="preserve">. </w:t>
      </w:r>
      <w:r w:rsidRPr="00E35CDB">
        <w:rPr>
          <w:sz w:val="16"/>
        </w:rPr>
        <w:t xml:space="preserve">Far from delivering on the Supreme Court’s promise of a fairer and more equitable system in Gregg, </w:t>
      </w:r>
      <w:r w:rsidRPr="00E35CDB">
        <w:rPr>
          <w:rStyle w:val="Emphasis"/>
        </w:rPr>
        <w:t>the death penalty is as arbitrary as ever</w:t>
      </w:r>
      <w:r w:rsidRPr="00E35CDB">
        <w:rPr>
          <w:sz w:val="16"/>
        </w:rPr>
        <w:t xml:space="preserve">. </w:t>
      </w:r>
      <w:r w:rsidRPr="00E35CDB">
        <w:rPr>
          <w:rStyle w:val="StyleUnderline"/>
        </w:rPr>
        <w:t xml:space="preserve">People of color not only </w:t>
      </w:r>
      <w:r w:rsidRPr="00E35CDB">
        <w:rPr>
          <w:rStyle w:val="Emphasis"/>
        </w:rPr>
        <w:t>remain overrepresented</w:t>
      </w:r>
      <w:r w:rsidRPr="00E35CDB">
        <w:rPr>
          <w:rStyle w:val="StyleUnderline"/>
        </w:rPr>
        <w:t xml:space="preserve"> as a whole, but these </w:t>
      </w:r>
      <w:r w:rsidRPr="00E35CDB">
        <w:rPr>
          <w:rStyle w:val="Emphasis"/>
        </w:rPr>
        <w:t>discrepancies appear to be getting worse</w:t>
      </w:r>
      <w:r w:rsidRPr="00E35CDB">
        <w:rPr>
          <w:sz w:val="16"/>
        </w:rPr>
        <w:t xml:space="preserve"> — </w:t>
      </w:r>
      <w:r w:rsidRPr="00E35CDB">
        <w:rPr>
          <w:rStyle w:val="StyleUnderline"/>
        </w:rPr>
        <w:t>even as death sentences decline year after year</w:t>
      </w:r>
      <w:r w:rsidRPr="00E35CDB">
        <w:rPr>
          <w:sz w:val="16"/>
        </w:rPr>
        <w:t xml:space="preserve">. </w:t>
      </w:r>
      <w:r w:rsidRPr="00E35CDB">
        <w:rPr>
          <w:rStyle w:val="StyleUnderline"/>
        </w:rPr>
        <w:t xml:space="preserve">Nationally and in the country’s leading death penalty states, the percentage of people of color sentenced to die in recent years is </w:t>
      </w:r>
      <w:r w:rsidRPr="00E35CDB">
        <w:rPr>
          <w:rStyle w:val="Emphasis"/>
        </w:rPr>
        <w:t>becoming larger</w:t>
      </w:r>
      <w:r w:rsidRPr="00E35CDB">
        <w:rPr>
          <w:sz w:val="16"/>
        </w:rPr>
        <w:t xml:space="preserve"> </w:t>
      </w:r>
      <w:r w:rsidRPr="00E35CDB">
        <w:rPr>
          <w:rStyle w:val="StyleUnderline"/>
        </w:rPr>
        <w:t>than the percentage sentenced four decades ago.</w:t>
      </w:r>
    </w:p>
    <w:p w14:paraId="153FEE33" w14:textId="77777777" w:rsidR="00081DFB" w:rsidRPr="00A33563" w:rsidRDefault="00081DFB" w:rsidP="00081DFB">
      <w:pPr>
        <w:pStyle w:val="Heading4"/>
      </w:pPr>
      <w:r>
        <w:t xml:space="preserve">All violence is </w:t>
      </w:r>
      <w:r w:rsidRPr="00A33563">
        <w:t xml:space="preserve">possible </w:t>
      </w:r>
      <w:r>
        <w:t>when</w:t>
      </w:r>
      <w:r w:rsidRPr="00A33563">
        <w:t xml:space="preserve"> racism is tolerate</w:t>
      </w:r>
      <w:r>
        <w:t xml:space="preserve">d – </w:t>
      </w:r>
      <w:r w:rsidRPr="00A33563">
        <w:t>ethics are meaningless without a prior rejection of it</w:t>
      </w:r>
      <w:r>
        <w:t xml:space="preserve">. </w:t>
      </w:r>
    </w:p>
    <w:p w14:paraId="50A1D306" w14:textId="77777777" w:rsidR="00081DFB" w:rsidRPr="00A33563" w:rsidRDefault="00081DFB" w:rsidP="00081DFB">
      <w:pPr>
        <w:rPr>
          <w:iCs/>
        </w:rPr>
      </w:pPr>
      <w:r w:rsidRPr="00A33563">
        <w:rPr>
          <w:rStyle w:val="Style13ptBold"/>
        </w:rPr>
        <w:t>Memmi 2</w:t>
      </w:r>
      <w:r>
        <w:rPr>
          <w:rStyle w:val="Style13ptBold"/>
        </w:rPr>
        <w:t>000</w:t>
      </w:r>
      <w:r w:rsidRPr="00A33563">
        <w:rPr>
          <w:iCs/>
        </w:rPr>
        <w:t xml:space="preserve"> (Albert, Professor Emeritus of Sociology @ U of Paris, Naiteire, Racism, Translated by Steve Martinot, p. 163-165)</w:t>
      </w:r>
    </w:p>
    <w:p w14:paraId="6B29655E" w14:textId="77777777" w:rsidR="00081DFB" w:rsidRPr="00A33563" w:rsidRDefault="00081DFB" w:rsidP="00081DFB">
      <w:pPr>
        <w:rPr>
          <w:sz w:val="16"/>
        </w:rPr>
      </w:pPr>
      <w:r w:rsidRPr="00A33563">
        <w:rPr>
          <w:iCs/>
          <w:u w:val="single"/>
        </w:rPr>
        <w:t xml:space="preserve">The struggle against racism will be long, difficult, without intermission, without remission, probably never achieved. Yet, for this very reason, it is a struggle to be undertaken </w:t>
      </w:r>
      <w:r w:rsidRPr="00A33563">
        <w:rPr>
          <w:b/>
          <w:iCs/>
          <w:u w:val="single"/>
        </w:rPr>
        <w:t>without</w:t>
      </w:r>
      <w:r w:rsidRPr="00A33563">
        <w:rPr>
          <w:iCs/>
          <w:u w:val="single"/>
        </w:rPr>
        <w:t xml:space="preserve"> surcease and without </w:t>
      </w:r>
      <w:r w:rsidRPr="00A33563">
        <w:rPr>
          <w:b/>
          <w:iCs/>
          <w:u w:val="single"/>
        </w:rPr>
        <w:t>concessions</w:t>
      </w:r>
      <w:r w:rsidRPr="00A33563">
        <w:rPr>
          <w:iCs/>
          <w:u w:val="single"/>
        </w:rPr>
        <w:t>. One cannot be indulgent toward racism</w:t>
      </w:r>
      <w:r w:rsidRPr="00A33563">
        <w:rPr>
          <w:iCs/>
          <w:sz w:val="16"/>
          <w:lang w:val="x-none"/>
        </w:rPr>
        <w:t xml:space="preserve">; one </w:t>
      </w:r>
      <w:r w:rsidRPr="00A33563">
        <w:rPr>
          <w:b/>
          <w:u w:val="single"/>
        </w:rPr>
        <w:t>must not</w:t>
      </w:r>
      <w:r w:rsidRPr="00A33563">
        <w:rPr>
          <w:iCs/>
          <w:sz w:val="16"/>
          <w:lang w:val="x-none"/>
        </w:rPr>
        <w:t xml:space="preserve"> even </w:t>
      </w:r>
      <w:r w:rsidRPr="00A33563">
        <w:rPr>
          <w:b/>
          <w:u w:val="single"/>
        </w:rPr>
        <w:t>let the monster in the house, especially</w:t>
      </w:r>
      <w:r w:rsidRPr="00A33563">
        <w:rPr>
          <w:iCs/>
          <w:sz w:val="16"/>
          <w:lang w:val="x-none"/>
        </w:rPr>
        <w:t xml:space="preserve"> </w:t>
      </w:r>
      <w:r w:rsidRPr="00A33563">
        <w:rPr>
          <w:b/>
          <w:iCs/>
          <w:u w:val="single"/>
        </w:rPr>
        <w:t>not in a mask</w:t>
      </w:r>
      <w:r w:rsidRPr="00A33563">
        <w:rPr>
          <w:iCs/>
          <w:u w:val="single"/>
        </w:rPr>
        <w:t>. To give it merely a foothold means to augment the bestial part in us and in other people, which is to diminish what is human.</w:t>
      </w:r>
      <w:r w:rsidRPr="00A33563">
        <w:rPr>
          <w:iCs/>
          <w:sz w:val="16"/>
          <w:lang w:val="x-none"/>
        </w:rPr>
        <w:t xml:space="preserve"> </w:t>
      </w:r>
      <w:r w:rsidRPr="00A33563">
        <w:rPr>
          <w:iCs/>
          <w:u w:val="single"/>
        </w:rPr>
        <w:t>T</w:t>
      </w:r>
      <w:r w:rsidRPr="00A33563">
        <w:rPr>
          <w:b/>
          <w:u w:val="single"/>
        </w:rPr>
        <w:t>o accept the racist universe to the slightest degree is to endorse fear, injustice, and violence</w:t>
      </w:r>
      <w:r w:rsidRPr="00A33563">
        <w:rPr>
          <w:iCs/>
          <w:u w:val="single"/>
        </w:rPr>
        <w:t>.</w:t>
      </w:r>
      <w:r w:rsidRPr="00A33563">
        <w:rPr>
          <w:iCs/>
          <w:sz w:val="16"/>
          <w:lang w:val="x-none"/>
        </w:rPr>
        <w:t xml:space="preserve"> It is to accept the persistence of the dark history in which we still largely live. it is to agree that the outsider will always be a possible victim (and which man is not himself an outsider relative to someone else?. </w:t>
      </w:r>
      <w:r w:rsidRPr="00A33563">
        <w:rPr>
          <w:iCs/>
          <w:u w:val="single"/>
        </w:rPr>
        <w:t>Racism illustrates</w:t>
      </w:r>
      <w:r w:rsidRPr="00A33563">
        <w:rPr>
          <w:iCs/>
          <w:sz w:val="16"/>
          <w:lang w:val="x-none"/>
        </w:rPr>
        <w:t xml:space="preserve">, in sum, </w:t>
      </w:r>
      <w:r w:rsidRPr="00A33563">
        <w:rPr>
          <w:iCs/>
          <w:u w:val="single"/>
        </w:rPr>
        <w:t>the inevitable negativity of</w:t>
      </w:r>
      <w:r w:rsidRPr="00A33563">
        <w:rPr>
          <w:iCs/>
          <w:sz w:val="16"/>
          <w:lang w:val="x-none"/>
        </w:rPr>
        <w:t xml:space="preserve"> the condition of the dominated that is, it illuminates in a certain sense </w:t>
      </w:r>
      <w:r w:rsidRPr="00A33563">
        <w:rPr>
          <w:iCs/>
          <w:u w:val="single"/>
        </w:rPr>
        <w:t>the entire human condition</w:t>
      </w:r>
      <w:r w:rsidRPr="00A33563">
        <w:rPr>
          <w:iCs/>
          <w:sz w:val="16"/>
          <w:lang w:val="x-none"/>
        </w:rPr>
        <w:t xml:space="preserve">. The anti-racist struggle, difficult though it is, and always in question, is nevertheless one of the prologues to the ultimate passage from animosity to humanity. In that sense, we cannot fail to rise to the racist challenge. However, it remains true that one’s moral conduit only emerges from a choice: </w:t>
      </w:r>
      <w:r w:rsidRPr="00A33563">
        <w:rPr>
          <w:iCs/>
          <w:u w:val="single"/>
        </w:rPr>
        <w:t>one has to want it.</w:t>
      </w:r>
      <w:r w:rsidRPr="00A33563">
        <w:rPr>
          <w:iCs/>
          <w:sz w:val="16"/>
          <w:lang w:val="x-none"/>
        </w:rPr>
        <w:t xml:space="preserve"> </w:t>
      </w:r>
      <w:r w:rsidRPr="00A33563">
        <w:rPr>
          <w:b/>
          <w:u w:val="single"/>
        </w:rPr>
        <w:t>It is a choice</w:t>
      </w:r>
      <w:r w:rsidRPr="00A33563">
        <w:rPr>
          <w:iCs/>
          <w:sz w:val="16"/>
          <w:lang w:val="x-none"/>
        </w:rPr>
        <w:t xml:space="preserve"> among other choices, and always debatable in its foundations and its consequences. Let us say, broadly speaking, that the choice to conduct oneself morally is the condition for the establishment of a human order, for which racism is the very negation. This is almost a redundancy. </w:t>
      </w:r>
      <w:r w:rsidRPr="00A33563">
        <w:rPr>
          <w:b/>
          <w:u w:val="single"/>
        </w:rPr>
        <w:t>One cannot found a moral order, let alone a legislative order, on racism, because racism signifies the exclusion of the other</w:t>
      </w:r>
      <w:r w:rsidRPr="00A33563">
        <w:rPr>
          <w:iCs/>
          <w:u w:val="single"/>
        </w:rPr>
        <w:t>, and his or her subjection to violence and domination.</w:t>
      </w:r>
      <w:r w:rsidRPr="00A33563">
        <w:rPr>
          <w:iCs/>
          <w:sz w:val="16"/>
          <w:lang w:val="x-none"/>
        </w:rPr>
        <w:t xml:space="preserve"> From an ethical point of view, if one can deploy a little religious language, </w:t>
      </w:r>
      <w:r w:rsidRPr="00A33563">
        <w:rPr>
          <w:iCs/>
          <w:u w:val="single"/>
        </w:rPr>
        <w:t>racism is ‘the truly capital sin.</w:t>
      </w:r>
      <w:r w:rsidRPr="00A33563">
        <w:rPr>
          <w:iCs/>
          <w:sz w:val="16"/>
          <w:lang w:val="x-none"/>
        </w:rPr>
        <w:t xml:space="preserve"> It is not an accident that almost all of humanity’s spiritual traditions counsels respect for the weak, for orphans, widows, or strangers. It is not just a question of theoretical morality and disinterested commandments. Such unanimity in the safeguarding of the other suggests the real utility of such sentiments. All things considered, </w:t>
      </w:r>
      <w:r w:rsidRPr="00A33563">
        <w:rPr>
          <w:iCs/>
          <w:u w:val="single"/>
        </w:rPr>
        <w:t>we have an interest in banishing injustice, because injustice engenders violence and death.</w:t>
      </w:r>
      <w:r w:rsidRPr="00A33563">
        <w:rPr>
          <w:iCs/>
          <w:sz w:val="16"/>
          <w:lang w:val="x-none"/>
        </w:rPr>
        <w:t xml:space="preserve"> Of course, this is debatable. There are those who think that if one is strong enough, the assault on and oppression of others is permissible. Bur no one is ever sure of remaining the strongest. One day, perhaps, the roles will be reversed. </w:t>
      </w:r>
      <w:r w:rsidRPr="00A33563">
        <w:rPr>
          <w:iCs/>
          <w:u w:val="single"/>
        </w:rPr>
        <w:t>All unjust society contains within itself the seeds of its own death.</w:t>
      </w:r>
      <w:r w:rsidRPr="00A33563">
        <w:rPr>
          <w:iCs/>
          <w:sz w:val="16"/>
          <w:lang w:val="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A33563">
        <w:rPr>
          <w:iCs/>
          <w:u w:val="single"/>
        </w:rPr>
        <w:t xml:space="preserve">In short, the refusal of racism is the condition for all theoretical and practical morality because, in the end, </w:t>
      </w:r>
      <w:r w:rsidRPr="00A33563">
        <w:rPr>
          <w:b/>
          <w:iCs/>
          <w:u w:val="single"/>
        </w:rPr>
        <w:t>the ethical choice commands the political choice</w:t>
      </w:r>
      <w:r w:rsidRPr="00A33563">
        <w:rPr>
          <w:iCs/>
          <w:u w:val="single"/>
        </w:rPr>
        <w:t xml:space="preserve">, </w:t>
      </w:r>
      <w:r w:rsidRPr="00A33563">
        <w:rPr>
          <w:b/>
          <w:u w:val="single"/>
        </w:rPr>
        <w:t>a just society must be</w:t>
      </w:r>
      <w:r w:rsidRPr="00A33563">
        <w:rPr>
          <w:iCs/>
          <w:u w:val="single"/>
        </w:rPr>
        <w:t xml:space="preserve"> a society </w:t>
      </w:r>
      <w:r w:rsidRPr="00A33563">
        <w:rPr>
          <w:b/>
          <w:u w:val="single"/>
        </w:rPr>
        <w:t>accepted by all</w:t>
      </w:r>
      <w:r w:rsidRPr="00A33563">
        <w:rPr>
          <w:iCs/>
          <w:u w:val="single"/>
        </w:rPr>
        <w:t xml:space="preserve">. If this contractual principle is not accepted, then only conflict, violence, and destruction will be our lot. If it is accepted, we can hope someday </w:t>
      </w:r>
      <w:r w:rsidRPr="00A33563">
        <w:rPr>
          <w:b/>
          <w:u w:val="single"/>
        </w:rPr>
        <w:t>to live in peace</w:t>
      </w:r>
      <w:r w:rsidRPr="00A33563">
        <w:rPr>
          <w:iCs/>
          <w:sz w:val="16"/>
          <w:lang w:val="x-none"/>
        </w:rPr>
        <w:t xml:space="preserve">. True, it is a wager, but </w:t>
      </w:r>
      <w:r w:rsidRPr="00A33563">
        <w:rPr>
          <w:iCs/>
          <w:u w:val="single"/>
        </w:rPr>
        <w:t>the stakes are irresistible.</w:t>
      </w:r>
    </w:p>
    <w:p w14:paraId="2E22BF56" w14:textId="77777777" w:rsidR="00081DFB" w:rsidRPr="00197EE6" w:rsidRDefault="00081DFB" w:rsidP="00081DFB"/>
    <w:p w14:paraId="06130735" w14:textId="77777777" w:rsidR="00081DFB" w:rsidRDefault="00081DFB" w:rsidP="00081DFB">
      <w:pPr>
        <w:pStyle w:val="Heading3"/>
      </w:pPr>
      <w:r>
        <w:t xml:space="preserve">Advantage – Dignity </w:t>
      </w:r>
    </w:p>
    <w:p w14:paraId="2308423D" w14:textId="77777777" w:rsidR="00081DFB" w:rsidRDefault="00081DFB" w:rsidP="00081DFB">
      <w:pPr>
        <w:pStyle w:val="Heading4"/>
      </w:pPr>
      <w:r>
        <w:t xml:space="preserve">Capital punishment is morally indefensible – it’s torture, causes trauma for anyone connected to the trial, and systematically debases humanity. </w:t>
      </w:r>
    </w:p>
    <w:p w14:paraId="0EE1EAAA" w14:textId="77777777" w:rsidR="00081DFB" w:rsidRDefault="00081DFB" w:rsidP="00081DFB">
      <w:r w:rsidRPr="007D2834">
        <w:rPr>
          <w:rStyle w:val="Style13ptBold"/>
        </w:rPr>
        <w:t>Bessler ‘19</w:t>
      </w:r>
      <w:r>
        <w:t xml:space="preserve"> (John D., </w:t>
      </w:r>
      <w:r w:rsidRPr="007D2834">
        <w:t>Associate Professor, University of Baltimore School of Law</w:t>
      </w:r>
      <w:r>
        <w:t xml:space="preserve">, “Torture and Trauma: Why the Death Penalty Is Wrong and Should Be Strictly Prohibited by American and International Law,” 58 Washburn L.J. 1, Winter 2019, </w:t>
      </w:r>
      <w:r w:rsidRPr="007D2834">
        <w:t>https://contentdm.washburnlaw.edu/digital/collection/wlj/id/7092/</w:t>
      </w:r>
      <w:r>
        <w:t>)</w:t>
      </w:r>
    </w:p>
    <w:p w14:paraId="0BF440B2" w14:textId="77777777" w:rsidR="00081DFB" w:rsidRPr="00CF1B8B" w:rsidRDefault="00081DFB" w:rsidP="00081DFB">
      <w:pPr>
        <w:rPr>
          <w:sz w:val="16"/>
        </w:rPr>
      </w:pPr>
      <w:r w:rsidRPr="007D2834">
        <w:rPr>
          <w:sz w:val="16"/>
        </w:rPr>
        <w:t xml:space="preserve">IV. Conclusion The concepts of torture and trauma are distinct from one another, but an examination of both concepts makes clear that </w:t>
      </w:r>
      <w:r w:rsidRPr="007D2834">
        <w:rPr>
          <w:rStyle w:val="StyleUnderline"/>
        </w:rPr>
        <w:t xml:space="preserve">capital charges, death sentences, and executions inflict severe </w:t>
      </w:r>
      <w:r w:rsidRPr="007D2834">
        <w:rPr>
          <w:rStyle w:val="Emphasis"/>
        </w:rPr>
        <w:t>trauma</w:t>
      </w:r>
      <w:r w:rsidRPr="007D2834">
        <w:rPr>
          <w:rStyle w:val="StyleUnderline"/>
        </w:rPr>
        <w:t xml:space="preserve"> and bear the clear indicia of </w:t>
      </w:r>
      <w:r w:rsidRPr="007D2834">
        <w:rPr>
          <w:rStyle w:val="Emphasis"/>
        </w:rPr>
        <w:t>torture</w:t>
      </w:r>
      <w:r w:rsidRPr="007D2834">
        <w:rPr>
          <w:rStyle w:val="StyleUnderline"/>
        </w:rPr>
        <w:t>.</w:t>
      </w:r>
      <w:r w:rsidRPr="007D2834">
        <w:rPr>
          <w:sz w:val="16"/>
        </w:rPr>
        <w:t xml:space="preserve"> Th</w:t>
      </w:r>
      <w:r w:rsidRPr="007D2834">
        <w:rPr>
          <w:rStyle w:val="StyleUnderline"/>
        </w:rPr>
        <w:t xml:space="preserve">e process of </w:t>
      </w:r>
      <w:r w:rsidRPr="007D2834">
        <w:rPr>
          <w:rStyle w:val="Emphasis"/>
        </w:rPr>
        <w:t>state-sanctioned killing</w:t>
      </w:r>
      <w:r w:rsidRPr="007D2834">
        <w:rPr>
          <w:rStyle w:val="StyleUnderline"/>
        </w:rPr>
        <w:t xml:space="preserve"> adversely affects a wide variety of individuals and</w:t>
      </w:r>
      <w:r w:rsidRPr="007D2834">
        <w:rPr>
          <w:sz w:val="16"/>
        </w:rPr>
        <w:t xml:space="preserve">, as an inherently torturous activity, </w:t>
      </w:r>
      <w:r w:rsidRPr="007D2834">
        <w:rPr>
          <w:rStyle w:val="StyleUnderline"/>
        </w:rPr>
        <w:t>constitutes an affront to human dignity</w:t>
      </w:r>
      <w:r w:rsidRPr="007D2834">
        <w:rPr>
          <w:sz w:val="16"/>
        </w:rPr>
        <w:t xml:space="preserve"> and the right to be free from torture and cruelty. 534 </w:t>
      </w:r>
      <w:r w:rsidRPr="007D2834">
        <w:rPr>
          <w:rStyle w:val="StyleUnderline"/>
        </w:rPr>
        <w:t>Not only</w:t>
      </w:r>
      <w:r w:rsidRPr="007D2834">
        <w:rPr>
          <w:sz w:val="16"/>
        </w:rPr>
        <w:t xml:space="preserve"> are capital </w:t>
      </w:r>
      <w:r w:rsidRPr="007D2834">
        <w:rPr>
          <w:rStyle w:val="StyleUnderline"/>
        </w:rPr>
        <w:t>defendants</w:t>
      </w:r>
      <w:r w:rsidRPr="007D2834">
        <w:rPr>
          <w:sz w:val="16"/>
        </w:rPr>
        <w:t xml:space="preserve"> and death row inmates subjected to continuous and, ultimately, imminent threats of death (and, for some, death itself), 535 </w:t>
      </w:r>
      <w:r w:rsidRPr="007D2834">
        <w:rPr>
          <w:rStyle w:val="StyleUnderline"/>
        </w:rPr>
        <w:t>but capital</w:t>
      </w:r>
      <w:r w:rsidRPr="007D2834">
        <w:rPr>
          <w:sz w:val="16"/>
        </w:rPr>
        <w:t xml:space="preserve"> [*98] l</w:t>
      </w:r>
      <w:r w:rsidRPr="007D2834">
        <w:rPr>
          <w:rStyle w:val="StyleUnderline"/>
        </w:rPr>
        <w:t>itigation also affect judges and jurors, prosecutors and defense lawyers, crime victims' families, and the loved ones of capital defendant</w:t>
      </w:r>
      <w:r w:rsidRPr="007D2834">
        <w:rPr>
          <w:sz w:val="16"/>
        </w:rPr>
        <w:t xml:space="preserve">s. 536 Because credible threats of death are torturous in nature, they should not be allowed; </w:t>
      </w:r>
      <w:r w:rsidRPr="007D2834">
        <w:rPr>
          <w:rStyle w:val="StyleUnderline"/>
        </w:rPr>
        <w:t>death sentences,</w:t>
      </w:r>
      <w:r w:rsidRPr="007D2834">
        <w:rPr>
          <w:sz w:val="16"/>
        </w:rPr>
        <w:t xml:space="preserve"> at bottom, </w:t>
      </w:r>
      <w:r w:rsidRPr="007D2834">
        <w:rPr>
          <w:rStyle w:val="StyleUnderline"/>
        </w:rPr>
        <w:t>are death threats - only they are made by state</w:t>
      </w:r>
      <w:r w:rsidRPr="007D2834">
        <w:rPr>
          <w:sz w:val="16"/>
        </w:rPr>
        <w:t xml:space="preserve"> actors instead of private actors. 537 A death sentence, whatever the impulse beyond it, Christopher Hitchens once emphasized, writing in</w:t>
      </w:r>
      <w:r w:rsidRPr="007D2834">
        <w:rPr>
          <w:rStyle w:val="StyleUnderline"/>
        </w:rPr>
        <w:t xml:space="preserve"> the</w:t>
      </w:r>
      <w:r w:rsidRPr="007D2834">
        <w:rPr>
          <w:sz w:val="16"/>
        </w:rPr>
        <w:t xml:space="preserve"> foreword to </w:t>
      </w:r>
      <w:r w:rsidRPr="007D2834">
        <w:rPr>
          <w:rStyle w:val="Emphasis"/>
        </w:rPr>
        <w:t>Machinery of Death</w:t>
      </w:r>
      <w:r w:rsidRPr="007D2834">
        <w:rPr>
          <w:sz w:val="16"/>
        </w:rPr>
        <w:t>: The Reality of America's Death Penalty Regime, "</w:t>
      </w:r>
      <w:r w:rsidRPr="007D2834">
        <w:rPr>
          <w:rStyle w:val="StyleUnderline"/>
        </w:rPr>
        <w:t xml:space="preserve">mutates into a protracted, </w:t>
      </w:r>
      <w:r w:rsidRPr="007D2834">
        <w:rPr>
          <w:rStyle w:val="Emphasis"/>
        </w:rPr>
        <w:t>depressing, degrading torture."</w:t>
      </w:r>
      <w:r w:rsidRPr="007D2834">
        <w:rPr>
          <w:sz w:val="16"/>
        </w:rPr>
        <w:t xml:space="preserve"> 538 If war or the threat of war cannot justify military commanders resorting to torturous practices, 539 then surely legislators, judges, and juries should not be permitted to authorize or make use of torturous death sentences and executions either. </w:t>
      </w:r>
      <w:r w:rsidRPr="007D2834">
        <w:rPr>
          <w:rStyle w:val="StyleUnderline"/>
        </w:rPr>
        <w:t>America and the rest of the civilized world have already renounced torture</w:t>
      </w:r>
      <w:r w:rsidRPr="007D2834">
        <w:rPr>
          <w:sz w:val="16"/>
        </w:rPr>
        <w:t>, declaring that the prohibition against torture is absolute. Indeed, under international law, no circumstance - no public emergency or other event - can be used to justify torture. 540 Torture is a deliberate and intentional act, and when it is used, it is the torturer - not the object of the torture - who is morally responsible for it. Whereas the crimes of heinous killers and other offenders are reprehensible and cannot be undone, the State's response to such crimes is always a conscious choice. The State has a duty and an indispensable obligation to keep the public safe, and the State has a right to punish - and to incarcerate offenders - to carry out that very legitimate governmental objective. But the State crosses a line when it veers into the realm of torturous conduct - government action that strips offenders of their humanity; that traumatizes, stigmatizes, and tortures; 541 and that, plainly put, reflects poorly [*99] on the societies that authorize it and the State officials who carry it out. 542 Be</w:t>
      </w:r>
      <w:r w:rsidRPr="007D2834">
        <w:rPr>
          <w:rStyle w:val="StyleUnderline"/>
        </w:rPr>
        <w:t>cause the death penalty is not necessary</w:t>
      </w:r>
      <w:r w:rsidRPr="007D2834">
        <w:rPr>
          <w:sz w:val="16"/>
        </w:rPr>
        <w:t xml:space="preserve">, 543 </w:t>
      </w:r>
      <w:r w:rsidRPr="007D2834">
        <w:rPr>
          <w:rStyle w:val="StyleUnderline"/>
        </w:rPr>
        <w:t>especially in this, the twenty-first century</w:t>
      </w:r>
      <w:r w:rsidRPr="007D2834">
        <w:rPr>
          <w:sz w:val="16"/>
        </w:rPr>
        <w:t xml:space="preserve">, 544 </w:t>
      </w:r>
      <w:r w:rsidRPr="007D2834">
        <w:rPr>
          <w:rStyle w:val="StyleUnderline"/>
        </w:rPr>
        <w:t xml:space="preserve">and because it has the immutable characteristics of torture, </w:t>
      </w:r>
      <w:r w:rsidRPr="007D2834">
        <w:rPr>
          <w:rStyle w:val="Emphasis"/>
        </w:rPr>
        <w:t>it must be rejected in all its forms</w:t>
      </w:r>
      <w:r w:rsidRPr="007D2834">
        <w:rPr>
          <w:rStyle w:val="StyleUnderline"/>
        </w:rPr>
        <w:t>.</w:t>
      </w:r>
      <w:r w:rsidRPr="007D2834">
        <w:rPr>
          <w:sz w:val="16"/>
        </w:rPr>
        <w:t xml:space="preserve"> Although American and international law both contain "lawful sanctions" carve-outs to torture, the bar on torture is intended to be a universal one. 545 If [*100] America and the world are truly serious about the idea that certain rights, such as the rights to be free from cruelty and torture, are universal rights, then even those who have committed heinous acts must not be subjected to acts of torture, whether physical or mental. In fact, any practice that bears all the indicia of torture should not be permitted under any circumstances. The fact that a punishment has, through time, been considered a "lawful sanction," should not insulate that punishment from scrutiny for all time. That would be an absurd result, and it would fly in the face of Enlightenment thought, which focused on human progress, whether in science, medicine, or law. Indeed, a number of now-abandoned punishments that were once lawful - from the pillory and the whipping post to ducking and ear cropping - are no longer tolerated in modern life. 546 If a country that has committed itself to eliminating torture is allowed to continue to use a torturous practice under the guise of the "lawful sanctions" classification, then whatever a country says is lawful - no matter how torturous in nature - would be, effectively, immune from scrutiny. Such an approach would render a country's international obligations - and its public commitments to end torture - a nullity. 547 The death penalty has, for centuries, been authorized and inflicted by various governments around the world under the auspices of being a legitimate tool. 548 But </w:t>
      </w:r>
      <w:r w:rsidRPr="007D2834">
        <w:rPr>
          <w:rStyle w:val="StyleUnderline"/>
        </w:rPr>
        <w:t>since the</w:t>
      </w:r>
      <w:r w:rsidRPr="007D2834">
        <w:rPr>
          <w:sz w:val="16"/>
        </w:rPr>
        <w:t xml:space="preserve"> Enlightenment, 549 and especially since the end of World War II and the promulgation of the </w:t>
      </w:r>
      <w:r w:rsidRPr="007D2834">
        <w:rPr>
          <w:rStyle w:val="StyleUnderline"/>
        </w:rPr>
        <w:t>Universal Declaration of Human Rights, civilized societies have turned away from capital punishment and recognized that some rights are universal in nature</w:t>
      </w:r>
      <w:r w:rsidRPr="007D2834">
        <w:rPr>
          <w:sz w:val="16"/>
        </w:rPr>
        <w:t xml:space="preserve">. 550 In this, the twenty-first century, especially in light of everything that is known now about the punishment of death and its effects, 551 </w:t>
      </w:r>
      <w:r w:rsidRPr="007D2834">
        <w:rPr>
          <w:rStyle w:val="Emphasis"/>
        </w:rPr>
        <w:t>death sentences and executions should consequently be</w:t>
      </w:r>
      <w:r w:rsidRPr="007D2834">
        <w:rPr>
          <w:sz w:val="16"/>
        </w:rPr>
        <w:t xml:space="preserve"> [*101] </w:t>
      </w:r>
      <w:r w:rsidRPr="007D2834">
        <w:rPr>
          <w:rStyle w:val="Emphasis"/>
        </w:rPr>
        <w:t>declared unlawful, strictly forbidden under American</w:t>
      </w:r>
      <w:r w:rsidRPr="007D2834">
        <w:rPr>
          <w:sz w:val="16"/>
        </w:rPr>
        <w:t xml:space="preserve"> 552 </w:t>
      </w:r>
      <w:r w:rsidRPr="007D2834">
        <w:rPr>
          <w:rStyle w:val="Emphasis"/>
        </w:rPr>
        <w:t>and international law</w:t>
      </w:r>
      <w:r w:rsidRPr="007D2834">
        <w:rPr>
          <w:sz w:val="16"/>
        </w:rPr>
        <w:t xml:space="preserve">, 553 </w:t>
      </w:r>
      <w:r w:rsidRPr="007D2834">
        <w:rPr>
          <w:rStyle w:val="StyleUnderline"/>
        </w:rPr>
        <w:t>and classified as torture.</w:t>
      </w:r>
      <w:r w:rsidRPr="007D2834">
        <w:rPr>
          <w:sz w:val="16"/>
        </w:rPr>
        <w:t xml:space="preserve"> 554 Just as various non-lethal punishments have passed from the scene, 555 </w:t>
      </w:r>
      <w:r w:rsidRPr="007D2834">
        <w:rPr>
          <w:rStyle w:val="StyleUnderline"/>
        </w:rPr>
        <w:t>capital punishment should also be relegated to the history books</w:t>
      </w:r>
      <w:r w:rsidRPr="007D2834">
        <w:rPr>
          <w:sz w:val="16"/>
        </w:rPr>
        <w:t xml:space="preserve">. 556 Torture is wrong, and because the death penalty and the process by which it is administered bear all the characteristics of torture, 557 </w:t>
      </w:r>
      <w:r w:rsidRPr="007D2834">
        <w:rPr>
          <w:rStyle w:val="Emphasis"/>
        </w:rPr>
        <w:t>the use of capital punishment is just as wrong and morally reprehensible</w:t>
      </w:r>
      <w:r w:rsidRPr="007D2834">
        <w:rPr>
          <w:sz w:val="16"/>
        </w:rPr>
        <w:t>. 558</w:t>
      </w:r>
    </w:p>
    <w:p w14:paraId="3462A456" w14:textId="77777777" w:rsidR="00081DFB" w:rsidRPr="00E15309" w:rsidRDefault="00081DFB" w:rsidP="00081DFB">
      <w:pPr>
        <w:pStyle w:val="Heading4"/>
      </w:pPr>
      <w:r>
        <w:t>Death row confinement is specifically dehumanizing and destroys human spirit and self-control</w:t>
      </w:r>
    </w:p>
    <w:p w14:paraId="47474F82" w14:textId="77777777" w:rsidR="00081DFB" w:rsidRPr="00E15309" w:rsidRDefault="00081DFB" w:rsidP="00081DFB">
      <w:r w:rsidRPr="00E15309">
        <w:rPr>
          <w:rFonts w:eastAsiaTheme="majorEastAsia" w:cstheme="majorBidi"/>
          <w:b/>
          <w:iCs/>
          <w:sz w:val="26"/>
        </w:rPr>
        <w:t>Johnson ’14</w:t>
      </w:r>
      <w:r>
        <w:t xml:space="preserve"> (Robert Johnson, professor at American University, "Reflections on the Death Penalty: Human Rights, Human Dignity, and </w:t>
      </w:r>
      <w:r w:rsidRPr="00E35CDB">
        <w:t xml:space="preserve">Dehumanization in the Death House," Seattle Journal for Social Justice: Vol. 13 Iss. 2 Article 14, 2014, </w:t>
      </w:r>
      <w:hyperlink r:id="rId7" w:history="1">
        <w:r w:rsidRPr="00E35CDB">
          <w:rPr>
            <w:rStyle w:val="Hyperlink"/>
          </w:rPr>
          <w:t>https://digitalcommons.law.seattleu.edu/cgi/viewcontent.cgi?referer=https://search.yahoo.com/&amp;httpsredir=1&amp;article=1754&amp;context=sjsj</w:t>
        </w:r>
      </w:hyperlink>
      <w:r w:rsidRPr="00E35CDB">
        <w:t>)</w:t>
      </w:r>
      <w:r>
        <w:t xml:space="preserve">  </w:t>
      </w:r>
    </w:p>
    <w:p w14:paraId="15C20705" w14:textId="77777777" w:rsidR="00081DFB" w:rsidRPr="001067F9" w:rsidRDefault="00081DFB" w:rsidP="00081DFB">
      <w:pPr>
        <w:rPr>
          <w:sz w:val="16"/>
        </w:rPr>
      </w:pPr>
      <w:r w:rsidRPr="001067F9">
        <w:rPr>
          <w:sz w:val="16"/>
        </w:rPr>
        <w:t xml:space="preserve">Among America’s high security prisons, the setting that is the most profoundly dehumanizing is death row. Condemned prisoners are warehoused for execution on death row in what amounts to solitary </w:t>
      </w:r>
      <w:r w:rsidRPr="00E35CDB">
        <w:rPr>
          <w:sz w:val="16"/>
        </w:rPr>
        <w:t xml:space="preserve">confinement.23 American states with high rates of executions, such as Texas, have the most repressive regimes of solitary confinement on their death rows.24 Research on </w:t>
      </w:r>
      <w:r w:rsidRPr="00E35CDB">
        <w:rPr>
          <w:u w:val="single"/>
        </w:rPr>
        <w:t>the experience of death row confinement reveals widespread demoralization in the face of objectively dehumanizing conditions. That demoralization, in turn, is the end result of conditions of death row confinement that render prisoners powerless, vulnerable, and alone, deprived of opportunities to make decisions that affect the course of their lives in any meaningful way</w:t>
      </w:r>
      <w:r w:rsidRPr="00E35CDB">
        <w:rPr>
          <w:sz w:val="16"/>
        </w:rPr>
        <w:t xml:space="preserve">. In the words of the prisoners, the condemned are “the living dead”; death row, in turn, is a “living death.”25 To put the matter another way, </w:t>
      </w:r>
      <w:r w:rsidRPr="00E35CDB">
        <w:rPr>
          <w:u w:val="single"/>
        </w:rPr>
        <w:t>prisoners on death row are relegated to a kind of existential limbo, existing as entities in cold storage rather than living as human beings with even a modicum of self-determination</w:t>
      </w:r>
      <w:r w:rsidRPr="00E35CDB">
        <w:rPr>
          <w:sz w:val="16"/>
        </w:rPr>
        <w:t>.26 Thus for years, and more often decades, condemned prisoners are contained and constrained in solitary cells on death row, knowing that one day they will likely be moved to another cell, this one in the death house, and then finally to the death chamber, the last cell in the modern execution sequence. The death penalty as a penal sanction, though waning in popularity and declining in practice,27 is nevertheless here to stay, at least in the important sense that this penalty has repeatedly passed constitutional muster in relation to most offenders convicted of aggravated capital murder.28 The prisoners thus convicted, waning and declining in their circumscribed lives on death row, are in jeopardy. The threat of execution for them is quite real. At the end of this grim legal procession—from court to prison to death chamber—</w:t>
      </w:r>
      <w:r w:rsidRPr="00E35CDB">
        <w:rPr>
          <w:u w:val="single"/>
        </w:rPr>
        <w:t>the condemned are, we know from ethnographic research on male prisoners, “defeated men, men worn down by time and pressure and isolation on death row</w:t>
      </w:r>
      <w:r w:rsidRPr="00E35CDB">
        <w:rPr>
          <w:sz w:val="16"/>
        </w:rPr>
        <w:t xml:space="preserve">.”29 The condemned, male and female alike, are well-versed in a dark etiquette of submission. They are, to quote execution team officers from ethnographic research on the modern execution process, </w:t>
      </w:r>
      <w:r w:rsidRPr="00E35CDB">
        <w:rPr>
          <w:u w:val="single"/>
        </w:rPr>
        <w:t>“humbled” by force of impending death, making up a class of the “walking dead</w:t>
      </w:r>
      <w:r w:rsidRPr="00E35CDB">
        <w:rPr>
          <w:sz w:val="16"/>
        </w:rPr>
        <w:t xml:space="preserve">.”30, These humbled creatures, with very rare exceptions, </w:t>
      </w:r>
      <w:r w:rsidRPr="00E35CDB">
        <w:rPr>
          <w:u w:val="single"/>
        </w:rPr>
        <w:t>are more dead than alive; they offer no resistance, instead following the execution script in every morbid detai</w:t>
      </w:r>
      <w:r w:rsidRPr="00E35CDB">
        <w:rPr>
          <w:sz w:val="16"/>
        </w:rPr>
        <w:t xml:space="preserve">l. Passive acquiescence from persons once considered “the worst of the worst” by the juries that sentenced them to death31 is the essential contribution of death row confinement to the killing process, </w:t>
      </w:r>
      <w:r w:rsidRPr="00E35CDB">
        <w:rPr>
          <w:u w:val="single"/>
        </w:rPr>
        <w:t>destroying the human spirit of the prisoners</w:t>
      </w:r>
      <w:r w:rsidRPr="00E35CDB">
        <w:rPr>
          <w:sz w:val="16"/>
        </w:rPr>
        <w:t xml:space="preserve"> and, in effect, grooming them for the execution chamber. As adumbrated in the profound reflections on the guillotine rendered years ago by the noted French philosopher Albert Camus, “As a general rule</w:t>
      </w:r>
      <w:r w:rsidRPr="00E35CDB">
        <w:rPr>
          <w:u w:val="single"/>
        </w:rPr>
        <w:t>, a man is undone by waiting for capital punishment well before he dies. Two deaths are inflicted on him, the first being worse than the second</w:t>
      </w:r>
      <w:r w:rsidRPr="00E35CDB">
        <w:rPr>
          <w:sz w:val="16"/>
        </w:rPr>
        <w:t>[.]”32</w:t>
      </w:r>
    </w:p>
    <w:p w14:paraId="4F9407A8" w14:textId="77777777" w:rsidR="00081DFB" w:rsidRPr="00C7691B" w:rsidRDefault="00081DFB" w:rsidP="00081DFB"/>
    <w:p w14:paraId="7CF6A4C0" w14:textId="77777777" w:rsidR="00081DFB" w:rsidRPr="005C3DF5" w:rsidRDefault="00081DFB" w:rsidP="00081DFB">
      <w:pPr>
        <w:pStyle w:val="Heading4"/>
        <w:rPr>
          <w:rFonts w:eastAsia="Times New Roman"/>
        </w:rPr>
      </w:pPr>
      <w:r w:rsidRPr="003607AE">
        <w:rPr>
          <w:u w:val="single"/>
        </w:rPr>
        <w:t>Prioritize ethics</w:t>
      </w:r>
      <w:r>
        <w:t xml:space="preserve"> --- the violation of </w:t>
      </w:r>
      <w:r>
        <w:rPr>
          <w:u w:val="single"/>
        </w:rPr>
        <w:t>human dignity</w:t>
      </w:r>
      <w:r>
        <w:t xml:space="preserve"> and </w:t>
      </w:r>
      <w:r>
        <w:rPr>
          <w:u w:val="single"/>
        </w:rPr>
        <w:t>moral disengagement</w:t>
      </w:r>
      <w:r>
        <w:t xml:space="preserve"> </w:t>
      </w:r>
      <w:r w:rsidRPr="00014203">
        <w:rPr>
          <w:rFonts w:eastAsia="Times New Roman"/>
        </w:rPr>
        <w:t>at t</w:t>
      </w:r>
      <w:r>
        <w:rPr>
          <w:rFonts w:eastAsia="Times New Roman"/>
        </w:rPr>
        <w:t>he heart of the death penalty are</w:t>
      </w:r>
      <w:r w:rsidRPr="00014203">
        <w:rPr>
          <w:rFonts w:eastAsia="Times New Roman"/>
        </w:rPr>
        <w:t xml:space="preserve"> the same that </w:t>
      </w:r>
      <w:r w:rsidRPr="00014203">
        <w:rPr>
          <w:rFonts w:eastAsia="Times New Roman"/>
          <w:u w:val="single"/>
        </w:rPr>
        <w:t>facilitates genocide</w:t>
      </w:r>
      <w:r w:rsidRPr="00014203">
        <w:rPr>
          <w:rFonts w:eastAsia="Times New Roman"/>
        </w:rPr>
        <w:t> and </w:t>
      </w:r>
      <w:r w:rsidRPr="00014203">
        <w:rPr>
          <w:rFonts w:eastAsia="Times New Roman"/>
          <w:u w:val="single"/>
        </w:rPr>
        <w:t>cleansing the world</w:t>
      </w:r>
      <w:r w:rsidRPr="00014203">
        <w:rPr>
          <w:rFonts w:eastAsia="Times New Roman"/>
        </w:rPr>
        <w:t xml:space="preserve"> of those </w:t>
      </w:r>
      <w:r>
        <w:rPr>
          <w:rFonts w:eastAsia="Times New Roman"/>
        </w:rPr>
        <w:t xml:space="preserve">deemed </w:t>
      </w:r>
      <w:r w:rsidRPr="00014203">
        <w:rPr>
          <w:rFonts w:eastAsia="Times New Roman"/>
        </w:rPr>
        <w:t>unsafe</w:t>
      </w:r>
    </w:p>
    <w:p w14:paraId="1D1B4919" w14:textId="77777777" w:rsidR="00081DFB" w:rsidRDefault="00081DFB" w:rsidP="00081DFB">
      <w:r w:rsidRPr="00724DF2">
        <w:rPr>
          <w:rStyle w:val="Style13ptBold"/>
        </w:rPr>
        <w:t>Johnson 18</w:t>
      </w:r>
      <w:r>
        <w:t xml:space="preserve"> --- professor of justice, law and criminology at American University (Robert, Condemned to Die: Life Under Sentence of Death, ebook from University of Michigan, pg.122-125, JMP)</w:t>
      </w:r>
    </w:p>
    <w:p w14:paraId="3ACFF490" w14:textId="77777777" w:rsidR="00081DFB" w:rsidRPr="00714687" w:rsidRDefault="00081DFB" w:rsidP="00081DFB">
      <w:pPr>
        <w:rPr>
          <w:sz w:val="16"/>
        </w:rPr>
      </w:pPr>
      <w:r w:rsidRPr="00E35CDB">
        <w:rPr>
          <w:sz w:val="16"/>
        </w:rPr>
        <w:t xml:space="preserve">Institutional Dynamics of Torture Torture is normally thought to comprise extreme physical or psychological brutality, the object of which is to produce a range of harmful effects: suffering for its own sake; conversion to an ideology, religion, or cause; confession of guilt or inadequacy; the betrayal of trust. To inflict torture is therefore conceived as an intended event; torture also implies active harm rather than passive indifference or neglect. Yet torture, as we have seen, need not be restricted to situations in which physical or psychological brutality is consciously employed to achieve an end. </w:t>
      </w:r>
      <w:r w:rsidRPr="00596ECB">
        <w:rPr>
          <w:rStyle w:val="StyleUnderline"/>
        </w:rPr>
        <w:t xml:space="preserve">Standard instances of torture and death row confinement have in common an assault on the person that both causes him intense suffering and </w:t>
      </w:r>
      <w:r w:rsidRPr="00596ECB">
        <w:rPr>
          <w:rStyle w:val="Emphasis"/>
        </w:rPr>
        <w:t>violates his integrity as a human being by treating him as if he were a mere animal or object</w:t>
      </w:r>
      <w:r w:rsidRPr="00596ECB">
        <w:rPr>
          <w:rStyle w:val="StyleUnderline"/>
        </w:rPr>
        <w:t>.</w:t>
      </w:r>
      <w:r w:rsidRPr="00E35CDB">
        <w:rPr>
          <w:sz w:val="16"/>
        </w:rPr>
        <w:t xml:space="preserve"> </w:t>
      </w:r>
      <w:r w:rsidRPr="00596ECB">
        <w:rPr>
          <w:rStyle w:val="StyleUnderline"/>
        </w:rPr>
        <w:t>That either or both of these conditions is not intended as torture is irrelevant.</w:t>
      </w:r>
      <w:r w:rsidRPr="00E35CDB">
        <w:rPr>
          <w:sz w:val="16"/>
        </w:rPr>
        <w:t xml:space="preserve"> </w:t>
      </w:r>
      <w:r w:rsidRPr="00D56415">
        <w:rPr>
          <w:rStyle w:val="StyleUnderline"/>
        </w:rPr>
        <w:t>The palpable fear and ever-present threat of deterioration and decay stands as proof that they have suffered real harm far in excess of that required by sentence and have been victims of real brutality.</w:t>
      </w:r>
      <w:r w:rsidRPr="00E35CDB">
        <w:rPr>
          <w:sz w:val="16"/>
        </w:rPr>
        <w:t xml:space="preserve"> Thus, for all intents and purposes, a death sentence amounts to death with torture in a society that has explicitly renounced torture as a remnant of barbarism.</w:t>
      </w:r>
      <w:r>
        <w:rPr>
          <w:sz w:val="16"/>
        </w:rPr>
        <w:t xml:space="preserve"> </w:t>
      </w:r>
      <w:r w:rsidRPr="00E35CDB">
        <w:rPr>
          <w:sz w:val="16"/>
        </w:rPr>
        <w:t xml:space="preserve">Moreover, death row prisoners are exposed to conditions that will typically, if not inevitably, produce a torturous regime. </w:t>
      </w:r>
      <w:r w:rsidRPr="00F25D1D">
        <w:rPr>
          <w:rStyle w:val="StyleUnderline"/>
        </w:rPr>
        <w:t xml:space="preserve">Research on institutionalized violence suggests that </w:t>
      </w:r>
      <w:r w:rsidRPr="009603E0">
        <w:rPr>
          <w:rStyle w:val="Emphasis"/>
        </w:rPr>
        <w:t>moral restraints against brutality are removed or seriously weakened when officials are authorized to harm in the service of a belief to which they subscribe (such as justice or law and order or ethnic cleansing)</w:t>
      </w:r>
      <w:r w:rsidRPr="00E35CDB">
        <w:rPr>
          <w:sz w:val="16"/>
        </w:rPr>
        <w:t xml:space="preserve"> and hence are committed followers of directives; when procedures to impose harm are made routine and hence become shared personal habits undertaken without much reflection on their deeper meaning; </w:t>
      </w:r>
      <w:r w:rsidRPr="00A30927">
        <w:rPr>
          <w:rStyle w:val="Emphasis"/>
        </w:rPr>
        <w:t>and when prospective victims are dehumanized and</w:t>
      </w:r>
      <w:r w:rsidRPr="00E35CDB">
        <w:rPr>
          <w:sz w:val="16"/>
        </w:rPr>
        <w:t xml:space="preserve">, as damaged or deficient creatures, </w:t>
      </w:r>
      <w:r w:rsidRPr="00A30927">
        <w:rPr>
          <w:rStyle w:val="Emphasis"/>
        </w:rPr>
        <w:t>seen as morally deserving of harm</w:t>
      </w:r>
      <w:r w:rsidRPr="00E35CDB">
        <w:rPr>
          <w:sz w:val="16"/>
        </w:rPr>
        <w:t xml:space="preserve"> both as members of a defiled group and as sullied individuals. Several execution team officers with whom I have spoken over the years emphasized that the condemned prisoner, by his flawed choices and brutal actions, placed himself among the worst murderers and earned a berth in the death house. “He put himself in the death house” is a common refrain among execution team members.101 </w:t>
      </w:r>
      <w:r w:rsidRPr="005F0310">
        <w:rPr>
          <w:rStyle w:val="Emphasis"/>
        </w:rPr>
        <w:t>Conditions that foster institutional violence operate with particular salience and impact on death row.</w:t>
      </w:r>
      <w:r w:rsidRPr="00E35CDB">
        <w:rPr>
          <w:sz w:val="16"/>
        </w:rPr>
        <w:t xml:space="preserve"> Correctional personnel responsible for death row are explicitly and unambiguously authorized by laws and policies they respect to warehouse prisoners awaiting execution as a punishment for serious crimes. </w:t>
      </w:r>
      <w:r w:rsidRPr="00B0589F">
        <w:rPr>
          <w:rStyle w:val="StyleUnderline"/>
        </w:rPr>
        <w:t>Guards and their superiors can readily view themselves as impersonal instruments of an authority</w:t>
      </w:r>
      <w:r w:rsidRPr="00E35CDB">
        <w:rPr>
          <w:sz w:val="16"/>
        </w:rPr>
        <w:t xml:space="preserve">, in this case, the law, </w:t>
      </w:r>
      <w:r w:rsidRPr="00B0589F">
        <w:rPr>
          <w:rStyle w:val="StyleUnderline"/>
        </w:rPr>
        <w:t xml:space="preserve">to which they are committed agents; as such, </w:t>
      </w:r>
      <w:r w:rsidRPr="00B0589F">
        <w:rPr>
          <w:rStyle w:val="Emphasis"/>
        </w:rPr>
        <w:t>they bear no individual moral responsibility for the actions necessary to maintain an orderly death row</w:t>
      </w:r>
      <w:r w:rsidRPr="00E35CDB">
        <w:rPr>
          <w:sz w:val="16"/>
        </w:rPr>
        <w:t xml:space="preserve"> or for the executions that may take place under their auspices. </w:t>
      </w:r>
      <w:r w:rsidRPr="001753E6">
        <w:rPr>
          <w:rStyle w:val="StyleUnderline"/>
        </w:rPr>
        <w:t>These actions</w:t>
      </w:r>
      <w:r w:rsidRPr="00FD685B">
        <w:rPr>
          <w:rStyle w:val="StyleUnderline"/>
        </w:rPr>
        <w:t>, in the eyes of the officers, are virtuous because they are just and deserved, given the enormity of capital crimes</w:t>
      </w:r>
      <w:r w:rsidRPr="00E35CDB">
        <w:rPr>
          <w:sz w:val="16"/>
        </w:rPr>
        <w:t xml:space="preserve">. </w:t>
      </w:r>
      <w:r w:rsidRPr="00233A80">
        <w:rPr>
          <w:rStyle w:val="StyleUnderline"/>
        </w:rPr>
        <w:t>As many officers contend, the condemned prisoner condemned himself by his actions; the officers thus are passive players in the deadly process of execution.</w:t>
      </w:r>
      <w:r w:rsidRPr="00E35CDB">
        <w:rPr>
          <w:sz w:val="16"/>
        </w:rPr>
        <w:t xml:space="preserve"> And since routine is almost blindly relied upon to structure each day, and especially each execution day, correctional personnel come to normalize the daily round of life on death row, and hence are further removed from the human consequences of the policies they implement. Indeed, this preoccupation with routine stimulates enthusiasm to achieve technical proficiency at the various tasks attendant to death work and discourages more thoughtful examination of the nature and import of these activities. Finally, </w:t>
      </w:r>
      <w:r w:rsidRPr="008D7135">
        <w:rPr>
          <w:rStyle w:val="StyleUnderline"/>
        </w:rPr>
        <w:t>death row inmates are effectively isolated from one another and the larger world, and hence are denied the personal and group support necessary to retain their autonomy in the face of overwhelming authority, a suffocating routine, and a degrading existence</w:t>
      </w:r>
      <w:r w:rsidRPr="00E35CDB">
        <w:rPr>
          <w:sz w:val="16"/>
        </w:rPr>
        <w:t xml:space="preserve">. Thus, </w:t>
      </w:r>
      <w:r w:rsidRPr="008D7135">
        <w:rPr>
          <w:rStyle w:val="Emphasis"/>
        </w:rPr>
        <w:t>their dehumanization emerges as the culmination of instruments of authority acting within stipulated routines on condemned prisoners rendered as dehumanized entities</w:t>
      </w:r>
      <w:r w:rsidRPr="008D7135">
        <w:rPr>
          <w:rStyle w:val="StyleUnderline"/>
        </w:rPr>
        <w:t xml:space="preserve"> to be stored and ultimately dispatched in the execution chamber in service of law and, no doubt, justice</w:t>
      </w:r>
      <w:r w:rsidRPr="00E35CDB">
        <w:rPr>
          <w:sz w:val="16"/>
        </w:rPr>
        <w:t xml:space="preserve">.102 </w:t>
      </w:r>
      <w:r w:rsidRPr="00E35CDB">
        <w:rPr>
          <w:b/>
          <w:sz w:val="16"/>
        </w:rPr>
        <w:t xml:space="preserve">***start of footnote #102*** </w:t>
      </w:r>
      <w:r w:rsidRPr="00E35CDB">
        <w:rPr>
          <w:sz w:val="16"/>
        </w:rPr>
        <w:t xml:space="preserve">102 In making these assertions, I am drawing on a large body of research and theory. For a general review of these materials, see Johnson (1986) and Haritos-Fatouros (2003). There are lively debates in the area of institutional violence. Broadly speaking, one school of thought focuses on how </w:t>
      </w:r>
      <w:r w:rsidRPr="008A7D6A">
        <w:rPr>
          <w:rStyle w:val="Emphasis"/>
        </w:rPr>
        <w:t>one’s conscience must be neutralized in order to carry out violence against a person who poses no immediate threat to one’s welfare</w:t>
      </w:r>
      <w:r w:rsidRPr="00E35CDB">
        <w:rPr>
          <w:sz w:val="16"/>
        </w:rPr>
        <w:t xml:space="preserve">. Moral disengagement and objectification of others are key considerations. This view, perhaps best exemplified in the work of Milgram (1963); Bandura, Ross, and Ross (1961); and Haney and Zimbardo (1998), separates objectification from dehumanization. See Bandura (1999) for a comprehensive review. Other </w:t>
      </w:r>
      <w:r w:rsidRPr="008D7135">
        <w:rPr>
          <w:rStyle w:val="StyleUnderline"/>
        </w:rPr>
        <w:t>scholars, like Haslam</w:t>
      </w:r>
      <w:r w:rsidRPr="00E35CDB">
        <w:rPr>
          <w:sz w:val="16"/>
        </w:rPr>
        <w:t xml:space="preserve"> (2006), </w:t>
      </w:r>
      <w:r w:rsidRPr="008D7135">
        <w:rPr>
          <w:rStyle w:val="StyleUnderline"/>
        </w:rPr>
        <w:t>Bastian</w:t>
      </w:r>
      <w:r w:rsidRPr="00E35CDB">
        <w:rPr>
          <w:sz w:val="16"/>
        </w:rPr>
        <w:t xml:space="preserve"> and Haslam (2010), and Haslam </w:t>
      </w:r>
      <w:r w:rsidRPr="008D7135">
        <w:rPr>
          <w:rStyle w:val="StyleUnderline"/>
        </w:rPr>
        <w:t>and Loughnan</w:t>
      </w:r>
      <w:r w:rsidRPr="00E35CDB">
        <w:rPr>
          <w:sz w:val="16"/>
        </w:rPr>
        <w:t xml:space="preserve"> (2014), </w:t>
      </w:r>
      <w:r w:rsidRPr="008A30F3">
        <w:rPr>
          <w:rStyle w:val="StyleUnderline"/>
        </w:rPr>
        <w:t>think of objectification as a species of dehumanization, which includes seeing the person as an object, or animal, or morally degraded creature outside the normal moral discourse or social community. Rafter</w:t>
      </w:r>
      <w:r w:rsidRPr="00E35CDB">
        <w:rPr>
          <w:sz w:val="16"/>
        </w:rPr>
        <w:t xml:space="preserve"> (2016: 2215), </w:t>
      </w:r>
      <w:r w:rsidRPr="00541AE5">
        <w:rPr>
          <w:u w:val="single"/>
        </w:rPr>
        <w:t xml:space="preserve">in </w:t>
      </w:r>
      <w:r w:rsidRPr="00541AE5">
        <w:rPr>
          <w:rStyle w:val="StyleUnderline"/>
        </w:rPr>
        <w:t>her seminal</w:t>
      </w:r>
      <w:r w:rsidRPr="008A30F3">
        <w:rPr>
          <w:rStyle w:val="StyleUnderline"/>
        </w:rPr>
        <w:t xml:space="preserve"> research on genocide, exemplifies the view that </w:t>
      </w:r>
      <w:r w:rsidRPr="00CA597D">
        <w:rPr>
          <w:rStyle w:val="Emphasis"/>
        </w:rPr>
        <w:t>one’s conscience must be neutralized to allow for the atrocities that are part and parcel of genocide</w:t>
      </w:r>
      <w:r w:rsidRPr="00E35CDB">
        <w:rPr>
          <w:sz w:val="16"/>
        </w:rPr>
        <w:t xml:space="preserve">: </w:t>
      </w:r>
      <w:r w:rsidRPr="00E5672F">
        <w:rPr>
          <w:rStyle w:val="StyleUnderline"/>
        </w:rPr>
        <w:t>My answer to</w:t>
      </w:r>
      <w:r w:rsidRPr="00E35CDB">
        <w:rPr>
          <w:sz w:val="16"/>
        </w:rPr>
        <w:t xml:space="preserve"> the </w:t>
      </w:r>
      <w:r w:rsidRPr="00E5672F">
        <w:rPr>
          <w:rStyle w:val="StyleUnderline"/>
        </w:rPr>
        <w:t>“How could they do it?”</w:t>
      </w:r>
      <w:r w:rsidRPr="00E35CDB">
        <w:rPr>
          <w:sz w:val="16"/>
        </w:rPr>
        <w:t xml:space="preserve"> question runs as follows: </w:t>
      </w:r>
      <w:r w:rsidRPr="0079471E">
        <w:rPr>
          <w:rStyle w:val="Emphasis"/>
        </w:rPr>
        <w:t>psychological mechanisms involved in moral disengagement lead to a temporary and selective shutdown in empathy and identification with others; and that shutdown leads to the objectification that enables individuals to commit genocide</w:t>
      </w:r>
      <w:r w:rsidRPr="00D973E8">
        <w:rPr>
          <w:rStyle w:val="StyleUnderline"/>
        </w:rPr>
        <w:t xml:space="preserve">. </w:t>
      </w:r>
      <w:r w:rsidRPr="002A6B56">
        <w:rPr>
          <w:rStyle w:val="StyleUnderline"/>
        </w:rPr>
        <w:t xml:space="preserve">This is the splitting process. </w:t>
      </w:r>
      <w:r w:rsidRPr="00B9457A">
        <w:rPr>
          <w:rStyle w:val="Emphasis"/>
        </w:rPr>
        <w:t>First comes moral disengagement, then neutralization of empathy, and finally the objectification that makes victims seem like objects, things we can get rid of rather than individuals like ourselves.</w:t>
      </w:r>
      <w:r w:rsidRPr="00E35CDB">
        <w:rPr>
          <w:sz w:val="16"/>
        </w:rPr>
        <w:t xml:space="preserve"> Other scholars, like </w:t>
      </w:r>
      <w:r w:rsidRPr="0019539F">
        <w:rPr>
          <w:rStyle w:val="StyleUnderline"/>
        </w:rPr>
        <w:t>Fiske and Rai</w:t>
      </w:r>
      <w:r w:rsidRPr="00E35CDB">
        <w:rPr>
          <w:sz w:val="16"/>
        </w:rPr>
        <w:t xml:space="preserve"> (2015) </w:t>
      </w:r>
      <w:r w:rsidRPr="0019539F">
        <w:rPr>
          <w:rStyle w:val="StyleUnderline"/>
        </w:rPr>
        <w:t>focus on institutional violence as an example of virtuous violence, which it to say, violence of which one should be proud, not ashamed</w:t>
      </w:r>
      <w:r w:rsidRPr="00E35CDB">
        <w:rPr>
          <w:sz w:val="16"/>
        </w:rPr>
        <w:t xml:space="preserve">. The challenge here is to neutralize repugnance to the often gory physical act of violence; the motivation to engage in violence is a largely settled matter. In the case of virtuous violence, persons believe they are doing good and feel obligated to carry out acts of violence. </w:t>
      </w:r>
      <w:r w:rsidRPr="00B8505D">
        <w:rPr>
          <w:u w:val="single"/>
        </w:rPr>
        <w:t>The agents of virtuous violence are committed followers of beliefs that justify the violence in which they engage.</w:t>
      </w:r>
      <w:r w:rsidRPr="00E35CDB">
        <w:rPr>
          <w:sz w:val="16"/>
        </w:rPr>
        <w:t xml:space="preserve"> This does not mean that virtuous violence is easy. It isn’t. Agents who inflict virtuous violence will likely be repelled by the acts of violence themselves, which often involve victims who beg, plead, collapse, or react with eerie stolidity or unseemly emotion when brutal pain is inflicted upon them. These reactions can be construed to validate the degraded status of the victims, but reactions to violence among victims are tangibly visible human reactions. It is one thing to embrace and, in one’s work, validate an abstract belief and another to carry out a concrete act in violation of a flesh-and-blood individual. We are socialized to abhor violence and most of us do. Paradoxically, rising to the occasion to inflict virtuous violence can be one measure of commitment of the person carrying out such violence. Fiske and Rai (2015: 515) write: “Now, for the most part, </w:t>
      </w:r>
      <w:r w:rsidRPr="00F76784">
        <w:rPr>
          <w:rStyle w:val="StyleUnderline"/>
        </w:rPr>
        <w:t>people hate hurting others. It is extremely distressing to directly kill or injure another person face-to-face, no matter how</w:t>
      </w:r>
      <w:r w:rsidRPr="00E35CDB">
        <w:rPr>
          <w:sz w:val="16"/>
        </w:rPr>
        <w:t xml:space="preserve"> socioculturally </w:t>
      </w:r>
      <w:r w:rsidRPr="00F76784">
        <w:rPr>
          <w:rStyle w:val="StyleUnderline"/>
        </w:rPr>
        <w:t>justified or legally obligatory it is</w:t>
      </w:r>
      <w:r w:rsidRPr="00E35CDB">
        <w:rPr>
          <w:sz w:val="16"/>
        </w:rPr>
        <w:t xml:space="preserve"> . . . Like many other moral acts, </w:t>
      </w:r>
      <w:r w:rsidRPr="006E0212">
        <w:rPr>
          <w:rStyle w:val="StyleUnderline"/>
        </w:rPr>
        <w:t>killing or hurting others can</w:t>
      </w:r>
      <w:r w:rsidRPr="00E35CDB">
        <w:rPr>
          <w:sz w:val="16"/>
        </w:rPr>
        <w:t xml:space="preserve"> be difficult, </w:t>
      </w:r>
      <w:r w:rsidRPr="006E0212">
        <w:rPr>
          <w:rStyle w:val="StyleUnderline"/>
        </w:rPr>
        <w:t>requir</w:t>
      </w:r>
      <w:r w:rsidRPr="00E35CDB">
        <w:rPr>
          <w:sz w:val="16"/>
        </w:rPr>
        <w:t xml:space="preserve">ing training, </w:t>
      </w:r>
      <w:r w:rsidRPr="006E0212">
        <w:rPr>
          <w:rStyle w:val="StyleUnderline"/>
        </w:rPr>
        <w:t>social support and modeling</w:t>
      </w:r>
      <w:r w:rsidRPr="00E35CDB">
        <w:rPr>
          <w:sz w:val="16"/>
        </w:rPr>
        <w:t xml:space="preserve">, effort, </w:t>
      </w:r>
      <w:r w:rsidRPr="008C3626">
        <w:rPr>
          <w:rStyle w:val="StyleUnderline"/>
        </w:rPr>
        <w:t>practice, and experience before it becomes second nature</w:t>
      </w:r>
      <w:r w:rsidRPr="00E35CDB">
        <w:rPr>
          <w:sz w:val="16"/>
        </w:rPr>
        <w:t xml:space="preserve">. Few people become unambivalently dedicated to moral violence or do it easily, but that is true of many difficult moral practices other than violence—people often resist or fail to do what is morally required of them, even when they have no doubt about whether they should do it.” There is overlap in these perspectives. </w:t>
      </w:r>
      <w:r w:rsidRPr="002C7318">
        <w:rPr>
          <w:rStyle w:val="StyleUnderline"/>
        </w:rPr>
        <w:t>Whether one is a passively or reluctantly obedient participant or an actively engaged agent of violence, support for one’s violence is helpful.</w:t>
      </w:r>
      <w:r w:rsidRPr="00E35CDB">
        <w:rPr>
          <w:sz w:val="16"/>
        </w:rPr>
        <w:t xml:space="preserve"> This support may come from peers or authority figures or organizational structures. </w:t>
      </w:r>
      <w:r w:rsidRPr="00E737EA">
        <w:rPr>
          <w:rStyle w:val="StyleUnderline"/>
        </w:rPr>
        <w:t>Authorizations from organizations to engage in violence, especially when embraced by one’s peers, give permission and hence a degree of reassurance that one is in the right when one is called upon to use violence.</w:t>
      </w:r>
      <w:r w:rsidRPr="00E35CDB">
        <w:rPr>
          <w:sz w:val="16"/>
        </w:rPr>
        <w:t xml:space="preserve"> Training and institutional routines can make violence more palatable, whether one thinks of the violence as virtuous or as a repugnant but necessary evil. </w:t>
      </w:r>
      <w:r w:rsidRPr="005B1B92">
        <w:rPr>
          <w:rStyle w:val="Emphasis"/>
        </w:rPr>
        <w:t>Dehumanization—socialization or training that allows actors to see the target of violence as an object, animal, or morally degraded creature—can create a motive for violence</w:t>
      </w:r>
      <w:r w:rsidRPr="00E35CDB">
        <w:rPr>
          <w:sz w:val="16"/>
        </w:rPr>
        <w:t xml:space="preserve"> (protection from dangerous, animal-like others) </w:t>
      </w:r>
      <w:r w:rsidRPr="009E288C">
        <w:rPr>
          <w:rStyle w:val="Emphasis"/>
        </w:rPr>
        <w:t>or can smooth the way to work in service of what one takes to be virtuous beliefs (cleansing the world of others who would contaminate it or make others unsafe)</w:t>
      </w:r>
      <w:r w:rsidRPr="00E35CDB">
        <w:rPr>
          <w:sz w:val="16"/>
        </w:rPr>
        <w:t xml:space="preserve">. Persons who are ridding the world of dangerous and unregenerate criminals in service of legal and other institutions they trust presumably need less to mute their conscience than they would under other circumstances. None of the execution team officers I interviewed expressed guilt, remorse, or regret, at least before, during, or after the executions they conducted and that I studied firsthand (Johnson, 1998). Socialization and training of persons engaged in institutional violence is meant to indoctrinate them in the value of what they do. To the degree persons have doubts about the virtue of the enterprise, some degree of neutralization of conscience may be sought by the individual or promoted by the organization. </w:t>
      </w:r>
      <w:r w:rsidRPr="00E35CDB">
        <w:rPr>
          <w:b/>
          <w:sz w:val="16"/>
        </w:rPr>
        <w:t xml:space="preserve">***end of footnote #102*** </w:t>
      </w:r>
      <w:r w:rsidRPr="002727DF">
        <w:rPr>
          <w:rStyle w:val="StyleUnderline"/>
        </w:rPr>
        <w:t>Persons engaged in executions are strongly disposed to treat the condemned as dead or dying</w:t>
      </w:r>
      <w:r w:rsidRPr="00E35CDB">
        <w:rPr>
          <w:sz w:val="16"/>
        </w:rPr>
        <w:t xml:space="preserve">—as the living death suffered by death row prisoners so vividly attests. Albert </w:t>
      </w:r>
      <w:r w:rsidRPr="002727DF">
        <w:rPr>
          <w:rStyle w:val="StyleUnderline"/>
        </w:rPr>
        <w:t>Camus may</w:t>
      </w:r>
      <w:r w:rsidRPr="00E35CDB">
        <w:rPr>
          <w:sz w:val="16"/>
        </w:rPr>
        <w:t xml:space="preserve"> thus </w:t>
      </w:r>
      <w:r w:rsidRPr="002727DF">
        <w:rPr>
          <w:rStyle w:val="StyleUnderline"/>
        </w:rPr>
        <w:t xml:space="preserve">have been correct when he maintained that </w:t>
      </w:r>
      <w:r w:rsidRPr="00B90CC9">
        <w:rPr>
          <w:rStyle w:val="Emphasis"/>
        </w:rPr>
        <w:t>capital punishment killed the offender twice: once on death row while awaiting execution and once again in the death chamber</w:t>
      </w:r>
      <w:r w:rsidRPr="00E35CDB">
        <w:rPr>
          <w:sz w:val="16"/>
        </w:rPr>
        <w:t xml:space="preserve">. This punishment is excessive, even by the hard reckoning of the person who demands the life of the murderer in return for the life of the victim. Quoting Camus on this point: As a general rule, a man is undone by waiting for capital punishment well before he dies. Two deaths are inflicted on him, the first being worse than the second, whereas he killed but once. Compared to such torture, the penalty of retaliation seems like a civilized law. It never claimed that the man who gouged out one of his brother’s eyes should be totally blinded.103 It could be argued, of course, that some murderers cold-bloodedly claim multiple victims or torture their victims, and thus deserve the additional suffering inflicted by death row confinement. Experience with capital punishment laws indicates that it would be impossible to reliably identify such persons; terms like “heinous” or “atrocious” are liberally construed by judges and juries, and hardened offenders are frequently wise enough to plea bargain and thus obtain prison terms instead of death sentences. Moreover, the closer one gets to murderers whose acts approach the unemotional calculation of state-sanctioned killing, the more likely it is that serious mental health problems are indicated. Capital punishment is then inapplicable because the subject of punishment must freely choose his crime and hence deserve his punishment, and the mentally impaired offender cannot rightly be said to exercise free choice. It is doubtful, in any event, that the state should seek to imitate the cruelty of some criminals in order to afford them justice. The suffering of prisoners on death row has significant implications for the justice of the death penalty. As a practical matter, </w:t>
      </w:r>
      <w:r w:rsidRPr="00B84995">
        <w:rPr>
          <w:rStyle w:val="StyleUnderline"/>
        </w:rPr>
        <w:t>the administration of capital punishment involves torture; any justification of capital punishment must therefore include a justification for torturing capital offenders, not simply taking their lives</w:t>
      </w:r>
      <w:r w:rsidRPr="00E35CDB">
        <w:rPr>
          <w:sz w:val="16"/>
        </w:rPr>
        <w:t xml:space="preserve">. </w:t>
      </w:r>
      <w:r w:rsidRPr="00B84995">
        <w:rPr>
          <w:rStyle w:val="Emphasis"/>
        </w:rPr>
        <w:t>It is difficult to envision any such justification.</w:t>
      </w:r>
      <w:r w:rsidRPr="00E35CDB">
        <w:rPr>
          <w:sz w:val="16"/>
        </w:rPr>
        <w:t xml:space="preserve"> Certainly </w:t>
      </w:r>
      <w:r w:rsidRPr="002454A2">
        <w:rPr>
          <w:rStyle w:val="Emphasis"/>
        </w:rPr>
        <w:t>none is provided in the voluminous philosophical or legal literatures on punishment or in the U.S. Constitution</w:t>
      </w:r>
      <w:r w:rsidRPr="00E35CDB">
        <w:rPr>
          <w:sz w:val="16"/>
        </w:rPr>
        <w:t xml:space="preserve">, which expressly forbids the use of torture under the Eighth Amendment ban against cruel and unusual punishments. </w:t>
      </w:r>
      <w:r w:rsidRPr="00906A7C">
        <w:rPr>
          <w:rStyle w:val="StyleUnderline"/>
        </w:rPr>
        <w:t>Even</w:t>
      </w:r>
      <w:r w:rsidRPr="00E35CDB">
        <w:rPr>
          <w:sz w:val="16"/>
        </w:rPr>
        <w:t xml:space="preserve"> the philosopher Immanuel </w:t>
      </w:r>
      <w:r w:rsidRPr="00906A7C">
        <w:rPr>
          <w:rStyle w:val="StyleUnderline"/>
        </w:rPr>
        <w:t>Kant, for whom only capital punishment would “satisfy the requirements of legal justice” in the case of murder, acknowledged that</w:t>
      </w:r>
      <w:r w:rsidRPr="00E35CDB">
        <w:rPr>
          <w:sz w:val="16"/>
        </w:rPr>
        <w:t>, to be just, “</w:t>
      </w:r>
      <w:r w:rsidRPr="00906A7C">
        <w:rPr>
          <w:rStyle w:val="StyleUnderline"/>
        </w:rPr>
        <w:t>the death of the criminal must be kept entirely free of any maltreatment that would make an abomination of the humanity residing in the person suffering it.”</w:t>
      </w:r>
      <w:r w:rsidRPr="00E35CDB">
        <w:rPr>
          <w:sz w:val="16"/>
        </w:rPr>
        <w:t xml:space="preserve">104 </w:t>
      </w:r>
      <w:r w:rsidRPr="0063757A">
        <w:rPr>
          <w:rStyle w:val="StyleUnderline"/>
        </w:rPr>
        <w:t>The abomination of the prisoner’s humanity, we now know, is part and parcel of the culture of harm that flowers with special vigor in isolated prison housing units like death row</w:t>
      </w:r>
      <w:r w:rsidRPr="00E35CDB">
        <w:rPr>
          <w:sz w:val="16"/>
        </w:rPr>
        <w:t xml:space="preserve"> and is central to the dread evoked by the threat of execution; an execution that, as a seen by condemned prisoners, amounts to an impersonal state-sanctioned homicide.105 </w:t>
      </w:r>
      <w:r w:rsidRPr="00605D43">
        <w:rPr>
          <w:rStyle w:val="Emphasis"/>
        </w:rPr>
        <w:t>The destructive personal impact of death row confinement in service of executions provides the basis for a complete moral argument in opposition to capital punishment.</w:t>
      </w:r>
      <w:r w:rsidRPr="00E35CDB">
        <w:rPr>
          <w:sz w:val="16"/>
        </w:rPr>
        <w:t xml:space="preserve"> It is my contention that </w:t>
      </w:r>
      <w:r w:rsidRPr="00B05DCA">
        <w:rPr>
          <w:rStyle w:val="Emphasis"/>
        </w:rPr>
        <w:t>no reform—however well intended, from housing condemned prisoners in regular maximum-security prisons</w:t>
      </w:r>
      <w:r w:rsidRPr="00E35CDB">
        <w:rPr>
          <w:sz w:val="16"/>
        </w:rPr>
        <w:t xml:space="preserve"> (which often feature their own distinctive brutality) </w:t>
      </w:r>
      <w:r w:rsidRPr="00B05DCA">
        <w:rPr>
          <w:rStyle w:val="Emphasis"/>
        </w:rPr>
        <w:t>to reducing the rigors of death row</w:t>
      </w:r>
      <w:r w:rsidRPr="00E35CDB">
        <w:rPr>
          <w:sz w:val="16"/>
        </w:rPr>
        <w:t xml:space="preserve"> in ways we have discussed in this book—</w:t>
      </w:r>
      <w:r w:rsidRPr="00B05DCA">
        <w:rPr>
          <w:rStyle w:val="Emphasis"/>
        </w:rPr>
        <w:t>can change the fundamental realities of the confining-and-killing process as they unfold in our prisons</w:t>
      </w:r>
      <w:r w:rsidRPr="00E35CDB">
        <w:rPr>
          <w:sz w:val="16"/>
        </w:rPr>
        <w:t xml:space="preserve">. Reforms matter, particularly to the condemned prisoners, but cruelty endures. Jamie Fellner, noted human rights authority, captured this point well: Even if those condemned to die have the same conditions of confinement as other prisoners (conditions that can be appalling in any event) or even if they are confined in “kinder, gentler” death rows, the cruelty of awaiting execution would remain. I see no way around the conundrum— being condemned by a court to die means being condemned to a painful period of waiting. From a human rights perspective, both are intolerable. 106 The key and enduring point, </w:t>
      </w:r>
      <w:r w:rsidRPr="0034018B">
        <w:rPr>
          <w:rStyle w:val="StyleUnderline"/>
        </w:rPr>
        <w:t>Fellner argues</w:t>
      </w:r>
      <w:r w:rsidRPr="00E35CDB">
        <w:rPr>
          <w:sz w:val="16"/>
        </w:rPr>
        <w:t xml:space="preserve">, is this: </w:t>
      </w:r>
      <w:r w:rsidRPr="0034018B">
        <w:rPr>
          <w:rStyle w:val="Emphasis"/>
        </w:rPr>
        <w:t>“from a human rights perspective” both the penalty of death and the waiting in confinement under the threat of death are “intolerable.”</w:t>
      </w:r>
      <w:r w:rsidRPr="00E35CDB">
        <w:rPr>
          <w:sz w:val="16"/>
        </w:rPr>
        <w:t xml:space="preserve">107 Is solitary confinement under sentence of death uniquely cruel? Yes. Extensive social science research proves this point, a point developed at length in this book.108 Is regular prison confinement generally less cruel than solitary confinement? Yes, but regular confinement, given all we know about the warehousing dynamics of prisons, is cruel as well. Is a “kinder, gentler” death row, such as embodied in the reform suggestions made in this book, likely to be less cruel than solitary confinement under sentence of death? Yes, but </w:t>
      </w:r>
      <w:r w:rsidRPr="00EE2D92">
        <w:rPr>
          <w:rStyle w:val="Emphasis"/>
        </w:rPr>
        <w:t>reformed death rows, given all we know about the distinctive dynamics of life under sentence of death—with the feelings of abandonment, vulnerability, and emotional emptiness that ensue—are still cruel</w:t>
      </w:r>
      <w:r w:rsidRPr="00E35CDB">
        <w:rPr>
          <w:sz w:val="16"/>
        </w:rPr>
        <w:t xml:space="preserve">.109 With the death penalty, cruelty endures. Degrees of cruelty matter greatly to condemned prisoners, I want to reiterate. But from a moral and legal perspective, the essential point made by Fellner is that, </w:t>
      </w:r>
      <w:r w:rsidRPr="003B16C6">
        <w:rPr>
          <w:rStyle w:val="StyleUnderline"/>
        </w:rPr>
        <w:t>even in the best of conditions available in the real world of modern prisons, “the cruelty of awaiting execution would remain.”</w:t>
      </w:r>
      <w:r w:rsidRPr="00E35CDB">
        <w:rPr>
          <w:sz w:val="16"/>
        </w:rPr>
        <w:t>110</w:t>
      </w:r>
    </w:p>
    <w:p w14:paraId="56E5FFCB" w14:textId="77777777" w:rsidR="00081DFB" w:rsidRPr="00C85807" w:rsidRDefault="00081DFB" w:rsidP="00081DFB"/>
    <w:p w14:paraId="5092F386" w14:textId="77777777" w:rsidR="00081DFB" w:rsidRDefault="00081DFB" w:rsidP="00081DFB">
      <w:pPr>
        <w:pStyle w:val="Heading3"/>
      </w:pPr>
      <w:r>
        <w:t>Plan</w:t>
      </w:r>
    </w:p>
    <w:p w14:paraId="30954149" w14:textId="77777777" w:rsidR="00081DFB" w:rsidRDefault="00081DFB" w:rsidP="00081DFB">
      <w:pPr>
        <w:pStyle w:val="Heading4"/>
      </w:pPr>
      <w:r>
        <w:t xml:space="preserve">V1 – Plan: </w:t>
      </w:r>
      <w:r w:rsidRPr="00171C2C">
        <w:t>The United States federal government should</w:t>
      </w:r>
      <w:r>
        <w:t xml:space="preserve"> abolish </w:t>
      </w:r>
      <w:r w:rsidRPr="00171C2C">
        <w:t xml:space="preserve">the death penalty.   </w:t>
      </w:r>
    </w:p>
    <w:p w14:paraId="68F64CAF" w14:textId="77777777" w:rsidR="00081DFB" w:rsidRPr="003E13F8" w:rsidRDefault="00081DFB" w:rsidP="00081DFB"/>
    <w:p w14:paraId="4BE8B422" w14:textId="77777777" w:rsidR="00081DFB" w:rsidRDefault="00081DFB" w:rsidP="00081DFB">
      <w:pPr>
        <w:pStyle w:val="Heading4"/>
      </w:pPr>
      <w:r>
        <w:t>V2 – Plan: T</w:t>
      </w:r>
      <w:r w:rsidRPr="00171C2C">
        <w:t xml:space="preserve">he United States </w:t>
      </w:r>
      <w:r>
        <w:t>federal government</w:t>
      </w:r>
      <w:r w:rsidRPr="00171C2C">
        <w:t xml:space="preserve"> should </w:t>
      </w:r>
      <w:r>
        <w:t>rule</w:t>
      </w:r>
      <w:r w:rsidRPr="00171C2C">
        <w:t xml:space="preserve"> that the death penalty is unconstitutional.   </w:t>
      </w:r>
    </w:p>
    <w:p w14:paraId="39535F08" w14:textId="77777777" w:rsidR="00081DFB" w:rsidRPr="003E13F8" w:rsidRDefault="00081DFB" w:rsidP="00081DFB"/>
    <w:p w14:paraId="4E719836" w14:textId="77777777" w:rsidR="00081DFB" w:rsidRDefault="00081DFB" w:rsidP="00081DFB">
      <w:pPr>
        <w:pStyle w:val="Heading4"/>
      </w:pPr>
      <w:r>
        <w:t xml:space="preserve">V3 – Plan: </w:t>
      </w:r>
      <w:r w:rsidRPr="00171C2C">
        <w:t xml:space="preserve">The United States </w:t>
      </w:r>
      <w:r>
        <w:t xml:space="preserve">Supreme Court should rule the death penalty unconstitutional on the grounds that it violates the </w:t>
      </w:r>
      <w:r w:rsidRPr="00714687">
        <w:t xml:space="preserve">Eighth and Fourteenth Amendments </w:t>
      </w:r>
      <w:r>
        <w:t xml:space="preserve">of the Constitution.  </w:t>
      </w:r>
    </w:p>
    <w:p w14:paraId="76E93571" w14:textId="77777777" w:rsidR="00081DFB" w:rsidRPr="003E13F8" w:rsidRDefault="00081DFB" w:rsidP="00081DFB"/>
    <w:p w14:paraId="6BB42A7B" w14:textId="77777777" w:rsidR="00081DFB" w:rsidRDefault="00081DFB" w:rsidP="00081DFB">
      <w:pPr>
        <w:pStyle w:val="Heading3"/>
      </w:pPr>
      <w:r>
        <w:t>Solvency</w:t>
      </w:r>
    </w:p>
    <w:p w14:paraId="79CEA964" w14:textId="77777777" w:rsidR="00081DFB" w:rsidRDefault="00081DFB" w:rsidP="00081DFB"/>
    <w:p w14:paraId="08455326" w14:textId="77777777" w:rsidR="00081DFB" w:rsidRPr="001D6DAB" w:rsidRDefault="00081DFB" w:rsidP="00081DFB">
      <w:pPr>
        <w:pStyle w:val="Heading4"/>
      </w:pPr>
      <w:r w:rsidRPr="00D64A6F">
        <w:rPr>
          <w:u w:val="single"/>
        </w:rPr>
        <w:t>Only a</w:t>
      </w:r>
      <w:r>
        <w:rPr>
          <w:u w:val="single"/>
        </w:rPr>
        <w:t xml:space="preserve"> complete abolishment </w:t>
      </w:r>
      <w:r w:rsidRPr="00D64A6F">
        <w:t xml:space="preserve">of </w:t>
      </w:r>
      <w:r>
        <w:t xml:space="preserve">the death penalty can remedy the state’s </w:t>
      </w:r>
      <w:r w:rsidRPr="00D64A6F">
        <w:rPr>
          <w:u w:val="single"/>
        </w:rPr>
        <w:t>racist murder</w:t>
      </w:r>
      <w:r>
        <w:t xml:space="preserve"> of innocents</w:t>
      </w:r>
    </w:p>
    <w:p w14:paraId="669388FB" w14:textId="77777777" w:rsidR="00081DFB" w:rsidRDefault="00081DFB" w:rsidP="00081DFB">
      <w:r w:rsidRPr="00CC5A40">
        <w:rPr>
          <w:rStyle w:val="Style13ptBold"/>
        </w:rPr>
        <w:t>Bessler</w:t>
      </w:r>
      <w:r>
        <w:rPr>
          <w:rStyle w:val="Style13ptBold"/>
        </w:rPr>
        <w:t xml:space="preserve"> ‘</w:t>
      </w:r>
      <w:r w:rsidRPr="00CC5A40">
        <w:rPr>
          <w:rStyle w:val="Style13ptBold"/>
        </w:rPr>
        <w:t>1</w:t>
      </w:r>
      <w:r>
        <w:rPr>
          <w:rStyle w:val="Style13ptBold"/>
        </w:rPr>
        <w:t>6</w:t>
      </w:r>
      <w:r>
        <w:t xml:space="preserve">  (John, Associate Professor at the University of Baltimore School of Law , “The Inequality of America's Death Penalty: A Crossroads for Capital Punishment at the Intersection of the Eighth and Fourteenth Amendments,” 73 Wash. &amp; Lee L. Rev. Online 487, </w:t>
      </w:r>
      <w:hyperlink r:id="rId8" w:history="1">
        <w:r w:rsidRPr="00293950">
          <w:rPr>
            <w:rStyle w:val="Hyperlink"/>
          </w:rPr>
          <w:t>https://scholarlycommons.law.wlu.edu/wlulr-online/vol73/iss1/22/</w:t>
        </w:r>
      </w:hyperlink>
      <w:r>
        <w:t>)</w:t>
      </w:r>
    </w:p>
    <w:p w14:paraId="44FAFD85" w14:textId="77777777" w:rsidR="00081DFB" w:rsidRPr="003E13F8" w:rsidRDefault="00081DFB" w:rsidP="00081DFB">
      <w:pPr>
        <w:rPr>
          <w:sz w:val="16"/>
        </w:rPr>
      </w:pPr>
      <w:r w:rsidRPr="003E13F8">
        <w:rPr>
          <w:sz w:val="16"/>
        </w:rPr>
        <w:t xml:space="preserve">The gross inequalities associated with capital punishment have long been clear, though the U.S. Supreme Court has been [*563] slow to recognize them. </w:t>
      </w:r>
      <w:r w:rsidRPr="00D02077">
        <w:rPr>
          <w:rStyle w:val="Emphasis"/>
        </w:rPr>
        <w:t>The death penalty's "original sin,"</w:t>
      </w:r>
      <w:r w:rsidRPr="003E13F8">
        <w:rPr>
          <w:sz w:val="16"/>
        </w:rPr>
        <w:t xml:space="preserve"> law </w:t>
      </w:r>
      <w:r w:rsidRPr="002C3EB7">
        <w:rPr>
          <w:rStyle w:val="StyleUnderline"/>
        </w:rPr>
        <w:t>professors</w:t>
      </w:r>
      <w:r w:rsidRPr="003E13F8">
        <w:rPr>
          <w:sz w:val="16"/>
        </w:rPr>
        <w:t xml:space="preserve"> Carol </w:t>
      </w:r>
      <w:r w:rsidRPr="002C3EB7">
        <w:rPr>
          <w:rStyle w:val="StyleUnderline"/>
        </w:rPr>
        <w:t>Steiker and</w:t>
      </w:r>
      <w:r w:rsidRPr="003E13F8">
        <w:rPr>
          <w:sz w:val="16"/>
        </w:rPr>
        <w:t xml:space="preserve"> Jordan </w:t>
      </w:r>
      <w:r w:rsidRPr="002C3EB7">
        <w:rPr>
          <w:rStyle w:val="StyleUnderline"/>
        </w:rPr>
        <w:t>Steiker write, tracing executions from colonial days through today</w:t>
      </w:r>
      <w:r w:rsidRPr="003E13F8">
        <w:rPr>
          <w:sz w:val="16"/>
        </w:rPr>
        <w:t xml:space="preserve">, </w:t>
      </w:r>
      <w:r w:rsidRPr="000F464D">
        <w:rPr>
          <w:rStyle w:val="Emphasis"/>
        </w:rPr>
        <w:t>is "the stain of racial discrimination."</w:t>
      </w:r>
      <w:r w:rsidRPr="003E13F8">
        <w:rPr>
          <w:sz w:val="16"/>
        </w:rPr>
        <w:t xml:space="preserve"> 281 As they explain of the death penalty's close and inerasable association with slavery: </w:t>
      </w:r>
      <w:r w:rsidRPr="002C3EB7">
        <w:rPr>
          <w:rStyle w:val="StyleUnderline"/>
        </w:rPr>
        <w:t>[T]he large increase in executions, especially of blacks, in the South during the eighteenth century was the direct result of the large influx of African slaves</w:t>
      </w:r>
      <w:r w:rsidRPr="003E13F8">
        <w:rPr>
          <w:sz w:val="16"/>
        </w:rPr>
        <w:t xml:space="preserve"> to that region. As the South's slave labor economy grew, so did the demand by slave owners for state assistance in disciplining the growing enslaved population, to promote economic productivity and to protect the increasingly outnumbered white population from much-feared slave violence or revolt. 282 "The extent to which capital punishment for slaves was perceived as a public good," they write, "is demonstrated by the provision of state compensation to the owners of executed slaves, in the same way that property owners today are compensated when their land is taken by the state for a public use such as a highway." 283 In other words, human beings as property; to be disposed of--in the language of that era--as "chattels." 284 </w:t>
      </w:r>
      <w:r w:rsidRPr="00D11460">
        <w:rPr>
          <w:rStyle w:val="Emphasis"/>
        </w:rPr>
        <w:t>For far too long, the U.S. Supreme has ignored the realities of discrimination associated with death sentences and executions.</w:t>
      </w:r>
      <w:r w:rsidRPr="003E13F8">
        <w:rPr>
          <w:sz w:val="16"/>
        </w:rPr>
        <w:t xml:space="preserve"> When America's death penalty came under attack in the 1960s and 1970s, it was the NAACP's Legal Defense and Educational Fund that led the campaign. 285 In cases that came before the Supreme Court, leading civil rights organizations--from the NAACP and the National Urban League to the Southern Christian Leadership Conference, the Mexican-American Legal Defense and Educational Fund, and the National Council of Negro Women--submitted or joined amici briefs. "The total [*564] history of the administration of capital punishment in America, both through formal authority, and informally," the NACCP argued in one submission, "is persuasive evidence, that racial discrimination was, and still is, an impermissible factor in the disproportionate imposition of the death penalty upon non-white American citizens." 286 Yet, </w:t>
      </w:r>
      <w:r w:rsidRPr="00E82CB1">
        <w:rPr>
          <w:rStyle w:val="StyleUnderline"/>
        </w:rPr>
        <w:t>as the Steikers</w:t>
      </w:r>
      <w:r w:rsidRPr="003E13F8">
        <w:rPr>
          <w:sz w:val="16"/>
        </w:rPr>
        <w:t xml:space="preserve"> so cogently </w:t>
      </w:r>
      <w:r w:rsidRPr="00E82CB1">
        <w:rPr>
          <w:rStyle w:val="StyleUnderline"/>
        </w:rPr>
        <w:t>explain</w:t>
      </w:r>
      <w:r w:rsidRPr="003E13F8">
        <w:rPr>
          <w:sz w:val="16"/>
        </w:rPr>
        <w:t xml:space="preserve">: </w:t>
      </w:r>
      <w:r w:rsidRPr="00E82CB1">
        <w:rPr>
          <w:rStyle w:val="StyleUnderline"/>
        </w:rPr>
        <w:t>Despite ample ammunition in the amicus briefs</w:t>
      </w:r>
      <w:r w:rsidRPr="003E13F8">
        <w:rPr>
          <w:sz w:val="16"/>
        </w:rPr>
        <w:t xml:space="preserve">, </w:t>
      </w:r>
      <w:r w:rsidRPr="00E82CB1">
        <w:rPr>
          <w:rStyle w:val="Emphasis"/>
        </w:rPr>
        <w:t>none of the justices seemed willing to offer a detailed history of the role of race in shaping capital statutes and practices for over 200 years</w:t>
      </w:r>
      <w:r w:rsidRPr="003E13F8">
        <w:rPr>
          <w:sz w:val="16"/>
        </w:rPr>
        <w:t xml:space="preserve">; Justices </w:t>
      </w:r>
      <w:r w:rsidRPr="00D02077">
        <w:rPr>
          <w:rStyle w:val="Emphasis"/>
        </w:rPr>
        <w:t>Douglas and Marshall, the only two justices who addressed race at all, both stopped short of placing the practice in its historical, slavery-rooted context</w:t>
      </w:r>
      <w:r w:rsidRPr="003E13F8">
        <w:rPr>
          <w:sz w:val="16"/>
        </w:rPr>
        <w:t xml:space="preserve">. 287 This was, clearly, a missed opportunity, though the Supreme Court undoubtedly made a conscious decision at the time to play down the issue of racial discrimination in the death penalty's administration. In their thoughtful and compelling book, Courting Death: The Supreme Court and Capital Punishment, Carol Steiker and Jordan Steiker offer this analysis: "The Court's deafening silence on the subject of race in its foundational capital punishment cases is striking but, on reflection, perhaps not altogether surprising. Ample reasons of various kinds--strategic, institutional, ideological, and psychological--help explain what otherwise might appear to be a baffling obtuseness." 288 "In light of the Court's ongoing role in the school desegregation battle," they observe, "it is no wonder that Chief Justice Warren, the architect of the Court's unanimous opinion in Brown, hesitated to add capital punishment to the simmering pot of racial issues." 289 "The Warren Court's desegregation rulings and its criminal procedure revolution," they add, "already seemed to target Southern institutions, and these decisions engendered substantial backlash in that region." 290 "A race-based abolition," they conclude, "would have amounted to an acknowledgment that the effects of institutionalized racism could not be erased by constitutional intervention--the very last message that the [*565] Supreme Court wanted to send in the era of constitutionally mandated school desegregation and criminal procedure reform." 291 But in this second decade of the twenty-first century, </w:t>
      </w:r>
      <w:r w:rsidRPr="004F34C0">
        <w:rPr>
          <w:rStyle w:val="Emphasis"/>
        </w:rPr>
        <w:t>the</w:t>
      </w:r>
      <w:r w:rsidRPr="003E13F8">
        <w:rPr>
          <w:sz w:val="16"/>
        </w:rPr>
        <w:t xml:space="preserve"> U.S. Supreme </w:t>
      </w:r>
      <w:r w:rsidRPr="004F34C0">
        <w:rPr>
          <w:rStyle w:val="Emphasis"/>
        </w:rPr>
        <w:t>Court</w:t>
      </w:r>
      <w:r w:rsidRPr="003E13F8">
        <w:rPr>
          <w:sz w:val="16"/>
        </w:rPr>
        <w:t xml:space="preserve"> now finds itself at a crossroads as regards the punishment of death. It can let it continue, or it </w:t>
      </w:r>
      <w:r w:rsidRPr="00D53DD6">
        <w:rPr>
          <w:rStyle w:val="Emphasis"/>
        </w:rPr>
        <w:t>can say</w:t>
      </w:r>
      <w:r w:rsidRPr="003E13F8">
        <w:rPr>
          <w:sz w:val="16"/>
        </w:rPr>
        <w:t xml:space="preserve"> no more--</w:t>
      </w:r>
      <w:r w:rsidRPr="00D53DD6">
        <w:rPr>
          <w:rStyle w:val="Emphasis"/>
        </w:rPr>
        <w:t>no more will</w:t>
      </w:r>
      <w:r w:rsidRPr="003E13F8">
        <w:rPr>
          <w:sz w:val="16"/>
        </w:rPr>
        <w:t xml:space="preserve"> the United States of </w:t>
      </w:r>
      <w:r w:rsidRPr="00D53DD6">
        <w:rPr>
          <w:rStyle w:val="Emphasis"/>
        </w:rPr>
        <w:t>America engage in state-sanctioned killing</w:t>
      </w:r>
      <w:r w:rsidRPr="003E13F8">
        <w:rPr>
          <w:sz w:val="16"/>
        </w:rPr>
        <w:t xml:space="preserve">. </w:t>
      </w:r>
      <w:r w:rsidRPr="00EC6CBF">
        <w:rPr>
          <w:rStyle w:val="StyleUnderline"/>
        </w:rPr>
        <w:t>"The most profound consequence of the Court's failure to address the issue of race in its capital jurisprudence,"</w:t>
      </w:r>
      <w:r w:rsidRPr="003E13F8">
        <w:rPr>
          <w:sz w:val="16"/>
        </w:rPr>
        <w:t xml:space="preserve"> the Steikers aptly note, </w:t>
      </w:r>
      <w:r w:rsidRPr="00EC6CBF">
        <w:rPr>
          <w:rStyle w:val="StyleUnderline"/>
        </w:rPr>
        <w:t xml:space="preserve">"is that </w:t>
      </w:r>
      <w:r w:rsidRPr="00EC6CBF">
        <w:rPr>
          <w:rStyle w:val="Emphasis"/>
        </w:rPr>
        <w:t>the unjust influence of race in the capital punishment process continues unchecked."</w:t>
      </w:r>
      <w:r w:rsidRPr="003E13F8">
        <w:rPr>
          <w:sz w:val="16"/>
        </w:rPr>
        <w:t xml:space="preserve"> 292 As they explain in their book: More broadly, </w:t>
      </w:r>
      <w:r w:rsidRPr="001B7EEA">
        <w:rPr>
          <w:rStyle w:val="StyleUnderline"/>
        </w:rPr>
        <w:t>the Court's failure to address forthrightly the death penalty's racialized history and current practice has disserved the Court in its role as chronicler of history and social and political practices</w:t>
      </w:r>
      <w:r w:rsidRPr="003E13F8">
        <w:rPr>
          <w:sz w:val="16"/>
        </w:rPr>
        <w:t xml:space="preserve">. Had the Court framed its constitutional regulation of capital punishment against the backdrop of antebellum codes, lynchings, mob-dominated trials, and disparate enforcement patterns, the Court would have done a much better job of explaining why the American death penalty deserved the sustained attention of the American judiciary. This would have been true even if the Court ultimately had framed its doctrines in nonracial terms. 293 VI. Conclusion The death penalty's racial and gender bias is clear. 294 Congressman John Conyers once took note of the "gender [*566] discrimination" associated with capital sentencing, 295 and Professor Elizabeth Rapaport--a law professor at the University of New Mexico School of Law--has written of the "chivalrous disinclination to sentence women to die." While articulating her "chivalry" theory, she simultaneously posits an "evil woman" hypothesis to explain "the gender stereotyping that has historically dehumanized despised female murderers" and resulted in their execution when they violate "sex role expectations" (e.g., by killing their children or husbands). 296 </w:t>
      </w:r>
      <w:r w:rsidRPr="006F0690">
        <w:rPr>
          <w:rStyle w:val="StyleUnderline"/>
        </w:rPr>
        <w:t>The</w:t>
      </w:r>
      <w:r w:rsidRPr="003E13F8">
        <w:rPr>
          <w:sz w:val="16"/>
        </w:rPr>
        <w:t xml:space="preserve"> Washington, D.C.-based </w:t>
      </w:r>
      <w:r w:rsidRPr="006F0690">
        <w:rPr>
          <w:rStyle w:val="StyleUnderline"/>
        </w:rPr>
        <w:t>Death Penalty Information Center, documenting the racial prejudice in the death penalty's administration</w:t>
      </w:r>
      <w:r w:rsidRPr="003E13F8">
        <w:rPr>
          <w:sz w:val="16"/>
        </w:rPr>
        <w:t xml:space="preserve">, also </w:t>
      </w:r>
      <w:r w:rsidRPr="006F0690">
        <w:rPr>
          <w:rStyle w:val="StyleUnderline"/>
        </w:rPr>
        <w:t xml:space="preserve">cites </w:t>
      </w:r>
      <w:r w:rsidRPr="004F3823">
        <w:rPr>
          <w:rStyle w:val="Emphasis"/>
        </w:rPr>
        <w:t>study after study showing that killers of whites are much more likely to be sentenced to death than killers of blacks</w:t>
      </w:r>
      <w:r w:rsidRPr="003E13F8">
        <w:rPr>
          <w:sz w:val="16"/>
        </w:rPr>
        <w:t xml:space="preserve">. In the modern era, the statistics for those [*567] executed for interracial homicides are particularly telling. </w:t>
      </w:r>
      <w:r w:rsidRPr="00941720">
        <w:rPr>
          <w:rStyle w:val="StyleUnderline"/>
        </w:rPr>
        <w:t>While 20 people have been executed for interracial homicides involving a white defendant and a black victim, an exponentially higher number of people--282--have been executed where the defendant was black and the victim was white.</w:t>
      </w:r>
      <w:r w:rsidRPr="003E13F8">
        <w:rPr>
          <w:sz w:val="16"/>
        </w:rPr>
        <w:t xml:space="preserve"> 297 </w:t>
      </w:r>
      <w:r w:rsidRPr="00C46B93">
        <w:rPr>
          <w:rStyle w:val="Emphasis"/>
        </w:rPr>
        <w:t>Such discrimination calls for a remedy, and</w:t>
      </w:r>
      <w:r w:rsidRPr="003E13F8">
        <w:rPr>
          <w:sz w:val="16"/>
        </w:rPr>
        <w:t xml:space="preserve"> in the case of the death penalty, </w:t>
      </w:r>
      <w:r w:rsidRPr="00C46B93">
        <w:rPr>
          <w:rStyle w:val="Emphasis"/>
        </w:rPr>
        <w:t>the only remedy that will suffice is the death penalty's abolition.</w:t>
      </w:r>
      <w:r w:rsidRPr="003E13F8">
        <w:rPr>
          <w:sz w:val="16"/>
        </w:rPr>
        <w:t xml:space="preserve"> In "Matters of Strata," </w:t>
      </w:r>
      <w:r w:rsidRPr="00C46B93">
        <w:rPr>
          <w:rStyle w:val="StyleUnderline"/>
        </w:rPr>
        <w:t>Professor Goldfarb emphasizes that "when race, gender, and class play an explanatory role in decisions about who receives a death sentence, under the Supreme Court's death penalty jurisprudence those decisions constitute cruel and unusual punishment in violation of the Eighth Amendment."</w:t>
      </w:r>
      <w:r w:rsidRPr="003E13F8">
        <w:rPr>
          <w:sz w:val="16"/>
        </w:rPr>
        <w:t xml:space="preserve"> 298 And her perceptive essay, in tracing Joseph Giarratano's case and the ideologies and long history of discrimination undergirding the death penalty that "undermine" its legitimacy, 299 makes clear that, </w:t>
      </w:r>
      <w:r w:rsidRPr="00841193">
        <w:rPr>
          <w:rStyle w:val="StyleUnderline"/>
        </w:rPr>
        <w:t>as a society, we need "to find other approaches."</w:t>
      </w:r>
      <w:r w:rsidRPr="003E13F8">
        <w:rPr>
          <w:sz w:val="16"/>
        </w:rPr>
        <w:t xml:space="preserve"> 300 Just as the U.S. Supreme Court, in Shelley v. Kraemer, 301 held in the 1940s that judicial enforcement of restrictive covenants attempting to bar minorities from ownership or occupancy of real property violated due process and equal protection principles, </w:t>
      </w:r>
      <w:r w:rsidRPr="00BD2680">
        <w:rPr>
          <w:rStyle w:val="StyleUnderline"/>
        </w:rPr>
        <w:t>a wholly arbitrary and discriminatory death penalty regime</w:t>
      </w:r>
      <w:r w:rsidRPr="003E13F8">
        <w:rPr>
          <w:sz w:val="16"/>
        </w:rPr>
        <w:t>--one still in place in the twenty-first century--</w:t>
      </w:r>
      <w:r w:rsidRPr="00BD2680">
        <w:rPr>
          <w:rStyle w:val="StyleUnderline"/>
        </w:rPr>
        <w:t>should not be tolerated</w:t>
      </w:r>
      <w:r w:rsidRPr="003E13F8">
        <w:rPr>
          <w:sz w:val="16"/>
        </w:rPr>
        <w:t xml:space="preserve">. 302 A </w:t>
      </w:r>
      <w:r w:rsidRPr="00BD2680">
        <w:rPr>
          <w:rStyle w:val="Emphasis"/>
        </w:rPr>
        <w:t>government</w:t>
      </w:r>
      <w:r w:rsidRPr="003E13F8">
        <w:rPr>
          <w:sz w:val="16"/>
        </w:rPr>
        <w:t xml:space="preserve"> [*568] </w:t>
      </w:r>
      <w:r w:rsidRPr="00BD2680">
        <w:rPr>
          <w:rStyle w:val="Emphasis"/>
        </w:rPr>
        <w:t>should not involve itself with such a cruel and torturous punishment--one that, throughout American history, has been imbibed with racial discrimination, gender inequities, malice and hatred, and lottery-like arbitrariness</w:t>
      </w:r>
      <w:r w:rsidRPr="003E13F8">
        <w:rPr>
          <w:sz w:val="16"/>
        </w:rPr>
        <w:t xml:space="preserve">. 303 In their 2015 dissent in Glossip v. Gross, 304 Justice Stephen Breyer--joined by Justice Ruth Bader Ginsburg--called for a "full briefing" on whether capital punishment violates the Eighth Amendment and concluded that it is "highly likely" that it does. 305 In a subsequent speech in Chicago, Illinois, Justice Ginsburg--in talking about their dissenting opinion in Glossip--specifically highlighted the death penalty's arbitrariness, telling her audience: "Factors that should not affect imposition of the death penalty, studies documented, often do, prime among those factors, race and geography." 306 "Ultimately," she said, "the considerations Justice Breyer discussed at length may bring us back to the years 1972-76, when no executions took place in the United States." 307 Already, the American death penalty is actively [*569] used in only a small fraction of U.S. counties. 308 As Emily Bazelon wrote for the New York Times Magazine in 2016: "A new geography of capital punishment is taking shape, with just 2 percent of the nation's counties now accounting for a majority of the people sitting on death row." 309 In State v. Santiago, 310 </w:t>
      </w:r>
      <w:r w:rsidRPr="00EE0334">
        <w:rPr>
          <w:rStyle w:val="StyleUnderline"/>
        </w:rPr>
        <w:t>the Connecticut Supreme Court declared that state's death penalty unconstitutional</w:t>
      </w:r>
      <w:r w:rsidRPr="003E13F8">
        <w:rPr>
          <w:sz w:val="16"/>
        </w:rPr>
        <w:t xml:space="preserve">. In doing so, it held that "the eighth amendment is offended not only by the random or arbitrary imposition of the death penalty, but also by the greater evils of racial discrimination and other forms of pernicious bias in the selection of who will be executed." 311 As that court emphasized: "Unfortunately, numerous studies have found that '[e]rrors can and have been made repeatedly in the trial of death penalty cases because of poor representation, racial prejudice, prosecutorial misconduct, or simply the presentation of erroneous evidence.'" 312 </w:t>
      </w:r>
      <w:r w:rsidRPr="006E62DD">
        <w:rPr>
          <w:rStyle w:val="Emphasis"/>
        </w:rPr>
        <w:t>"A study of all death sentences in the</w:t>
      </w:r>
      <w:r w:rsidRPr="003E13F8">
        <w:rPr>
          <w:sz w:val="16"/>
        </w:rPr>
        <w:t xml:space="preserve"> </w:t>
      </w:r>
      <w:r w:rsidRPr="006E62DD">
        <w:rPr>
          <w:rStyle w:val="Emphasis"/>
        </w:rPr>
        <w:t>U</w:t>
      </w:r>
      <w:r w:rsidRPr="003E13F8">
        <w:rPr>
          <w:sz w:val="16"/>
        </w:rPr>
        <w:t xml:space="preserve">nited </w:t>
      </w:r>
      <w:r w:rsidRPr="006E62DD">
        <w:rPr>
          <w:rStyle w:val="Emphasis"/>
        </w:rPr>
        <w:t>S</w:t>
      </w:r>
      <w:r w:rsidRPr="003E13F8">
        <w:rPr>
          <w:sz w:val="16"/>
        </w:rPr>
        <w:t xml:space="preserve">tates </w:t>
      </w:r>
      <w:r w:rsidRPr="006E62DD">
        <w:rPr>
          <w:rStyle w:val="Emphasis"/>
        </w:rPr>
        <w:t>in the two decades following Furman</w:t>
      </w:r>
      <w:r w:rsidRPr="003E13F8">
        <w:rPr>
          <w:sz w:val="16"/>
        </w:rPr>
        <w:t xml:space="preserve">," it pointed out, </w:t>
      </w:r>
      <w:r w:rsidRPr="006E62DD">
        <w:rPr>
          <w:rStyle w:val="Emphasis"/>
        </w:rPr>
        <w:t>"found 'extremely high error rates' . . . ; with at least two thirds of capital sentences eventually overturned on appeal."</w:t>
      </w:r>
      <w:r w:rsidRPr="003E13F8">
        <w:rPr>
          <w:sz w:val="16"/>
        </w:rPr>
        <w:t xml:space="preserve"> 313 </w:t>
      </w:r>
      <w:r w:rsidRPr="00F472A5">
        <w:rPr>
          <w:rStyle w:val="StyleUnderline"/>
        </w:rPr>
        <w:t>"Statistical analyses studies,"</w:t>
      </w:r>
      <w:r w:rsidRPr="003E13F8">
        <w:rPr>
          <w:sz w:val="16"/>
        </w:rPr>
        <w:t xml:space="preserve"> it added, </w:t>
      </w:r>
      <w:r w:rsidRPr="00F472A5">
        <w:rPr>
          <w:rStyle w:val="StyleUnderline"/>
        </w:rPr>
        <w:t xml:space="preserve">"have demonstrated to </w:t>
      </w:r>
      <w:r w:rsidRPr="00F472A5">
        <w:rPr>
          <w:rStyle w:val="Emphasis"/>
        </w:rPr>
        <w:t>a near certainty that innocent Americans have been and will continue to be executed in the post-Furman era."</w:t>
      </w:r>
      <w:r w:rsidRPr="003E13F8">
        <w:rPr>
          <w:sz w:val="16"/>
        </w:rPr>
        <w:t xml:space="preserve"> 314 </w:t>
      </w:r>
      <w:r w:rsidRPr="00EE0334">
        <w:rPr>
          <w:rStyle w:val="StyleUnderline"/>
        </w:rPr>
        <w:t>As the court concluded after compiling all of the evidence: "To the extent that the ultimate punishment is imposed on an offender on the basis</w:t>
      </w:r>
      <w:r w:rsidRPr="003E13F8">
        <w:rPr>
          <w:sz w:val="16"/>
        </w:rPr>
        <w:t xml:space="preserve"> [*570] </w:t>
      </w:r>
      <w:r w:rsidRPr="00EE0334">
        <w:rPr>
          <w:rStyle w:val="StyleUnderline"/>
        </w:rPr>
        <w:t>of impermissible considerations such as his, or his victim's, race, ethnicity, or socio-economic status, rather than the severity of his crime, his execution does not restore but, rather, tarnishes the moral order."</w:t>
      </w:r>
      <w:r w:rsidRPr="003E13F8">
        <w:rPr>
          <w:sz w:val="16"/>
        </w:rPr>
        <w:t xml:space="preserve"> 315 </w:t>
      </w:r>
      <w:r w:rsidRPr="00EE0334">
        <w:rPr>
          <w:rStyle w:val="Emphasis"/>
        </w:rPr>
        <w:t>Hopefully, the</w:t>
      </w:r>
      <w:r w:rsidRPr="003E13F8">
        <w:rPr>
          <w:sz w:val="16"/>
        </w:rPr>
        <w:t xml:space="preserve"> U.S. </w:t>
      </w:r>
      <w:r w:rsidRPr="00EE0334">
        <w:rPr>
          <w:rStyle w:val="Emphasis"/>
        </w:rPr>
        <w:t>Supreme Court will soon follow suit, looking to</w:t>
      </w:r>
      <w:r w:rsidRPr="003E13F8">
        <w:rPr>
          <w:sz w:val="16"/>
        </w:rPr>
        <w:t xml:space="preserve"> the jurisprudence of the Supreme Court of </w:t>
      </w:r>
      <w:r w:rsidRPr="00EE0334">
        <w:rPr>
          <w:rStyle w:val="Emphasis"/>
        </w:rPr>
        <w:t>Connecticut and other judicial systems around the world that have already outlawed the punishment of death.</w:t>
      </w:r>
      <w:r w:rsidRPr="003E13F8">
        <w:rPr>
          <w:sz w:val="16"/>
        </w:rPr>
        <w:t xml:space="preserve"> Way back </w:t>
      </w:r>
      <w:r w:rsidRPr="00691575">
        <w:rPr>
          <w:rStyle w:val="StyleUnderline"/>
        </w:rPr>
        <w:t>in 1995, South Africa's Constitutional Court--in the wake of apartheid's demise--declared the death penalty to be unconstitutional as a "cruel, inhuman or degrading" punishment.</w:t>
      </w:r>
      <w:r w:rsidRPr="003E13F8">
        <w:rPr>
          <w:sz w:val="16"/>
        </w:rPr>
        <w:t xml:space="preserve"> 316 </w:t>
      </w:r>
      <w:r w:rsidRPr="00691575">
        <w:rPr>
          <w:rStyle w:val="StyleUnderline"/>
        </w:rPr>
        <w:t>Ironically, the President of the Court</w:t>
      </w:r>
      <w:r w:rsidRPr="003E13F8">
        <w:rPr>
          <w:sz w:val="16"/>
        </w:rPr>
        <w:t xml:space="preserve">, Arthur Chaskalson, in writing for South [*571] Africa's highest court, </w:t>
      </w:r>
      <w:r w:rsidRPr="00691575">
        <w:rPr>
          <w:rStyle w:val="StyleUnderline"/>
        </w:rPr>
        <w:t>looked to the reasoning of</w:t>
      </w:r>
      <w:r w:rsidRPr="003E13F8">
        <w:rPr>
          <w:sz w:val="16"/>
        </w:rPr>
        <w:t xml:space="preserve"> an American case--</w:t>
      </w:r>
      <w:r w:rsidRPr="00691575">
        <w:rPr>
          <w:rStyle w:val="StyleUnderline"/>
        </w:rPr>
        <w:t>Furman</w:t>
      </w:r>
      <w:r w:rsidRPr="003E13F8">
        <w:rPr>
          <w:sz w:val="16"/>
        </w:rPr>
        <w:t xml:space="preserve"> v. Georgia--</w:t>
      </w:r>
      <w:r w:rsidRPr="00691575">
        <w:rPr>
          <w:rStyle w:val="StyleUnderline"/>
        </w:rPr>
        <w:t>to support the propositions that "[a]t every stage of the process there is an element of chance" and that "poverty, race and chance play roles in the outcome of capital cases and in the final decision as to who should live and who should die."</w:t>
      </w:r>
      <w:r w:rsidRPr="003E13F8">
        <w:rPr>
          <w:sz w:val="16"/>
        </w:rPr>
        <w:t xml:space="preserve"> 317 </w:t>
      </w:r>
      <w:r w:rsidRPr="00691575">
        <w:rPr>
          <w:rStyle w:val="Emphasis"/>
        </w:rPr>
        <w:t>If the</w:t>
      </w:r>
      <w:r w:rsidRPr="003E13F8">
        <w:rPr>
          <w:sz w:val="16"/>
        </w:rPr>
        <w:t xml:space="preserve"> present-day U.S. Supreme </w:t>
      </w:r>
      <w:r w:rsidRPr="00691575">
        <w:rPr>
          <w:rStyle w:val="Emphasis"/>
        </w:rPr>
        <w:t>Court would only return to its own roots--Furman's denunciation of the death penalty as a violation of the Eighth and Fourteenth Amendments</w:t>
      </w:r>
      <w:r w:rsidRPr="003E13F8">
        <w:rPr>
          <w:sz w:val="16"/>
        </w:rPr>
        <w:t xml:space="preserve"> 318 --</w:t>
      </w:r>
      <w:r w:rsidRPr="00691575">
        <w:rPr>
          <w:rStyle w:val="Emphasis"/>
        </w:rPr>
        <w:t>the American legal system could finally uproot a barbaric, discriminatory practice rooted in the Dark Ages and the institution of slavery.</w:t>
      </w:r>
    </w:p>
    <w:p w14:paraId="6BDCA637" w14:textId="77777777" w:rsidR="00081DFB" w:rsidRDefault="00081DFB" w:rsidP="00081DFB"/>
    <w:p w14:paraId="0AE17017" w14:textId="77777777" w:rsidR="00081DFB" w:rsidRPr="009C4E07" w:rsidRDefault="00081DFB" w:rsidP="00081DFB">
      <w:pPr>
        <w:pStyle w:val="Heading4"/>
      </w:pPr>
      <w:r>
        <w:t xml:space="preserve">Courts are key – Ruling the death penalty unconstitutional creates a </w:t>
      </w:r>
      <w:r w:rsidRPr="00D64A6F">
        <w:rPr>
          <w:u w:val="single"/>
        </w:rPr>
        <w:t>precedent</w:t>
      </w:r>
      <w:r>
        <w:t xml:space="preserve"> that </w:t>
      </w:r>
      <w:r w:rsidRPr="00D64A6F">
        <w:rPr>
          <w:u w:val="single"/>
        </w:rPr>
        <w:t>spills over</w:t>
      </w:r>
      <w:r>
        <w:t xml:space="preserve"> and injects </w:t>
      </w:r>
      <w:r w:rsidRPr="00D64A6F">
        <w:rPr>
          <w:u w:val="single"/>
        </w:rPr>
        <w:t>dignity</w:t>
      </w:r>
      <w:r>
        <w:t xml:space="preserve"> to the </w:t>
      </w:r>
      <w:r w:rsidRPr="00D64A6F">
        <w:rPr>
          <w:u w:val="single"/>
        </w:rPr>
        <w:t>entire</w:t>
      </w:r>
      <w:r>
        <w:t xml:space="preserve"> justice system. </w:t>
      </w:r>
    </w:p>
    <w:p w14:paraId="0595C93F" w14:textId="77777777" w:rsidR="00081DFB" w:rsidRDefault="00081DFB" w:rsidP="00081DFB">
      <w:r w:rsidRPr="007014BC">
        <w:rPr>
          <w:rStyle w:val="Style13ptBold"/>
        </w:rPr>
        <w:t xml:space="preserve">Barry </w:t>
      </w:r>
      <w:r>
        <w:rPr>
          <w:rStyle w:val="Style13ptBold"/>
        </w:rPr>
        <w:t>‘</w:t>
      </w:r>
      <w:r w:rsidRPr="007014BC">
        <w:rPr>
          <w:rStyle w:val="Style13ptBold"/>
        </w:rPr>
        <w:t>17</w:t>
      </w:r>
      <w:r>
        <w:t xml:space="preserve">  (Kevin, Professor, Quinnipiac University School of Law, “The Death Penalty &amp; the Dignity Clauses,” 102 Iowa L. Rev. 383 (2017), </w:t>
      </w:r>
      <w:hyperlink r:id="rId9" w:history="1">
        <w:r w:rsidRPr="00293950">
          <w:rPr>
            <w:rStyle w:val="Hyperlink"/>
          </w:rPr>
          <w:t>https://ilr.law.uiowa.edu/print/volume-102-issue-2/the-death-penalty-and-the-dignity-clauses/</w:t>
        </w:r>
      </w:hyperlink>
      <w:r>
        <w:t>)</w:t>
      </w:r>
    </w:p>
    <w:p w14:paraId="5E5633C7" w14:textId="77777777" w:rsidR="00081DFB" w:rsidRPr="008950DC" w:rsidRDefault="00081DFB" w:rsidP="00081DFB">
      <w:pPr>
        <w:rPr>
          <w:sz w:val="16"/>
        </w:rPr>
      </w:pPr>
      <w:r w:rsidRPr="008950DC">
        <w:rPr>
          <w:sz w:val="16"/>
        </w:rPr>
        <w:t xml:space="preserve">V.     After the Death Penalty </w:t>
      </w:r>
      <w:r w:rsidRPr="008950DC">
        <w:rPr>
          <w:rStyle w:val="StyleUnderline"/>
        </w:rPr>
        <w:t xml:space="preserve">Judicial abolition of the death penalty will have important implications for dignity under the Eighth Amendment and the Constitution </w:t>
      </w:r>
      <w:r w:rsidRPr="008950DC">
        <w:rPr>
          <w:rStyle w:val="Emphasis"/>
        </w:rPr>
        <w:t>more generally</w:t>
      </w:r>
      <w:r w:rsidRPr="008950DC">
        <w:rPr>
          <w:sz w:val="16"/>
        </w:rPr>
        <w:t xml:space="preserve">. This Part considers a few of them. </w:t>
      </w:r>
      <w:r w:rsidRPr="008950DC">
        <w:rPr>
          <w:rStyle w:val="StyleUnderline"/>
        </w:rPr>
        <w:t>First</w:t>
      </w:r>
      <w:r w:rsidRPr="008950DC">
        <w:rPr>
          <w:sz w:val="16"/>
        </w:rPr>
        <w:t xml:space="preserve">, with respect to the Eighth Amendment, </w:t>
      </w:r>
      <w:r w:rsidRPr="008950DC">
        <w:rPr>
          <w:rStyle w:val="StyleUnderline"/>
        </w:rPr>
        <w:t>abolition may do for criminal sentencing law what Lawrence did for LGBT rights</w:t>
      </w:r>
      <w:r w:rsidRPr="008950DC">
        <w:rPr>
          <w:sz w:val="16"/>
        </w:rPr>
        <w:t xml:space="preserve">. In Lawrence, the Court invalidated laws criminalizing same-sex intimacy but expressly declined to reach the issue of same-sex marriage. Justice Scalia predicted that the Court’s decision could not be cabined, and he was right. Twelve years later, in Obergefell, the Court explicitly relied on Lawrence to invalidate laws prohibiting recognition of same-sex marriage: “[W]hile Lawrence confirmed a dimension of freedom that allows individuals to engage in intimate association without criminal liability, it does not follow that freedom stops there. Outlaw to outcast may be a step forward, but it does not achieve the full promise of liberty.” </w:t>
      </w:r>
      <w:r w:rsidRPr="008950DC">
        <w:rPr>
          <w:rStyle w:val="StyleUnderline"/>
        </w:rPr>
        <w:t>A decision abolishing the death penalty could well be the criminal law’s Lawrence—a giant “step forward” toward “the full promise” of dignity under the Eighth Amendment. For</w:t>
      </w:r>
      <w:r w:rsidRPr="008950DC">
        <w:rPr>
          <w:sz w:val="16"/>
        </w:rPr>
        <w:t xml:space="preserve"> example, </w:t>
      </w:r>
      <w:r w:rsidRPr="008950DC">
        <w:rPr>
          <w:rStyle w:val="StyleUnderline"/>
        </w:rPr>
        <w:t>if it violates dignity to sentence people of color to death in disproportionate numbers, perhaps it also violates dignity to incarcerate them in disproportionate numbers</w:t>
      </w:r>
      <w:r w:rsidRPr="008950DC">
        <w:rPr>
          <w:sz w:val="16"/>
        </w:rPr>
        <w:t>.</w:t>
      </w:r>
      <w:r w:rsidRPr="008950DC">
        <w:rPr>
          <w:rStyle w:val="StyleUnderline"/>
        </w:rPr>
        <w:t xml:space="preserve"> Similarly, if it violates dignity to require death row prisoners to spend much of their lives in solitary confinement</w:t>
      </w:r>
      <w:r w:rsidRPr="008950DC">
        <w:rPr>
          <w:sz w:val="16"/>
        </w:rPr>
        <w:t xml:space="preserve"> awaiting execution, perhaps solitary confinement is, itself, a violation of dignity. Justice Kennedy has strongly signaled as much, calling solitary confinement “a further terror,” one that may bring prisoners “to the edge of madness, perhaps to madness itself.” And if the death penalty violates dignity, perhaps LWOP—“the second most severe penalty permitted by law”—does as well. The Supreme Court has already prohibited or severely restricted LWOP in the juvenile context; abolition of the death penalty may pave the way for extending this prohibition to adults. </w:t>
      </w:r>
      <w:r w:rsidRPr="008950DC">
        <w:rPr>
          <w:rStyle w:val="StyleUnderline"/>
        </w:rPr>
        <w:t>Second, judicial abolition of the death penalty has implications beyond the Eighth Amendment. In a thoughtful article written over a decade ago</w:t>
      </w:r>
      <w:r w:rsidRPr="008950DC">
        <w:rPr>
          <w:sz w:val="16"/>
        </w:rPr>
        <w:t xml:space="preserve">, Professor James Whitman praised Justice Kennedy’s invocation of dignity in Lawrence but wondered whether such dignity talk, which lacked a “doctrinal hook,” had much of a future in American law. </w:t>
      </w:r>
      <w:r w:rsidRPr="008950DC">
        <w:rPr>
          <w:rStyle w:val="StyleUnderline"/>
        </w:rPr>
        <w:t>Windsor and Obergefell leave little doubt that dignity has a doctrine</w:t>
      </w:r>
      <w:r w:rsidRPr="008950DC">
        <w:rPr>
          <w:sz w:val="16"/>
        </w:rPr>
        <w:t>, and a future, under the Fourteenth Amendment</w:t>
      </w:r>
      <w:r w:rsidRPr="008950DC">
        <w:rPr>
          <w:rStyle w:val="StyleUnderline"/>
        </w:rPr>
        <w:t>. But abolition of the death penalty will do even more for dignity</w:t>
      </w:r>
      <w:r w:rsidRPr="008950DC">
        <w:rPr>
          <w:sz w:val="16"/>
        </w:rPr>
        <w:t>. By protecting dignity’s most basic principle—the value of life—ab</w:t>
      </w:r>
      <w:r w:rsidRPr="008950DC">
        <w:rPr>
          <w:rStyle w:val="StyleUnderline"/>
        </w:rPr>
        <w:t>olition will confirm the salience of dignity in our constitutional scheme, fortifying its doctrinal significance and pushing it beyond the Eighth and Fourteenth Amendments toward its rightful place at the center of American constitutional law</w:t>
      </w:r>
      <w:r w:rsidRPr="008950DC">
        <w:rPr>
          <w:sz w:val="16"/>
        </w:rPr>
        <w:t xml:space="preserve">. </w:t>
      </w:r>
      <w:r w:rsidRPr="008950DC">
        <w:rPr>
          <w:rStyle w:val="StyleUnderline"/>
        </w:rPr>
        <w:t>Dignity will not be an aberration to be later distinguished</w:t>
      </w:r>
      <w:r w:rsidRPr="008950DC">
        <w:rPr>
          <w:sz w:val="16"/>
        </w:rPr>
        <w:t xml:space="preserve">, or what Professor Samuel Moyn has called “an essentially contested notion of little use to further debate and a possible distraction from it,” </w:t>
      </w:r>
      <w:r w:rsidRPr="008950DC">
        <w:rPr>
          <w:rStyle w:val="StyleUnderline"/>
        </w:rPr>
        <w:t>but instead a concept as central to our laws as it is to our humanity.</w:t>
      </w:r>
    </w:p>
    <w:p w14:paraId="2C0D347B" w14:textId="77777777" w:rsidR="00081DFB" w:rsidRPr="00441298" w:rsidRDefault="00081DFB" w:rsidP="00081DFB"/>
    <w:p w14:paraId="11A32EB3" w14:textId="77777777" w:rsidR="00081DFB" w:rsidRDefault="00081DFB" w:rsidP="00081DFB">
      <w:pPr>
        <w:pStyle w:val="Heading4"/>
      </w:pPr>
      <w:r>
        <w:t>There are no defenses of the death penalty --- it’s inhumane, discriminatory, abused, irreversible and ineffective</w:t>
      </w:r>
    </w:p>
    <w:p w14:paraId="3C433E9A" w14:textId="77777777" w:rsidR="00081DFB" w:rsidRPr="001F77A9" w:rsidRDefault="00081DFB" w:rsidP="00081DFB">
      <w:r w:rsidRPr="001F77A9">
        <w:rPr>
          <w:rStyle w:val="Style13ptBold"/>
        </w:rPr>
        <w:t>Soken-Huberty, 10</w:t>
      </w:r>
      <w:r w:rsidRPr="001F77A9">
        <w:t xml:space="preserve"> (Emmaline Soken-Huberty is a freelance writer based in Portland, Oregon. She started to become interested in human rights while attending college, eventually getting a concentration in human rights and humanitarianism. "5 Reasons Why The Death Penalty is Wrong,") (</w:t>
      </w:r>
      <w:hyperlink r:id="rId10" w:history="1">
        <w:r w:rsidRPr="001F77A9">
          <w:rPr>
            <w:rStyle w:val="Hyperlink"/>
          </w:rPr>
          <w:t>https://www.humanrightscareers.com/issues/why-death-penalty-is-wrong/</w:t>
        </w:r>
      </w:hyperlink>
      <w:r w:rsidRPr="001F77A9">
        <w:t>) accessed 6-26-2020 cyang</w:t>
      </w:r>
    </w:p>
    <w:p w14:paraId="7AC56EE9" w14:textId="77777777" w:rsidR="00081DFB" w:rsidRPr="00B31D9E" w:rsidRDefault="00081DFB" w:rsidP="00081DFB">
      <w:pPr>
        <w:rPr>
          <w:sz w:val="16"/>
        </w:rPr>
      </w:pPr>
      <w:r w:rsidRPr="00B31D9E">
        <w:rPr>
          <w:rStyle w:val="Emphasis"/>
        </w:rPr>
        <w:t>Over 70% of the countries in the world have abolished the death penalty. The United States is a nation that still enforces capital punishment</w:t>
      </w:r>
      <w:r w:rsidRPr="00B31D9E">
        <w:rPr>
          <w:rStyle w:val="StyleUnderline"/>
        </w:rPr>
        <w:t>, standing in stark contrast to other democracies.</w:t>
      </w:r>
      <w:r w:rsidRPr="00B31D9E">
        <w:rPr>
          <w:sz w:val="16"/>
        </w:rPr>
        <w:t xml:space="preserve"> It’s used methods like firing squads, hanging, the electric chair, and lethal injections. However, over the past years, Americans’ view of the death penalty has shifted. According to a Gallup poll, 60% of participants believe life in prison without parole is a better punishment than death. Why should the United States and other countries that use capital punishment abolish it? Here are five reasons why the death penalty is wrong:</w:t>
      </w:r>
    </w:p>
    <w:p w14:paraId="033CE01A" w14:textId="77777777" w:rsidR="00081DFB" w:rsidRPr="00B31D9E" w:rsidRDefault="00081DFB" w:rsidP="00081DFB">
      <w:pPr>
        <w:rPr>
          <w:rStyle w:val="StyleUnderline"/>
        </w:rPr>
      </w:pPr>
      <w:r w:rsidRPr="00B31D9E">
        <w:rPr>
          <w:rStyle w:val="StyleUnderline"/>
        </w:rPr>
        <w:t xml:space="preserve">#1. </w:t>
      </w:r>
      <w:r w:rsidRPr="00B31D9E">
        <w:rPr>
          <w:rStyle w:val="Emphasis"/>
        </w:rPr>
        <w:t>It’s inhumane</w:t>
      </w:r>
    </w:p>
    <w:p w14:paraId="516DF7DF" w14:textId="77777777" w:rsidR="00081DFB" w:rsidRPr="00B31D9E" w:rsidRDefault="00081DFB" w:rsidP="00081DFB">
      <w:pPr>
        <w:rPr>
          <w:sz w:val="16"/>
        </w:rPr>
      </w:pPr>
      <w:r w:rsidRPr="00B31D9E">
        <w:rPr>
          <w:sz w:val="16"/>
        </w:rPr>
        <w:t xml:space="preserve">The international human rights treaty – The Convention against Torture and Other Cruel, Inhuman or Degrading Treatment or Punishment – is intended to prevent actions considered inhumane. While the Convention doesn’t take a clear stance on the death penalty, many believe executions fall under the type of punishment described in the document. In the United States, research shows that 3% of executions between 1890-2010 were “botched.” What does it mean to “botch” an execution? </w:t>
      </w:r>
      <w:r w:rsidRPr="00B31D9E">
        <w:rPr>
          <w:rStyle w:val="StyleUnderline"/>
        </w:rPr>
        <w:t xml:space="preserve">It causes severe suffering to the prisoner. </w:t>
      </w:r>
      <w:r w:rsidRPr="00B31D9E">
        <w:rPr>
          <w:rStyle w:val="Emphasis"/>
        </w:rPr>
        <w:t>Lethal injection has the highest rate of error despite being the most “humane” – and most common – option.</w:t>
      </w:r>
      <w:r w:rsidRPr="00B31D9E">
        <w:rPr>
          <w:rStyle w:val="StyleUnderline"/>
        </w:rPr>
        <w:t xml:space="preserve"> When injections go wrong, it can take a long time for a prisoner to die. Exams after death show serious chemical burns and other injuries. Opponents of the death penalty say this demonstrates cruel and inhumane punishment.</w:t>
      </w:r>
    </w:p>
    <w:p w14:paraId="02CB0939" w14:textId="77777777" w:rsidR="00081DFB" w:rsidRPr="00B31D9E" w:rsidRDefault="00081DFB" w:rsidP="00081DFB">
      <w:pPr>
        <w:rPr>
          <w:rStyle w:val="Emphasis"/>
        </w:rPr>
      </w:pPr>
      <w:r w:rsidRPr="00B31D9E">
        <w:rPr>
          <w:rStyle w:val="StyleUnderline"/>
        </w:rPr>
        <w:t xml:space="preserve">#2. The death penalty </w:t>
      </w:r>
      <w:r w:rsidRPr="00B31D9E">
        <w:rPr>
          <w:rStyle w:val="Emphasis"/>
        </w:rPr>
        <w:t>disproportionately affects certain groups</w:t>
      </w:r>
    </w:p>
    <w:p w14:paraId="422D86B4" w14:textId="77777777" w:rsidR="00081DFB" w:rsidRPr="00B31D9E" w:rsidRDefault="00081DFB" w:rsidP="00081DFB">
      <w:pPr>
        <w:rPr>
          <w:sz w:val="16"/>
        </w:rPr>
      </w:pPr>
      <w:r w:rsidRPr="00B31D9E">
        <w:rPr>
          <w:rStyle w:val="StyleUnderline"/>
        </w:rPr>
        <w:t xml:space="preserve">The death penalty is not a good example of blind justice. Studies show that </w:t>
      </w:r>
      <w:r w:rsidRPr="00B31D9E">
        <w:rPr>
          <w:rStyle w:val="Emphasis"/>
        </w:rPr>
        <w:t>the mentally ill, people of color, and the poor make up the majority of death row inmates</w:t>
      </w:r>
      <w:r w:rsidRPr="00B31D9E">
        <w:rPr>
          <w:rStyle w:val="StyleUnderline"/>
        </w:rPr>
        <w:t xml:space="preserve">. In the United States, between 5-10% of prisoners on death row have a severe mental illness, according to Mental Health America. As for racial groups, despite making up only 13% of the US population, black people make up over 40% of the prisoners with a death sentence. When researchers take a deeper dive, they discover patterns of discrimination based on race. According to the United Nations, the poor are also disproportionately affected by the death penalty on a global scale. </w:t>
      </w:r>
      <w:r w:rsidRPr="00B31D9E">
        <w:rPr>
          <w:rStyle w:val="Emphasis"/>
        </w:rPr>
        <w:t>They are less likely to get good representation and the system is biased against them.</w:t>
      </w:r>
      <w:r w:rsidRPr="00B31D9E">
        <w:rPr>
          <w:sz w:val="16"/>
        </w:rPr>
        <w:t xml:space="preserve"> Even though these groups are not committing the most crimes, they are the ones receiving the most severe punishment.</w:t>
      </w:r>
    </w:p>
    <w:p w14:paraId="67958DAB" w14:textId="77777777" w:rsidR="00081DFB" w:rsidRPr="00B31D9E" w:rsidRDefault="00081DFB" w:rsidP="00081DFB">
      <w:pPr>
        <w:rPr>
          <w:rStyle w:val="StyleUnderline"/>
        </w:rPr>
      </w:pPr>
      <w:r w:rsidRPr="00B31D9E">
        <w:rPr>
          <w:rStyle w:val="StyleUnderline"/>
        </w:rPr>
        <w:t xml:space="preserve">#3. The </w:t>
      </w:r>
      <w:r w:rsidRPr="00B31D9E">
        <w:rPr>
          <w:rStyle w:val="Emphasis"/>
        </w:rPr>
        <w:t>death penalty can be used as a tool for control</w:t>
      </w:r>
      <w:r w:rsidRPr="00B31D9E">
        <w:rPr>
          <w:rStyle w:val="StyleUnderline"/>
        </w:rPr>
        <w:t>, not justice</w:t>
      </w:r>
    </w:p>
    <w:p w14:paraId="6F68C7A3" w14:textId="77777777" w:rsidR="00081DFB" w:rsidRPr="00B31D9E" w:rsidRDefault="00081DFB" w:rsidP="00081DFB">
      <w:pPr>
        <w:rPr>
          <w:rStyle w:val="Emphasis"/>
        </w:rPr>
      </w:pPr>
      <w:r w:rsidRPr="00B31D9E">
        <w:rPr>
          <w:sz w:val="16"/>
        </w:rPr>
        <w:t xml:space="preserve">In theory, the death penalty is only intended for use as punishment for the most serious crimes, like murder. </w:t>
      </w:r>
      <w:r w:rsidRPr="00B31D9E">
        <w:rPr>
          <w:rStyle w:val="StyleUnderline"/>
        </w:rPr>
        <w:t xml:space="preserve">However, in places around the world, </w:t>
      </w:r>
      <w:r w:rsidRPr="00B31D9E">
        <w:rPr>
          <w:rStyle w:val="Emphasis"/>
        </w:rPr>
        <w:t>governments use executions for non-lethal crimes</w:t>
      </w:r>
      <w:r w:rsidRPr="00B31D9E">
        <w:rPr>
          <w:rStyle w:val="StyleUnderline"/>
        </w:rPr>
        <w:t xml:space="preserve">. This includes drug-related offenses, burglary, adultery, blasphemy, and political crimes. It becomes clear that many governments are not interested in justice, but rather suppression and control. By using the death penalty so arbitrarily, authorities set their own definitions for what’s “unacceptable” in society and what’s an appropriate punishment. It makes citizens fearful and violates their human rights. </w:t>
      </w:r>
      <w:r w:rsidRPr="00B31D9E">
        <w:rPr>
          <w:rStyle w:val="Emphasis"/>
        </w:rPr>
        <w:t>Allowing the death penalty to exist allows corrupt governments to use executions for their own purposes.</w:t>
      </w:r>
    </w:p>
    <w:p w14:paraId="21BFB559" w14:textId="77777777" w:rsidR="00081DFB" w:rsidRPr="00B31D9E" w:rsidRDefault="00081DFB" w:rsidP="00081DFB">
      <w:pPr>
        <w:rPr>
          <w:rStyle w:val="StyleUnderline"/>
        </w:rPr>
      </w:pPr>
      <w:r w:rsidRPr="00B31D9E">
        <w:rPr>
          <w:rStyle w:val="StyleUnderline"/>
        </w:rPr>
        <w:t xml:space="preserve">#4. </w:t>
      </w:r>
      <w:r w:rsidRPr="00B31D9E">
        <w:rPr>
          <w:rStyle w:val="Emphasis"/>
        </w:rPr>
        <w:t>It can’t be undone</w:t>
      </w:r>
      <w:r w:rsidRPr="00B31D9E">
        <w:rPr>
          <w:rStyle w:val="StyleUnderline"/>
        </w:rPr>
        <w:t xml:space="preserve"> if new evidence is revealed</w:t>
      </w:r>
    </w:p>
    <w:p w14:paraId="529CD7FF" w14:textId="77777777" w:rsidR="00081DFB" w:rsidRPr="00B31D9E" w:rsidRDefault="00081DFB" w:rsidP="00081DFB">
      <w:pPr>
        <w:rPr>
          <w:sz w:val="16"/>
        </w:rPr>
      </w:pPr>
      <w:r w:rsidRPr="00B31D9E">
        <w:rPr>
          <w:rStyle w:val="StyleUnderline"/>
        </w:rPr>
        <w:t xml:space="preserve">What makes the death penalty distinct from life in prison is that the judgement can’t be reversed. It’s a final punishment. However, what if new evidence is discovered and it turns out the prisoner was innocent? </w:t>
      </w:r>
      <w:r w:rsidRPr="00B31D9E">
        <w:rPr>
          <w:rStyle w:val="Emphasis"/>
        </w:rPr>
        <w:t>In the US, the rate of error is extremely high</w:t>
      </w:r>
      <w:r w:rsidRPr="00B31D9E">
        <w:rPr>
          <w:rStyle w:val="StyleUnderline"/>
        </w:rPr>
        <w:t>.</w:t>
      </w:r>
      <w:r w:rsidRPr="00B31D9E">
        <w:rPr>
          <w:sz w:val="16"/>
        </w:rPr>
        <w:t xml:space="preserve"> Since 1973, 159 people have been released from death row. New technologies like DNA testing have played a big role. If timing and circumstances had been different, prisoners would have died for a crime they didn’t commit. How many other death row inmates are at risk for unjust execution? Even if they aren’t all innocent, a deeper dive into their cases could reveal discrimination, inadequate representation, and other issues that would prove they didn’t receive a fair trial. In a society where the legal system can’t be relied on for justice, the death penalty is too serious a punishment.</w:t>
      </w:r>
    </w:p>
    <w:p w14:paraId="6617221C" w14:textId="77777777" w:rsidR="00081DFB" w:rsidRPr="00B31D9E" w:rsidRDefault="00081DFB" w:rsidP="00081DFB">
      <w:pPr>
        <w:rPr>
          <w:rStyle w:val="Emphasis"/>
        </w:rPr>
      </w:pPr>
      <w:r w:rsidRPr="00B31D9E">
        <w:rPr>
          <w:rStyle w:val="StyleUnderline"/>
        </w:rPr>
        <w:t xml:space="preserve">#5. </w:t>
      </w:r>
      <w:r w:rsidRPr="00B31D9E">
        <w:rPr>
          <w:rStyle w:val="Emphasis"/>
        </w:rPr>
        <w:t>It doesn’t deter crime</w:t>
      </w:r>
    </w:p>
    <w:p w14:paraId="20846929" w14:textId="77777777" w:rsidR="00081DFB" w:rsidRDefault="00081DFB" w:rsidP="00081DFB">
      <w:pPr>
        <w:rPr>
          <w:sz w:val="16"/>
        </w:rPr>
      </w:pPr>
      <w:r w:rsidRPr="00B31D9E">
        <w:rPr>
          <w:rStyle w:val="StyleUnderline"/>
        </w:rPr>
        <w:t xml:space="preserve">The fact that it doesn’t prevent crime may be the most significant reason why the death penalty is wrong. Many people might believe that while the death penalty isn’t ideal, it’s worth it if it dissuades potential criminals. However, polls show people don’t think capital punishment does that. The facts support that view. </w:t>
      </w:r>
      <w:r w:rsidRPr="00B31D9E">
        <w:rPr>
          <w:rStyle w:val="Emphasis"/>
        </w:rPr>
        <w:t>The American South has the highest murder rate in the country and oversees 81% of the nation’s executions. In states without the death penalty, the murder rate is much lower.</w:t>
      </w:r>
      <w:r w:rsidRPr="00B31D9E">
        <w:rPr>
          <w:sz w:val="16"/>
        </w:rPr>
        <w:t xml:space="preserve"> There are other factors at play, but the fact remains that no studies show that capital punishment is a deterrent. If the death penalty is not only inhumane, discriminatory, and arbitrary, but it often claims innocent lives and doesn’t even prevent crime, then why should it still exist? It’s disappearing from legal systems around the world, so it’s time for all nations (like the United States) to end it.</w:t>
      </w:r>
    </w:p>
    <w:p w14:paraId="12C30D55" w14:textId="77777777" w:rsidR="00081DFB" w:rsidRPr="00171C2C" w:rsidRDefault="00081DFB" w:rsidP="00081DFB"/>
    <w:p w14:paraId="5FE33BA3" w14:textId="77777777" w:rsidR="00081DFB" w:rsidRDefault="00081DFB" w:rsidP="00081DFB">
      <w:pPr>
        <w:pStyle w:val="Heading2"/>
      </w:pPr>
      <w:r>
        <w:t>Inherency</w:t>
      </w:r>
    </w:p>
    <w:p w14:paraId="2B73BA2D" w14:textId="77777777" w:rsidR="00081DFB" w:rsidRPr="00BF29E6" w:rsidRDefault="00081DFB" w:rsidP="00081DFB">
      <w:pPr>
        <w:pStyle w:val="Heading3"/>
      </w:pPr>
      <w:r>
        <w:t>Executions Now</w:t>
      </w:r>
    </w:p>
    <w:p w14:paraId="11BA21A6" w14:textId="77777777" w:rsidR="00081DFB" w:rsidRDefault="00081DFB" w:rsidP="00081DFB">
      <w:pPr>
        <w:pStyle w:val="Heading4"/>
        <w:rPr>
          <w:rStyle w:val="Style13ptBold"/>
        </w:rPr>
      </w:pPr>
      <w:r>
        <w:t>After decades the capital punishment is on its rise with the Trump Administration supporting the death penalty and reinstating executions</w:t>
      </w:r>
    </w:p>
    <w:p w14:paraId="2CA993DB" w14:textId="77777777" w:rsidR="00081DFB" w:rsidRPr="00EF2E68" w:rsidRDefault="00081DFB" w:rsidP="00081DFB">
      <w:pPr>
        <w:rPr>
          <w:rFonts w:ascii="Times New Roman" w:eastAsia="Times New Roman" w:hAnsi="Times New Roman" w:cs="Times New Roman"/>
          <w:sz w:val="24"/>
        </w:rPr>
      </w:pPr>
      <w:r>
        <w:rPr>
          <w:rStyle w:val="Style13ptBold"/>
        </w:rPr>
        <w:t xml:space="preserve">Benner 19 </w:t>
      </w:r>
      <w:r w:rsidRPr="00EF2E68">
        <w:t>[Katie Benner, 7-25-2019, "U.S. to Resume Capital Punishment for Federal Inmates on Death Row," No Publication, https://www.nytimes.com/2019/07/25/us/politics/federal-executions-death-penalty.html]</w:t>
      </w:r>
      <w:r>
        <w:t>(omard)</w:t>
      </w:r>
    </w:p>
    <w:p w14:paraId="0099F508" w14:textId="77777777" w:rsidR="00081DFB" w:rsidRDefault="00081DFB" w:rsidP="00081DFB">
      <w:pPr>
        <w:rPr>
          <w:sz w:val="12"/>
          <w:szCs w:val="12"/>
        </w:rPr>
      </w:pPr>
      <w:r w:rsidRPr="00EF2E68">
        <w:t xml:space="preserve">WASHINGTON </w:t>
      </w:r>
      <w:r w:rsidRPr="00EF2E68">
        <w:rPr>
          <w:rStyle w:val="Emphasis"/>
        </w:rPr>
        <w:t xml:space="preserve">— </w:t>
      </w:r>
      <w:r w:rsidRPr="00EF2E68">
        <w:rPr>
          <w:rStyle w:val="Emphasis"/>
          <w:highlight w:val="cyan"/>
        </w:rPr>
        <w:t>The federal government will resume executions of death row inmates after a nearly two-decade hiatus</w:t>
      </w:r>
      <w:r w:rsidRPr="00EF2E68">
        <w:t xml:space="preserve">, Attorney General William P. Barr said Thursday, countering </w:t>
      </w:r>
      <w:r w:rsidRPr="00EF2E68">
        <w:rPr>
          <w:rStyle w:val="Emphasis"/>
          <w:highlight w:val="cyan"/>
        </w:rPr>
        <w:t>a broad national shift away from the death penalty as public support for capital punishment has dwindled</w:t>
      </w:r>
      <w:r w:rsidRPr="00EF2E68">
        <w:rPr>
          <w:highlight w:val="cyan"/>
        </w:rPr>
        <w:t>.</w:t>
      </w:r>
      <w:r>
        <w:t xml:space="preserve"> </w:t>
      </w:r>
      <w:r w:rsidRPr="00EF2E68">
        <w:t>The announcement reversed what</w:t>
      </w:r>
      <w:r>
        <w:t xml:space="preserve"> </w:t>
      </w:r>
      <w:hyperlink r:id="rId11" w:history="1">
        <w:r w:rsidRPr="00EF2E68">
          <w:rPr>
            <w:rStyle w:val="Hyperlink"/>
          </w:rPr>
          <w:t>had been essentially a moratorium</w:t>
        </w:r>
      </w:hyperlink>
      <w:r>
        <w:t xml:space="preserve"> </w:t>
      </w:r>
      <w:r w:rsidRPr="00EF2E68">
        <w:t xml:space="preserve">on the federal death penalty since 2003. </w:t>
      </w:r>
      <w:r w:rsidRPr="00EF2E68">
        <w:rPr>
          <w:rStyle w:val="Emphasis"/>
          <w:highlight w:val="cyan"/>
        </w:rPr>
        <w:t>Five men convicted of murdering children will be executed in December and January</w:t>
      </w:r>
      <w:r w:rsidRPr="00EF2E68">
        <w:t xml:space="preserve"> at the federal penitentiary in Terre Haute, Ind., Mr. Barr said, and additional executions will be scheduled later.</w:t>
      </w:r>
      <w:r>
        <w:t xml:space="preserve"> </w:t>
      </w:r>
      <w:r w:rsidRPr="00EF2E68">
        <w:t>Prosecutors still seek the death penalty in some federal cases, including for</w:t>
      </w:r>
      <w:r>
        <w:t xml:space="preserve"> </w:t>
      </w:r>
      <w:hyperlink r:id="rId12" w:history="1">
        <w:r w:rsidRPr="00EF2E68">
          <w:rPr>
            <w:rStyle w:val="Hyperlink"/>
          </w:rPr>
          <w:t>Dylann S. Roof</w:t>
        </w:r>
      </w:hyperlink>
      <w:r w:rsidRPr="00EF2E68">
        <w:t>, the avowed white supremacist who gunned down nine African-American churchgoers in 2015, and</w:t>
      </w:r>
      <w:r>
        <w:t xml:space="preserve"> </w:t>
      </w:r>
      <w:hyperlink r:id="rId13" w:history="1">
        <w:r w:rsidRPr="00EF2E68">
          <w:rPr>
            <w:rStyle w:val="Hyperlink"/>
          </w:rPr>
          <w:t>Dzhokhar Tsarnaev</w:t>
        </w:r>
      </w:hyperlink>
      <w:r w:rsidRPr="00EF2E68">
        <w:t>, the Boston Marathon bomber. Both were convicted and sentenced to death.</w:t>
      </w:r>
      <w:r>
        <w:t xml:space="preserve"> </w:t>
      </w:r>
      <w:r w:rsidRPr="00EF2E68">
        <w:t>But the federal government has only executed three inmates since it reinstated the death penalty in 1988, including Timothy J. McVeigh, the Oklahoma City bomber,</w:t>
      </w:r>
      <w:r>
        <w:t xml:space="preserve"> </w:t>
      </w:r>
      <w:hyperlink r:id="rId14" w:history="1">
        <w:r w:rsidRPr="00EF2E68">
          <w:rPr>
            <w:rStyle w:val="Hyperlink"/>
          </w:rPr>
          <w:t>in 2001</w:t>
        </w:r>
      </w:hyperlink>
      <w:r w:rsidRPr="00EF2E68">
        <w:t>, and Louis Jones Jr., who was</w:t>
      </w:r>
      <w:r>
        <w:t xml:space="preserve"> </w:t>
      </w:r>
      <w:hyperlink r:id="rId15" w:history="1">
        <w:r w:rsidRPr="00EF2E68">
          <w:rPr>
            <w:rStyle w:val="Hyperlink"/>
          </w:rPr>
          <w:t>executed in 2003</w:t>
        </w:r>
        <w:r>
          <w:rPr>
            <w:rStyle w:val="Hyperlink"/>
          </w:rPr>
          <w:t xml:space="preserve"> </w:t>
        </w:r>
      </w:hyperlink>
      <w:r w:rsidRPr="00EF2E68">
        <w:t>for the rape and murder of a female soldier.</w:t>
      </w:r>
      <w:r>
        <w:t xml:space="preserve"> </w:t>
      </w:r>
      <w:r w:rsidRPr="00EF2E68">
        <w:t xml:space="preserve">“Under administrations of both parties, the Department of Justice has sought the death penalty against the worst criminals,” </w:t>
      </w:r>
      <w:r w:rsidRPr="00EF2E68">
        <w:rPr>
          <w:rStyle w:val="Emphasis"/>
          <w:highlight w:val="cyan"/>
        </w:rPr>
        <w:t>Mr. Barr said in a statement. “The Justice Department upholds the rule of law — and we owe it to the victims and their families to carry forward the sentence imposed by our justice system.”</w:t>
      </w:r>
      <w:r>
        <w:t xml:space="preserve"> </w:t>
      </w:r>
      <w:r w:rsidRPr="00EF2E68">
        <w:t>Mr. Barr also said that he had issued a protocol replacing the three-drug procedure previously used in federal executions with a single drug, pentobarbital, that is widely available. The drug cocktail had fallen out of favor because of botched executions that prompted a slew of lawsuits.</w:t>
      </w:r>
      <w:r>
        <w:t xml:space="preserve"> </w:t>
      </w:r>
      <w:r w:rsidRPr="00EF2E68">
        <w:t xml:space="preserve">Mr. Barr did not say why </w:t>
      </w:r>
      <w:r w:rsidRPr="00EF2E68">
        <w:rPr>
          <w:rStyle w:val="Emphasis"/>
          <w:highlight w:val="cyan"/>
        </w:rPr>
        <w:t>the Trump administration was reinstating executions now</w:t>
      </w:r>
      <w:r w:rsidRPr="00EF2E68">
        <w:t xml:space="preserve">, but the </w:t>
      </w:r>
      <w:r w:rsidRPr="00EF2E68">
        <w:rPr>
          <w:rStyle w:val="Emphasis"/>
          <w:highlight w:val="cyan"/>
        </w:rPr>
        <w:t>Justice Department also filed notice on</w:t>
      </w:r>
      <w:r w:rsidRPr="00EF2E68">
        <w:t xml:space="preserve"> Thursday in a long-running case challenging the use of the three-drug combination, saying that it was moving to the new protocol. The department finalized the logistics to schedule the executions and change the lethal injections procedure several weeks ago, according to a department official.</w:t>
      </w:r>
      <w:r>
        <w:t xml:space="preserve"> </w:t>
      </w:r>
      <w:r w:rsidRPr="00EF2E68">
        <w:rPr>
          <w:rStyle w:val="Emphasis"/>
          <w:highlight w:val="cyan"/>
        </w:rPr>
        <w:t xml:space="preserve">President Trump has long supported the death penalty, declaring last year that </w:t>
      </w:r>
      <w:hyperlink r:id="rId16" w:history="1">
        <w:r w:rsidRPr="00EF2E68">
          <w:rPr>
            <w:rStyle w:val="Emphasis"/>
            <w:highlight w:val="cyan"/>
          </w:rPr>
          <w:t>drug dealers should be executed</w:t>
        </w:r>
      </w:hyperlink>
      <w:r w:rsidRPr="00EF2E68">
        <w:t xml:space="preserve">. By applying it to inmates convicted of murdering children, </w:t>
      </w:r>
      <w:r w:rsidRPr="00EF2E68">
        <w:rPr>
          <w:rStyle w:val="Emphasis"/>
          <w:highlight w:val="cyan"/>
        </w:rPr>
        <w:t>he may make a more politically powerful argument for it amid diminishing public support</w:t>
      </w:r>
      <w:r w:rsidRPr="00EF2E68">
        <w:t>.</w:t>
      </w:r>
      <w:r>
        <w:t xml:space="preserve"> </w:t>
      </w:r>
      <w:r w:rsidRPr="00EF2E68">
        <w:t xml:space="preserve">Democrats, including presidential hopefuls, immediately criticized Mr. Barr’s directive. </w:t>
      </w:r>
      <w:r w:rsidRPr="00EF2E68">
        <w:rPr>
          <w:rStyle w:val="Emphasis"/>
          <w:highlight w:val="cyan"/>
        </w:rPr>
        <w:t>Senator Kamala Harris</w:t>
      </w:r>
      <w:r w:rsidRPr="00EF2E68">
        <w:t xml:space="preserve"> of California </w:t>
      </w:r>
      <w:r w:rsidRPr="00EF2E68">
        <w:rPr>
          <w:rStyle w:val="Emphasis"/>
          <w:highlight w:val="cyan"/>
        </w:rPr>
        <w:t>called capital punishment “immoral and deeply flawed.”</w:t>
      </w:r>
      <w:r w:rsidRPr="00EF2E68">
        <w:t xml:space="preserve"> Senator Elizabeth Warren of Massachusetts restated her opposition to the death penalty, and Representative Tim Ryan of Ohio called it “blatantly prejudiced and unevenly applied.”</w:t>
      </w:r>
      <w:r>
        <w:t xml:space="preserve"> </w:t>
      </w:r>
      <w:r w:rsidRPr="00EF2E68">
        <w:t xml:space="preserve">The </w:t>
      </w:r>
      <w:r w:rsidRPr="00EF2E68">
        <w:rPr>
          <w:rStyle w:val="Emphasis"/>
          <w:highlight w:val="cyan"/>
        </w:rPr>
        <w:t>Democratic candidates</w:t>
      </w:r>
      <w:r w:rsidRPr="00EF2E68">
        <w:t xml:space="preserve"> have increasingly </w:t>
      </w:r>
      <w:r w:rsidRPr="00EF2E68">
        <w:rPr>
          <w:rStyle w:val="Emphasis"/>
          <w:highlight w:val="cyan"/>
        </w:rPr>
        <w:t>staked out opposition to the death penalty after decades of party stalwarts supporting it to appear tough on crime</w:t>
      </w:r>
      <w:r w:rsidRPr="00EF2E68">
        <w:t>. Former Vice President Joseph R. Biden Jr.</w:t>
      </w:r>
      <w:r>
        <w:t xml:space="preserve"> </w:t>
      </w:r>
      <w:hyperlink r:id="rId17" w:history="1">
        <w:r w:rsidRPr="00EF2E68">
          <w:rPr>
            <w:rStyle w:val="Hyperlink"/>
          </w:rPr>
          <w:t>reversed course</w:t>
        </w:r>
      </w:hyperlink>
      <w:r>
        <w:t xml:space="preserve"> </w:t>
      </w:r>
      <w:r w:rsidRPr="00EF2E68">
        <w:t>when he</w:t>
      </w:r>
      <w:r>
        <w:t xml:space="preserve"> </w:t>
      </w:r>
      <w:hyperlink r:id="rId18" w:history="1">
        <w:r w:rsidRPr="00EF2E68">
          <w:rPr>
            <w:rStyle w:val="Hyperlink"/>
          </w:rPr>
          <w:t>unveiled a criminal justice platform</w:t>
        </w:r>
      </w:hyperlink>
      <w:r>
        <w:t xml:space="preserve"> </w:t>
      </w:r>
      <w:r w:rsidRPr="00EF2E68">
        <w:t>on Tuesday, joining nearly all of his opponents. He noted that 160 people sentenced to death since 1973 in the United States were later exonerated, a statistic that he</w:t>
      </w:r>
      <w:r>
        <w:t xml:space="preserve"> </w:t>
      </w:r>
      <w:hyperlink r:id="rId19" w:tgtFrame="_blank" w:history="1">
        <w:r w:rsidRPr="00EF2E68">
          <w:rPr>
            <w:rStyle w:val="Hyperlink"/>
          </w:rPr>
          <w:t>repeated Thursday on Twitter</w:t>
        </w:r>
      </w:hyperlink>
      <w:r w:rsidRPr="00EF2E68">
        <w:t xml:space="preserve">, adding, </w:t>
      </w:r>
      <w:r w:rsidRPr="00EF2E68">
        <w:rPr>
          <w:sz w:val="12"/>
          <w:szCs w:val="12"/>
        </w:rPr>
        <w:t xml:space="preserve">“Because we can’t ensure that we get these cases right every time, we must eliminate the death penalty.” </w:t>
      </w:r>
    </w:p>
    <w:p w14:paraId="2D59D76C" w14:textId="77777777" w:rsidR="00081DFB" w:rsidRDefault="00081DFB" w:rsidP="00081DFB">
      <w:pPr>
        <w:rPr>
          <w:sz w:val="12"/>
          <w:szCs w:val="12"/>
        </w:rPr>
      </w:pPr>
    </w:p>
    <w:p w14:paraId="6AAA27D2" w14:textId="77777777" w:rsidR="00081DFB" w:rsidRDefault="00081DFB" w:rsidP="00081DFB">
      <w:pPr>
        <w:rPr>
          <w:u w:val="single"/>
        </w:rPr>
      </w:pPr>
    </w:p>
    <w:p w14:paraId="1CC6839D" w14:textId="77777777" w:rsidR="00081DFB" w:rsidRPr="00801E2C" w:rsidRDefault="00081DFB" w:rsidP="00081DFB">
      <w:pPr>
        <w:pStyle w:val="Heading4"/>
        <w:rPr>
          <w:rFonts w:cs="Times New Roman"/>
        </w:rPr>
      </w:pPr>
      <w:r>
        <w:rPr>
          <w:rFonts w:cs="Times New Roman"/>
        </w:rPr>
        <w:t xml:space="preserve">State deference now makes the death penalty arbitrary and likely. </w:t>
      </w:r>
    </w:p>
    <w:p w14:paraId="06B3D171" w14:textId="77777777" w:rsidR="00081DFB" w:rsidRPr="00801E2C" w:rsidRDefault="00081DFB" w:rsidP="00081DFB">
      <w:r w:rsidRPr="00801E2C">
        <w:rPr>
          <w:rStyle w:val="Style13ptBold"/>
        </w:rPr>
        <w:t>Cantrell</w:t>
      </w:r>
      <w:r w:rsidRPr="00801E2C">
        <w:t xml:space="preserve"> </w:t>
      </w:r>
      <w:r>
        <w:t>‘</w:t>
      </w:r>
      <w:r w:rsidRPr="00801E2C">
        <w:rPr>
          <w:rStyle w:val="Style13ptBold"/>
        </w:rPr>
        <w:t>13</w:t>
      </w:r>
      <w:r w:rsidRPr="00801E2C">
        <w:t xml:space="preserve"> </w:t>
      </w:r>
      <w:r>
        <w:t>(</w:t>
      </w:r>
      <w:r w:rsidRPr="00801E2C">
        <w:t>Elizabeth, BA polisci @ U of Vermont, MA journalism @ NYU; “The Unconstitutionality of Different Standards of Death: Arbitrariness in States’ Capital Punishment Laws,” University of Vermont, Spring 2013, https://www.uvm.edu/sites/default/files/S13_Thesis_Cantrell.pdf</w:t>
      </w:r>
      <w:r>
        <w:t>)</w:t>
      </w:r>
    </w:p>
    <w:p w14:paraId="3B768064" w14:textId="77777777" w:rsidR="00081DFB" w:rsidRPr="00801E2C" w:rsidRDefault="00081DFB" w:rsidP="00081DFB">
      <w:pPr>
        <w:rPr>
          <w:sz w:val="16"/>
        </w:rPr>
      </w:pPr>
      <w:r w:rsidRPr="00801E2C">
        <w:rPr>
          <w:sz w:val="16"/>
        </w:rPr>
        <w:t>Gregg v. Georgia and the Model Death Penalty Code</w:t>
      </w:r>
      <w:r>
        <w:rPr>
          <w:sz w:val="16"/>
        </w:rPr>
        <w:t xml:space="preserve"> </w:t>
      </w:r>
      <w:r w:rsidRPr="00801E2C">
        <w:rPr>
          <w:sz w:val="16"/>
        </w:rPr>
        <w:t xml:space="preserve">While the Court did not explicitly state so, its decision in Furman left state legislatures with two options: make the death penalty mandatory for specific crimes (known as “mandatory imposition”), or craft procedures that restrict the jury’s discretion in capital cases (known as “guided discretion”). Four years after Furman, the Court ruled mandatory imposition to be unconstitutional in Woodson v. North Carolina 428 U.S. 280 (1976). North Carolina had enacted legislation making the death penalty mandatory for all first-degree murder convictions. </w:t>
      </w:r>
      <w:r w:rsidRPr="00801E2C">
        <w:rPr>
          <w:rStyle w:val="StyleUnderline"/>
        </w:rPr>
        <w:t>The Court struck this down for three reasons</w:t>
      </w:r>
      <w:r w:rsidRPr="00801E2C">
        <w:rPr>
          <w:sz w:val="16"/>
        </w:rPr>
        <w:t xml:space="preserve">. First, </w:t>
      </w:r>
      <w:r w:rsidRPr="00801E2C">
        <w:rPr>
          <w:rStyle w:val="StyleUnderline"/>
        </w:rPr>
        <w:t>the law "depart[ed] markedly from contemporary standards</w:t>
      </w:r>
      <w:r w:rsidRPr="00801E2C">
        <w:rPr>
          <w:sz w:val="16"/>
        </w:rPr>
        <w:t xml:space="preserve">"88, </w:t>
      </w:r>
      <w:r w:rsidRPr="00801E2C">
        <w:rPr>
          <w:rStyle w:val="StyleUnderline"/>
        </w:rPr>
        <w:t>because historically</w:t>
      </w:r>
      <w:r w:rsidRPr="00801E2C">
        <w:rPr>
          <w:sz w:val="16"/>
        </w:rPr>
        <w:t xml:space="preserve">, </w:t>
      </w:r>
      <w:r w:rsidRPr="00801E2C">
        <w:rPr>
          <w:rStyle w:val="StyleUnderline"/>
        </w:rPr>
        <w:t xml:space="preserve">the public had rejected mandatory death sentences. </w:t>
      </w:r>
      <w:r w:rsidRPr="00801E2C">
        <w:rPr>
          <w:sz w:val="16"/>
        </w:rPr>
        <w:t xml:space="preserve">Second, </w:t>
      </w:r>
      <w:r w:rsidRPr="00801E2C">
        <w:rPr>
          <w:rStyle w:val="StyleUnderline"/>
        </w:rPr>
        <w:t>the law failed to provide standards for jurors’ discretion</w:t>
      </w:r>
      <w:r w:rsidRPr="00801E2C">
        <w:rPr>
          <w:sz w:val="16"/>
        </w:rPr>
        <w:t xml:space="preserve">.89 Third, </w:t>
      </w:r>
      <w:r w:rsidRPr="00801E2C">
        <w:rPr>
          <w:rStyle w:val="StyleUnderline"/>
        </w:rPr>
        <w:t xml:space="preserve">the statute failed to allow consideration of the character and record of individual defendants before inflicting the death penalty. </w:t>
      </w:r>
      <w:r w:rsidRPr="00801E2C">
        <w:rPr>
          <w:sz w:val="16"/>
        </w:rPr>
        <w:t>90 The Court concluded that, “instead of rationalizing the sentencing process, a mandatory scheme may well exacerbate the problem identified in Furman by resting the penalty determination on the particular jury's willingness to act lawlessly,”91 and thus, North Carolina’s law was unconstitutional.</w:t>
      </w:r>
      <w:r>
        <w:rPr>
          <w:sz w:val="16"/>
        </w:rPr>
        <w:t xml:space="preserve"> </w:t>
      </w:r>
      <w:r w:rsidRPr="00801E2C">
        <w:rPr>
          <w:rStyle w:val="StyleUnderline"/>
        </w:rPr>
        <w:t>On the same day that the Court rejected North Carolina’s scheme, the Court approved Georgia’s new system in Gregg v. Georgia</w:t>
      </w:r>
      <w:r w:rsidRPr="00801E2C">
        <w:rPr>
          <w:sz w:val="16"/>
        </w:rPr>
        <w:t xml:space="preserve"> 428 U.S. 153. Troy Leon Gregg had been convicted of murdering Fred Edward Simmons and Bob Durwood Moore on November 21, 1973 in order to rob them. The two victims had given Gregg and another man, Dennis Weaver, a ride when they were hitchhiking. 92 </w:t>
      </w:r>
      <w:r w:rsidRPr="00801E2C">
        <w:rPr>
          <w:rStyle w:val="StyleUnderline"/>
        </w:rPr>
        <w:t>Gregg had been convicted and sentenced under a brand-new capital punishment scheme, and the task at hand in Gregg was to determine whether Georgia’s revised capital punishment laws passed the concerns of Furman</w:t>
      </w:r>
      <w:r w:rsidRPr="00801E2C">
        <w:rPr>
          <w:sz w:val="16"/>
        </w:rPr>
        <w:t xml:space="preserve">. The Court ultimately accepted Georgia’s new laws because of their emphasis on “guided discretion”. </w:t>
      </w:r>
      <w:r w:rsidRPr="00801E2C">
        <w:rPr>
          <w:rStyle w:val="StyleUnderline"/>
        </w:rPr>
        <w:t xml:space="preserve">In the 7-2 majority opinion, authored by Justice Stewart, the Court first </w:t>
      </w:r>
      <w:r w:rsidRPr="00801E2C">
        <w:rPr>
          <w:rStyle w:val="Emphasis"/>
        </w:rPr>
        <w:t>clarified that the death penalty does not generally violate the Eighth Amendment</w:t>
      </w:r>
      <w:r w:rsidRPr="00801E2C">
        <w:rPr>
          <w:rStyle w:val="StyleUnderline"/>
        </w:rPr>
        <w:t>, for two reasons.</w:t>
      </w:r>
      <w:r w:rsidRPr="00801E2C">
        <w:rPr>
          <w:sz w:val="16"/>
        </w:rPr>
        <w:t xml:space="preserve"> First, </w:t>
      </w:r>
      <w:r w:rsidRPr="00801E2C">
        <w:rPr>
          <w:rStyle w:val="StyleUnderline"/>
        </w:rPr>
        <w:t>it meets contemporary standards of decency</w:t>
      </w:r>
      <w:r w:rsidRPr="00801E2C">
        <w:rPr>
          <w:sz w:val="16"/>
        </w:rPr>
        <w:t xml:space="preserve">, for several reasons: </w:t>
      </w:r>
      <w:r w:rsidRPr="00801E2C">
        <w:rPr>
          <w:rStyle w:val="StyleUnderline"/>
        </w:rPr>
        <w:t>when properly sentenced and administered, it is proportional to the crime and does not unnecessarily inflict pain</w:t>
      </w:r>
      <w:r w:rsidRPr="00801E2C">
        <w:rPr>
          <w:sz w:val="16"/>
        </w:rPr>
        <w:t xml:space="preserve">; </w:t>
      </w:r>
      <w:r w:rsidRPr="00801E2C">
        <w:rPr>
          <w:rStyle w:val="StyleUnderline"/>
        </w:rPr>
        <w:t>it is deeply rooted in the nation’s history</w:t>
      </w:r>
      <w:r w:rsidRPr="00801E2C">
        <w:rPr>
          <w:sz w:val="16"/>
        </w:rPr>
        <w:t xml:space="preserve">; </w:t>
      </w:r>
      <w:r w:rsidRPr="00801E2C">
        <w:rPr>
          <w:rStyle w:val="StyleUnderline"/>
        </w:rPr>
        <w:t>and</w:t>
      </w:r>
      <w:r w:rsidRPr="00801E2C">
        <w:rPr>
          <w:sz w:val="16"/>
        </w:rPr>
        <w:t xml:space="preserve"> </w:t>
      </w:r>
      <w:r w:rsidRPr="00801E2C">
        <w:rPr>
          <w:rStyle w:val="StyleUnderline"/>
        </w:rPr>
        <w:t>it has popular acceptance via the strong state legislative response to amend capital punishment laws after Furman</w:t>
      </w:r>
      <w:r w:rsidRPr="00801E2C">
        <w:rPr>
          <w:sz w:val="16"/>
        </w:rPr>
        <w:t>. 93 The majority claimed, “all of the postFurman statutes make clear that capital punishment has itself not been rejected by the elected representatives of the people.”94</w:t>
      </w:r>
      <w:r>
        <w:rPr>
          <w:sz w:val="16"/>
        </w:rPr>
        <w:t xml:space="preserve"> </w:t>
      </w:r>
      <w:r w:rsidRPr="00801E2C">
        <w:rPr>
          <w:sz w:val="16"/>
        </w:rPr>
        <w:t xml:space="preserve">Second, </w:t>
      </w:r>
      <w:r w:rsidRPr="00801E2C">
        <w:rPr>
          <w:rStyle w:val="StyleUnderline"/>
        </w:rPr>
        <w:t xml:space="preserve">the majority claimed that the death penalty was not wholly unconstitutional because it served two social purposes: a </w:t>
      </w:r>
      <w:r w:rsidRPr="00801E2C">
        <w:rPr>
          <w:rStyle w:val="Emphasis"/>
        </w:rPr>
        <w:t>deterrent for potential offenders and retribution for wrongs</w:t>
      </w:r>
      <w:r w:rsidRPr="00801E2C">
        <w:rPr>
          <w:sz w:val="16"/>
        </w:rPr>
        <w:t>. The opinion states, “in part, capital punishment is an expression of society’s moral outrage at particularly offensive conduct. This function may be unappealing to many, but it is essential in an ordered society that asks its citizens to rely on legal processes rather than self-help to vindicate their wrongs.”95</w:t>
      </w:r>
      <w:r>
        <w:rPr>
          <w:sz w:val="16"/>
        </w:rPr>
        <w:t xml:space="preserve"> </w:t>
      </w:r>
      <w:r w:rsidRPr="00801E2C">
        <w:rPr>
          <w:sz w:val="16"/>
        </w:rPr>
        <w:t>Taken together, these factors led the Court to conclude that the death penalty on the whole was not constitutionally impermissible, “we cannot say that the judgment of the Georgia Legislature that capital punishment may be necessary in some cases is clearly wrong…we hold that the death penalty is not a form of punishment that may never be imposed”.96 It is worth remembering that Justices Brennan and Marshall asserted just the opposite in Furman, and as the two dissenters in Gregg, they once again reiterated the death penalty’s blanket unconstitutionality.</w:t>
      </w:r>
      <w:r>
        <w:rPr>
          <w:sz w:val="16"/>
        </w:rPr>
        <w:t xml:space="preserve"> </w:t>
      </w:r>
      <w:r w:rsidRPr="00801E2C">
        <w:rPr>
          <w:sz w:val="16"/>
        </w:rPr>
        <w:t>As for Georgia’s specific death penalty code, which had been revised postFurman, the majority found that it was constitutional. The new laws utilized certain trial procedures and appeals processes designed to prevent the punishment from being arbitrarily imposed, which was the main constitutional objection found in Furman.97 The majority wrote, “the concerns expressed in Furman that the penalty of death not be imposed in an arbitrary or capricious manner can be met by a carefully drafted statute that ensures that the sentencing authority is given adequate information and guidance”.98</w:t>
      </w:r>
      <w:r>
        <w:rPr>
          <w:sz w:val="16"/>
        </w:rPr>
        <w:t xml:space="preserve"> </w:t>
      </w:r>
      <w:r w:rsidRPr="00801E2C">
        <w:rPr>
          <w:sz w:val="16"/>
        </w:rPr>
        <w:t>Georgia’s new procedures prevented arbitrariness, and thus met Furman’s concerns, by providing due process in several ways. First, the guilt and penalty phases were bifurcated, so that sentencing did not occur in the same trial as determination of guilt. Second, the jury was required to find, beyond a reasonable doubt, at least one aggravating factor out of ten potential ones specified in the state statute. Generally speaking, aggravating factors are those that “make a murder more reprehensible than other homicides, and thus support the death penalty.” 99 For example, an aggravating factor may include a prior record of criminal convictions, that the murder was performed for monetary gain, or that the crime was especially heinous.100 Under Georgia’s new laws, the death sentence could be imposed only if one of the statutorily defined aggravating factors was found and if the jury, which was required to specify the factor, then chose to impose the sentence. The defendant was also permitted to introduce mitigating factors, which are not defined in the statute, but are generally, “circumstances of the crime or characteristics of the defendant that make the offense less reprehensible and therefore support a less harsh punishment”.101 Finally, the jury’s death penalty decision automatically went before the Georgia Supreme Court for review on three grounds: whether the sentence had been determined “under the influence of passion, prejudice, or anything arbitrary factor”, whether the evidence supported the jury’s chosen aggravating factor, and whether the sentence was proportional to the crime.102 Thus, Gregg eased the justices’ basic concerns about arbitrary and capricious sentencing that were present in Furman, because Georgia’s revised statutes were carefully crafted to eliminate the problems of unbridled jury discretion and randomness. Justice Stewart concluded, Under the procedures before the Court in that case [Furman], sentencing authorities were not directed to give attention to the nature or circumstances of the crime committed or to the character or record of the defendant…the new Georgia sentencing procedures, by contrast, focus the jury's attention on the particularized nature of the crime and the particularized characteristics of the individual defendant. While the jury is permitted to consider any aggravating or mitigating circumstances, it must find and identify at least one statutory aggravating factor before it may impose a penalty of death. In this way, the jury's discretion is channeled. No longer can a jury wantonly and freakishly impose the death sentence; it is always circumscribed by the legislative guidelines….we hold that the statutory system under which Gregg was sentenced to death does not violate the Constitution. 103</w:t>
      </w:r>
      <w:r>
        <w:rPr>
          <w:sz w:val="16"/>
        </w:rPr>
        <w:t xml:space="preserve"> </w:t>
      </w:r>
      <w:r w:rsidRPr="00801E2C">
        <w:rPr>
          <w:sz w:val="16"/>
        </w:rPr>
        <w:t xml:space="preserve">Thus, </w:t>
      </w:r>
      <w:r w:rsidRPr="00801E2C">
        <w:rPr>
          <w:rStyle w:val="StyleUnderline"/>
        </w:rPr>
        <w:t>whereas it had struck down the death penalty as applied in Furman, the Court upheld it as applied in Gregg because Georgia’s laws provided due process and did not violate equal protection— they were applied neutrally and procedurally, rather than arbitrarily and capriciously.</w:t>
      </w:r>
      <w:r>
        <w:rPr>
          <w:sz w:val="16"/>
        </w:rPr>
        <w:t xml:space="preserve"> </w:t>
      </w:r>
      <w:r w:rsidRPr="00801E2C">
        <w:rPr>
          <w:sz w:val="16"/>
        </w:rPr>
        <w:t xml:space="preserve">A new era of death penalty jurisprudence was set in motion. </w:t>
      </w:r>
      <w:r w:rsidRPr="00801E2C">
        <w:rPr>
          <w:rStyle w:val="Emphasis"/>
        </w:rPr>
        <w:t>States began to model</w:t>
      </w:r>
      <w:r w:rsidRPr="00801E2C">
        <w:rPr>
          <w:rStyle w:val="StyleUnderline"/>
        </w:rPr>
        <w:t xml:space="preserve"> their capital punishment laws after Georgia’s “model death penalty code”, which consisted of a bifurcated trial, aggravating and mitigating circumstance considerations, and automatic state Supreme Court review</w:t>
      </w:r>
      <w:r w:rsidRPr="00801E2C">
        <w:rPr>
          <w:sz w:val="16"/>
        </w:rPr>
        <w:t xml:space="preserve">. We will see in the next chapter, however, that </w:t>
      </w:r>
      <w:r w:rsidRPr="00801E2C">
        <w:rPr>
          <w:rStyle w:val="StyleUnderline"/>
        </w:rPr>
        <w:t xml:space="preserve">this new course of “ideal” capital punishment founded on guided discretion </w:t>
      </w:r>
      <w:r w:rsidRPr="00801E2C">
        <w:rPr>
          <w:rStyle w:val="Emphasis"/>
        </w:rPr>
        <w:t>did not solve the arbitrariness problem</w:t>
      </w:r>
      <w:r w:rsidRPr="00801E2C">
        <w:rPr>
          <w:sz w:val="16"/>
        </w:rPr>
        <w:t>.</w:t>
      </w:r>
    </w:p>
    <w:p w14:paraId="4C2859D7" w14:textId="77777777" w:rsidR="00081DFB" w:rsidRPr="00115C82" w:rsidRDefault="00081DFB" w:rsidP="00081DFB">
      <w:pPr>
        <w:pStyle w:val="Heading3"/>
      </w:pPr>
      <w:r>
        <w:t>No Court Action</w:t>
      </w:r>
    </w:p>
    <w:p w14:paraId="430B5AF5" w14:textId="77777777" w:rsidR="00081DFB" w:rsidRPr="00C12860" w:rsidRDefault="00081DFB" w:rsidP="00081DFB">
      <w:pPr>
        <w:pStyle w:val="Heading4"/>
      </w:pPr>
      <w:r>
        <w:t>SCOTUS will not abolish death penalty – conservative court ensures cases continue.</w:t>
      </w:r>
    </w:p>
    <w:p w14:paraId="25AD3848" w14:textId="77777777" w:rsidR="00081DFB" w:rsidRDefault="00081DFB" w:rsidP="00081DFB">
      <w:r w:rsidRPr="00C12860">
        <w:rPr>
          <w:rStyle w:val="Style13ptBold"/>
        </w:rPr>
        <w:t>Epps 19</w:t>
      </w:r>
      <w:r>
        <w:rPr>
          <w:rFonts w:ascii="Segoe UI" w:eastAsia="Times New Roman" w:hAnsi="Segoe UI" w:cs="Segoe UI"/>
          <w:color w:val="000000"/>
          <w:sz w:val="24"/>
        </w:rPr>
        <w:t xml:space="preserve"> </w:t>
      </w:r>
      <w:r w:rsidRPr="00C12860">
        <w:rPr>
          <w:rFonts w:ascii="Segoe UI" w:eastAsia="Times New Roman" w:hAnsi="Segoe UI" w:cs="Segoe UI"/>
          <w:color w:val="000000"/>
          <w:sz w:val="16"/>
          <w:szCs w:val="16"/>
        </w:rPr>
        <w:t>(</w:t>
      </w:r>
      <w:hyperlink r:id="rId20" w:history="1">
        <w:r w:rsidRPr="00C12860">
          <w:rPr>
            <w:rStyle w:val="Hyperlink"/>
            <w:sz w:val="16"/>
            <w:szCs w:val="16"/>
          </w:rPr>
          <w:t>Garrett Epps</w:t>
        </w:r>
      </w:hyperlink>
      <w:r w:rsidRPr="00C12860">
        <w:rPr>
          <w:sz w:val="16"/>
          <w:szCs w:val="16"/>
        </w:rPr>
        <w:t xml:space="preserve">, JUNE 17, 2019 “Debunking the Court’s Latest Death-Penalty Obsession” </w:t>
      </w:r>
      <w:hyperlink r:id="rId21" w:history="1">
        <w:r w:rsidRPr="00C12860">
          <w:rPr>
            <w:rStyle w:val="Hyperlink"/>
            <w:sz w:val="16"/>
            <w:szCs w:val="16"/>
          </w:rPr>
          <w:t>https://www.theatlantic.com/ideas/archive/2019/06/supreme-court-defends-death-penalty-again/591682/</w:t>
        </w:r>
      </w:hyperlink>
      <w:r w:rsidRPr="00C12860">
        <w:rPr>
          <w:sz w:val="16"/>
          <w:szCs w:val="16"/>
        </w:rPr>
        <w:t>)</w:t>
      </w:r>
    </w:p>
    <w:p w14:paraId="0154DC61" w14:textId="77777777" w:rsidR="00081DFB" w:rsidRDefault="00081DFB" w:rsidP="00081DFB">
      <w:pPr>
        <w:rPr>
          <w:sz w:val="14"/>
        </w:rPr>
      </w:pPr>
      <w:r w:rsidRPr="00C12860">
        <w:rPr>
          <w:sz w:val="14"/>
        </w:rPr>
        <w:t xml:space="preserve">On March 29, 1994, the Texas lawyer Mandy Welch rose to argue before the Supreme Court on behalf of a condemned prisoner named Frank McFarland. Justice Antonin Scalia, however, wanted to put Welch’s law firm, the Texas Resource Center, on trial. McFarland’s petition, Scalia said, had been filed late in the process, disrupting Court procedure. He was not interested in her explanation: Her firm had originally tried to recruit volunteer counsel for McFarland, and finally had to take him on itself—one of 220 death-penalty cases being handled by 18 young lawyers. “I just want you to know that I am not happy with the performance of the Texas Resource Center in the cases that come before me as circuit justice,” Scalia said. “I wasn’t prepared” for Scalia’s wrath, Welch told me in an interview recently. “It was easy for me to respond with the feeling that if you understood what happened, you would know that we had no control over any of [the timing].” (The case concerned McFarland’s right to counsel for a habeas corpus petition; though he won on that issue, he was eventually executed anyway.) Scalia’s ire against the capital-defense bar has survived his death. This term, members of the new conservative majority have been in high dudgeon about death appeals. The conservatives’ complaints home in on a specific point: Capital punishment in the U.S. would go off smoothly if lawyers would just stop making up claims at the last minute. Having looked at the record in these cases, I wonder whether their anger represents judicial pique more than sober legal critique. The rumble kicked off </w:t>
      </w:r>
      <w:r w:rsidRPr="00C12860">
        <w:rPr>
          <w:rStyle w:val="StyleUnderline"/>
        </w:rPr>
        <w:t>on February 7,</w:t>
      </w:r>
      <w:r w:rsidRPr="00C12860">
        <w:rPr>
          <w:sz w:val="14"/>
        </w:rPr>
        <w:t xml:space="preserve"> when </w:t>
      </w:r>
      <w:r w:rsidRPr="00C12860">
        <w:rPr>
          <w:rStyle w:val="StyleUnderline"/>
        </w:rPr>
        <w:t>the Court, in an unsigned opinion, allowed the state of Alabama to execute a Muslim inmate, Domineque Ray, without permitting his imam to join him in the death chamber</w:t>
      </w:r>
      <w:r w:rsidRPr="00C12860">
        <w:rPr>
          <w:sz w:val="14"/>
        </w:rPr>
        <w:t xml:space="preserve">. The Court argued that Ray had waited too long to raise the issue. </w:t>
      </w:r>
      <w:r w:rsidRPr="00C12860">
        <w:rPr>
          <w:rStyle w:val="StyleUnderline"/>
        </w:rPr>
        <w:t>On March 28, the Court did grant a stay of execution to a Texas inmate who wanted a Buddhist priest in the chamber. Justices</w:t>
      </w:r>
      <w:r w:rsidRPr="00C12860">
        <w:rPr>
          <w:sz w:val="14"/>
        </w:rPr>
        <w:t xml:space="preserve"> Clarence Thomas and Neil Gorsuch dissented; Justice Brett Kavanaugh</w:t>
      </w:r>
      <w:r w:rsidRPr="00C12860">
        <w:rPr>
          <w:rStyle w:val="StyleUnderline"/>
        </w:rPr>
        <w:t xml:space="preserve"> suggested Texas just ban all spiritual advisers, which the state did a few days later</w:t>
      </w:r>
      <w:r w:rsidRPr="00C12860">
        <w:rPr>
          <w:sz w:val="14"/>
        </w:rPr>
        <w:t>. In between those two seemingly contradictory decisions</w:t>
      </w:r>
      <w:r w:rsidRPr="00C12860">
        <w:rPr>
          <w:rStyle w:val="StyleUnderline"/>
        </w:rPr>
        <w:t>, on March 6, the Court, in a case called Bucklew v. Precythe, rejected, 5–4, a challenge by an inmate with an unusual medical condition. Because his oral cavity was full of fragile blood-filled tumors, Russell Bucklew argued that Missouri’s method of lethal injection would be so painful that it would violate the Eighth Amendment</w:t>
      </w:r>
      <w:r w:rsidRPr="00C12860">
        <w:rPr>
          <w:sz w:val="14"/>
        </w:rPr>
        <w:t xml:space="preserve">—not necessarily in general, but specifically as applied to him. In the majority opinion, Gorsuch suggested that </w:t>
      </w:r>
      <w:r w:rsidRPr="00C12860">
        <w:rPr>
          <w:rStyle w:val="StyleUnderline"/>
        </w:rPr>
        <w:t>Bucklew’s</w:t>
      </w:r>
      <w:r w:rsidRPr="00C12860">
        <w:rPr>
          <w:sz w:val="14"/>
        </w:rPr>
        <w:t xml:space="preserve"> counsel had deliberately waited to raise the claim until a few weeks before his execution date. He </w:t>
      </w:r>
      <w:r w:rsidRPr="00C12860">
        <w:rPr>
          <w:rStyle w:val="StyleUnderline"/>
        </w:rPr>
        <w:t>urged lower courts to “protect settled state judgments … by invoking their ‘equitable powers’ to dismiss or curtail suits that are pursued in a ‘dilatory’ fashion.”</w:t>
      </w:r>
      <w:r>
        <w:rPr>
          <w:rStyle w:val="StyleUnderline"/>
        </w:rPr>
        <w:t xml:space="preserve"> </w:t>
      </w:r>
      <w:r w:rsidRPr="00C12860">
        <w:rPr>
          <w:sz w:val="14"/>
        </w:rPr>
        <w:t>Justice Stephen Breyer tartly said in dissent, “[i]t might be possible to end delays by limiting constitutional protections for prisoners on death row. But to do so would require us to pay too high a constitutional price.” Justice Sonia Sotomayor, in another dissent, wrote: “There are higher values than ensuring that executions run on time.” In yet one more death-penalty case, Justice Samuel Alito angrily returned to the Texas Buddhist-prisoner issue. “</w:t>
      </w:r>
      <w:r w:rsidRPr="00C12860">
        <w:rPr>
          <w:rStyle w:val="StyleUnderline"/>
        </w:rPr>
        <w:t>This Court receives an application to stay virtually every execution,” he wrote; “in the great majority of cases, no good reason for the late filing is apparent.</w:t>
      </w:r>
      <w:r w:rsidRPr="00C12860">
        <w:rPr>
          <w:sz w:val="14"/>
        </w:rPr>
        <w:t xml:space="preserve"> By countenancing the dilatory litigation in this case, the Court, I fear, will encourage this damaging practice.” The conservative majority has made clear how this issue looks from its perch. But how does it look to the Mandy Welches of the world—those who litigate death-penalty appeals? Let’s start with Bucklew, the case of the inmate with the medical condition. Paul Cassell, a professor at the University of Utah School of Law, argues that Bucklew could have brought this challenge years ago. Cassell is, among other things, a former federal district judge and perhaps the nation’s most prominent advocate of victim-rights legislation. He co-wrote an amicus brief in Bucklew on behalf of a crime-victims’ group and the sister of one of the murder victims. The brief alleged Bucklew had engaged in “decades-long abusive litigation, strategic posturing, and dilatory tactics” and that his lawyers had chosen to “keep an as-applied challenge (based on his benign oral tumors) in reserve, ready to use when most strategically advantageous.” Bucklew’s lawyers, Cassell told me in an interview, had been “deploying his condition for tactical advantage” by “holding his ‘as applied’ challenge” until the last minute. But Robert Hochman, who represented Bucklew at the high court, says that if in fact there is a problem with capital-defense lawyers, “Mr. Bucklew’s case could not have been a worse occasion to highlight it.” Most of the delay, Hochman argues, was not of Bucklew’s—or his lawyer’s—making. </w:t>
      </w:r>
      <w:r w:rsidRPr="00C12860">
        <w:rPr>
          <w:rStyle w:val="StyleUnderline"/>
        </w:rPr>
        <w:t>The apparent delay arose in part because the appeals process for state death-penalty cases is so complex. The first step for a condemned prisoner is a “direct appeal” to the state’s highest court</w:t>
      </w:r>
      <w:r w:rsidRPr="00C12860">
        <w:rPr>
          <w:sz w:val="14"/>
        </w:rPr>
        <w:t xml:space="preserve"> (if denied, it may be followed by petition for review to the U.S. Supreme Court). Under the Sixth Amendment, defendants are entitled to state-provided counsel during this stage. But after that, a defendant enters the world of state “post-conviction” proceedings—and there, the Constitution does not require appointed counsel. Some, but not all, states provide counsel at this stage. In states that don’t provide appointed counsel, the inmates must hope for volunteers from advocacy organizations or the private bar. And even states that do provide it do not necessarily offer the funding to pay lawyers, experts, and investigators—without whom a death-penalty case is unmanageable. Prisoners who are unsuccessful in state post-conviction proceedings may file a federal habeas corpus petition. If denied, that may go up the ladder again to the Supreme Court. A statute provides funding for counsel at this stage. But Congress has strictly limited the timing and number of habeas petitions. A petition filed too soon, or too late, may be denied, leaving no chance to file another. A last-minute petition, however, may be filed when an issue could not have been raised earlier, and those may go to the high court as well. The process is like a maze where a wrong turn by a lawyer may spell death for a client. So delay is almost built into a sentence of death. But there were specific reasons why Bucklew’s claim about his medical condition took so long to reach the high court. Bucklew’s state appeal and post-conviction proceedings were complete by 2001, and his first federal habeas corpus petition ended in 2006. But only on April 9, 2014—more than eight years later—did Missouri announce an execution date: May 21, barely six weeks away. Earlier, Bucklew had joined a case brought by a group of inmates alleging that the state’s execution protocol was “cruel and unusual punishment” when used against any inmate. That case was dismissed on May 2, three weeks after the execution date was set; only a week later, on May 9, Bucklew brought the “as applied” challenge. Even if the execution protocol was constitutional in most cases, he argued, it would violate the Eighth Amendment in his particular case because of his medical condition. Hochman and Bucklew’s Missouri lawyer, Cheryl Pilate, both cite reasons why the “as applied” challenge wasn’t brought earlier. For one thing, Missouri did not announce its specific execution protocol until 2012—and it revised it in 2013. To win, Bucklew had the burden of showing that this specific protocol would cause him excessive suffering because of his specific condition. Until the protocol was announced, there was nothing to challenge. Second, an “as applied” challenge like Bucklew’s can’t succeed without expert testimony on both the specific protocol and the effect it will have on the inmate’s medical condition. To mount an effective challenge, a lawyer will need investigators, experts in evidence, psychology, or “mitigation” factors in sentencing hearings. Many states don’t routinely supply such funds. “You can’t make an argument that has any chance of winning unless you have a medical expert,” Pilate told me. The state consistently refused to grant her funding for expert testimony. “I had no money,” she said. “I had no experts. I had no resources.” Her four-lawyer law firm could not fund a complete defense; she tried cold-calling other lawyers and firms to recruit help: “These cases take you to the edge of financial catastrophe.” Bucklew’s family managed to put up a small amount of expense money to recruit experts, she said; after Sidley, Hochman’s firm, entered the case, it funded more expert evidence. Bucklew’s disease, meanwhile, is progressive. His tumors had been steadily expanding during his years in prison, meaning that expert testimony in 2007—had there been any—would have been out of date by 2014. Bringing a federal habeas corpus petition based on out-of-date or incomplete medical information would have risked forfeiting Bucklew’s only shot at relief. Because of the long delays and the rules limiting federal habeas corpus, lawyers defending condemned prisoners are shooting at a moving target. Execution protocols change. In many cases, a prisoner’s medical or mental condition is at issue—and that will change, and may worsen, as the years go by. The law changes also. During the eight years Bucklew was waiting for an execution date, the Supreme Court heard two major challenges to lethal injection as a method of execution. Either decision might have altered the landscape for his appeals. There’s another problem faced by inmates like Bucklew. Aaron Katz of the Boston-based mega-firm Ropes &amp; Gray argues that “on these method of execution claims … the states are pretty routinely playing hide the ball—they change drugs, change the amount of drugs,” and change the methods by which they will be administered. Katz represented Christopher Price, an Alabama inmate who wanted the Court to forbid his execution by Alabama’s lethal-injection protocol, and instead order the state to use nitrogen gas, which is a state-approved method of execution. Price’s request was denied because of a missed filing deadline, and he was executed on May 30, after yet another round of emergency appeals—appeals that underline Katz’s point about secrecy. At Alabama’s request, the briefs and exhibits were kept “under seal,” meaning no one could read them in their entirety. The purpose of the seal was apparently to keep secret information about the state’s execution protocols. If that information were on the public record, prisoners bringing future challenges could proceed more quickly. This situation isn’t an anomaly: Since the beginning of 2011, according to the Death Penalty Information Center, “legislatures in thirteen states have enacted new secrecy statutes that conceal vital information about the execution process.” Katz rejects the idea that inmate appeals should or could be brought well before an execution date is set. “Are we supposed to be filing shotgun litigation at random times and jamming up the federal courts?” he asks. “You’re going to have hundreds of inmates filing at all times. I don’t see why that would be better.” Everyone agrees that a major reason for late-stage appeals is that, in many states, defendants facing a death sentence do not get the best court-appointed counsel at trial. As Brandon Garrett points out in his book End of Its Rope: How </w:t>
      </w:r>
      <w:r w:rsidRPr="00C12860">
        <w:rPr>
          <w:rStyle w:val="StyleUnderline"/>
        </w:rPr>
        <w:t>Killing the Death Penalty Can Revive Criminal Justice, many states over the past 30 years have moved to a statewide system of full-time state-paid capital defenders and away from trial counsel appointed for a small fee by the trial judge</w:t>
      </w:r>
      <w:r w:rsidRPr="00C12860">
        <w:rPr>
          <w:sz w:val="14"/>
        </w:rPr>
        <w:t>. For all its Atticus Finch romance, that system too often produced abysmal defense at trial. “By 2013,” he writes, “</w:t>
      </w:r>
      <w:r w:rsidRPr="00C12860">
        <w:rPr>
          <w:rStyle w:val="StyleUnderline"/>
        </w:rPr>
        <w:t>almost all death penalty states provided state-level capital representation at trial … and only a few holdouts, most notably Alabama, Florida, and Nevada,” do not. Death sentences have dropped dramatically in the states that have these systems</w:t>
      </w:r>
      <w:r w:rsidRPr="00C12860">
        <w:rPr>
          <w:sz w:val="14"/>
        </w:rPr>
        <w:t xml:space="preserve">. “States with shoddy lawyers for the defense,” Garrett writes, “represent what remains of the American death penalty.” That means fewer new death sentences, which, in time, will mean fewer late nights for the justices. But that reduction will take time. </w:t>
      </w:r>
      <w:r w:rsidRPr="00C12860">
        <w:rPr>
          <w:rStyle w:val="StyleUnderline"/>
        </w:rPr>
        <w:t>More than 2,700 prisoners remain on death row across the nation. And many states, particularly in the “death belt” that stretches from Florida to Texas, are determined to keep the gurneys running.</w:t>
      </w:r>
      <w:r>
        <w:rPr>
          <w:rStyle w:val="StyleUnderline"/>
        </w:rPr>
        <w:t xml:space="preserve"> </w:t>
      </w:r>
      <w:r w:rsidRPr="00C12860">
        <w:rPr>
          <w:sz w:val="14"/>
        </w:rPr>
        <w:t xml:space="preserve">Supporters of the death penalty regard the long delays as miscarriages of justice. “We focus a lot on defendants, and defendants have rights that should be safeguarded throughout the process,” Cassell, the former judge turned victim-rights scholar, told me. “But there is another side and that is victims, who have to put their lives on hold each time there’s a motion or a hearing.” He added, “If you look at the national statistics, you can see increasing periods of delay that cannot be explained by lack of counsel.” There’s no doubt that death sentences usually lead to long delays. Are death-penalty lawyers really the reason for them? From my own reporting about capital punishment, the problem seems more diffuse. At very best, </w:t>
      </w:r>
      <w:r w:rsidRPr="00C12860">
        <w:rPr>
          <w:rStyle w:val="StyleUnderline"/>
        </w:rPr>
        <w:t>the recent spleen emanating from the Court’s right wing is bad manners.</w:t>
      </w:r>
      <w:r w:rsidRPr="00C12860">
        <w:rPr>
          <w:sz w:val="14"/>
        </w:rPr>
        <w:t xml:space="preserve"> (The Court’s death caucus is, after all, winning most of the votes that seem to embitter them so.) But the threat goes beyond politesse</w:t>
      </w:r>
      <w:r w:rsidRPr="00C12860">
        <w:rPr>
          <w:rStyle w:val="StyleUnderline"/>
        </w:rPr>
        <w:t>: The Court’s angry pronouncements could intimidate private lawyers who would usually consider helping with death appeals, and send a message to state and federal judges that death appeals are to be given short shrift.</w:t>
      </w:r>
      <w:r>
        <w:rPr>
          <w:rStyle w:val="StyleUnderline"/>
        </w:rPr>
        <w:t xml:space="preserve"> </w:t>
      </w:r>
      <w:r w:rsidRPr="00C12860">
        <w:rPr>
          <w:sz w:val="14"/>
        </w:rPr>
        <w:t xml:space="preserve">Capital-defense lawyers do try to halt what Justice Harry Blackmun once called “the machinery of death.” To me, that seems no different from what other lawyers do, in great cases and small. The Exxon Valdez oil tanker spilled more than 10 million gallons of crude oil into Alaska’s Prince William Sound in 1989; the company, represented by the best lawyers in America, delayed final judgment in a tort suit for 20 years. Prison-rights groups sued the state of California in 1990 over flaws in its prison mental-health system; five years later, a federal court concluded that system violated the Eighth Amendment. The state missed court-ordered deadlines to improve it for the next 15 years, before the Supreme Court called it to heel. When private and public money inspires such legal solicitude, are we surprised that capital-defense lawyers fight to preserve their clients’ lives? </w:t>
      </w:r>
      <w:r w:rsidRPr="00C12860">
        <w:rPr>
          <w:rStyle w:val="StyleUnderline"/>
        </w:rPr>
        <w:t xml:space="preserve">“I say that you want to do everything in your client’s interest,” says Chris Adams, </w:t>
      </w:r>
      <w:r w:rsidRPr="00C12860">
        <w:rPr>
          <w:sz w:val="14"/>
        </w:rPr>
        <w:t>an experienced capital-defense lawyer in Charleston, South Carolina. “</w:t>
      </w:r>
      <w:r w:rsidRPr="00C12860">
        <w:rPr>
          <w:rStyle w:val="StyleUnderline"/>
        </w:rPr>
        <w:t>If I’m his lawyer, I’m going to litigate every legitimate issue that we have.”</w:t>
      </w:r>
      <w:r w:rsidRPr="00C12860">
        <w:rPr>
          <w:sz w:val="14"/>
        </w:rPr>
        <w:t xml:space="preserve"> Aaron Katz, the lawyer who represented Christopher Price in the Alabama method-of-execution case, puts it more simply: “I genuinely don’t want our client to suffer in his last few minutes. That takes priority.”</w:t>
      </w:r>
    </w:p>
    <w:p w14:paraId="2F972DE3" w14:textId="77777777" w:rsidR="00081DFB" w:rsidRDefault="00081DFB" w:rsidP="00081DFB">
      <w:pPr>
        <w:pStyle w:val="Heading3"/>
      </w:pPr>
      <w:r>
        <w:t>Public Support</w:t>
      </w:r>
    </w:p>
    <w:p w14:paraId="55C81D3B" w14:textId="77777777" w:rsidR="00081DFB" w:rsidRPr="00115C82" w:rsidRDefault="00081DFB" w:rsidP="00081DFB">
      <w:pPr>
        <w:pStyle w:val="Heading4"/>
      </w:pPr>
      <w:r w:rsidRPr="00115C82">
        <w:t xml:space="preserve">Support for Capital Punishment is high now with a majority opposing abolition – empirics prove </w:t>
      </w:r>
    </w:p>
    <w:p w14:paraId="79163583" w14:textId="77777777" w:rsidR="00081DFB" w:rsidRPr="007A3407" w:rsidRDefault="00081DFB" w:rsidP="00081DFB">
      <w:r w:rsidRPr="00115C82">
        <w:rPr>
          <w:rStyle w:val="Style13ptBold"/>
        </w:rPr>
        <w:t>Santhanam ‘19</w:t>
      </w:r>
      <w:r w:rsidRPr="00115C82">
        <w:t xml:space="preserve"> ( Laura is the Data Producer for the PBS NewsHour “ Americans are divided on federal executions. Why is the Trump administration bringing them back? “, The </w:t>
      </w:r>
      <w:hyperlink r:id="rId22" w:history="1">
        <w:r w:rsidRPr="00115C82">
          <w:rPr>
            <w:rStyle w:val="Hyperlink"/>
          </w:rPr>
          <w:t>Nation</w:t>
        </w:r>
      </w:hyperlink>
      <w:r w:rsidRPr="00115C82">
        <w:t xml:space="preserve">, Jul 26, 2019 4:03 PM ED, </w:t>
      </w:r>
      <w:hyperlink r:id="rId23" w:history="1">
        <w:r w:rsidRPr="00115C82">
          <w:rPr>
            <w:rStyle w:val="Hyperlink"/>
          </w:rPr>
          <w:t>https://www.pbs.org/newshour/nation/americans-are-divided-on-federal-executions-why-is-trump-administration-bringing-them-back</w:t>
        </w:r>
      </w:hyperlink>
      <w:r w:rsidRPr="00115C82">
        <w:t xml:space="preserve"> ) </w:t>
      </w:r>
    </w:p>
    <w:p w14:paraId="640FD946" w14:textId="77777777" w:rsidR="00081DFB" w:rsidRDefault="00081DFB" w:rsidP="00081DFB">
      <w:pPr>
        <w:rPr>
          <w:sz w:val="16"/>
        </w:rPr>
      </w:pPr>
      <w:r w:rsidRPr="00115C82">
        <w:rPr>
          <w:sz w:val="16"/>
        </w:rPr>
        <w:t xml:space="preserve">Twenty-one states and the District of Columbia have abolished the death penalty, according to data from the Death Penalty Information Center. In 2018, states executed 25 people — a record low. A year earlier, the state of Arkansas stirred national outrage when the state announced plans to put eight men to death in less than two weeks around the Easter holidays. That’s down from </w:t>
      </w:r>
      <w:hyperlink r:id="rId24" w:history="1">
        <w:r w:rsidRPr="00115C82">
          <w:rPr>
            <w:rStyle w:val="Hyperlink"/>
            <w:b/>
            <w:bCs/>
            <w:sz w:val="16"/>
          </w:rPr>
          <w:t xml:space="preserve">98 executions </w:t>
        </w:r>
      </w:hyperlink>
      <w:r w:rsidRPr="00115C82">
        <w:rPr>
          <w:sz w:val="16"/>
        </w:rPr>
        <w:t xml:space="preserve">that took place in 1999, a time when 78 percent of Americans said they supported the death penalty. Since then, support has waned. </w:t>
      </w:r>
      <w:r w:rsidRPr="0082304C">
        <w:rPr>
          <w:highlight w:val="green"/>
          <w:u w:val="single"/>
        </w:rPr>
        <w:t>According to Pew Research Center</w:t>
      </w:r>
      <w:r w:rsidRPr="0082304C">
        <w:rPr>
          <w:b/>
          <w:bCs/>
          <w:highlight w:val="green"/>
          <w:u w:val="single"/>
        </w:rPr>
        <w:t>, 54 percent of</w:t>
      </w:r>
      <w:r w:rsidRPr="0082304C">
        <w:rPr>
          <w:b/>
          <w:bCs/>
          <w:u w:val="single"/>
        </w:rPr>
        <w:t xml:space="preserve"> U.S. </w:t>
      </w:r>
      <w:r w:rsidRPr="0082304C">
        <w:rPr>
          <w:b/>
          <w:bCs/>
          <w:highlight w:val="green"/>
          <w:u w:val="single"/>
        </w:rPr>
        <w:t xml:space="preserve">adults said they backed the death penalty </w:t>
      </w:r>
      <w:r w:rsidRPr="0082304C">
        <w:rPr>
          <w:u w:val="single"/>
        </w:rPr>
        <w:t>in 2018,</w:t>
      </w:r>
      <w:r w:rsidRPr="0082304C">
        <w:rPr>
          <w:highlight w:val="green"/>
          <w:u w:val="single"/>
        </w:rPr>
        <w:t xml:space="preserve">and partisanship </w:t>
      </w:r>
      <w:r w:rsidRPr="0082304C">
        <w:rPr>
          <w:u w:val="single"/>
        </w:rPr>
        <w:t xml:space="preserve">quickly </w:t>
      </w:r>
      <w:r w:rsidRPr="0082304C">
        <w:rPr>
          <w:highlight w:val="green"/>
          <w:u w:val="single"/>
        </w:rPr>
        <w:t>emerges when you look at numbers</w:t>
      </w:r>
      <w:r w:rsidRPr="0082304C">
        <w:rPr>
          <w:u w:val="single"/>
        </w:rPr>
        <w:t>, said Jocelyn Kiley, Pew’s associate director for U.S. politics.</w:t>
      </w:r>
      <w:r>
        <w:rPr>
          <w:u w:val="single"/>
        </w:rPr>
        <w:t xml:space="preserve"> </w:t>
      </w:r>
      <w:r w:rsidRPr="0082304C">
        <w:rPr>
          <w:b/>
          <w:bCs/>
          <w:u w:val="single"/>
        </w:rPr>
        <w:t xml:space="preserve">In 2018, </w:t>
      </w:r>
      <w:r w:rsidRPr="0082304C">
        <w:rPr>
          <w:b/>
          <w:bCs/>
          <w:highlight w:val="green"/>
          <w:u w:val="single"/>
        </w:rPr>
        <w:t>a clear majority of Republicans</w:t>
      </w:r>
      <w:r w:rsidRPr="0082304C">
        <w:rPr>
          <w:b/>
          <w:bCs/>
          <w:u w:val="single"/>
        </w:rPr>
        <w:t xml:space="preserve"> — 77 percent — </w:t>
      </w:r>
      <w:r w:rsidRPr="0082304C">
        <w:rPr>
          <w:b/>
          <w:bCs/>
          <w:highlight w:val="green"/>
          <w:u w:val="single"/>
        </w:rPr>
        <w:t>said they favored the death penalt</w:t>
      </w:r>
      <w:r w:rsidRPr="0082304C">
        <w:rPr>
          <w:b/>
          <w:bCs/>
          <w:u w:val="single"/>
        </w:rPr>
        <w:t>y, while 35 percent of Democrats said they supported capital punishment.</w:t>
      </w:r>
      <w:r>
        <w:rPr>
          <w:b/>
          <w:bCs/>
          <w:u w:val="single"/>
        </w:rPr>
        <w:t xml:space="preserve"> </w:t>
      </w:r>
      <w:r w:rsidRPr="0082304C">
        <w:rPr>
          <w:u w:val="single"/>
        </w:rPr>
        <w:t>“</w:t>
      </w:r>
      <w:r w:rsidRPr="0082304C">
        <w:rPr>
          <w:highlight w:val="green"/>
          <w:u w:val="single"/>
        </w:rPr>
        <w:t xml:space="preserve">Parties are </w:t>
      </w:r>
      <w:r w:rsidRPr="0082304C">
        <w:rPr>
          <w:u w:val="single"/>
        </w:rPr>
        <w:t xml:space="preserve">much more </w:t>
      </w:r>
      <w:r w:rsidRPr="0082304C">
        <w:rPr>
          <w:highlight w:val="green"/>
          <w:u w:val="single"/>
        </w:rPr>
        <w:t>divided over this question</w:t>
      </w:r>
      <w:r w:rsidRPr="0082304C">
        <w:rPr>
          <w:u w:val="single"/>
        </w:rPr>
        <w:t xml:space="preserve"> than they historically were,” she said.</w:t>
      </w:r>
      <w:r>
        <w:rPr>
          <w:u w:val="single"/>
        </w:rPr>
        <w:t xml:space="preserve"> </w:t>
      </w:r>
      <w:r w:rsidRPr="00115C82">
        <w:rPr>
          <w:sz w:val="16"/>
        </w:rPr>
        <w:t xml:space="preserve">In 2018, a clear majority of Republicans — 77 percent — said they favored the death penalty, while 35 percent of Democrats said they supported capital punishment, Kiley said. And white Americans were more likely to say they support the death penalty than African American or Latino respondents, Pew’s polling data suggested. A few years earlier, in 2015, 49 percent of Americans said they supported the death penalty, according to Pew polling data. </w:t>
      </w:r>
      <w:r w:rsidRPr="0082304C">
        <w:rPr>
          <w:u w:val="single"/>
        </w:rPr>
        <w:t xml:space="preserve">With a nearly even split in opinion, </w:t>
      </w:r>
      <w:r w:rsidRPr="0082304C">
        <w:rPr>
          <w:b/>
          <w:bCs/>
          <w:highlight w:val="green"/>
          <w:u w:val="single"/>
        </w:rPr>
        <w:t>Americans overall aren’t ready to abolish the death penalty</w:t>
      </w:r>
      <w:r w:rsidRPr="0082304C">
        <w:rPr>
          <w:u w:val="single"/>
        </w:rPr>
        <w:t xml:space="preserve">, as some Democratic presidential candidates such as Julian Castro have proposed. In a recent PBS NewsHour/NPR/Marist poll, 58 percent of U.S. adults said it was </w:t>
      </w:r>
      <w:r w:rsidRPr="0082304C">
        <w:rPr>
          <w:b/>
          <w:bCs/>
          <w:highlight w:val="green"/>
          <w:u w:val="single"/>
        </w:rPr>
        <w:t>a bad idea to get rid of the death penalty altogether</w:t>
      </w:r>
      <w:r w:rsidRPr="0082304C">
        <w:rPr>
          <w:u w:val="single"/>
        </w:rPr>
        <w:t xml:space="preserve">, including 79 percent of Republicans, who are Trump’s core of voters. </w:t>
      </w:r>
      <w:r w:rsidRPr="0082304C">
        <w:rPr>
          <w:highlight w:val="green"/>
          <w:u w:val="single"/>
        </w:rPr>
        <w:t>Thirty-six percent said it was a good idea</w:t>
      </w:r>
      <w:r w:rsidRPr="0082304C">
        <w:rPr>
          <w:u w:val="single"/>
        </w:rPr>
        <w:t xml:space="preserve"> to abolish capital punishment.</w:t>
      </w:r>
      <w:r>
        <w:rPr>
          <w:u w:val="single"/>
        </w:rPr>
        <w:t xml:space="preserve"> </w:t>
      </w:r>
      <w:r w:rsidRPr="00115C82">
        <w:rPr>
          <w:sz w:val="16"/>
        </w:rPr>
        <w:t>“What we’re left with is a punishment that is fading away in most of the country but is still practiced in a few outlier jurisdictions,” Dunham said. “It looks as though the federal death penalty may be becoming an outlier where it’s going forward against the flow of American public opinion.”</w:t>
      </w:r>
    </w:p>
    <w:p w14:paraId="4F0F47D7" w14:textId="77777777" w:rsidR="00081DFB" w:rsidRPr="00C72AB2" w:rsidRDefault="00081DFB" w:rsidP="00081DFB"/>
    <w:p w14:paraId="7F7D5624" w14:textId="77777777" w:rsidR="009E7373" w:rsidRPr="00655A43" w:rsidRDefault="009E7373" w:rsidP="009E7373">
      <w:pPr>
        <w:pStyle w:val="Heading3"/>
      </w:pPr>
      <w:r>
        <w:t>AT: Squo Solves</w:t>
      </w:r>
    </w:p>
    <w:p w14:paraId="065E8E74" w14:textId="77777777" w:rsidR="009E7373" w:rsidRPr="00045F92" w:rsidRDefault="009E7373" w:rsidP="009E7373">
      <w:pPr>
        <w:pStyle w:val="Heading4"/>
        <w:rPr>
          <w:rStyle w:val="Style13ptBold"/>
          <w:b/>
          <w:bCs w:val="0"/>
        </w:rPr>
      </w:pPr>
      <w:r>
        <w:rPr>
          <w:rStyle w:val="Style13ptBold"/>
          <w:b/>
        </w:rPr>
        <w:t xml:space="preserve">We can’t wait for the squo to solve as more will people die. </w:t>
      </w:r>
    </w:p>
    <w:p w14:paraId="748BB6DA" w14:textId="77777777" w:rsidR="009E7373" w:rsidRPr="00866B38" w:rsidRDefault="009E7373" w:rsidP="009E7373">
      <w:pPr>
        <w:rPr>
          <w:rStyle w:val="StyleUnderline"/>
          <w:b/>
        </w:rPr>
      </w:pPr>
      <w:r w:rsidRPr="00C22C3E">
        <w:rPr>
          <w:rStyle w:val="Style13ptBold"/>
        </w:rPr>
        <w:t>Barry 15</w:t>
      </w:r>
      <w:r w:rsidRPr="00C22C3E">
        <w:t xml:space="preserve"> [Kevin Barry</w:t>
      </w:r>
      <w:r>
        <w:t xml:space="preserve"> (</w:t>
      </w:r>
      <w:r w:rsidRPr="00C22C3E">
        <w:t>Professor, Quinnipiac University School of Law</w:t>
      </w:r>
      <w:r>
        <w:t>)</w:t>
      </w:r>
      <w:r w:rsidRPr="00C22C3E">
        <w:t xml:space="preserve">, </w:t>
      </w:r>
      <w:r>
        <w:t>“</w:t>
      </w:r>
      <w:r w:rsidRPr="00C22C3E">
        <w:t>The Death Penalty &amp; the Dignity Clauses</w:t>
      </w:r>
      <w:r>
        <w:t>”</w:t>
      </w:r>
      <w:r w:rsidRPr="00C22C3E">
        <w:t>, Iowa Law Review</w:t>
      </w:r>
      <w:r>
        <w:t>, Vol. 102, Issue 2</w:t>
      </w:r>
      <w:r w:rsidRPr="00C22C3E">
        <w:t>, 6-26-2015, Accessible Online at https://ilr.law.uiowa.edu/print/volume-102-issue-2/the-death-penalty-and-the-dignity-clauses/] KL 6-30-2020</w:t>
      </w:r>
    </w:p>
    <w:p w14:paraId="2EF2CAAC" w14:textId="77777777" w:rsidR="009E7373" w:rsidRDefault="009E7373" w:rsidP="009E7373">
      <w:pPr>
        <w:rPr>
          <w:sz w:val="16"/>
        </w:rPr>
      </w:pPr>
      <w:r w:rsidRPr="00E33DD9">
        <w:rPr>
          <w:sz w:val="16"/>
        </w:rPr>
        <w:t xml:space="preserve">5. Judicial Abolition of the Death Penalty is Undemocratic One might argue, as did the defendants in Obergefell, that there has been “insufficient democratic discourse” to warrant invalidation of the death penalty. But as Justice Kennedy wrote in Obergefell, this </w:t>
      </w:r>
      <w:r w:rsidRPr="00866B38">
        <w:rPr>
          <w:rStyle w:val="StyleUnderline"/>
        </w:rPr>
        <w:t>inclination “to proceed with caution—to await further legislation, litigation, and debate” should be resisted. Like the debate over the freedom to marry, public controversy surrounding the death penalty has prompted “referenda, legislative debates, and grassroots campaigns, as well as countless studies, papers, books, and other popular and scholarly writings”</w:t>
      </w:r>
      <w:r w:rsidRPr="00E33DD9">
        <w:rPr>
          <w:sz w:val="16"/>
        </w:rPr>
        <w:t xml:space="preserve"> —in other words, the late Justice Scalia might say, “democracy.” This democratic discourse has yielded a Nation that has overwhelmingly turned its back on the death penalty. </w:t>
      </w:r>
      <w:r w:rsidRPr="00866B38">
        <w:rPr>
          <w:rStyle w:val="StyleUnderline"/>
        </w:rPr>
        <w:t>More “plebiscites, legislation, persuasion, and loud voices” would therefore do little good.</w:t>
      </w:r>
      <w:r w:rsidRPr="00E33DD9">
        <w:rPr>
          <w:sz w:val="16"/>
        </w:rPr>
        <w:t xml:space="preserve"> Given the death penalty’s precipitous decline in recent years, there is little indication that such measures will revive support for the death penalty and every indication that they will merely extend the death penalty’s numbered days, prolonging the inevitable. As a result, </w:t>
      </w:r>
      <w:r w:rsidRPr="00866B38">
        <w:rPr>
          <w:rStyle w:val="StyleUnderline"/>
        </w:rPr>
        <w:t>more deliberation would do real harm, because people would die in the interim.</w:t>
      </w:r>
      <w:r w:rsidRPr="00E33DD9">
        <w:rPr>
          <w:sz w:val="16"/>
        </w:rPr>
        <w:t xml:space="preserve"> In Obergefell, Justice Kennedy defended the Court’s decision in favor of same-sex couples by noting that a contrary decision would impose “[d]ignitary wounds [that] cannot always be healed with the stroke of a pen.” </w:t>
      </w:r>
      <w:r w:rsidRPr="00866B38">
        <w:rPr>
          <w:rStyle w:val="StyleUnderline"/>
        </w:rPr>
        <w:t>A ruling upholding the death penalty to encourage further debate would impose wounds of a different kind—ones that can never be healed with the stroke of a pen.</w:t>
      </w:r>
      <w:r w:rsidRPr="00E33DD9">
        <w:rPr>
          <w:sz w:val="16"/>
        </w:rPr>
        <w:t xml:space="preserve"> Even assuming sufficient public support for abolition of the death penalty, one might argue that judicial abolition of the death penalty is inconsistent with the principle of “judicial self-restraint” underpinning federalism and the separation of powers. In his dissenting opinion in Obergefell, for example, Chief Justice Roberts chided the majority for failing to exercise judicial self-restraint in recognizing the right of same-sex couples to marry. In support of his critique, the Chief Justice cited the infamous 1857 case of Dred Scott v. Sandford, in which the Court invalidated the Missouri Compromise, a federal law restricting the institution of slavery, as a violation of slaveowners’ implied right of property in their slaves. In the Chief Justice’s rendering, the Court in Dred Scott reached the wrong result because it failed to exercise self-restraint; it identified a constitutionally-protected property right in slaves that did not exist. Deciding the constitutionality of the death penalty, the argument goes, would repeat the error of Dred Scott. But Dred Scott might have been wrongly decided for a very different reason—not because of a lack of judicial self-restraint, but rather because of the Court’s implication of the wrong right. Rather than identifying a property right in slaves, the Court could have followed the lead of the Massachusetts Supreme Judicial Court nearly a century earlier and held that the institution of slavery violated the liberty rights of enslaved people. Far from undermining judicial abolition of the death penalty, then, the legacy of Dred Scott can be fairly read to support it. By declaring the death penalty unconstitutional, the Court avoids the error of Dred Scott.</w:t>
      </w:r>
    </w:p>
    <w:p w14:paraId="1843F526" w14:textId="77777777" w:rsidR="00081DFB" w:rsidRDefault="00081DFB" w:rsidP="00081DFB">
      <w:pPr>
        <w:pStyle w:val="Heading2"/>
      </w:pPr>
      <w:r>
        <w:t>Racism Advantage</w:t>
      </w:r>
    </w:p>
    <w:p w14:paraId="022077D1" w14:textId="77777777" w:rsidR="00081DFB" w:rsidRPr="00BF29E6" w:rsidRDefault="00081DFB" w:rsidP="00081DFB">
      <w:pPr>
        <w:pStyle w:val="Heading3"/>
      </w:pPr>
      <w:r>
        <w:t>Racist Application</w:t>
      </w:r>
    </w:p>
    <w:p w14:paraId="32A14B91" w14:textId="77777777" w:rsidR="00081DFB" w:rsidRPr="00B32DFE" w:rsidRDefault="00081DFB" w:rsidP="00081DFB">
      <w:pPr>
        <w:pStyle w:val="Heading4"/>
      </w:pPr>
      <w:r w:rsidRPr="00B32DFE">
        <w:t>The death penalty targets black people and should be made illegal for four reasons</w:t>
      </w:r>
    </w:p>
    <w:p w14:paraId="70DCCDD2" w14:textId="77777777" w:rsidR="00081DFB" w:rsidRPr="00B32DFE" w:rsidRDefault="00081DFB" w:rsidP="00081DFB">
      <w:r w:rsidRPr="00B32DFE">
        <w:rPr>
          <w:rStyle w:val="Style13ptBold"/>
        </w:rPr>
        <w:t xml:space="preserve">Coard </w:t>
      </w:r>
      <w:r>
        <w:rPr>
          <w:rStyle w:val="Style13ptBold"/>
        </w:rPr>
        <w:t>‘</w:t>
      </w:r>
      <w:r w:rsidRPr="00B32DFE">
        <w:rPr>
          <w:rStyle w:val="Style13ptBold"/>
        </w:rPr>
        <w:t>19</w:t>
      </w:r>
      <w:r w:rsidRPr="00B32DFE">
        <w:t xml:space="preserve"> [Micheal Coard, Attorney, Radio and TV Host and Columnist “Four facts proving the death penalty is wrong,” The Philadelphia Tribune, July 21, 2019, </w:t>
      </w:r>
      <w:hyperlink r:id="rId25" w:history="1">
        <w:r w:rsidRPr="00B32DFE">
          <w:rPr>
            <w:rStyle w:val="Hyperlink"/>
          </w:rPr>
          <w:t>https://www.phillytrib.com/commentary/michaelcoard/coard-four-facts-proving-death-penalty-is-wrong/article_c1206e96-d715-55b9-811f-f7feefd72f6d.html]-</w:t>
        </w:r>
      </w:hyperlink>
      <w:r w:rsidRPr="00B32DFE">
        <w:t xml:space="preserve"> RA</w:t>
      </w:r>
    </w:p>
    <w:p w14:paraId="61D0E174" w14:textId="77777777" w:rsidR="00081DFB" w:rsidRDefault="00081DFB" w:rsidP="00081DFB">
      <w:pPr>
        <w:rPr>
          <w:b/>
          <w:iCs/>
          <w:u w:val="single"/>
        </w:rPr>
      </w:pPr>
      <w:r w:rsidRPr="00B32DFE">
        <w:rPr>
          <w:sz w:val="16"/>
        </w:rPr>
        <w:t xml:space="preserve">Fast forward to 2019. At a news conference on July 16, progressive Philadelphia District </w:t>
      </w:r>
      <w:r w:rsidRPr="00B32DFE">
        <w:rPr>
          <w:u w:val="single"/>
        </w:rPr>
        <w:t>Attorney</w:t>
      </w:r>
      <w:r w:rsidRPr="00B32DFE">
        <w:rPr>
          <w:sz w:val="16"/>
        </w:rPr>
        <w:t xml:space="preserve"> Larry </w:t>
      </w:r>
      <w:r w:rsidRPr="00B32DFE">
        <w:rPr>
          <w:u w:val="single"/>
        </w:rPr>
        <w:t>Krasner announced</w:t>
      </w:r>
      <w:r w:rsidRPr="00B32DFE">
        <w:rPr>
          <w:sz w:val="16"/>
        </w:rPr>
        <w:t xml:space="preserve"> that his office the day before petitioned the Pennsylvania Supreme Court to declare </w:t>
      </w:r>
      <w:r w:rsidRPr="00B32DFE">
        <w:rPr>
          <w:u w:val="single"/>
        </w:rPr>
        <w:t>the death penalty unconstitutional</w:t>
      </w:r>
      <w:r w:rsidRPr="00B32DFE">
        <w:rPr>
          <w:sz w:val="16"/>
        </w:rPr>
        <w:t xml:space="preserve">. And he said it was </w:t>
      </w:r>
      <w:r w:rsidRPr="00B32DFE">
        <w:rPr>
          <w:u w:val="single"/>
        </w:rPr>
        <w:t>because such punishment is racist, classist and arbitrary.</w:t>
      </w:r>
      <w:r w:rsidRPr="00B32DFE">
        <w:rPr>
          <w:sz w:val="16"/>
        </w:rPr>
        <w:t xml:space="preserve"> He’s right, you know. He’s also right when he stated, “The most jaw-dropping statistic is that out of 155 Philadelphia death sentences [from 1978-2017], </w:t>
      </w:r>
      <w:r w:rsidRPr="00B32DFE">
        <w:rPr>
          <w:u w:val="single"/>
        </w:rPr>
        <w:t>72 percent ... have been overturned</w:t>
      </w:r>
      <w:r w:rsidRPr="00B32DFE">
        <w:rPr>
          <w:sz w:val="16"/>
        </w:rPr>
        <w:t xml:space="preserve">. </w:t>
      </w:r>
      <w:r w:rsidRPr="00B32DFE">
        <w:rPr>
          <w:u w:val="single"/>
        </w:rPr>
        <w:t xml:space="preserve">What that means is </w:t>
      </w:r>
      <w:r w:rsidRPr="00B32DFE">
        <w:rPr>
          <w:sz w:val="16"/>
        </w:rPr>
        <w:t xml:space="preserve">that ... [previous prosecutors], before we got here ... argued for the execution of ... </w:t>
      </w:r>
      <w:r w:rsidRPr="00B32DFE">
        <w:rPr>
          <w:b/>
          <w:iCs/>
          <w:u w:val="single"/>
        </w:rPr>
        <w:t>people</w:t>
      </w:r>
      <w:r w:rsidRPr="00B32DFE">
        <w:rPr>
          <w:sz w:val="16"/>
        </w:rPr>
        <w:t xml:space="preserve"> and </w:t>
      </w:r>
      <w:r w:rsidRPr="00B32DFE">
        <w:rPr>
          <w:b/>
          <w:iCs/>
          <w:u w:val="single"/>
        </w:rPr>
        <w:t>were wrong ... 72 percent of the time.</w:t>
      </w:r>
      <w:r w:rsidRPr="00B32DFE">
        <w:rPr>
          <w:sz w:val="16"/>
        </w:rPr>
        <w:t xml:space="preserve"> </w:t>
      </w:r>
      <w:r w:rsidRPr="00B32DFE">
        <w:rPr>
          <w:u w:val="single"/>
        </w:rPr>
        <w:t>And</w:t>
      </w:r>
      <w:r w:rsidRPr="00B32DFE">
        <w:rPr>
          <w:sz w:val="16"/>
        </w:rPr>
        <w:t xml:space="preserve"> actually, it’s worse than that. Because those other </w:t>
      </w:r>
      <w:r w:rsidRPr="00B32DFE">
        <w:rPr>
          <w:u w:val="single"/>
        </w:rPr>
        <w:t>28 percent are not settled</w:t>
      </w:r>
      <w:r w:rsidRPr="00B32DFE">
        <w:rPr>
          <w:sz w:val="16"/>
        </w:rPr>
        <w:t>, you should expect that there will be even more of these that are overturned.” And if you think he’s anti-death penalty because he’s some kind of “bleeding-heart liberal,” you obviously haven’t read last year’s legislative report entitled “Capital Punishment in Pennsylvania,” written by the bipartisan Joint State Government Commission led by four Task Force Members consisting of two Republicans. That report cited, among other impeccable and objective sources, the 2003 Final Report of the Pennsylvania Supreme Court Committee on Racial and Gender Bias in the Justice System, which concluded the following: “[T]here are strong indications that Pennsylvania’s capital justice system does not operate in an evenhanded manner ... [</w:t>
      </w:r>
      <w:r w:rsidRPr="00B32DFE">
        <w:rPr>
          <w:u w:val="single"/>
        </w:rPr>
        <w:t>R]esearchers ... found that African-American defendants were sentenced to death at a significantly higher rate than similarly situated non-African-Americans;</w:t>
      </w:r>
      <w:r w:rsidRPr="00B32DFE">
        <w:rPr>
          <w:sz w:val="16"/>
        </w:rPr>
        <w:t xml:space="preserve"> researchers further concluded that </w:t>
      </w:r>
      <w:r w:rsidRPr="00B32DFE">
        <w:rPr>
          <w:u w:val="single"/>
        </w:rPr>
        <w:t xml:space="preserve">one-third </w:t>
      </w:r>
      <w:r w:rsidRPr="00B32DFE">
        <w:rPr>
          <w:sz w:val="16"/>
        </w:rPr>
        <w:t>of African Americans on death row in Philadelphia</w:t>
      </w:r>
      <w:r w:rsidRPr="00B32DFE">
        <w:rPr>
          <w:u w:val="single"/>
        </w:rPr>
        <w:t xml:space="preserve"> </w:t>
      </w:r>
      <w:r w:rsidRPr="00B32DFE">
        <w:rPr>
          <w:sz w:val="16"/>
        </w:rPr>
        <w:t xml:space="preserve">... would have received life sentences if they were not African American. Race was also shown to be a major factor in capital jury selection, with the prosecution striking African Americans from the jury twice as often as non-African Americans.” By the way, why do proponents of capital punishment even bother to deny its obvious racism and obvious classism? I guess they don’t know that about </w:t>
      </w:r>
      <w:r w:rsidRPr="00B32DFE">
        <w:rPr>
          <w:u w:val="single"/>
        </w:rPr>
        <w:t>98 percent of the chief district attorneys in death penalty states are white</w:t>
      </w:r>
      <w:r w:rsidRPr="00B32DFE">
        <w:rPr>
          <w:sz w:val="16"/>
        </w:rPr>
        <w:t xml:space="preserve"> and only about 1 percent Black. And I also guess they don’t know that while the “impoverished” poor constitute approximately 15 percent of the country’s population, they are about 90 percent of the death row population? Let’s start calling the death penalty/capital punishment exactly what it is: state-sanctioned premeditated murder. I call it that not because I’m into subjective hyperbole but because I’m into objective definitions. Since a governor approves these executions, they’re state-sanctioned. And since such killings are planned (i.e., scheduled well in advance) as well as unjustified (i.e., done in the absence of an imminent threat to life or limb) — especially when a deadly weapon (i.e., lethal injection or electric chair or gas chamber or hangman’s noose or firing squad) is used — they’re premeditated. Accordingly, just as you and I are not legally permitted to commit murder, premeditated or otherwise, neither should state governments be. Here are the </w:t>
      </w:r>
      <w:r w:rsidRPr="00B32DFE">
        <w:rPr>
          <w:u w:val="single"/>
        </w:rPr>
        <w:t>four irrefutable facts proving that the death penalty</w:t>
      </w:r>
      <w:r w:rsidRPr="00B32DFE">
        <w:rPr>
          <w:sz w:val="16"/>
        </w:rPr>
        <w:t xml:space="preserve">/capital punishment </w:t>
      </w:r>
      <w:r w:rsidRPr="00B32DFE">
        <w:rPr>
          <w:b/>
          <w:iCs/>
          <w:u w:val="single"/>
        </w:rPr>
        <w:t>is always wrong</w:t>
      </w:r>
      <w:r w:rsidRPr="00B32DFE">
        <w:rPr>
          <w:sz w:val="16"/>
        </w:rPr>
        <w:t xml:space="preserve">: </w:t>
      </w:r>
      <w:r w:rsidRPr="00B32DFE">
        <w:rPr>
          <w:b/>
          <w:iCs/>
          <w:u w:val="single"/>
        </w:rPr>
        <w:t>1. It’s not a deterrent</w:t>
      </w:r>
      <w:r w:rsidRPr="00B32DFE">
        <w:rPr>
          <w:u w:val="single"/>
        </w:rPr>
        <w:t>.</w:t>
      </w:r>
      <w:r w:rsidRPr="00B32DFE">
        <w:rPr>
          <w:sz w:val="16"/>
        </w:rPr>
        <w:t xml:space="preserve"> If it was, </w:t>
      </w:r>
      <w:r w:rsidRPr="00B32DFE">
        <w:rPr>
          <w:u w:val="single"/>
        </w:rPr>
        <w:t>why is it that the South, which has the highest murder rate</w:t>
      </w:r>
      <w:r w:rsidRPr="00B32DFE">
        <w:rPr>
          <w:sz w:val="16"/>
        </w:rPr>
        <w:t xml:space="preserve"> in the country, also has the most death penalty executions at 80 percent, while the Northeast has the lowest murder rate but only one percent of the executions? </w:t>
      </w:r>
      <w:r w:rsidRPr="00B32DFE">
        <w:rPr>
          <w:b/>
          <w:iCs/>
          <w:u w:val="single"/>
        </w:rPr>
        <w:t>2. It’s not reasonable retribution</w:t>
      </w:r>
      <w:r w:rsidRPr="00B32DFE">
        <w:rPr>
          <w:sz w:val="16"/>
        </w:rPr>
        <w:t xml:space="preserve">. If it was, </w:t>
      </w:r>
      <w:r w:rsidRPr="00B32DFE">
        <w:rPr>
          <w:u w:val="single"/>
        </w:rPr>
        <w:t>why do many</w:t>
      </w:r>
      <w:r w:rsidRPr="00B32DFE">
        <w:rPr>
          <w:sz w:val="16"/>
        </w:rPr>
        <w:t xml:space="preserve">, if not most, of the proponents </w:t>
      </w:r>
      <w:r w:rsidRPr="00B32DFE">
        <w:rPr>
          <w:u w:val="single"/>
        </w:rPr>
        <w:t>constantly scream for revenge?</w:t>
      </w:r>
      <w:r w:rsidRPr="00B32DFE">
        <w:rPr>
          <w:sz w:val="16"/>
        </w:rPr>
        <w:t xml:space="preserve"> Furthermore, aren’t we — i.e., the civilized members of society — better than the sociopath killers who kill to get their way? And isn’t the notion of killing killers to show that killing is wrong rather hypocritical? </w:t>
      </w:r>
      <w:r w:rsidRPr="00B32DFE">
        <w:rPr>
          <w:u w:val="single"/>
        </w:rPr>
        <w:t>3. It’s</w:t>
      </w:r>
      <w:r w:rsidRPr="00B32DFE">
        <w:rPr>
          <w:sz w:val="16"/>
        </w:rPr>
        <w:t xml:space="preserve"> not really </w:t>
      </w:r>
      <w:r w:rsidRPr="00B32DFE">
        <w:rPr>
          <w:u w:val="single"/>
        </w:rPr>
        <w:t>religiously mandated</w:t>
      </w:r>
      <w:r w:rsidRPr="00B32DFE">
        <w:rPr>
          <w:sz w:val="16"/>
        </w:rPr>
        <w:t>. If it was (at least by the three faiths with the most adherents), h</w:t>
      </w:r>
      <w:r w:rsidRPr="00B32DFE">
        <w:rPr>
          <w:u w:val="single"/>
        </w:rPr>
        <w:t>ow does a believer justify the destruction of what God,</w:t>
      </w:r>
      <w:r w:rsidRPr="00B32DFE">
        <w:rPr>
          <w:sz w:val="16"/>
        </w:rPr>
        <w:t xml:space="preserve"> Allah, Jehovah, etc., </w:t>
      </w:r>
      <w:r w:rsidRPr="00B32DFE">
        <w:rPr>
          <w:u w:val="single"/>
        </w:rPr>
        <w:t>created</w:t>
      </w:r>
      <w:r w:rsidRPr="00B32DFE">
        <w:rPr>
          <w:sz w:val="16"/>
        </w:rPr>
        <w:t xml:space="preserve">? In other words, since we as humans can only procreate — and not create — how can the killing of the Creator’s creation be justified, particularly in light of the fact that such killing is not the result of the sort of on-the-spot deadly self-defense that is necessary in response to an imminent threat? And because the death penalty/capital punishment is not the result of such immediate self-defense, isn’t a state execution sinful for believers and unethical or immoral for non-believers? </w:t>
      </w:r>
      <w:r w:rsidRPr="00B32DFE">
        <w:rPr>
          <w:u w:val="single"/>
        </w:rPr>
        <w:t>4. It’s not</w:t>
      </w:r>
      <w:r w:rsidRPr="00B32DFE">
        <w:rPr>
          <w:sz w:val="16"/>
        </w:rPr>
        <w:t xml:space="preserve"> really </w:t>
      </w:r>
      <w:r w:rsidRPr="00B32DFE">
        <w:rPr>
          <w:u w:val="single"/>
        </w:rPr>
        <w:t>founded on (and shouldn’t be founded on) the notion of “an eye for an eye.” If it was</w:t>
      </w:r>
      <w:r w:rsidRPr="00B32DFE">
        <w:rPr>
          <w:sz w:val="16"/>
        </w:rPr>
        <w:t>, then why doesn’t society rob robbers or kidnap kidnappers? Even better</w:t>
      </w:r>
      <w:r w:rsidRPr="00B32DFE">
        <w:rPr>
          <w:b/>
          <w:iCs/>
          <w:u w:val="single"/>
        </w:rPr>
        <w:t xml:space="preserve">, why doesn’t society rape rapists? </w:t>
      </w:r>
    </w:p>
    <w:p w14:paraId="25661C33" w14:textId="77777777" w:rsidR="00081DFB" w:rsidRPr="00801E2C" w:rsidRDefault="00081DFB" w:rsidP="00081DFB">
      <w:pPr>
        <w:pStyle w:val="Heading4"/>
        <w:rPr>
          <w:rFonts w:cs="Times New Roman"/>
        </w:rPr>
      </w:pPr>
      <w:r w:rsidRPr="00801E2C">
        <w:rPr>
          <w:rFonts w:cs="Times New Roman"/>
        </w:rPr>
        <w:t xml:space="preserve">People of color represent </w:t>
      </w:r>
      <w:r w:rsidRPr="00801E2C">
        <w:rPr>
          <w:rFonts w:cs="Times New Roman"/>
          <w:u w:val="single"/>
        </w:rPr>
        <w:t>more than half</w:t>
      </w:r>
      <w:r w:rsidRPr="00801E2C">
        <w:rPr>
          <w:rFonts w:cs="Times New Roman"/>
        </w:rPr>
        <w:t xml:space="preserve"> of all death penalty cases---federal cases are </w:t>
      </w:r>
      <w:r w:rsidRPr="00801E2C">
        <w:rPr>
          <w:rFonts w:cs="Times New Roman"/>
          <w:u w:val="single"/>
        </w:rPr>
        <w:t>infinitely harder</w:t>
      </w:r>
      <w:r w:rsidRPr="00801E2C">
        <w:rPr>
          <w:rFonts w:cs="Times New Roman"/>
        </w:rPr>
        <w:t xml:space="preserve"> to appeal than the state-level.</w:t>
      </w:r>
    </w:p>
    <w:p w14:paraId="59548A12" w14:textId="77777777" w:rsidR="00081DFB" w:rsidRPr="00801E2C" w:rsidRDefault="00081DFB" w:rsidP="00081DFB">
      <w:r w:rsidRPr="00801E2C">
        <w:rPr>
          <w:rStyle w:val="Style13ptBold"/>
        </w:rPr>
        <w:t>Petro</w:t>
      </w:r>
      <w:r w:rsidRPr="00801E2C">
        <w:t>, 12-4-20</w:t>
      </w:r>
      <w:r w:rsidRPr="00801E2C">
        <w:rPr>
          <w:rStyle w:val="Style13ptBold"/>
        </w:rPr>
        <w:t xml:space="preserve">19 </w:t>
      </w:r>
      <w:r w:rsidRPr="00801E2C">
        <w:t>– Jim, former Ohio attorney general; “I Oversaw Executions. We Cannot Resume the Federal Death Penalty.” The New York Times. https://www.nytimes.com/2019/12/04/opinion/federal-death-penalty-execution.html</w:t>
      </w:r>
    </w:p>
    <w:p w14:paraId="1B41C190" w14:textId="77777777" w:rsidR="00081DFB" w:rsidRPr="00801E2C" w:rsidRDefault="00081DFB" w:rsidP="00081DFB">
      <w:pPr>
        <w:rPr>
          <w:rStyle w:val="StyleUnderline"/>
        </w:rPr>
      </w:pPr>
      <w:r w:rsidRPr="00801E2C">
        <w:rPr>
          <w:sz w:val="16"/>
        </w:rPr>
        <w:t xml:space="preserve">I have seen the death penalty up close. During my years as Ohio’s Republican attorney general, I oversaw 18 executions. Before that, I helped write the state’s death penalty law as a legislator. I’ve heard all the justifications — deterrence, support for victims, cost savings. And I know now they are all wrong, and those misguided arguments act as a smoke screen for the profound flaws that mark capital punishment. Thus, where I once urged jurors and judges to impose or uphold death sentences, I now recognize a stark truth: </w:t>
      </w:r>
      <w:r w:rsidRPr="00801E2C">
        <w:rPr>
          <w:rStyle w:val="Emphasis"/>
        </w:rPr>
        <w:t>The death penalty is a failed policy</w:t>
      </w:r>
      <w:r w:rsidRPr="00801E2C">
        <w:rPr>
          <w:sz w:val="16"/>
        </w:rPr>
        <w:t xml:space="preserve">. </w:t>
      </w:r>
      <w:r w:rsidRPr="00801E2C">
        <w:rPr>
          <w:rStyle w:val="StyleUnderline"/>
        </w:rPr>
        <w:t>This is as true for the federal death penalty system as it is in Ohio and other states. That is why I have called on the Trump administration to stop the executions planned for Dec. 9 for five men, the first federal executions in 16 years</w:t>
      </w:r>
      <w:r w:rsidRPr="00801E2C">
        <w:rPr>
          <w:sz w:val="16"/>
        </w:rPr>
        <w:t xml:space="preserve">. I am joined by hundreds of former and current state and federal prosecutors, former judges, correctional officials and people who lost loved ones to homicide. On Monday, though, the administration asked the Supreme Court to allow those executions by lethal injection to proceed, arguing that it should overturn a lower court order putting a hold on them so the prisoners could challenge execution procedures. </w:t>
      </w:r>
      <w:r w:rsidRPr="00781EC6">
        <w:rPr>
          <w:rStyle w:val="StyleUnderline"/>
          <w:highlight w:val="yellow"/>
        </w:rPr>
        <w:t xml:space="preserve">The cases of the five men facing federal execution are </w:t>
      </w:r>
      <w:r w:rsidRPr="00781EC6">
        <w:rPr>
          <w:rStyle w:val="Emphasis"/>
          <w:highlight w:val="yellow"/>
        </w:rPr>
        <w:t>emblematic</w:t>
      </w:r>
      <w:r w:rsidRPr="00781EC6">
        <w:rPr>
          <w:rStyle w:val="StyleUnderline"/>
          <w:highlight w:val="yellow"/>
        </w:rPr>
        <w:t xml:space="preserve"> of the </w:t>
      </w:r>
      <w:r w:rsidRPr="00781EC6">
        <w:rPr>
          <w:rStyle w:val="Emphasis"/>
          <w:highlight w:val="yellow"/>
        </w:rPr>
        <w:t>federal death penalty system’s flaws</w:t>
      </w:r>
      <w:r w:rsidRPr="00781EC6">
        <w:rPr>
          <w:sz w:val="16"/>
          <w:highlight w:val="yellow"/>
        </w:rPr>
        <w:t>.</w:t>
      </w:r>
      <w:r w:rsidRPr="00801E2C">
        <w:rPr>
          <w:sz w:val="16"/>
        </w:rPr>
        <w:t xml:space="preserve"> In the case of </w:t>
      </w:r>
      <w:r w:rsidRPr="00801E2C">
        <w:rPr>
          <w:rStyle w:val="StyleUnderline"/>
        </w:rPr>
        <w:t xml:space="preserve">Daniel </w:t>
      </w:r>
      <w:r w:rsidRPr="00781EC6">
        <w:rPr>
          <w:rStyle w:val="StyleUnderline"/>
          <w:highlight w:val="yellow"/>
        </w:rPr>
        <w:t>Lee</w:t>
      </w:r>
      <w:r w:rsidRPr="00801E2C">
        <w:rPr>
          <w:sz w:val="16"/>
        </w:rPr>
        <w:t xml:space="preserve">, the first man scheduled for execution, </w:t>
      </w:r>
      <w:r w:rsidRPr="00801E2C">
        <w:rPr>
          <w:rStyle w:val="StyleUnderline"/>
        </w:rPr>
        <w:t xml:space="preserve">members of his </w:t>
      </w:r>
      <w:r w:rsidRPr="00781EC6">
        <w:rPr>
          <w:rStyle w:val="StyleUnderline"/>
          <w:highlight w:val="yellow"/>
        </w:rPr>
        <w:t xml:space="preserve">victims’ family have been </w:t>
      </w:r>
      <w:r w:rsidRPr="00781EC6">
        <w:rPr>
          <w:rStyle w:val="Emphasis"/>
          <w:highlight w:val="yellow"/>
        </w:rPr>
        <w:t>pleading</w:t>
      </w:r>
      <w:r w:rsidRPr="00801E2C">
        <w:rPr>
          <w:rStyle w:val="StyleUnderline"/>
        </w:rPr>
        <w:t xml:space="preserve"> with the government </w:t>
      </w:r>
      <w:r w:rsidRPr="00781EC6">
        <w:rPr>
          <w:rStyle w:val="StyleUnderline"/>
          <w:highlight w:val="yellow"/>
        </w:rPr>
        <w:t xml:space="preserve">to </w:t>
      </w:r>
      <w:r w:rsidRPr="00781EC6">
        <w:rPr>
          <w:rStyle w:val="Emphasis"/>
          <w:highlight w:val="yellow"/>
        </w:rPr>
        <w:t>resentence him to life without parole</w:t>
      </w:r>
      <w:r w:rsidRPr="00801E2C">
        <w:rPr>
          <w:sz w:val="16"/>
        </w:rPr>
        <w:t xml:space="preserve">, the </w:t>
      </w:r>
      <w:r w:rsidRPr="00801E2C">
        <w:rPr>
          <w:rStyle w:val="StyleUnderline"/>
        </w:rPr>
        <w:t xml:space="preserve">same sentence his far more culpable co-defendant received; </w:t>
      </w:r>
      <w:r w:rsidRPr="00781EC6">
        <w:rPr>
          <w:rStyle w:val="Emphasis"/>
          <w:highlight w:val="yellow"/>
        </w:rPr>
        <w:t>even the trial judge and lead trial prosecutor oppose this execution</w:t>
      </w:r>
      <w:r w:rsidRPr="00801E2C">
        <w:rPr>
          <w:rStyle w:val="StyleUnderline"/>
        </w:rPr>
        <w:t xml:space="preserve">. </w:t>
      </w:r>
      <w:r w:rsidRPr="00801E2C">
        <w:rPr>
          <w:sz w:val="16"/>
        </w:rPr>
        <w:t xml:space="preserve">What is more, </w:t>
      </w:r>
      <w:r w:rsidRPr="00781EC6">
        <w:rPr>
          <w:rStyle w:val="StyleUnderline"/>
          <w:highlight w:val="yellow"/>
        </w:rPr>
        <w:t>at least one of the men</w:t>
      </w:r>
      <w:r w:rsidRPr="00801E2C">
        <w:rPr>
          <w:rStyle w:val="StyleUnderline"/>
        </w:rPr>
        <w:t xml:space="preserve"> facing imminent execution </w:t>
      </w:r>
      <w:r w:rsidRPr="00781EC6">
        <w:rPr>
          <w:rStyle w:val="StyleUnderline"/>
          <w:highlight w:val="yellow"/>
        </w:rPr>
        <w:t xml:space="preserve">is </w:t>
      </w:r>
      <w:r w:rsidRPr="00781EC6">
        <w:rPr>
          <w:rStyle w:val="Emphasis"/>
          <w:highlight w:val="yellow"/>
        </w:rPr>
        <w:t>intellectually disabled</w:t>
      </w:r>
      <w:r w:rsidRPr="00781EC6">
        <w:rPr>
          <w:rStyle w:val="StyleUnderline"/>
          <w:highlight w:val="yellow"/>
        </w:rPr>
        <w:t xml:space="preserve"> and</w:t>
      </w:r>
      <w:r w:rsidRPr="00801E2C">
        <w:rPr>
          <w:rStyle w:val="StyleUnderline"/>
        </w:rPr>
        <w:t xml:space="preserve"> </w:t>
      </w:r>
      <w:r w:rsidRPr="00781EC6">
        <w:rPr>
          <w:rStyle w:val="Emphasis"/>
          <w:highlight w:val="yellow"/>
        </w:rPr>
        <w:t>should be categorically ineligible for execution</w:t>
      </w:r>
      <w:r w:rsidRPr="00801E2C">
        <w:rPr>
          <w:sz w:val="16"/>
        </w:rPr>
        <w:t xml:space="preserve">. </w:t>
      </w:r>
      <w:r w:rsidRPr="00781EC6">
        <w:rPr>
          <w:rStyle w:val="StyleUnderline"/>
          <w:highlight w:val="yellow"/>
        </w:rPr>
        <w:t>Another suffers from</w:t>
      </w:r>
      <w:r w:rsidRPr="00801E2C">
        <w:rPr>
          <w:rStyle w:val="StyleUnderline"/>
        </w:rPr>
        <w:t xml:space="preserve"> such </w:t>
      </w:r>
      <w:r w:rsidRPr="00781EC6">
        <w:rPr>
          <w:rStyle w:val="Emphasis"/>
          <w:highlight w:val="yellow"/>
        </w:rPr>
        <w:t>advanced dementia</w:t>
      </w:r>
      <w:r w:rsidRPr="00801E2C">
        <w:rPr>
          <w:rStyle w:val="StyleUnderline"/>
        </w:rPr>
        <w:t xml:space="preserve"> </w:t>
      </w:r>
      <w:r w:rsidRPr="00781EC6">
        <w:rPr>
          <w:rStyle w:val="StyleUnderline"/>
          <w:highlight w:val="yellow"/>
        </w:rPr>
        <w:t>that he does not understand why</w:t>
      </w:r>
      <w:r w:rsidRPr="00801E2C">
        <w:rPr>
          <w:rStyle w:val="StyleUnderline"/>
        </w:rPr>
        <w:t xml:space="preserve"> the government plans to execute him</w:t>
      </w:r>
      <w:r w:rsidRPr="00801E2C">
        <w:rPr>
          <w:sz w:val="16"/>
        </w:rPr>
        <w:t xml:space="preserve">, </w:t>
      </w:r>
      <w:r w:rsidRPr="00801E2C">
        <w:rPr>
          <w:rStyle w:val="StyleUnderline"/>
        </w:rPr>
        <w:t xml:space="preserve">believing it is in retaliation for his many complaints about prison conditions. Mr. Lee’s case is not the only one in which a co-defendant received a life sentence, </w:t>
      </w:r>
      <w:r w:rsidRPr="00801E2C">
        <w:rPr>
          <w:rStyle w:val="Emphasis"/>
        </w:rPr>
        <w:t>nor</w:t>
      </w:r>
      <w:r w:rsidRPr="00801E2C">
        <w:rPr>
          <w:rStyle w:val="StyleUnderline"/>
        </w:rPr>
        <w:t xml:space="preserve"> is his the only case in which </w:t>
      </w:r>
      <w:r w:rsidRPr="00801E2C">
        <w:rPr>
          <w:rStyle w:val="Emphasis"/>
        </w:rPr>
        <w:t>the victim’s family opposes execution</w:t>
      </w:r>
      <w:r w:rsidRPr="00801E2C">
        <w:rPr>
          <w:sz w:val="16"/>
        </w:rPr>
        <w:t xml:space="preserve">. And in virtually every case, </w:t>
      </w:r>
      <w:r w:rsidRPr="00781EC6">
        <w:rPr>
          <w:rStyle w:val="StyleUnderline"/>
          <w:highlight w:val="yellow"/>
        </w:rPr>
        <w:t>the lawyers representing these men</w:t>
      </w:r>
      <w:r w:rsidRPr="00801E2C">
        <w:rPr>
          <w:rStyle w:val="StyleUnderline"/>
        </w:rPr>
        <w:t xml:space="preserve"> during their federal trials </w:t>
      </w:r>
      <w:r w:rsidRPr="00781EC6">
        <w:rPr>
          <w:rStyle w:val="Emphasis"/>
          <w:highlight w:val="yellow"/>
        </w:rPr>
        <w:t>failed to present important and available evidence</w:t>
      </w:r>
      <w:r w:rsidRPr="00801E2C">
        <w:rPr>
          <w:rStyle w:val="StyleUnderline"/>
        </w:rPr>
        <w:t xml:space="preserve"> about their traumatic upbringings that might have compelled at least one juror to vote for a life sentence</w:t>
      </w:r>
      <w:r w:rsidRPr="00801E2C">
        <w:rPr>
          <w:sz w:val="16"/>
        </w:rPr>
        <w:t xml:space="preserve">. Many of us who oppose the resumption of federal executions support the death penalty and many don’t. Some of our concerns stem from the recognition that there is a widespread misconception that the federal death penalty is some sort of “gold standard” with a rigorous, careful process producing evenhanded justice for crimes affecting our national interests, such as terrorism and espionage. </w:t>
      </w:r>
      <w:r w:rsidRPr="00801E2C">
        <w:rPr>
          <w:rStyle w:val="StyleUnderline"/>
        </w:rPr>
        <w:t xml:space="preserve">This is false: </w:t>
      </w:r>
      <w:r w:rsidRPr="00801E2C">
        <w:rPr>
          <w:rStyle w:val="Emphasis"/>
        </w:rPr>
        <w:t>only one</w:t>
      </w:r>
      <w:r w:rsidRPr="00801E2C">
        <w:rPr>
          <w:rStyle w:val="StyleUnderline"/>
        </w:rPr>
        <w:t xml:space="preserve"> federal inmate is under a death sentence for a terrorism offense</w:t>
      </w:r>
      <w:r w:rsidRPr="00801E2C">
        <w:rPr>
          <w:sz w:val="16"/>
        </w:rPr>
        <w:t xml:space="preserve">, and none for espionage or treason. In fact, </w:t>
      </w:r>
      <w:r w:rsidRPr="00801E2C">
        <w:rPr>
          <w:rStyle w:val="StyleUnderline"/>
        </w:rPr>
        <w:t>every inmate on federal death row could have been prosecuted in state court, and some were already serving long state prison terms for the same homicide for which they received a federal death sentence</w:t>
      </w:r>
      <w:r w:rsidRPr="00801E2C">
        <w:rPr>
          <w:sz w:val="16"/>
        </w:rPr>
        <w:t xml:space="preserve">. Others, including one of those set for execution, are on federal death row for homicides associated with a carjacking, in which the only federal connection was the involvement of a car that touched interstate commerce. </w:t>
      </w:r>
      <w:r w:rsidRPr="00801E2C">
        <w:rPr>
          <w:rStyle w:val="StyleUnderline"/>
        </w:rPr>
        <w:t xml:space="preserve">These cases fall squarely within the federal death penalty law, but </w:t>
      </w:r>
      <w:r w:rsidRPr="00781EC6">
        <w:rPr>
          <w:rStyle w:val="Emphasis"/>
          <w:highlight w:val="yellow"/>
        </w:rPr>
        <w:t>they hardly establish uniquely federal interests</w:t>
      </w:r>
      <w:r w:rsidRPr="00801E2C">
        <w:rPr>
          <w:sz w:val="16"/>
        </w:rPr>
        <w:t xml:space="preserve">. Another unfortunate reality is that </w:t>
      </w:r>
      <w:r w:rsidRPr="00781EC6">
        <w:rPr>
          <w:rStyle w:val="StyleUnderline"/>
          <w:highlight w:val="yellow"/>
        </w:rPr>
        <w:t xml:space="preserve">the federal death penalty is </w:t>
      </w:r>
      <w:r w:rsidRPr="00781EC6">
        <w:rPr>
          <w:rStyle w:val="Emphasis"/>
          <w:highlight w:val="yellow"/>
        </w:rPr>
        <w:t>marred by the same problems of racial bias and geographical disparity</w:t>
      </w:r>
      <w:r w:rsidRPr="00801E2C">
        <w:rPr>
          <w:rStyle w:val="StyleUnderline"/>
        </w:rPr>
        <w:t xml:space="preserve"> </w:t>
      </w:r>
      <w:r w:rsidRPr="00781EC6">
        <w:rPr>
          <w:rStyle w:val="StyleUnderline"/>
          <w:highlight w:val="yellow"/>
        </w:rPr>
        <w:t>found in the state</w:t>
      </w:r>
      <w:r w:rsidRPr="00801E2C">
        <w:rPr>
          <w:rStyle w:val="StyleUnderline"/>
        </w:rPr>
        <w:t xml:space="preserve"> death penalty </w:t>
      </w:r>
      <w:r w:rsidRPr="00781EC6">
        <w:rPr>
          <w:rStyle w:val="StyleUnderline"/>
          <w:highlight w:val="yellow"/>
        </w:rPr>
        <w:t>systems</w:t>
      </w:r>
      <w:r w:rsidRPr="00801E2C">
        <w:rPr>
          <w:sz w:val="16"/>
        </w:rPr>
        <w:t xml:space="preserve">. </w:t>
      </w:r>
      <w:r w:rsidRPr="00801E2C">
        <w:rPr>
          <w:rStyle w:val="StyleUnderline"/>
        </w:rPr>
        <w:t xml:space="preserve">Just three Southern states — Texas, Virginia, and Missouri — are responsible for nearly half of the federal death row population. </w:t>
      </w:r>
      <w:r w:rsidRPr="00781EC6">
        <w:rPr>
          <w:rStyle w:val="Emphasis"/>
          <w:highlight w:val="yellow"/>
        </w:rPr>
        <w:t>People of color</w:t>
      </w:r>
      <w:r w:rsidRPr="00801E2C">
        <w:rPr>
          <w:rStyle w:val="StyleUnderline"/>
        </w:rPr>
        <w:t xml:space="preserve">, </w:t>
      </w:r>
      <w:r w:rsidRPr="00801E2C">
        <w:rPr>
          <w:rStyle w:val="Emphasis"/>
        </w:rPr>
        <w:t>particularly African-American men</w:t>
      </w:r>
      <w:r w:rsidRPr="00801E2C">
        <w:rPr>
          <w:rStyle w:val="StyleUnderline"/>
        </w:rPr>
        <w:t xml:space="preserve">, also </w:t>
      </w:r>
      <w:r w:rsidRPr="00781EC6">
        <w:rPr>
          <w:rStyle w:val="Emphasis"/>
          <w:highlight w:val="yellow"/>
        </w:rPr>
        <w:t>account for more than half</w:t>
      </w:r>
      <w:r w:rsidRPr="00801E2C">
        <w:rPr>
          <w:rStyle w:val="StyleUnderline"/>
        </w:rPr>
        <w:t xml:space="preserve"> </w:t>
      </w:r>
      <w:r w:rsidRPr="00781EC6">
        <w:rPr>
          <w:rStyle w:val="StyleUnderline"/>
          <w:highlight w:val="yellow"/>
        </w:rPr>
        <w:t>of all current federal death sentences</w:t>
      </w:r>
      <w:r w:rsidRPr="00801E2C">
        <w:rPr>
          <w:rStyle w:val="StyleUnderline"/>
        </w:rPr>
        <w:t xml:space="preserve">. And </w:t>
      </w:r>
      <w:r w:rsidRPr="00781EC6">
        <w:rPr>
          <w:rStyle w:val="StyleUnderline"/>
          <w:highlight w:val="yellow"/>
        </w:rPr>
        <w:t xml:space="preserve">the </w:t>
      </w:r>
      <w:r w:rsidRPr="00781EC6">
        <w:rPr>
          <w:rStyle w:val="Emphasis"/>
          <w:highlight w:val="yellow"/>
        </w:rPr>
        <w:t>overlap</w:t>
      </w:r>
      <w:r w:rsidRPr="00801E2C">
        <w:rPr>
          <w:rStyle w:val="StyleUnderline"/>
        </w:rPr>
        <w:t xml:space="preserve"> between these two areas of disparity </w:t>
      </w:r>
      <w:r w:rsidRPr="00781EC6">
        <w:rPr>
          <w:rStyle w:val="StyleUnderline"/>
          <w:highlight w:val="yellow"/>
        </w:rPr>
        <w:t xml:space="preserve">is </w:t>
      </w:r>
      <w:r w:rsidRPr="00781EC6">
        <w:rPr>
          <w:rStyle w:val="Emphasis"/>
          <w:highlight w:val="yellow"/>
        </w:rPr>
        <w:t>significan</w:t>
      </w:r>
      <w:r w:rsidRPr="00801E2C">
        <w:rPr>
          <w:rStyle w:val="Emphasis"/>
        </w:rPr>
        <w:t>t</w:t>
      </w:r>
      <w:r w:rsidRPr="00801E2C">
        <w:rPr>
          <w:sz w:val="16"/>
        </w:rPr>
        <w:t xml:space="preserve">: </w:t>
      </w:r>
      <w:r w:rsidRPr="00781EC6">
        <w:rPr>
          <w:rStyle w:val="Emphasis"/>
          <w:highlight w:val="yellow"/>
        </w:rPr>
        <w:t>Every person</w:t>
      </w:r>
      <w:r w:rsidRPr="00781EC6">
        <w:rPr>
          <w:rStyle w:val="StyleUnderline"/>
          <w:highlight w:val="yellow"/>
        </w:rPr>
        <w:t xml:space="preserve"> on the federal death row from Virginia and</w:t>
      </w:r>
      <w:r w:rsidRPr="00801E2C">
        <w:rPr>
          <w:rStyle w:val="StyleUnderline"/>
        </w:rPr>
        <w:t xml:space="preserve"> all from the Eastern District of </w:t>
      </w:r>
      <w:r w:rsidRPr="00781EC6">
        <w:rPr>
          <w:rStyle w:val="StyleUnderline"/>
          <w:highlight w:val="yellow"/>
        </w:rPr>
        <w:t xml:space="preserve">Missouri are </w:t>
      </w:r>
      <w:r w:rsidRPr="00781EC6">
        <w:rPr>
          <w:rStyle w:val="Emphasis"/>
          <w:highlight w:val="yellow"/>
        </w:rPr>
        <w:t>people of color</w:t>
      </w:r>
      <w:r w:rsidRPr="00801E2C">
        <w:rPr>
          <w:sz w:val="16"/>
        </w:rPr>
        <w:t xml:space="preserve">. </w:t>
      </w:r>
      <w:r w:rsidRPr="00801E2C">
        <w:rPr>
          <w:rStyle w:val="StyleUnderline"/>
        </w:rPr>
        <w:t xml:space="preserve">And </w:t>
      </w:r>
      <w:r w:rsidRPr="00781EC6">
        <w:rPr>
          <w:rStyle w:val="StyleUnderline"/>
          <w:highlight w:val="yellow"/>
        </w:rPr>
        <w:t xml:space="preserve">people of color have </w:t>
      </w:r>
      <w:r w:rsidRPr="00781EC6">
        <w:rPr>
          <w:rStyle w:val="Emphasis"/>
          <w:highlight w:val="yellow"/>
        </w:rPr>
        <w:t>received 75 percent</w:t>
      </w:r>
      <w:r w:rsidRPr="00801E2C">
        <w:rPr>
          <w:rStyle w:val="StyleUnderline"/>
        </w:rPr>
        <w:t xml:space="preserve"> of </w:t>
      </w:r>
      <w:r w:rsidRPr="00781EC6">
        <w:rPr>
          <w:rStyle w:val="StyleUnderline"/>
          <w:highlight w:val="yellow"/>
        </w:rPr>
        <w:t>federal death sentences</w:t>
      </w:r>
      <w:r w:rsidRPr="00801E2C">
        <w:rPr>
          <w:rStyle w:val="StyleUnderline"/>
        </w:rPr>
        <w:t xml:space="preserve"> imposed in Texas in the modern era. </w:t>
      </w:r>
      <w:r w:rsidRPr="00801E2C">
        <w:rPr>
          <w:sz w:val="16"/>
        </w:rPr>
        <w:t xml:space="preserve">There is another deep-seated problem in the federal death-penalty system that often escapes public notice: </w:t>
      </w:r>
      <w:r w:rsidRPr="00781EC6">
        <w:rPr>
          <w:rStyle w:val="Emphasis"/>
          <w:highlight w:val="yellow"/>
        </w:rPr>
        <w:t>Federal prisoners typically get less judicial scrutiny of their convictions and death sentences than do state death-row prisoners</w:t>
      </w:r>
      <w:r w:rsidRPr="00801E2C">
        <w:rPr>
          <w:sz w:val="16"/>
        </w:rPr>
        <w:t xml:space="preserve">. </w:t>
      </w:r>
      <w:r w:rsidRPr="00781EC6">
        <w:rPr>
          <w:rStyle w:val="StyleUnderline"/>
          <w:highlight w:val="yellow"/>
        </w:rPr>
        <w:t xml:space="preserve">People sentenced to death in state courts </w:t>
      </w:r>
      <w:r w:rsidRPr="00781EC6">
        <w:rPr>
          <w:rStyle w:val="Emphasis"/>
          <w:highlight w:val="yellow"/>
        </w:rPr>
        <w:t>can mount appeals in their state jurisdictions</w:t>
      </w:r>
      <w:r w:rsidRPr="00801E2C">
        <w:rPr>
          <w:rStyle w:val="StyleUnderline"/>
        </w:rPr>
        <w:t xml:space="preserve"> </w:t>
      </w:r>
      <w:r w:rsidRPr="00781EC6">
        <w:rPr>
          <w:rStyle w:val="StyleUnderline"/>
          <w:highlight w:val="yellow"/>
        </w:rPr>
        <w:t>and</w:t>
      </w:r>
      <w:r w:rsidRPr="00801E2C">
        <w:rPr>
          <w:rStyle w:val="StyleUnderline"/>
        </w:rPr>
        <w:t xml:space="preserve"> then </w:t>
      </w:r>
      <w:r w:rsidRPr="00781EC6">
        <w:rPr>
          <w:rStyle w:val="StyleUnderline"/>
          <w:highlight w:val="yellow"/>
        </w:rPr>
        <w:t>turn to a habeas proceeding in the federal courts</w:t>
      </w:r>
      <w:r w:rsidRPr="00801E2C">
        <w:rPr>
          <w:sz w:val="16"/>
        </w:rPr>
        <w:t xml:space="preserve">. </w:t>
      </w:r>
      <w:r w:rsidRPr="00781EC6">
        <w:rPr>
          <w:rStyle w:val="Emphasis"/>
          <w:highlight w:val="yellow"/>
        </w:rPr>
        <w:t>Those sentenced federally have only a single chance</w:t>
      </w:r>
      <w:r w:rsidRPr="00781EC6">
        <w:rPr>
          <w:rStyle w:val="StyleUnderline"/>
          <w:highlight w:val="yellow"/>
        </w:rPr>
        <w:t xml:space="preserve"> in post-conviction to seek redress and </w:t>
      </w:r>
      <w:r w:rsidRPr="00781EC6">
        <w:rPr>
          <w:rStyle w:val="Emphasis"/>
          <w:highlight w:val="yellow"/>
        </w:rPr>
        <w:t>then have no automatic right to appeal</w:t>
      </w:r>
      <w:r w:rsidRPr="00801E2C">
        <w:rPr>
          <w:sz w:val="16"/>
        </w:rPr>
        <w:t xml:space="preserve">. Whether they get an appeal within the single federal system varies widely by region. </w:t>
      </w:r>
      <w:r w:rsidRPr="00801E2C">
        <w:rPr>
          <w:rStyle w:val="StyleUnderline"/>
        </w:rPr>
        <w:t xml:space="preserve">The Court of Appeals for the Fifth Circuit, which includes Texas (the state with the most federal death sentences), has </w:t>
      </w:r>
      <w:r w:rsidRPr="00801E2C">
        <w:rPr>
          <w:rStyle w:val="Emphasis"/>
        </w:rPr>
        <w:t>never</w:t>
      </w:r>
      <w:r w:rsidRPr="00801E2C">
        <w:rPr>
          <w:rStyle w:val="StyleUnderline"/>
        </w:rPr>
        <w:t xml:space="preserve"> granted a federal death row prisoner permission to appeal based on a post-conviction issue</w:t>
      </w:r>
      <w:r w:rsidRPr="00801E2C">
        <w:rPr>
          <w:sz w:val="16"/>
        </w:rPr>
        <w:t xml:space="preserve">. </w:t>
      </w:r>
      <w:r w:rsidRPr="00781EC6">
        <w:rPr>
          <w:rStyle w:val="StyleUnderline"/>
          <w:highlight w:val="yellow"/>
        </w:rPr>
        <w:t>The Supreme Court</w:t>
      </w:r>
      <w:r w:rsidRPr="00801E2C">
        <w:rPr>
          <w:rStyle w:val="StyleUnderline"/>
        </w:rPr>
        <w:t xml:space="preserve"> has </w:t>
      </w:r>
      <w:r w:rsidRPr="00781EC6">
        <w:rPr>
          <w:rStyle w:val="StyleUnderline"/>
          <w:highlight w:val="yellow"/>
        </w:rPr>
        <w:t>granted review in only one</w:t>
      </w:r>
      <w:r w:rsidRPr="00801E2C">
        <w:rPr>
          <w:rStyle w:val="StyleUnderline"/>
        </w:rPr>
        <w:t xml:space="preserve"> federal death penalty </w:t>
      </w:r>
      <w:r w:rsidRPr="00781EC6">
        <w:rPr>
          <w:rStyle w:val="StyleUnderline"/>
          <w:highlight w:val="yellow"/>
        </w:rPr>
        <w:t>case in the modern era</w:t>
      </w:r>
      <w:r w:rsidRPr="00801E2C">
        <w:rPr>
          <w:rStyle w:val="StyleUnderline"/>
        </w:rPr>
        <w:t xml:space="preserve">, and that was </w:t>
      </w:r>
      <w:r w:rsidRPr="00781EC6">
        <w:rPr>
          <w:rStyle w:val="StyleUnderline"/>
          <w:highlight w:val="yellow"/>
        </w:rPr>
        <w:t>two decades ago</w:t>
      </w:r>
      <w:r w:rsidRPr="00801E2C">
        <w:rPr>
          <w:sz w:val="16"/>
        </w:rPr>
        <w:t xml:space="preserve">. </w:t>
      </w:r>
      <w:r w:rsidRPr="00781EC6">
        <w:rPr>
          <w:rStyle w:val="StyleUnderline"/>
          <w:highlight w:val="yellow"/>
        </w:rPr>
        <w:t xml:space="preserve">The number of federal death sentences returned </w:t>
      </w:r>
      <w:r w:rsidRPr="00781EC6">
        <w:rPr>
          <w:rStyle w:val="Emphasis"/>
          <w:highlight w:val="yellow"/>
        </w:rPr>
        <w:t>since then has tripled</w:t>
      </w:r>
      <w:r w:rsidRPr="00801E2C">
        <w:rPr>
          <w:sz w:val="16"/>
        </w:rPr>
        <w:t xml:space="preserve">. Indeed, although the governing law could be read to entitle all condemned federal prisoners to an evidentiary hearing on their post-conviction claims, </w:t>
      </w:r>
      <w:r w:rsidRPr="00781EC6">
        <w:rPr>
          <w:rStyle w:val="StyleUnderline"/>
          <w:highlight w:val="yellow"/>
        </w:rPr>
        <w:t>many federal death-row prisoners</w:t>
      </w:r>
      <w:r w:rsidRPr="00801E2C">
        <w:rPr>
          <w:rStyle w:val="StyleUnderline"/>
        </w:rPr>
        <w:t xml:space="preserve"> have </w:t>
      </w:r>
      <w:r w:rsidRPr="00781EC6">
        <w:rPr>
          <w:rStyle w:val="StyleUnderline"/>
          <w:highlight w:val="yellow"/>
        </w:rPr>
        <w:t>completed</w:t>
      </w:r>
      <w:r w:rsidRPr="00801E2C">
        <w:rPr>
          <w:rStyle w:val="StyleUnderline"/>
        </w:rPr>
        <w:t xml:space="preserve"> all available </w:t>
      </w:r>
      <w:r w:rsidRPr="00781EC6">
        <w:rPr>
          <w:rStyle w:val="StyleUnderline"/>
          <w:highlight w:val="yellow"/>
        </w:rPr>
        <w:t xml:space="preserve">appeals </w:t>
      </w:r>
      <w:r w:rsidRPr="00781EC6">
        <w:rPr>
          <w:rStyle w:val="Emphasis"/>
          <w:highlight w:val="yellow"/>
        </w:rPr>
        <w:t>without</w:t>
      </w:r>
      <w:r w:rsidRPr="00801E2C">
        <w:rPr>
          <w:rStyle w:val="StyleUnderline"/>
        </w:rPr>
        <w:t xml:space="preserve"> ever </w:t>
      </w:r>
      <w:r w:rsidRPr="00781EC6">
        <w:rPr>
          <w:rStyle w:val="Emphasis"/>
          <w:highlight w:val="yellow"/>
        </w:rPr>
        <w:t>having a court consider evidence</w:t>
      </w:r>
      <w:r w:rsidRPr="00801E2C">
        <w:rPr>
          <w:rStyle w:val="Emphasis"/>
        </w:rPr>
        <w:t xml:space="preserve"> </w:t>
      </w:r>
      <w:r w:rsidRPr="00781EC6">
        <w:rPr>
          <w:rStyle w:val="Emphasis"/>
          <w:highlight w:val="yellow"/>
        </w:rPr>
        <w:t>in support of unsettling allegations such as judicial bias or improper jury conduct</w:t>
      </w:r>
      <w:r w:rsidRPr="00801E2C">
        <w:rPr>
          <w:rStyle w:val="StyleUnderline"/>
        </w:rPr>
        <w:t xml:space="preserve">. </w:t>
      </w:r>
      <w:r w:rsidRPr="00801E2C">
        <w:rPr>
          <w:sz w:val="16"/>
        </w:rPr>
        <w:t xml:space="preserve">This is certainly true of the men scheduled for execution. In each case, </w:t>
      </w:r>
      <w:r w:rsidRPr="00781EC6">
        <w:rPr>
          <w:rStyle w:val="StyleUnderline"/>
          <w:highlight w:val="yellow"/>
        </w:rPr>
        <w:t>they received</w:t>
      </w:r>
      <w:r w:rsidRPr="00801E2C">
        <w:rPr>
          <w:rStyle w:val="StyleUnderline"/>
        </w:rPr>
        <w:t xml:space="preserve"> either </w:t>
      </w:r>
      <w:r w:rsidRPr="00781EC6">
        <w:rPr>
          <w:rStyle w:val="Emphasis"/>
          <w:highlight w:val="yellow"/>
        </w:rPr>
        <w:t>no</w:t>
      </w:r>
      <w:r w:rsidRPr="00801E2C">
        <w:rPr>
          <w:rStyle w:val="Emphasis"/>
        </w:rPr>
        <w:t xml:space="preserve"> evidentiary </w:t>
      </w:r>
      <w:r w:rsidRPr="00781EC6">
        <w:rPr>
          <w:rStyle w:val="Emphasis"/>
          <w:highlight w:val="yellow"/>
        </w:rPr>
        <w:t>hearing</w:t>
      </w:r>
      <w:r w:rsidRPr="00801E2C">
        <w:rPr>
          <w:rStyle w:val="StyleUnderline"/>
        </w:rPr>
        <w:t xml:space="preserve"> in post-conviction proceedings </w:t>
      </w:r>
      <w:r w:rsidRPr="00781EC6">
        <w:rPr>
          <w:rStyle w:val="StyleUnderline"/>
          <w:highlight w:val="yellow"/>
        </w:rPr>
        <w:t xml:space="preserve">or </w:t>
      </w:r>
      <w:r w:rsidRPr="00781EC6">
        <w:rPr>
          <w:rStyle w:val="Emphasis"/>
          <w:highlight w:val="yellow"/>
        </w:rPr>
        <w:t>only a limited opportunity</w:t>
      </w:r>
      <w:r w:rsidRPr="00801E2C">
        <w:rPr>
          <w:sz w:val="16"/>
        </w:rPr>
        <w:t xml:space="preserve"> </w:t>
      </w:r>
      <w:r w:rsidRPr="00781EC6">
        <w:rPr>
          <w:rStyle w:val="StyleUnderline"/>
          <w:highlight w:val="yellow"/>
        </w:rPr>
        <w:t>to develop their claims</w:t>
      </w:r>
      <w:r w:rsidRPr="00801E2C">
        <w:rPr>
          <w:rStyle w:val="StyleUnderline"/>
        </w:rPr>
        <w:t>, and were then barred from appealing most or all of their post-conviction claims</w:t>
      </w:r>
      <w:r w:rsidRPr="00801E2C">
        <w:rPr>
          <w:sz w:val="16"/>
        </w:rPr>
        <w:t xml:space="preserve">. As a former attorney general, I have no interest in seeing unnecessary delays or frivolous claims raised in any litigation, including in capital cases. </w:t>
      </w:r>
      <w:r w:rsidRPr="00801E2C">
        <w:rPr>
          <w:rStyle w:val="StyleUnderline"/>
        </w:rPr>
        <w:t xml:space="preserve">But the problems in these cases, particularly where the people scheduled to be executed have been denied meaningful review, should trouble all of us. </w:t>
      </w:r>
      <w:r w:rsidRPr="00801E2C">
        <w:rPr>
          <w:sz w:val="16"/>
        </w:rPr>
        <w:t xml:space="preserve">Much has been written in recent years about the decline of the death penalty in America, a decline that has occurred for good reason. </w:t>
      </w:r>
      <w:r w:rsidRPr="00781EC6">
        <w:rPr>
          <w:rStyle w:val="StyleUnderline"/>
          <w:highlight w:val="yellow"/>
        </w:rPr>
        <w:t xml:space="preserve">Capital punishment is </w:t>
      </w:r>
      <w:r w:rsidRPr="00781EC6">
        <w:rPr>
          <w:rStyle w:val="Emphasis"/>
          <w:highlight w:val="yellow"/>
        </w:rPr>
        <w:t>costly</w:t>
      </w:r>
      <w:r w:rsidRPr="00781EC6">
        <w:rPr>
          <w:rStyle w:val="StyleUnderline"/>
          <w:highlight w:val="yellow"/>
        </w:rPr>
        <w:t xml:space="preserve">, </w:t>
      </w:r>
      <w:r w:rsidRPr="00781EC6">
        <w:rPr>
          <w:rStyle w:val="Emphasis"/>
          <w:highlight w:val="yellow"/>
        </w:rPr>
        <w:t>offers no proven deterrent benefit</w:t>
      </w:r>
      <w:r w:rsidRPr="00781EC6">
        <w:rPr>
          <w:rStyle w:val="StyleUnderline"/>
          <w:highlight w:val="yellow"/>
        </w:rPr>
        <w:t xml:space="preserve"> and </w:t>
      </w:r>
      <w:r w:rsidRPr="00781EC6">
        <w:rPr>
          <w:rStyle w:val="Emphasis"/>
          <w:highlight w:val="yellow"/>
        </w:rPr>
        <w:t>delays healing for victims’ family members</w:t>
      </w:r>
      <w:r w:rsidRPr="00801E2C">
        <w:rPr>
          <w:rStyle w:val="StyleUnderline"/>
        </w:rPr>
        <w:t xml:space="preserve">, </w:t>
      </w:r>
      <w:r w:rsidRPr="00781EC6">
        <w:rPr>
          <w:rStyle w:val="StyleUnderline"/>
          <w:highlight w:val="yellow"/>
        </w:rPr>
        <w:t>while</w:t>
      </w:r>
      <w:r w:rsidRPr="00801E2C">
        <w:rPr>
          <w:rStyle w:val="StyleUnderline"/>
        </w:rPr>
        <w:t xml:space="preserve"> also </w:t>
      </w:r>
      <w:r w:rsidRPr="00781EC6">
        <w:rPr>
          <w:rStyle w:val="Emphasis"/>
          <w:highlight w:val="yellow"/>
        </w:rPr>
        <w:t>traumatizing correctional officers</w:t>
      </w:r>
      <w:r w:rsidRPr="00781EC6">
        <w:rPr>
          <w:rStyle w:val="StyleUnderline"/>
          <w:highlight w:val="yellow"/>
        </w:rPr>
        <w:t xml:space="preserve"> and </w:t>
      </w:r>
      <w:r w:rsidRPr="00781EC6">
        <w:rPr>
          <w:rStyle w:val="Emphasis"/>
          <w:highlight w:val="yellow"/>
        </w:rPr>
        <w:t>risking the execution of innocent people</w:t>
      </w:r>
      <w:r w:rsidRPr="00801E2C">
        <w:rPr>
          <w:rStyle w:val="StyleUnderline"/>
        </w:rPr>
        <w:t xml:space="preserve">. These flaws are inherent in the system, just as much in the case of the federal death penalty as in the states. </w:t>
      </w:r>
      <w:r w:rsidRPr="00781EC6">
        <w:rPr>
          <w:rStyle w:val="StyleUnderline"/>
          <w:highlight w:val="yellow"/>
        </w:rPr>
        <w:t>The federal government has not executed anyone since 2003</w:t>
      </w:r>
      <w:r w:rsidRPr="00801E2C">
        <w:rPr>
          <w:sz w:val="16"/>
        </w:rPr>
        <w:t xml:space="preserve">. </w:t>
      </w:r>
      <w:r w:rsidRPr="00801E2C">
        <w:rPr>
          <w:rStyle w:val="StyleUnderline"/>
        </w:rPr>
        <w:t xml:space="preserve">In light of all the problems with the federal death penalty, as reflected in the cases set for execution, </w:t>
      </w:r>
      <w:r w:rsidRPr="00801E2C">
        <w:rPr>
          <w:rStyle w:val="Emphasis"/>
        </w:rPr>
        <w:t xml:space="preserve">the </w:t>
      </w:r>
      <w:r w:rsidRPr="00781EC6">
        <w:rPr>
          <w:rStyle w:val="Emphasis"/>
          <w:highlight w:val="yellow"/>
        </w:rPr>
        <w:t>Trump</w:t>
      </w:r>
      <w:r w:rsidRPr="00801E2C">
        <w:rPr>
          <w:rStyle w:val="Emphasis"/>
        </w:rPr>
        <w:t xml:space="preserve"> administration </w:t>
      </w:r>
      <w:r w:rsidRPr="00781EC6">
        <w:rPr>
          <w:rStyle w:val="Emphasis"/>
          <w:highlight w:val="yellow"/>
        </w:rPr>
        <w:t>should keep it that way</w:t>
      </w:r>
      <w:r w:rsidRPr="00801E2C">
        <w:rPr>
          <w:rStyle w:val="StyleUnderline"/>
        </w:rPr>
        <w:t>.</w:t>
      </w:r>
    </w:p>
    <w:p w14:paraId="44AB6FCE" w14:textId="77777777" w:rsidR="00081DFB" w:rsidRPr="00171C2C" w:rsidRDefault="00081DFB" w:rsidP="00081DFB"/>
    <w:p w14:paraId="7FECF80A" w14:textId="77777777" w:rsidR="00081DFB" w:rsidRDefault="00081DFB" w:rsidP="00081DFB">
      <w:pPr>
        <w:pStyle w:val="Heading4"/>
      </w:pPr>
      <w:r>
        <w:t xml:space="preserve">African Americans are more likely to get sentenced to death than white Americans.  </w:t>
      </w:r>
    </w:p>
    <w:p w14:paraId="40F49F67" w14:textId="77777777" w:rsidR="00081DFB" w:rsidRPr="00EA3A81" w:rsidRDefault="00081DFB" w:rsidP="00081DFB">
      <w:r w:rsidRPr="00EA3A81">
        <w:rPr>
          <w:rStyle w:val="Style13ptBold"/>
        </w:rPr>
        <w:t>Shestak and Goncharova’ 20</w:t>
      </w:r>
      <w:r w:rsidRPr="00EA3A81">
        <w:t xml:space="preserve">, Viktor is a Professor of the Department of Criminal Law, Criminal Procedure and Criminology, Moscow State Institute of International Relations (MGIMO University), Doctor of Juridical Science, Associate Professor, Viktoria is Professor of the Department of Criminal Law, Criminal Procedure and Criminology, Moscow State Institute of International Relations (MGIMO University), Doctor of Juridical Science, Associate Professor, “Peculiarities of the application of the death penalty in the U.S. in the context of racial discrimination”, April 25, 2020, </w:t>
      </w:r>
      <w:hyperlink r:id="rId26" w:history="1">
        <w:r w:rsidRPr="00EA3A81">
          <w:rPr>
            <w:rStyle w:val="Hyperlink"/>
          </w:rPr>
          <w:t>https://papers.ssrn.com/sol3/papers.cfm?abstract_id=3613639</w:t>
        </w:r>
      </w:hyperlink>
    </w:p>
    <w:p w14:paraId="0394115B" w14:textId="77777777" w:rsidR="00081DFB" w:rsidRPr="00EA3A81" w:rsidRDefault="00081DFB" w:rsidP="00081DFB">
      <w:pPr>
        <w:rPr>
          <w:sz w:val="16"/>
        </w:rPr>
      </w:pPr>
      <w:r w:rsidRPr="00EA3A81">
        <w:rPr>
          <w:sz w:val="16"/>
        </w:rPr>
        <w:t xml:space="preserve">Quite a lot of attention is paid to the problem of racial disparity in the U.S. death penalty institution. </w:t>
      </w:r>
      <w:r w:rsidRPr="00530A6D">
        <w:rPr>
          <w:u w:val="single"/>
        </w:rPr>
        <w:t>According to many researchers, regardless of their attitude</w:t>
      </w:r>
      <w:r>
        <w:rPr>
          <w:u w:val="single"/>
        </w:rPr>
        <w:t xml:space="preserve"> </w:t>
      </w:r>
      <w:r w:rsidRPr="00530A6D">
        <w:rPr>
          <w:u w:val="single"/>
        </w:rPr>
        <w:t>toward this institution</w:t>
      </w:r>
      <w:r w:rsidRPr="00945033">
        <w:rPr>
          <w:b/>
          <w:bCs/>
          <w:highlight w:val="cyan"/>
          <w:u w:val="single"/>
        </w:rPr>
        <w:t>, black people</w:t>
      </w:r>
      <w:r w:rsidRPr="00945033">
        <w:rPr>
          <w:b/>
          <w:bCs/>
          <w:u w:val="single"/>
        </w:rPr>
        <w:t xml:space="preserve"> in the United States </w:t>
      </w:r>
      <w:r w:rsidRPr="00945033">
        <w:rPr>
          <w:b/>
          <w:bCs/>
          <w:highlight w:val="cyan"/>
          <w:u w:val="single"/>
        </w:rPr>
        <w:t>are more vulnerable to the</w:t>
      </w:r>
      <w:r>
        <w:rPr>
          <w:b/>
          <w:bCs/>
          <w:highlight w:val="cyan"/>
          <w:u w:val="single"/>
        </w:rPr>
        <w:t xml:space="preserve"> </w:t>
      </w:r>
      <w:r w:rsidRPr="00945033">
        <w:rPr>
          <w:b/>
          <w:bCs/>
          <w:highlight w:val="cyan"/>
          <w:u w:val="single"/>
        </w:rPr>
        <w:t>death penalty.</w:t>
      </w:r>
      <w:r w:rsidRPr="00530A6D">
        <w:rPr>
          <w:u w:val="single"/>
        </w:rPr>
        <w:t xml:space="preserve"> In 2014, the death penalty rate among white men and black men was</w:t>
      </w:r>
      <w:r>
        <w:rPr>
          <w:u w:val="single"/>
        </w:rPr>
        <w:t xml:space="preserve"> </w:t>
      </w:r>
      <w:r w:rsidRPr="00530A6D">
        <w:rPr>
          <w:u w:val="single"/>
        </w:rPr>
        <w:t>nearly equal. However, at that time, the entire black population of the United States</w:t>
      </w:r>
      <w:r>
        <w:rPr>
          <w:u w:val="single"/>
        </w:rPr>
        <w:t xml:space="preserve"> </w:t>
      </w:r>
      <w:r w:rsidRPr="00530A6D">
        <w:rPr>
          <w:u w:val="single"/>
        </w:rPr>
        <w:t>was only 13 per cent black</w:t>
      </w:r>
      <w:r w:rsidRPr="00EA3A81">
        <w:rPr>
          <w:sz w:val="16"/>
        </w:rPr>
        <w:t xml:space="preserve"> [7]. According to official data, </w:t>
      </w:r>
      <w:r w:rsidRPr="00945033">
        <w:rPr>
          <w:b/>
          <w:bCs/>
          <w:highlight w:val="cyan"/>
          <w:u w:val="single"/>
        </w:rPr>
        <w:t>judges</w:t>
      </w:r>
      <w:r w:rsidRPr="00945033">
        <w:rPr>
          <w:b/>
          <w:bCs/>
          <w:u w:val="single"/>
        </w:rPr>
        <w:t xml:space="preserve"> from the State of</w:t>
      </w:r>
      <w:r>
        <w:rPr>
          <w:b/>
          <w:bCs/>
          <w:u w:val="single"/>
        </w:rPr>
        <w:t xml:space="preserve"> </w:t>
      </w:r>
      <w:r w:rsidRPr="00945033">
        <w:rPr>
          <w:b/>
          <w:bCs/>
          <w:u w:val="single"/>
        </w:rPr>
        <w:t xml:space="preserve">Washington </w:t>
      </w:r>
      <w:r w:rsidRPr="00945033">
        <w:rPr>
          <w:b/>
          <w:bCs/>
          <w:highlight w:val="cyan"/>
          <w:u w:val="single"/>
        </w:rPr>
        <w:t>have sentenced</w:t>
      </w:r>
      <w:r w:rsidRPr="00945033">
        <w:rPr>
          <w:b/>
          <w:bCs/>
          <w:u w:val="single"/>
        </w:rPr>
        <w:t xml:space="preserve"> </w:t>
      </w:r>
      <w:r w:rsidRPr="00945033">
        <w:rPr>
          <w:b/>
          <w:bCs/>
          <w:highlight w:val="cyan"/>
          <w:u w:val="single"/>
        </w:rPr>
        <w:t>to death three times as many blacks as whites</w:t>
      </w:r>
      <w:r w:rsidRPr="00945033">
        <w:rPr>
          <w:b/>
          <w:bCs/>
          <w:u w:val="single"/>
        </w:rPr>
        <w:t xml:space="preserve"> in similar</w:t>
      </w:r>
      <w:r>
        <w:rPr>
          <w:b/>
          <w:bCs/>
          <w:u w:val="single"/>
        </w:rPr>
        <w:t xml:space="preserve"> </w:t>
      </w:r>
      <w:r w:rsidRPr="00945033">
        <w:rPr>
          <w:b/>
          <w:bCs/>
          <w:u w:val="single"/>
        </w:rPr>
        <w:t xml:space="preserve">cases </w:t>
      </w:r>
      <w:r w:rsidRPr="00530A6D">
        <w:rPr>
          <w:u w:val="single"/>
        </w:rPr>
        <w:t>[2].</w:t>
      </w:r>
      <w:r w:rsidRPr="00EA3A81">
        <w:rPr>
          <w:sz w:val="16"/>
        </w:rPr>
        <w:t xml:space="preserve"> The situation has not changed to date, with 51 executions between 2014 and 2020 for black citizens, compared to 157 for the vast majority of black Americans. </w:t>
      </w:r>
      <w:r w:rsidRPr="00EA3A81">
        <w:rPr>
          <w:b/>
          <w:bCs/>
          <w:sz w:val="16"/>
        </w:rPr>
        <w:t xml:space="preserve">In </w:t>
      </w:r>
      <w:r w:rsidRPr="00945033">
        <w:rPr>
          <w:b/>
          <w:bCs/>
          <w:highlight w:val="cyan"/>
          <w:u w:val="single"/>
        </w:rPr>
        <w:t>interracial killing</w:t>
      </w:r>
      <w:r w:rsidRPr="00945033">
        <w:rPr>
          <w:b/>
          <w:bCs/>
          <w:u w:val="single"/>
        </w:rPr>
        <w:t xml:space="preserve"> case</w:t>
      </w:r>
      <w:r w:rsidRPr="00945033">
        <w:rPr>
          <w:b/>
          <w:bCs/>
          <w:highlight w:val="cyan"/>
          <w:u w:val="single"/>
        </w:rPr>
        <w:t>s,</w:t>
      </w:r>
      <w:r w:rsidRPr="00945033">
        <w:rPr>
          <w:b/>
          <w:bCs/>
          <w:u w:val="single"/>
        </w:rPr>
        <w:t xml:space="preserve"> the </w:t>
      </w:r>
      <w:r w:rsidRPr="00945033">
        <w:rPr>
          <w:b/>
          <w:bCs/>
          <w:highlight w:val="cyan"/>
          <w:u w:val="single"/>
        </w:rPr>
        <w:t>sentences</w:t>
      </w:r>
      <w:r w:rsidRPr="00945033">
        <w:rPr>
          <w:b/>
          <w:bCs/>
          <w:u w:val="single"/>
        </w:rPr>
        <w:t xml:space="preserve"> </w:t>
      </w:r>
      <w:r w:rsidRPr="00945033">
        <w:rPr>
          <w:b/>
          <w:bCs/>
          <w:highlight w:val="cyan"/>
          <w:u w:val="single"/>
        </w:rPr>
        <w:t>imposed</w:t>
      </w:r>
      <w:r w:rsidRPr="00945033">
        <w:rPr>
          <w:b/>
          <w:bCs/>
          <w:u w:val="single"/>
        </w:rPr>
        <w:t xml:space="preserve"> by the court and later</w:t>
      </w:r>
      <w:r>
        <w:rPr>
          <w:b/>
          <w:bCs/>
          <w:u w:val="single"/>
        </w:rPr>
        <w:t xml:space="preserve"> </w:t>
      </w:r>
      <w:r w:rsidRPr="00945033">
        <w:rPr>
          <w:b/>
          <w:bCs/>
          <w:u w:val="single"/>
        </w:rPr>
        <w:t xml:space="preserve">brought into force </w:t>
      </w:r>
      <w:r w:rsidRPr="00945033">
        <w:rPr>
          <w:b/>
          <w:bCs/>
          <w:highlight w:val="cyan"/>
          <w:u w:val="single"/>
        </w:rPr>
        <w:t>are</w:t>
      </w:r>
      <w:r w:rsidRPr="00945033">
        <w:rPr>
          <w:b/>
          <w:bCs/>
          <w:u w:val="single"/>
        </w:rPr>
        <w:t>, without exaggeration</w:t>
      </w:r>
      <w:r w:rsidRPr="00945033">
        <w:rPr>
          <w:b/>
          <w:bCs/>
          <w:highlight w:val="cyan"/>
          <w:u w:val="single"/>
        </w:rPr>
        <w:t>, one hundred times higher in cases of</w:t>
      </w:r>
      <w:r>
        <w:rPr>
          <w:b/>
          <w:bCs/>
          <w:u w:val="single"/>
        </w:rPr>
        <w:t xml:space="preserve"> </w:t>
      </w:r>
      <w:r w:rsidRPr="00945033">
        <w:rPr>
          <w:b/>
          <w:bCs/>
          <w:highlight w:val="cyan"/>
          <w:u w:val="single"/>
        </w:rPr>
        <w:t>murder</w:t>
      </w:r>
      <w:r>
        <w:rPr>
          <w:b/>
          <w:bCs/>
          <w:highlight w:val="cyan"/>
          <w:u w:val="single"/>
        </w:rPr>
        <w:t>ed</w:t>
      </w:r>
      <w:r w:rsidRPr="00945033">
        <w:rPr>
          <w:b/>
          <w:bCs/>
          <w:highlight w:val="cyan"/>
          <w:u w:val="single"/>
        </w:rPr>
        <w:t xml:space="preserve"> white Americans by black</w:t>
      </w:r>
      <w:r w:rsidRPr="00945033">
        <w:rPr>
          <w:b/>
          <w:bCs/>
          <w:u w:val="single"/>
        </w:rPr>
        <w:t xml:space="preserve"> than in the reverse situation</w:t>
      </w:r>
      <w:r w:rsidRPr="00EA3A81">
        <w:rPr>
          <w:sz w:val="16"/>
        </w:rPr>
        <w:t xml:space="preserve">. Despite the fact that the U.S. Supreme Court has in the past repeatedly stated in its rulings that allegations of racial discrimination are unfounded [8 p. 23], this problem within the institution of the death penalty remains relevant today. </w:t>
      </w:r>
    </w:p>
    <w:p w14:paraId="626A88DA" w14:textId="77777777" w:rsidR="00081DFB" w:rsidRPr="00CC6D84" w:rsidRDefault="00081DFB" w:rsidP="00081DFB"/>
    <w:p w14:paraId="2C110743" w14:textId="77777777" w:rsidR="00081DFB" w:rsidRPr="00C7691B" w:rsidRDefault="00081DFB" w:rsidP="00081DFB"/>
    <w:p w14:paraId="245056AE" w14:textId="77777777" w:rsidR="00081DFB" w:rsidRDefault="00081DFB" w:rsidP="00081DFB">
      <w:pPr>
        <w:pStyle w:val="Heading4"/>
      </w:pPr>
      <w:r>
        <w:t xml:space="preserve">Death sentences are racially skewed. </w:t>
      </w:r>
    </w:p>
    <w:p w14:paraId="391A13AC" w14:textId="77777777" w:rsidR="00081DFB" w:rsidRPr="005C27F1" w:rsidRDefault="00081DFB" w:rsidP="00081DFB">
      <w:r>
        <w:rPr>
          <w:rStyle w:val="Style13ptBold"/>
        </w:rPr>
        <w:t>DPIC 1-21-20</w:t>
      </w:r>
      <w:r w:rsidRPr="005C27F1">
        <w:rPr>
          <w:rStyle w:val="Style13ptBold"/>
        </w:rPr>
        <w:t xml:space="preserve"> </w:t>
      </w:r>
      <w:r>
        <w:t xml:space="preserve">(Death Penalty Information Centre, </w:t>
      </w:r>
      <w:r w:rsidRPr="005C27F1">
        <w:t>1-21-2020, "DPIC Analysis: Racial Disparities Persisted in U.S. Death Sentences and Executions in 2019," https://deathpenaltyinfo.org/news/dpic-analysis-racial-disparities-persisted-in-the-u-s-death-sentences-and-executions-in-2019)</w:t>
      </w:r>
    </w:p>
    <w:p w14:paraId="38718BBF" w14:textId="77777777" w:rsidR="00081DFB" w:rsidRDefault="00081DFB" w:rsidP="00081DFB">
      <w:pPr>
        <w:rPr>
          <w:rStyle w:val="Emphasis"/>
        </w:rPr>
      </w:pPr>
      <w:r w:rsidRPr="005C27F1">
        <w:rPr>
          <w:rStyle w:val="StyleUnderline"/>
        </w:rPr>
        <w:t>Studies have consistently found racial disparities at nearly every stage of the capital punishment process, from policing and charging practices, to jury selection, to jury verdicts, to which cases result in executions</w:t>
      </w:r>
      <w:r w:rsidRPr="00296B26">
        <w:rPr>
          <w:sz w:val="14"/>
        </w:rPr>
        <w:t xml:space="preserve">. Those </w:t>
      </w:r>
      <w:r w:rsidRPr="005C27F1">
        <w:rPr>
          <w:rStyle w:val="StyleUnderline"/>
        </w:rPr>
        <w:t xml:space="preserve">patterns of discriminatory sentencing and executions — and particularly race-of-victim effects — </w:t>
      </w:r>
      <w:r w:rsidRPr="005C27F1">
        <w:rPr>
          <w:rStyle w:val="Emphasis"/>
        </w:rPr>
        <w:t>were evident once again in 2019</w:t>
      </w:r>
      <w:r w:rsidRPr="00296B26">
        <w:rPr>
          <w:sz w:val="14"/>
        </w:rPr>
        <w:t>.</w:t>
      </w:r>
      <w:r>
        <w:rPr>
          <w:sz w:val="14"/>
        </w:rPr>
        <w:t xml:space="preserve"> </w:t>
      </w:r>
      <w:r w:rsidRPr="00296B26">
        <w:rPr>
          <w:sz w:val="16"/>
        </w:rPr>
        <w:t>In 2019, new death sentences declined to 34 and executions fell to 22</w:t>
      </w:r>
      <w:r w:rsidRPr="005C27F1">
        <w:rPr>
          <w:rStyle w:val="StyleUnderline"/>
        </w:rPr>
        <w:t xml:space="preserve">. A disproportionate percentage of both </w:t>
      </w:r>
      <w:r w:rsidRPr="005C27F1">
        <w:rPr>
          <w:rStyle w:val="Emphasis"/>
        </w:rPr>
        <w:t>involved white victims</w:t>
      </w:r>
      <w:r w:rsidRPr="00296B26">
        <w:rPr>
          <w:sz w:val="16"/>
        </w:rPr>
        <w:t>. Nationwide</w:t>
      </w:r>
      <w:r w:rsidRPr="005C27F1">
        <w:rPr>
          <w:rStyle w:val="Emphasis"/>
        </w:rPr>
        <w:t>, the murder-victimization rate for African Americans is significantly higher than for whites</w:t>
      </w:r>
      <w:r w:rsidRPr="00296B26">
        <w:rPr>
          <w:sz w:val="16"/>
        </w:rPr>
        <w:t xml:space="preserve">. About </w:t>
      </w:r>
      <w:r w:rsidRPr="005C27F1">
        <w:rPr>
          <w:rStyle w:val="StyleUnderline"/>
        </w:rPr>
        <w:t xml:space="preserve">half of all murder victims are black; yet, </w:t>
      </w:r>
      <w:r w:rsidRPr="005C27F1">
        <w:rPr>
          <w:rStyle w:val="Emphasis"/>
        </w:rPr>
        <w:t>in 2019, nearly 80% (27 of 34) of new death sentences were imposed in cases involving victims who were white</w:t>
      </w:r>
      <w:r w:rsidRPr="00296B26">
        <w:rPr>
          <w:sz w:val="16"/>
        </w:rPr>
        <w:t>. 73% of executions in 2019 (16 of 22) involved cases with only white victims.</w:t>
      </w:r>
      <w:r>
        <w:rPr>
          <w:sz w:val="16"/>
        </w:rPr>
        <w:t xml:space="preserve"> </w:t>
      </w:r>
      <w:r w:rsidRPr="005C27F1">
        <w:rPr>
          <w:rStyle w:val="StyleUnderline"/>
        </w:rPr>
        <w:t>The racial disparities were even starker when DPIC looked at the race of both the defendants who were sentenced to death and the victim(s)</w:t>
      </w:r>
      <w:r w:rsidRPr="00296B26">
        <w:rPr>
          <w:sz w:val="16"/>
        </w:rPr>
        <w:t xml:space="preserve"> they were accused of killing.</w:t>
      </w:r>
      <w:r>
        <w:rPr>
          <w:sz w:val="16"/>
        </w:rPr>
        <w:t xml:space="preserve"> </w:t>
      </w:r>
      <w:r w:rsidRPr="00296B26">
        <w:rPr>
          <w:sz w:val="16"/>
        </w:rPr>
        <w:t xml:space="preserve">In 2019, 17 white defendants were sentenced to death. In each case, there was at least one white victim and only one case involved any black victim. In the five cases in which Latino defendants were sentenced to die, four involved a Latinx victim or victims, one involved a second victim who was white, and one involved a single white victim. </w:t>
      </w:r>
      <w:r w:rsidRPr="005C27F1">
        <w:rPr>
          <w:rStyle w:val="StyleUnderline"/>
        </w:rPr>
        <w:t xml:space="preserve">Only African Americans were predominantly sentenced to death for interracial murders. </w:t>
      </w:r>
      <w:r w:rsidRPr="005C27F1">
        <w:rPr>
          <w:rStyle w:val="Emphasis"/>
        </w:rPr>
        <w:t>Of the 12 black defendants sentenced to death, three involved only black victims.</w:t>
      </w:r>
      <w:r w:rsidRPr="00296B26">
        <w:rPr>
          <w:sz w:val="16"/>
        </w:rPr>
        <w:t xml:space="preserve"> </w:t>
      </w:r>
      <w:r w:rsidRPr="005C27F1">
        <w:rPr>
          <w:rStyle w:val="Emphasis"/>
        </w:rPr>
        <w:t>By contrast, five involved only white victims and seven had at least one white victim</w:t>
      </w:r>
      <w:r w:rsidRPr="005C27F1">
        <w:rPr>
          <w:rStyle w:val="StyleUnderline"/>
        </w:rPr>
        <w:t>.</w:t>
      </w:r>
      <w:r w:rsidRPr="00296B26">
        <w:rPr>
          <w:sz w:val="16"/>
        </w:rPr>
        <w:t xml:space="preserve"> </w:t>
      </w:r>
      <w:r w:rsidRPr="005C27F1">
        <w:rPr>
          <w:rStyle w:val="StyleUnderline"/>
        </w:rPr>
        <w:t xml:space="preserve">Black defendants were also sentenced to death for murders of LatinX-only victims and Asian-only victims. </w:t>
      </w:r>
      <w:r w:rsidRPr="005C27F1">
        <w:rPr>
          <w:rStyle w:val="Emphasis"/>
        </w:rPr>
        <w:t>No non-black defendant was sentenced to death a killing involving only black victims.</w:t>
      </w:r>
      <w:r>
        <w:rPr>
          <w:rStyle w:val="Emphasis"/>
        </w:rPr>
        <w:t xml:space="preserve"> </w:t>
      </w:r>
      <w:r w:rsidRPr="005C27F1">
        <w:rPr>
          <w:rStyle w:val="Emphasis"/>
        </w:rPr>
        <w:t>Since executions resumed in 1977, 308 black defendants have been executed</w:t>
      </w:r>
      <w:r w:rsidRPr="00296B26">
        <w:rPr>
          <w:sz w:val="16"/>
        </w:rPr>
        <w:t xml:space="preserve"> for murders involving at least one white victim, </w:t>
      </w:r>
      <w:r w:rsidRPr="005C27F1">
        <w:rPr>
          <w:rStyle w:val="Emphasis"/>
        </w:rPr>
        <w:t>compared to 34 white defendants who have been executed</w:t>
      </w:r>
      <w:r w:rsidRPr="005C27F1">
        <w:rPr>
          <w:rStyle w:val="StyleUnderline"/>
        </w:rPr>
        <w:t xml:space="preserve"> for murders in which at least one black victim was killed.</w:t>
      </w:r>
      <w:r w:rsidRPr="00296B26">
        <w:rPr>
          <w:sz w:val="16"/>
        </w:rPr>
        <w:t xml:space="preserve"> </w:t>
      </w:r>
      <w:r w:rsidRPr="005C27F1">
        <w:rPr>
          <w:rStyle w:val="StyleUnderline"/>
        </w:rPr>
        <w:t xml:space="preserve">In 294 of these cases, </w:t>
      </w:r>
      <w:r w:rsidRPr="005C27F1">
        <w:rPr>
          <w:rStyle w:val="Emphasis"/>
        </w:rPr>
        <w:t>black defendants were executed for murders involving only white victims</w:t>
      </w:r>
      <w:r w:rsidRPr="005C27F1">
        <w:rPr>
          <w:rStyle w:val="StyleUnderline"/>
        </w:rPr>
        <w:t xml:space="preserve">, while </w:t>
      </w:r>
      <w:r w:rsidRPr="005C27F1">
        <w:rPr>
          <w:rStyle w:val="Emphasis"/>
        </w:rPr>
        <w:t>only 21 white defendants were executed for murders in which only black victims were killed.</w:t>
      </w:r>
    </w:p>
    <w:p w14:paraId="770AE531" w14:textId="77777777" w:rsidR="00081DFB" w:rsidRDefault="00081DFB" w:rsidP="00081DFB"/>
    <w:p w14:paraId="78077B96" w14:textId="77777777" w:rsidR="00081DFB" w:rsidRDefault="00081DFB" w:rsidP="00081DFB">
      <w:pPr>
        <w:pStyle w:val="Heading4"/>
      </w:pPr>
      <w:r>
        <w:t xml:space="preserve">The Supreme Court and House of Reps have failed to acknowledge the racial bias that exists with the sentencing of the death penalty. </w:t>
      </w:r>
    </w:p>
    <w:p w14:paraId="521D342F" w14:textId="77777777" w:rsidR="00081DFB" w:rsidRPr="00EA3A81" w:rsidRDefault="00081DFB" w:rsidP="00081DFB">
      <w:r w:rsidRPr="00EA3A81">
        <w:rPr>
          <w:rStyle w:val="Style13ptBold"/>
        </w:rPr>
        <w:t>Shestak and Goncharova’ 20</w:t>
      </w:r>
      <w:r w:rsidRPr="00EA3A81">
        <w:t xml:space="preserve">, Viktor is a Professor of the Department of Criminal Law, Criminal Procedure and Criminology, Moscow State Institute of International Relations (MGIMO University), Doctor of Juridical Science, Associate Professor, Viktoria is Professor of the Department of Criminal Law, Criminal Procedure and Criminology, Moscow State Institute of International Relations (MGIMO University), Doctor of Juridical Science, Associate Professor, “Peculiarities of the application of the death penalty in the U.S. in the context of racial discrimination”, April 25, 2020, </w:t>
      </w:r>
      <w:hyperlink r:id="rId27" w:history="1">
        <w:r w:rsidRPr="00EA3A81">
          <w:rPr>
            <w:rStyle w:val="Hyperlink"/>
          </w:rPr>
          <w:t>https://papers.ssrn.com/sol3/papers.cfm?abstract_id=3613639</w:t>
        </w:r>
      </w:hyperlink>
    </w:p>
    <w:p w14:paraId="4567D14E" w14:textId="77777777" w:rsidR="00081DFB" w:rsidRPr="00EA3A81" w:rsidRDefault="00081DFB" w:rsidP="00081DFB">
      <w:pPr>
        <w:rPr>
          <w:sz w:val="16"/>
        </w:rPr>
      </w:pPr>
      <w:r w:rsidRPr="00BD677F">
        <w:rPr>
          <w:b/>
          <w:bCs/>
          <w:u w:val="single"/>
        </w:rPr>
        <w:t>In</w:t>
      </w:r>
      <w:r w:rsidRPr="00945033">
        <w:rPr>
          <w:u w:val="single"/>
        </w:rPr>
        <w:t xml:space="preserve"> </w:t>
      </w:r>
      <w:r w:rsidRPr="00BD677F">
        <w:rPr>
          <w:b/>
          <w:bCs/>
          <w:u w:val="single"/>
        </w:rPr>
        <w:t>the McCleskey v. Kemp case</w:t>
      </w:r>
      <w:r w:rsidRPr="00945033">
        <w:rPr>
          <w:u w:val="single"/>
        </w:rPr>
        <w:t xml:space="preserve"> [6], </w:t>
      </w:r>
      <w:r w:rsidRPr="00BD677F">
        <w:rPr>
          <w:b/>
          <w:bCs/>
          <w:u w:val="single"/>
        </w:rPr>
        <w:t>a black American was sentenced to death</w:t>
      </w:r>
      <w:r>
        <w:rPr>
          <w:b/>
          <w:bCs/>
          <w:u w:val="single"/>
        </w:rPr>
        <w:t xml:space="preserve"> </w:t>
      </w:r>
      <w:r w:rsidRPr="00BD677F">
        <w:rPr>
          <w:b/>
          <w:bCs/>
          <w:u w:val="single"/>
        </w:rPr>
        <w:t>for killing a police officer</w:t>
      </w:r>
      <w:r w:rsidRPr="00945033">
        <w:rPr>
          <w:u w:val="single"/>
        </w:rPr>
        <w:t xml:space="preserve"> in Georgia. </w:t>
      </w:r>
      <w:r w:rsidRPr="00BD677F">
        <w:rPr>
          <w:b/>
          <w:bCs/>
          <w:u w:val="single"/>
        </w:rPr>
        <w:t>McCleskey</w:t>
      </w:r>
      <w:r w:rsidRPr="00EA3A81">
        <w:rPr>
          <w:sz w:val="16"/>
        </w:rPr>
        <w:t xml:space="preserve"> himself </w:t>
      </w:r>
      <w:r w:rsidRPr="00BD677F">
        <w:rPr>
          <w:b/>
          <w:bCs/>
          <w:u w:val="single"/>
        </w:rPr>
        <w:t>stated</w:t>
      </w:r>
      <w:r w:rsidRPr="00945033">
        <w:rPr>
          <w:u w:val="single"/>
        </w:rPr>
        <w:t xml:space="preserve"> that research had</w:t>
      </w:r>
      <w:r>
        <w:rPr>
          <w:u w:val="single"/>
        </w:rPr>
        <w:t xml:space="preserve"> </w:t>
      </w:r>
      <w:r w:rsidRPr="00945033">
        <w:rPr>
          <w:u w:val="single"/>
        </w:rPr>
        <w:t xml:space="preserve">shown </w:t>
      </w:r>
      <w:r w:rsidRPr="00BD677F">
        <w:rPr>
          <w:b/>
          <w:bCs/>
          <w:u w:val="single"/>
        </w:rPr>
        <w:t>that the outcome of the case depended on the race of the victim and the</w:t>
      </w:r>
      <w:r>
        <w:rPr>
          <w:b/>
          <w:bCs/>
          <w:u w:val="single"/>
        </w:rPr>
        <w:t xml:space="preserve"> </w:t>
      </w:r>
      <w:r w:rsidRPr="00BD677F">
        <w:rPr>
          <w:b/>
          <w:bCs/>
          <w:u w:val="single"/>
        </w:rPr>
        <w:t>defendant, as black people who were accused of killing whites were more likely to</w:t>
      </w:r>
      <w:r>
        <w:rPr>
          <w:b/>
          <w:bCs/>
          <w:u w:val="single"/>
        </w:rPr>
        <w:t xml:space="preserve"> </w:t>
      </w:r>
      <w:r w:rsidRPr="00BD677F">
        <w:rPr>
          <w:b/>
          <w:bCs/>
          <w:u w:val="single"/>
        </w:rPr>
        <w:t>receive the death penalty</w:t>
      </w:r>
      <w:r w:rsidRPr="00945033">
        <w:rPr>
          <w:u w:val="single"/>
        </w:rPr>
        <w:t>.</w:t>
      </w:r>
      <w:r w:rsidRPr="00EA3A81">
        <w:rPr>
          <w:sz w:val="16"/>
        </w:rPr>
        <w:t xml:space="preserve"> Thus, the issue brought to the court was the contradiction to the Eighth and Fourteenth Amendments the decision (ruled not in favor of the accused) of the United States Court of Appeals. </w:t>
      </w:r>
      <w:r w:rsidRPr="00BD677F">
        <w:rPr>
          <w:u w:val="single"/>
        </w:rPr>
        <w:t xml:space="preserve">The </w:t>
      </w:r>
      <w:r w:rsidRPr="00BD677F">
        <w:rPr>
          <w:b/>
          <w:bCs/>
          <w:u w:val="single"/>
        </w:rPr>
        <w:t>U.S. Supreme Court</w:t>
      </w:r>
      <w:r w:rsidRPr="00BD677F">
        <w:rPr>
          <w:u w:val="single"/>
        </w:rPr>
        <w:t xml:space="preserve"> held that</w:t>
      </w:r>
      <w:r>
        <w:rPr>
          <w:u w:val="single"/>
        </w:rPr>
        <w:t xml:space="preserve"> </w:t>
      </w:r>
      <w:r w:rsidRPr="00BD677F">
        <w:rPr>
          <w:u w:val="single"/>
        </w:rPr>
        <w:t>in this case, the McClexie statistics</w:t>
      </w:r>
      <w:r w:rsidRPr="00BD677F">
        <w:rPr>
          <w:b/>
          <w:bCs/>
          <w:u w:val="single"/>
        </w:rPr>
        <w:t xml:space="preserve"> could not prove purposeful discrimination, and</w:t>
      </w:r>
      <w:r>
        <w:rPr>
          <w:b/>
          <w:bCs/>
          <w:u w:val="single"/>
        </w:rPr>
        <w:t xml:space="preserve"> </w:t>
      </w:r>
      <w:r w:rsidRPr="00BD677F">
        <w:rPr>
          <w:b/>
          <w:bCs/>
          <w:u w:val="single"/>
        </w:rPr>
        <w:t>therefore no contradiction to the Eighth and Fourteenth Amendments was found</w:t>
      </w:r>
      <w:r w:rsidRPr="00EA3A81">
        <w:rPr>
          <w:sz w:val="16"/>
        </w:rPr>
        <w:t xml:space="preserve">. It seemed interesting, but not surprising, that among the quorum of nine Supreme Court judges, eight of them were white. In the McCluskey case, the arguments subsequently </w:t>
      </w:r>
      <w:r w:rsidRPr="00BD677F">
        <w:rPr>
          <w:u w:val="single"/>
        </w:rPr>
        <w:t>inspired researchers in U.S. criminal law who were able to identify the</w:t>
      </w:r>
      <w:r>
        <w:rPr>
          <w:u w:val="single"/>
        </w:rPr>
        <w:t xml:space="preserve"> </w:t>
      </w:r>
      <w:r w:rsidRPr="00BD677F">
        <w:rPr>
          <w:u w:val="single"/>
        </w:rPr>
        <w:t>correlation between the number of aggravating circumstances and the degree of</w:t>
      </w:r>
      <w:r>
        <w:rPr>
          <w:u w:val="single"/>
        </w:rPr>
        <w:t xml:space="preserve"> </w:t>
      </w:r>
      <w:r w:rsidRPr="00BD677F">
        <w:rPr>
          <w:u w:val="single"/>
        </w:rPr>
        <w:t>discrimination: the more aggravating circumstances are exposed in the trial, the less</w:t>
      </w:r>
      <w:r>
        <w:rPr>
          <w:u w:val="single"/>
        </w:rPr>
        <w:t xml:space="preserve"> </w:t>
      </w:r>
      <w:r w:rsidRPr="00BD677F">
        <w:rPr>
          <w:u w:val="single"/>
        </w:rPr>
        <w:t>likely it is that a court will make a discriminatory decision</w:t>
      </w:r>
      <w:r w:rsidRPr="00EA3A81">
        <w:rPr>
          <w:sz w:val="16"/>
        </w:rPr>
        <w:t xml:space="preserve"> [8 p. 27]. Based on these studies</w:t>
      </w:r>
      <w:r w:rsidRPr="005D085C">
        <w:rPr>
          <w:u w:val="single"/>
        </w:rPr>
        <w:t xml:space="preserve">, </w:t>
      </w:r>
      <w:r w:rsidRPr="005D085C">
        <w:rPr>
          <w:b/>
          <w:bCs/>
          <w:u w:val="single"/>
        </w:rPr>
        <w:t>two bills were developed</w:t>
      </w:r>
      <w:r w:rsidRPr="00EA3A81">
        <w:rPr>
          <w:sz w:val="16"/>
        </w:rPr>
        <w:t xml:space="preserve">: the Racial Justice Act and the Fairness in Death Sentencing Act, </w:t>
      </w:r>
      <w:r w:rsidRPr="005D085C">
        <w:rPr>
          <w:b/>
          <w:bCs/>
          <w:u w:val="single"/>
        </w:rPr>
        <w:t>which contained provisions prohibiting the death penalty on the</w:t>
      </w:r>
      <w:r>
        <w:rPr>
          <w:b/>
          <w:bCs/>
          <w:u w:val="single"/>
        </w:rPr>
        <w:t xml:space="preserve"> </w:t>
      </w:r>
      <w:r w:rsidRPr="005D085C">
        <w:rPr>
          <w:b/>
          <w:bCs/>
          <w:u w:val="single"/>
        </w:rPr>
        <w:t>basis of race and amendments of section 28 of the U.S. Code</w:t>
      </w:r>
      <w:r w:rsidRPr="005D085C">
        <w:rPr>
          <w:u w:val="single"/>
        </w:rPr>
        <w:t xml:space="preserve"> in this regard [3, 4].</w:t>
      </w:r>
      <w:r>
        <w:rPr>
          <w:u w:val="single"/>
        </w:rPr>
        <w:t xml:space="preserve"> </w:t>
      </w:r>
      <w:r w:rsidRPr="005D085C">
        <w:rPr>
          <w:b/>
          <w:bCs/>
          <w:u w:val="single"/>
        </w:rPr>
        <w:t>None of these acts could subsequently pass the House of Representatives</w:t>
      </w:r>
      <w:r w:rsidRPr="00EA3A81">
        <w:rPr>
          <w:sz w:val="16"/>
        </w:rPr>
        <w:t xml:space="preserve">. At the same time, the </w:t>
      </w:r>
      <w:r w:rsidRPr="00BD677F">
        <w:rPr>
          <w:b/>
          <w:bCs/>
          <w:u w:val="single"/>
        </w:rPr>
        <w:t>McCluskey judgment remains in force today</w:t>
      </w:r>
      <w:r w:rsidRPr="00EA3A81">
        <w:rPr>
          <w:sz w:val="16"/>
        </w:rPr>
        <w:t xml:space="preserve"> [8 p. 27]</w:t>
      </w:r>
    </w:p>
    <w:p w14:paraId="3AD57C32" w14:textId="77777777" w:rsidR="00081DFB" w:rsidRDefault="00081DFB" w:rsidP="00081DFB"/>
    <w:p w14:paraId="2B0A625B" w14:textId="77777777" w:rsidR="00081DFB" w:rsidRDefault="00081DFB" w:rsidP="00081DFB">
      <w:pPr>
        <w:pStyle w:val="Heading4"/>
      </w:pPr>
      <w:r>
        <w:t xml:space="preserve">White Jurors’ racial bias increases the likelihood of a death sentence on African Americans </w:t>
      </w:r>
    </w:p>
    <w:p w14:paraId="486C0EE1" w14:textId="77777777" w:rsidR="00081DFB" w:rsidRPr="00EA3A81" w:rsidRDefault="00081DFB" w:rsidP="00081DFB">
      <w:r w:rsidRPr="00EA3A81">
        <w:rPr>
          <w:rStyle w:val="Style13ptBold"/>
        </w:rPr>
        <w:t>Wallace’ 20</w:t>
      </w:r>
      <w:r>
        <w:t xml:space="preserve"> (</w:t>
      </w:r>
      <w:r w:rsidRPr="00EA3A81">
        <w:t>Kaityln D. Wallace, Undergrad at B.A. University of Central Florida getting a major in legal studies,"Racial Bias and Juror Selection in Death Penalty Cases", Undergrad spring thesis, May 1st, 2020, https://stars.library.ucf.edu/honorstheses/771/</w:t>
      </w:r>
      <w:r>
        <w:t>)</w:t>
      </w:r>
    </w:p>
    <w:p w14:paraId="7483B510" w14:textId="77777777" w:rsidR="00081DFB" w:rsidRPr="00EA3A81" w:rsidRDefault="00081DFB" w:rsidP="00081DFB">
      <w:pPr>
        <w:rPr>
          <w:sz w:val="16"/>
        </w:rPr>
      </w:pPr>
      <w:r w:rsidRPr="00EA3A81">
        <w:rPr>
          <w:sz w:val="16"/>
        </w:rPr>
        <w:t xml:space="preserve">When it comes to jury composition, these </w:t>
      </w:r>
      <w:r w:rsidRPr="007255F0">
        <w:rPr>
          <w:u w:val="single"/>
        </w:rPr>
        <w:t>are two main effects that greatly impact the</w:t>
      </w:r>
      <w:r>
        <w:rPr>
          <w:u w:val="single"/>
        </w:rPr>
        <w:t xml:space="preserve"> </w:t>
      </w:r>
      <w:r w:rsidRPr="007255F0">
        <w:rPr>
          <w:u w:val="single"/>
        </w:rPr>
        <w:t>outcome of a trial and sentencing are consistent from study to study.</w:t>
      </w:r>
      <w:r>
        <w:rPr>
          <w:u w:val="single"/>
        </w:rPr>
        <w:t xml:space="preserve"> </w:t>
      </w:r>
      <w:r w:rsidRPr="00EA3A81">
        <w:rPr>
          <w:sz w:val="16"/>
        </w:rPr>
        <w:t xml:space="preserve">188 These are </w:t>
      </w:r>
      <w:r w:rsidRPr="007255F0">
        <w:rPr>
          <w:u w:val="single"/>
        </w:rPr>
        <w:t>known as the “white male dominance” and the “black male presence” effects.189</w:t>
      </w:r>
      <w:r>
        <w:rPr>
          <w:u w:val="single"/>
        </w:rPr>
        <w:t xml:space="preserve"> </w:t>
      </w:r>
      <w:r w:rsidRPr="003A6053">
        <w:rPr>
          <w:b/>
          <w:bCs/>
          <w:u w:val="single"/>
        </w:rPr>
        <w:t>When the number of white male jurors remains at four, the likelihood of a death sentence is fairly low</w:t>
      </w:r>
      <w:r>
        <w:rPr>
          <w:b/>
          <w:bCs/>
          <w:u w:val="single"/>
        </w:rPr>
        <w:t xml:space="preserve"> </w:t>
      </w:r>
      <w:r w:rsidRPr="003A6053">
        <w:rPr>
          <w:b/>
          <w:bCs/>
          <w:u w:val="single"/>
        </w:rPr>
        <w:t>– a twenty-three</w:t>
      </w:r>
      <w:r>
        <w:rPr>
          <w:b/>
          <w:bCs/>
          <w:u w:val="single"/>
        </w:rPr>
        <w:t xml:space="preserve"> </w:t>
      </w:r>
      <w:r w:rsidRPr="003A6053">
        <w:rPr>
          <w:b/>
          <w:bCs/>
          <w:u w:val="single"/>
        </w:rPr>
        <w:t>percent chance; however, when that number changes from four to five white male jurors, there is</w:t>
      </w:r>
      <w:r>
        <w:rPr>
          <w:b/>
          <w:bCs/>
          <w:u w:val="single"/>
        </w:rPr>
        <w:t xml:space="preserve"> </w:t>
      </w:r>
      <w:r w:rsidRPr="003A6053">
        <w:rPr>
          <w:b/>
          <w:bCs/>
          <w:u w:val="single"/>
        </w:rPr>
        <w:t>a forty-point increase</w:t>
      </w:r>
      <w:r w:rsidRPr="003A6053">
        <w:rPr>
          <w:u w:val="single"/>
        </w:rPr>
        <w:t xml:space="preserve">, making </w:t>
      </w:r>
      <w:r w:rsidRPr="003A6053">
        <w:rPr>
          <w:b/>
          <w:bCs/>
          <w:u w:val="single"/>
        </w:rPr>
        <w:t>it sixty-three percent likely that the defendant will be sentenced to</w:t>
      </w:r>
      <w:r>
        <w:rPr>
          <w:b/>
          <w:bCs/>
          <w:u w:val="single"/>
        </w:rPr>
        <w:t xml:space="preserve"> </w:t>
      </w:r>
      <w:r w:rsidRPr="003A6053">
        <w:rPr>
          <w:b/>
          <w:bCs/>
          <w:u w:val="single"/>
        </w:rPr>
        <w:t>death</w:t>
      </w:r>
      <w:r w:rsidRPr="00EA3A81">
        <w:rPr>
          <w:sz w:val="16"/>
        </w:rPr>
        <w:t>.190 This is known as the white male dominance effect.191 The black male presence, on the other hand, has the opposite effect. Although not as significant of an increase as the white male dominance</w:t>
      </w:r>
      <w:r w:rsidRPr="003A6053">
        <w:rPr>
          <w:u w:val="single"/>
        </w:rPr>
        <w:t xml:space="preserve">, </w:t>
      </w:r>
      <w:r w:rsidRPr="003A6053">
        <w:rPr>
          <w:b/>
          <w:bCs/>
          <w:u w:val="single"/>
        </w:rPr>
        <w:t>the introduction of one black male juror increases the likelihood of a life sentence by</w:t>
      </w:r>
      <w:r>
        <w:rPr>
          <w:b/>
          <w:bCs/>
          <w:u w:val="single"/>
        </w:rPr>
        <w:t xml:space="preserve"> </w:t>
      </w:r>
      <w:r w:rsidRPr="003A6053">
        <w:rPr>
          <w:b/>
          <w:bCs/>
          <w:u w:val="single"/>
        </w:rPr>
        <w:t>thirty-four percent</w:t>
      </w:r>
      <w:r w:rsidRPr="00EA3A81">
        <w:rPr>
          <w:sz w:val="16"/>
        </w:rPr>
        <w:t>.192</w:t>
      </w:r>
    </w:p>
    <w:p w14:paraId="7BC61328" w14:textId="77777777" w:rsidR="00081DFB" w:rsidRDefault="00081DFB" w:rsidP="00081DFB"/>
    <w:p w14:paraId="78D9D88B" w14:textId="77777777" w:rsidR="00081DFB" w:rsidRDefault="00081DFB" w:rsidP="00081DFB">
      <w:pPr>
        <w:pStyle w:val="Heading4"/>
      </w:pPr>
      <w:r>
        <w:t xml:space="preserve">Jurors have unknown bias that results in unfair sentences for African Americans. </w:t>
      </w:r>
    </w:p>
    <w:p w14:paraId="585545CE" w14:textId="77777777" w:rsidR="00081DFB" w:rsidRPr="00EA3A81" w:rsidRDefault="00081DFB" w:rsidP="00081DFB">
      <w:r w:rsidRPr="00EA3A81">
        <w:rPr>
          <w:rStyle w:val="Style13ptBold"/>
        </w:rPr>
        <w:t>Wallace’ 20</w:t>
      </w:r>
      <w:r>
        <w:t xml:space="preserve"> (</w:t>
      </w:r>
      <w:r w:rsidRPr="00EA3A81">
        <w:t>Kaityln D. Wallace, Undergrad at B.A. University of Central Florida getting a major in legal studies,"Racial Bias and Juror Selection in Death Penalty Cases", Undergrad spring thesis, May 1st, 2020, https://stars.library.ucf.edu/honorstheses/771/</w:t>
      </w:r>
      <w:r>
        <w:t>)</w:t>
      </w:r>
    </w:p>
    <w:p w14:paraId="5A63CCAC" w14:textId="77777777" w:rsidR="00081DFB" w:rsidRDefault="00081DFB" w:rsidP="00081DFB">
      <w:pPr>
        <w:rPr>
          <w:u w:val="single"/>
        </w:rPr>
      </w:pPr>
      <w:r w:rsidRPr="00EA3A81">
        <w:rPr>
          <w:sz w:val="16"/>
        </w:rPr>
        <w:t xml:space="preserve"> While many studies on juror decision making focus on racial biases exhibited by jurors during voir dire, explicit bias is unlikely to be the sole cause of racial discrimination during capital trials.203 Instead, researchers now look to implicit bias for answers on why racial disparities occur throughout verdicts and sentencing.204 </w:t>
      </w:r>
      <w:r w:rsidRPr="003A6053">
        <w:rPr>
          <w:b/>
          <w:bCs/>
          <w:u w:val="single"/>
        </w:rPr>
        <w:t>Implicit bias,</w:t>
      </w:r>
      <w:r w:rsidRPr="003A6053">
        <w:rPr>
          <w:u w:val="single"/>
        </w:rPr>
        <w:t xml:space="preserve"> as opposed to explicit bias,</w:t>
      </w:r>
      <w:r>
        <w:rPr>
          <w:u w:val="single"/>
        </w:rPr>
        <w:t xml:space="preserve"> </w:t>
      </w:r>
      <w:r w:rsidRPr="003A6053">
        <w:rPr>
          <w:b/>
          <w:bCs/>
          <w:u w:val="single"/>
        </w:rPr>
        <w:t>is an unconscious attitude towards a certain type of person based on assessment of a person’s</w:t>
      </w:r>
      <w:r>
        <w:rPr>
          <w:b/>
          <w:bCs/>
          <w:u w:val="single"/>
        </w:rPr>
        <w:t xml:space="preserve"> </w:t>
      </w:r>
      <w:r w:rsidRPr="003A6053">
        <w:rPr>
          <w:b/>
          <w:bCs/>
          <w:u w:val="single"/>
        </w:rPr>
        <w:t>characteristics</w:t>
      </w:r>
      <w:r w:rsidRPr="003A6053">
        <w:rPr>
          <w:u w:val="single"/>
        </w:rPr>
        <w:t xml:space="preserve">.205 </w:t>
      </w:r>
      <w:r w:rsidRPr="003A6053">
        <w:rPr>
          <w:b/>
          <w:bCs/>
          <w:u w:val="single"/>
        </w:rPr>
        <w:t>These</w:t>
      </w:r>
      <w:r w:rsidRPr="003A6053">
        <w:rPr>
          <w:u w:val="single"/>
        </w:rPr>
        <w:t xml:space="preserve"> types of biases tend to </w:t>
      </w:r>
      <w:r w:rsidRPr="003A6053">
        <w:rPr>
          <w:b/>
          <w:bCs/>
          <w:u w:val="single"/>
        </w:rPr>
        <w:t>stem from stereotypes and cognitive processes</w:t>
      </w:r>
      <w:r>
        <w:rPr>
          <w:b/>
          <w:bCs/>
          <w:u w:val="single"/>
        </w:rPr>
        <w:t xml:space="preserve"> </w:t>
      </w:r>
      <w:r w:rsidRPr="003A6053">
        <w:rPr>
          <w:b/>
          <w:bCs/>
          <w:u w:val="single"/>
        </w:rPr>
        <w:t>throughout one’s life</w:t>
      </w:r>
      <w:r w:rsidRPr="003A6053">
        <w:rPr>
          <w:u w:val="single"/>
        </w:rPr>
        <w:t>.206 Because</w:t>
      </w:r>
      <w:r w:rsidRPr="003A6053">
        <w:rPr>
          <w:b/>
          <w:bCs/>
          <w:u w:val="single"/>
        </w:rPr>
        <w:t xml:space="preserve"> these attitudes are unconscious, they pose a different type of</w:t>
      </w:r>
      <w:r>
        <w:rPr>
          <w:b/>
          <w:bCs/>
          <w:u w:val="single"/>
        </w:rPr>
        <w:t xml:space="preserve"> </w:t>
      </w:r>
      <w:r w:rsidRPr="003A6053">
        <w:rPr>
          <w:b/>
          <w:bCs/>
          <w:u w:val="single"/>
        </w:rPr>
        <w:t>danger to African American defendants; they are difficult to identify and eliminate</w:t>
      </w:r>
      <w:r w:rsidRPr="003A6053">
        <w:rPr>
          <w:u w:val="single"/>
        </w:rPr>
        <w:t xml:space="preserve"> through jury</w:t>
      </w:r>
      <w:r>
        <w:rPr>
          <w:u w:val="single"/>
        </w:rPr>
        <w:t xml:space="preserve"> </w:t>
      </w:r>
      <w:r w:rsidRPr="003A6053">
        <w:rPr>
          <w:u w:val="single"/>
        </w:rPr>
        <w:t>selection</w:t>
      </w:r>
      <w:r>
        <w:rPr>
          <w:u w:val="single"/>
        </w:rPr>
        <w:t>.</w:t>
      </w:r>
    </w:p>
    <w:p w14:paraId="41AFBE59" w14:textId="77777777" w:rsidR="00081DFB" w:rsidRDefault="00081DFB" w:rsidP="00081DFB">
      <w:pPr>
        <w:pStyle w:val="Heading4"/>
      </w:pPr>
      <w:r>
        <w:t>The current death penalty policy is incredibly unfair and arbitrary when selecting the few people that will be convicted</w:t>
      </w:r>
    </w:p>
    <w:p w14:paraId="0E262A56" w14:textId="77777777" w:rsidR="00081DFB" w:rsidRDefault="00081DFB" w:rsidP="00081DFB">
      <w:r w:rsidRPr="007A1AF1">
        <w:rPr>
          <w:rFonts w:eastAsiaTheme="majorEastAsia" w:cstheme="majorBidi"/>
          <w:b/>
          <w:iCs/>
          <w:sz w:val="26"/>
        </w:rPr>
        <w:t>Baumgartner ’18</w:t>
      </w:r>
      <w:r>
        <w:t xml:space="preserve"> (Frank R. Baumgartner, </w:t>
      </w:r>
      <w:r w:rsidRPr="007A1AF1">
        <w:t>Professor of Political Science</w:t>
      </w:r>
      <w:r>
        <w:t xml:space="preserve"> at the </w:t>
      </w:r>
      <w:r w:rsidRPr="007A1AF1">
        <w:t>University of North Carolina</w:t>
      </w:r>
      <w:r>
        <w:t>, “</w:t>
      </w:r>
      <w:r w:rsidRPr="007A1AF1">
        <w:t>A</w:t>
      </w:r>
      <w:r>
        <w:t>merica’s</w:t>
      </w:r>
      <w:r w:rsidRPr="007A1AF1">
        <w:t xml:space="preserve"> F</w:t>
      </w:r>
      <w:r>
        <w:t>ailed</w:t>
      </w:r>
      <w:r w:rsidRPr="007A1AF1">
        <w:t xml:space="preserve"> E</w:t>
      </w:r>
      <w:r>
        <w:t>fforts</w:t>
      </w:r>
      <w:r w:rsidRPr="007A1AF1">
        <w:t xml:space="preserve"> </w:t>
      </w:r>
      <w:r>
        <w:t>to</w:t>
      </w:r>
      <w:r w:rsidRPr="007A1AF1">
        <w:t xml:space="preserve"> R</w:t>
      </w:r>
      <w:r>
        <w:t>eform</w:t>
      </w:r>
      <w:r w:rsidRPr="007A1AF1">
        <w:t xml:space="preserve"> </w:t>
      </w:r>
      <w:r>
        <w:t>the</w:t>
      </w:r>
      <w:r w:rsidRPr="007A1AF1">
        <w:t xml:space="preserve"> D</w:t>
      </w:r>
      <w:r>
        <w:t>eath</w:t>
      </w:r>
      <w:r w:rsidRPr="007A1AF1">
        <w:t xml:space="preserve"> P</w:t>
      </w:r>
      <w:r>
        <w:t xml:space="preserve">enalty”, Scholars Strategy Network, February 8, 2018, </w:t>
      </w:r>
      <w:hyperlink r:id="rId28" w:history="1">
        <w:r w:rsidRPr="0040336B">
          <w:rPr>
            <w:rStyle w:val="Hyperlink"/>
          </w:rPr>
          <w:t>https://scholars.org/brief/americas-failed-efforts-reform-death-penalty</w:t>
        </w:r>
      </w:hyperlink>
      <w:r>
        <w:rPr>
          <w:color w:val="0000FF"/>
          <w:u w:val="single"/>
        </w:rPr>
        <w:t>)</w:t>
      </w:r>
    </w:p>
    <w:p w14:paraId="6932DC16" w14:textId="77777777" w:rsidR="00081DFB" w:rsidRPr="007A1AF1" w:rsidRDefault="00081DFB" w:rsidP="00081DFB">
      <w:pPr>
        <w:rPr>
          <w:u w:val="single"/>
        </w:rPr>
      </w:pPr>
      <w:r>
        <w:t>In Furman</w:t>
      </w:r>
      <w:r w:rsidRPr="008D1E0F">
        <w:rPr>
          <w:highlight w:val="cyan"/>
        </w:rPr>
        <w:t xml:space="preserve">, </w:t>
      </w:r>
      <w:r w:rsidRPr="008D1E0F">
        <w:rPr>
          <w:highlight w:val="cyan"/>
          <w:u w:val="single"/>
        </w:rPr>
        <w:t>Justice</w:t>
      </w:r>
      <w:r w:rsidRPr="007A1AF1">
        <w:rPr>
          <w:u w:val="single"/>
        </w:rPr>
        <w:t xml:space="preserve"> Potter </w:t>
      </w:r>
      <w:r w:rsidRPr="008D1E0F">
        <w:rPr>
          <w:highlight w:val="cyan"/>
          <w:u w:val="single"/>
        </w:rPr>
        <w:t>Stewart compared</w:t>
      </w:r>
      <w:r w:rsidRPr="007A1AF1">
        <w:rPr>
          <w:u w:val="single"/>
        </w:rPr>
        <w:t xml:space="preserve"> receiving </w:t>
      </w:r>
      <w:r w:rsidRPr="008D1E0F">
        <w:rPr>
          <w:highlight w:val="cyan"/>
          <w:u w:val="single"/>
        </w:rPr>
        <w:t>a death sentence to</w:t>
      </w:r>
      <w:r w:rsidRPr="007A1AF1">
        <w:rPr>
          <w:u w:val="single"/>
        </w:rPr>
        <w:t xml:space="preserve"> being struck by </w:t>
      </w:r>
      <w:r w:rsidRPr="008D1E0F">
        <w:rPr>
          <w:highlight w:val="cyan"/>
          <w:u w:val="single"/>
        </w:rPr>
        <w:t>lightning,</w:t>
      </w:r>
      <w:r w:rsidRPr="007A1AF1">
        <w:rPr>
          <w:u w:val="single"/>
        </w:rPr>
        <w:t xml:space="preserve"> </w:t>
      </w:r>
      <w:r w:rsidRPr="008D1E0F">
        <w:rPr>
          <w:highlight w:val="cyan"/>
          <w:u w:val="single"/>
        </w:rPr>
        <w:t>arguing that the death penalty was given to a “capriciously selected random handful”</w:t>
      </w:r>
      <w:r w:rsidRPr="007A1AF1">
        <w:rPr>
          <w:u w:val="single"/>
        </w:rPr>
        <w:t xml:space="preserve"> of Americans</w:t>
      </w:r>
      <w:r>
        <w:t xml:space="preserve"> </w:t>
      </w:r>
      <w:r w:rsidRPr="008D1E0F">
        <w:rPr>
          <w:highlight w:val="cyan"/>
        </w:rPr>
        <w:t>whose convictions</w:t>
      </w:r>
      <w:r>
        <w:t xml:space="preserve">, in principle, </w:t>
      </w:r>
      <w:r w:rsidRPr="008D1E0F">
        <w:rPr>
          <w:highlight w:val="cyan"/>
        </w:rPr>
        <w:t>made them eligible for death sentences</w:t>
      </w:r>
      <w:r>
        <w:t xml:space="preserve">. </w:t>
      </w:r>
      <w:r w:rsidRPr="008D1E0F">
        <w:rPr>
          <w:highlight w:val="cyan"/>
        </w:rPr>
        <w:t xml:space="preserve">According to </w:t>
      </w:r>
      <w:r w:rsidRPr="008D1E0F">
        <w:rPr>
          <w:highlight w:val="cyan"/>
          <w:u w:val="single"/>
        </w:rPr>
        <w:t>evidence</w:t>
      </w:r>
      <w:r w:rsidRPr="007A1AF1">
        <w:rPr>
          <w:u w:val="single"/>
        </w:rPr>
        <w:t xml:space="preserve"> in Furman, </w:t>
      </w:r>
      <w:r w:rsidRPr="008D1E0F">
        <w:rPr>
          <w:highlight w:val="cyan"/>
          <w:u w:val="single"/>
        </w:rPr>
        <w:t>just 15 to 20 percent of eligible defendants were sentenced to death, and they were not meaningfully different from the remaining 85 percent</w:t>
      </w:r>
      <w:r w:rsidRPr="007A1AF1">
        <w:rPr>
          <w:u w:val="single"/>
        </w:rPr>
        <w:t>.</w:t>
      </w:r>
      <w:r>
        <w:t xml:space="preserve"> To remedy this issue, </w:t>
      </w:r>
      <w:r w:rsidRPr="007A1AF1">
        <w:rPr>
          <w:u w:val="single"/>
        </w:rPr>
        <w:t>post-Gregg capital punishment statutes were required to be “narrowly targeted” at only certain crimes, and to mandate “proportionality review” by higher courts to ensure that death sentences were reserved for the worst of the worst.</w:t>
      </w:r>
      <w:r>
        <w:rPr>
          <w:u w:val="single"/>
        </w:rPr>
        <w:t xml:space="preserve"> </w:t>
      </w:r>
      <w:r>
        <w:t xml:space="preserve">But even with such remedies in place, </w:t>
      </w:r>
      <w:r w:rsidRPr="007A1AF1">
        <w:rPr>
          <w:u w:val="single"/>
        </w:rPr>
        <w:t>the data suggest that receiving a death sentence – or actually being executed – is still akin to being struck by lightning</w:t>
      </w:r>
      <w:r>
        <w:t xml:space="preserve">. Why? </w:t>
      </w:r>
      <w:r w:rsidRPr="007A1AF1">
        <w:rPr>
          <w:u w:val="single"/>
        </w:rPr>
        <w:t xml:space="preserve">Almost every state with the death penalty includes in its statute at least one “catch-all” category such as “crime was heinous,” which in practice means that people convicted of a vast majority of homicides can be deemed eligible for the death penalty. </w:t>
      </w:r>
      <w:r w:rsidRPr="008D1E0F">
        <w:rPr>
          <w:highlight w:val="cyan"/>
          <w:u w:val="single"/>
        </w:rPr>
        <w:t>The</w:t>
      </w:r>
      <w:r w:rsidRPr="007A1AF1">
        <w:rPr>
          <w:u w:val="single"/>
        </w:rPr>
        <w:t xml:space="preserve"> updated </w:t>
      </w:r>
      <w:r w:rsidRPr="008D1E0F">
        <w:rPr>
          <w:highlight w:val="cyan"/>
          <w:u w:val="single"/>
        </w:rPr>
        <w:t>death penalty</w:t>
      </w:r>
      <w:r w:rsidRPr="007A1AF1">
        <w:rPr>
          <w:u w:val="single"/>
        </w:rPr>
        <w:t xml:space="preserve"> thus </w:t>
      </w:r>
      <w:r w:rsidRPr="008D1E0F">
        <w:rPr>
          <w:highlight w:val="cyan"/>
          <w:u w:val="single"/>
        </w:rPr>
        <w:t>fails to be</w:t>
      </w:r>
      <w:r w:rsidRPr="007A1AF1">
        <w:rPr>
          <w:u w:val="single"/>
        </w:rPr>
        <w:t xml:space="preserve"> narrow and </w:t>
      </w:r>
      <w:r w:rsidRPr="008D1E0F">
        <w:rPr>
          <w:highlight w:val="cyan"/>
          <w:u w:val="single"/>
        </w:rPr>
        <w:t>targeted enough to meet the standards</w:t>
      </w:r>
      <w:r w:rsidRPr="007A1AF1">
        <w:rPr>
          <w:u w:val="single"/>
        </w:rPr>
        <w:t xml:space="preserve"> laid out in Gregg.</w:t>
      </w:r>
      <w:r>
        <w:rPr>
          <w:u w:val="single"/>
        </w:rPr>
        <w:t xml:space="preserve"> </w:t>
      </w:r>
      <w:r>
        <w:t>From 1976 through 2014</w:t>
      </w:r>
      <w:r w:rsidRPr="007A1AF1">
        <w:rPr>
          <w:u w:val="single"/>
        </w:rPr>
        <w:t>, FBI statistics tally a total of almost 800,000 homicides, or about 20,000 per year. Between 1973 and 2015, there were 8,588 death sentences, applied to just over one percent of all homicides. Executions have been even rarer – some 1,422 happened from 1976 through 2015, punishments for fewer than one-fifth of one percent of homicides. If anything, the arbitrariness of this extreme punishment has become even more evident.</w:t>
      </w:r>
    </w:p>
    <w:p w14:paraId="5F3236B2" w14:textId="77777777" w:rsidR="00081DFB" w:rsidRDefault="00081DFB" w:rsidP="00081DFB">
      <w:pPr>
        <w:rPr>
          <w:b/>
          <w:iCs/>
          <w:u w:val="single"/>
        </w:rPr>
      </w:pPr>
    </w:p>
    <w:p w14:paraId="24692A6D" w14:textId="77777777" w:rsidR="00081DFB" w:rsidRDefault="00081DFB" w:rsidP="00081DFB">
      <w:pPr>
        <w:pStyle w:val="Heading4"/>
      </w:pPr>
      <w:r>
        <w:t>The current death penalty policy is incredibly arbitrary and in no way consist regarding death penalty sentencing</w:t>
      </w:r>
    </w:p>
    <w:p w14:paraId="718D5051" w14:textId="77777777" w:rsidR="00081DFB" w:rsidRDefault="00081DFB" w:rsidP="00081DFB">
      <w:r w:rsidRPr="007A1AF1">
        <w:rPr>
          <w:rFonts w:eastAsiaTheme="majorEastAsia" w:cstheme="majorBidi"/>
          <w:b/>
          <w:iCs/>
          <w:sz w:val="26"/>
        </w:rPr>
        <w:t>Baumgartner ’18</w:t>
      </w:r>
      <w:r>
        <w:t xml:space="preserve"> (Frank R. Baumgartner, </w:t>
      </w:r>
      <w:r w:rsidRPr="007A1AF1">
        <w:t>Professor of Political Science</w:t>
      </w:r>
      <w:r>
        <w:t xml:space="preserve"> at the </w:t>
      </w:r>
      <w:r w:rsidRPr="007A1AF1">
        <w:t>University of North Carolina</w:t>
      </w:r>
      <w:r>
        <w:t>, “</w:t>
      </w:r>
      <w:r w:rsidRPr="007A1AF1">
        <w:t>A</w:t>
      </w:r>
      <w:r>
        <w:t>merica’s</w:t>
      </w:r>
      <w:r w:rsidRPr="007A1AF1">
        <w:t xml:space="preserve"> F</w:t>
      </w:r>
      <w:r>
        <w:t>ailed</w:t>
      </w:r>
      <w:r w:rsidRPr="007A1AF1">
        <w:t xml:space="preserve"> E</w:t>
      </w:r>
      <w:r>
        <w:t>fforts</w:t>
      </w:r>
      <w:r w:rsidRPr="007A1AF1">
        <w:t xml:space="preserve"> </w:t>
      </w:r>
      <w:r>
        <w:t>to</w:t>
      </w:r>
      <w:r w:rsidRPr="007A1AF1">
        <w:t xml:space="preserve"> R</w:t>
      </w:r>
      <w:r>
        <w:t>eform</w:t>
      </w:r>
      <w:r w:rsidRPr="007A1AF1">
        <w:t xml:space="preserve"> </w:t>
      </w:r>
      <w:r>
        <w:t>the</w:t>
      </w:r>
      <w:r w:rsidRPr="007A1AF1">
        <w:t xml:space="preserve"> D</w:t>
      </w:r>
      <w:r>
        <w:t>eath</w:t>
      </w:r>
      <w:r w:rsidRPr="007A1AF1">
        <w:t xml:space="preserve"> P</w:t>
      </w:r>
      <w:r>
        <w:t xml:space="preserve">enalty”, Scholars Strategy Network, February 8, 2018, </w:t>
      </w:r>
      <w:hyperlink r:id="rId29" w:history="1">
        <w:r w:rsidRPr="0040336B">
          <w:rPr>
            <w:rStyle w:val="Hyperlink"/>
          </w:rPr>
          <w:t>https://scholars.org/brief/americas-failed-efforts-reform-death-penalty</w:t>
        </w:r>
      </w:hyperlink>
      <w:r>
        <w:rPr>
          <w:color w:val="0000FF"/>
          <w:u w:val="single"/>
        </w:rPr>
        <w:t>)</w:t>
      </w:r>
    </w:p>
    <w:p w14:paraId="554F2085" w14:textId="77777777" w:rsidR="00081DFB" w:rsidRDefault="00081DFB" w:rsidP="00081DFB">
      <w:pPr>
        <w:rPr>
          <w:u w:val="single"/>
        </w:rPr>
      </w:pPr>
      <w:r>
        <w:t>In Furman</w:t>
      </w:r>
      <w:r w:rsidRPr="008D1E0F">
        <w:rPr>
          <w:highlight w:val="cyan"/>
        </w:rPr>
        <w:t xml:space="preserve">, </w:t>
      </w:r>
      <w:r w:rsidRPr="008D1E0F">
        <w:rPr>
          <w:highlight w:val="cyan"/>
          <w:u w:val="single"/>
        </w:rPr>
        <w:t>Justice</w:t>
      </w:r>
      <w:r w:rsidRPr="007A1AF1">
        <w:rPr>
          <w:u w:val="single"/>
        </w:rPr>
        <w:t xml:space="preserve"> Potter </w:t>
      </w:r>
      <w:r w:rsidRPr="008D1E0F">
        <w:rPr>
          <w:highlight w:val="cyan"/>
          <w:u w:val="single"/>
        </w:rPr>
        <w:t>Stewart compared</w:t>
      </w:r>
      <w:r w:rsidRPr="007A1AF1">
        <w:rPr>
          <w:u w:val="single"/>
        </w:rPr>
        <w:t xml:space="preserve"> receiving </w:t>
      </w:r>
      <w:r w:rsidRPr="008D1E0F">
        <w:rPr>
          <w:highlight w:val="cyan"/>
          <w:u w:val="single"/>
        </w:rPr>
        <w:t>a death sentence to</w:t>
      </w:r>
      <w:r w:rsidRPr="007A1AF1">
        <w:rPr>
          <w:u w:val="single"/>
        </w:rPr>
        <w:t xml:space="preserve"> being struck by </w:t>
      </w:r>
      <w:r w:rsidRPr="008D1E0F">
        <w:rPr>
          <w:highlight w:val="cyan"/>
          <w:u w:val="single"/>
        </w:rPr>
        <w:t>lightning,</w:t>
      </w:r>
      <w:r w:rsidRPr="007A1AF1">
        <w:rPr>
          <w:u w:val="single"/>
        </w:rPr>
        <w:t xml:space="preserve"> </w:t>
      </w:r>
      <w:r w:rsidRPr="008D1E0F">
        <w:rPr>
          <w:highlight w:val="cyan"/>
          <w:u w:val="single"/>
        </w:rPr>
        <w:t>arguing that the death penalty was given to a “capriciously selected random handful”</w:t>
      </w:r>
      <w:r w:rsidRPr="007A1AF1">
        <w:rPr>
          <w:u w:val="single"/>
        </w:rPr>
        <w:t xml:space="preserve"> of Americans</w:t>
      </w:r>
      <w:r>
        <w:t xml:space="preserve"> </w:t>
      </w:r>
      <w:r w:rsidRPr="008D1E0F">
        <w:rPr>
          <w:highlight w:val="cyan"/>
        </w:rPr>
        <w:t>whose convictions</w:t>
      </w:r>
      <w:r>
        <w:t xml:space="preserve">, in principle, </w:t>
      </w:r>
      <w:r w:rsidRPr="008D1E0F">
        <w:rPr>
          <w:highlight w:val="cyan"/>
        </w:rPr>
        <w:t>made them eligible for death sentences</w:t>
      </w:r>
      <w:r>
        <w:t xml:space="preserve">. </w:t>
      </w:r>
      <w:r w:rsidRPr="008D1E0F">
        <w:rPr>
          <w:highlight w:val="cyan"/>
        </w:rPr>
        <w:t xml:space="preserve">According to </w:t>
      </w:r>
      <w:r w:rsidRPr="008D1E0F">
        <w:rPr>
          <w:highlight w:val="cyan"/>
          <w:u w:val="single"/>
        </w:rPr>
        <w:t>evidence</w:t>
      </w:r>
      <w:r w:rsidRPr="007A1AF1">
        <w:rPr>
          <w:u w:val="single"/>
        </w:rPr>
        <w:t xml:space="preserve"> in Furman, </w:t>
      </w:r>
      <w:r w:rsidRPr="008D1E0F">
        <w:rPr>
          <w:highlight w:val="cyan"/>
          <w:u w:val="single"/>
        </w:rPr>
        <w:t>just 15 to 20 percent of eligible defendants were sentenced to death, and they were not meaningfully different from the remaining 85 percent</w:t>
      </w:r>
      <w:r w:rsidRPr="007A1AF1">
        <w:rPr>
          <w:u w:val="single"/>
        </w:rPr>
        <w:t>.</w:t>
      </w:r>
      <w:r>
        <w:t xml:space="preserve"> To remedy this issue, </w:t>
      </w:r>
      <w:r w:rsidRPr="007A1AF1">
        <w:rPr>
          <w:u w:val="single"/>
        </w:rPr>
        <w:t>post-Gregg capital punishment statutes were required to be “narrowly targeted” at only certain crimes, and to mandate “proportionality review” by higher courts to ensure that death sentences were reserved for the worst of the worst.</w:t>
      </w:r>
      <w:r>
        <w:rPr>
          <w:u w:val="single"/>
        </w:rPr>
        <w:t xml:space="preserve"> </w:t>
      </w:r>
      <w:r>
        <w:t xml:space="preserve">But even with such remedies in place, </w:t>
      </w:r>
      <w:r w:rsidRPr="007A1AF1">
        <w:rPr>
          <w:u w:val="single"/>
        </w:rPr>
        <w:t>the data suggest that receiving a death sentence – or actually being executed – is still akin to being struck by lightning</w:t>
      </w:r>
      <w:r>
        <w:t xml:space="preserve">. Why? </w:t>
      </w:r>
      <w:r w:rsidRPr="007A1AF1">
        <w:rPr>
          <w:u w:val="single"/>
        </w:rPr>
        <w:t xml:space="preserve">Almost every state with the death penalty includes in its statute at least one “catch-all” category such as “crime was heinous,” which in practice means that people convicted of a vast majority of homicides can be deemed eligible for the death penalty. </w:t>
      </w:r>
      <w:r w:rsidRPr="008D1E0F">
        <w:rPr>
          <w:highlight w:val="cyan"/>
          <w:u w:val="single"/>
        </w:rPr>
        <w:t>The</w:t>
      </w:r>
      <w:r w:rsidRPr="007A1AF1">
        <w:rPr>
          <w:u w:val="single"/>
        </w:rPr>
        <w:t xml:space="preserve"> updated </w:t>
      </w:r>
      <w:r w:rsidRPr="008D1E0F">
        <w:rPr>
          <w:highlight w:val="cyan"/>
          <w:u w:val="single"/>
        </w:rPr>
        <w:t>death penalty</w:t>
      </w:r>
      <w:r w:rsidRPr="007A1AF1">
        <w:rPr>
          <w:u w:val="single"/>
        </w:rPr>
        <w:t xml:space="preserve"> thus </w:t>
      </w:r>
      <w:r w:rsidRPr="008D1E0F">
        <w:rPr>
          <w:highlight w:val="cyan"/>
          <w:u w:val="single"/>
        </w:rPr>
        <w:t>fails to be</w:t>
      </w:r>
      <w:r w:rsidRPr="007A1AF1">
        <w:rPr>
          <w:u w:val="single"/>
        </w:rPr>
        <w:t xml:space="preserve"> narrow and </w:t>
      </w:r>
      <w:r w:rsidRPr="008D1E0F">
        <w:rPr>
          <w:highlight w:val="cyan"/>
          <w:u w:val="single"/>
        </w:rPr>
        <w:t>targeted enough to meet the standards</w:t>
      </w:r>
      <w:r w:rsidRPr="007A1AF1">
        <w:rPr>
          <w:u w:val="single"/>
        </w:rPr>
        <w:t xml:space="preserve"> laid out in Gregg.</w:t>
      </w:r>
      <w:r>
        <w:rPr>
          <w:u w:val="single"/>
        </w:rPr>
        <w:t xml:space="preserve"> </w:t>
      </w:r>
      <w:r>
        <w:t>From 1976 through 2014</w:t>
      </w:r>
      <w:r w:rsidRPr="007A1AF1">
        <w:rPr>
          <w:u w:val="single"/>
        </w:rPr>
        <w:t>, FBI statistics tally a total of almost 800,000 homicides, or about 20,000 per year. Between 1973 and 2015, there were 8,588 death sentences, applied to just over one percent of all homicides. Executions have been even rarer – some 1,422 happened from 1976 through 2015, punishments for fewer than one-fifth of one percent of homicides. If anything, the arbitrariness of this extreme punishment has become even more evident.</w:t>
      </w:r>
    </w:p>
    <w:p w14:paraId="579F7A23" w14:textId="77777777" w:rsidR="00081DFB" w:rsidRDefault="00081DFB" w:rsidP="00081DFB">
      <w:pPr>
        <w:pStyle w:val="Heading4"/>
      </w:pPr>
      <w:r>
        <w:t>The death penalty is unfairly implemented on people with impairments, and it carries the risk of killing innocent people.</w:t>
      </w:r>
    </w:p>
    <w:p w14:paraId="1C1D792B" w14:textId="77777777" w:rsidR="00081DFB" w:rsidRPr="00B279DD" w:rsidRDefault="00081DFB" w:rsidP="00081DFB">
      <w:r>
        <w:rPr>
          <w:rStyle w:val="Style13ptBold"/>
        </w:rPr>
        <w:t>Washington Post</w:t>
      </w:r>
      <w:r w:rsidRPr="00B279DD">
        <w:rPr>
          <w:rStyle w:val="Style13ptBold"/>
        </w:rPr>
        <w:t xml:space="preserve"> Editorial Board 20</w:t>
      </w:r>
      <w:r w:rsidRPr="00B279DD">
        <w:t xml:space="preserve"> [</w:t>
      </w:r>
      <w:r>
        <w:t>Washington Post</w:t>
      </w:r>
      <w:r w:rsidRPr="00B279DD">
        <w:t xml:space="preserve"> Editorial Board, The death penalty is unworthy of America, Washington Post, 1-1-2020, Accessible Online at https://www.washingtonpost.com/opinions/the-death-penalty-is-unworthy-of-america/2020/01/01/1b0be1c6-2c05-11ea-bcd4-24597950008f_story.html] DL 6-24-2020</w:t>
      </w:r>
    </w:p>
    <w:p w14:paraId="31BE220A" w14:textId="77777777" w:rsidR="00081DFB" w:rsidRDefault="00081DFB" w:rsidP="00081DFB">
      <w:pPr>
        <w:rPr>
          <w:rStyle w:val="StyleUnderline"/>
        </w:rPr>
      </w:pPr>
      <w:r w:rsidRPr="00C874D2">
        <w:rPr>
          <w:sz w:val="12"/>
        </w:rPr>
        <w:t>Even so, the death penalty survives, as does the horrifying possibility that</w:t>
      </w:r>
      <w:r w:rsidRPr="00C874D2">
        <w:rPr>
          <w:rStyle w:val="StyleUnderline"/>
        </w:rPr>
        <w:t xml:space="preserve"> </w:t>
      </w:r>
      <w:r w:rsidRPr="00C874D2">
        <w:rPr>
          <w:rStyle w:val="Emphasis"/>
        </w:rPr>
        <w:t>the government might kill an innocent person</w:t>
      </w:r>
      <w:r w:rsidRPr="00C874D2">
        <w:rPr>
          <w:rStyle w:val="StyleUnderline"/>
        </w:rPr>
        <w:t xml:space="preserve">. Two more death-row inmates were exonerated in 2019. That makes </w:t>
      </w:r>
      <w:r w:rsidRPr="00C874D2">
        <w:rPr>
          <w:rStyle w:val="Emphasis"/>
        </w:rPr>
        <w:t>166 exonerees since 1973</w:t>
      </w:r>
      <w:r w:rsidRPr="00C874D2">
        <w:rPr>
          <w:rStyle w:val="StyleUnderline"/>
        </w:rPr>
        <w:t>.</w:t>
      </w:r>
      <w:r>
        <w:rPr>
          <w:rStyle w:val="StyleUnderline"/>
        </w:rPr>
        <w:t xml:space="preserve"> </w:t>
      </w:r>
      <w:r w:rsidRPr="00C874D2">
        <w:rPr>
          <w:sz w:val="12"/>
        </w:rPr>
        <w:t>As always</w:t>
      </w:r>
      <w:r w:rsidRPr="00C874D2">
        <w:rPr>
          <w:rStyle w:val="StyleUnderline"/>
        </w:rPr>
        <w:t>, those executed are</w:t>
      </w:r>
      <w:r w:rsidRPr="00C874D2">
        <w:rPr>
          <w:sz w:val="12"/>
        </w:rPr>
        <w:t xml:space="preserve"> not necessarily the worst of the worst but </w:t>
      </w:r>
      <w:r w:rsidRPr="00C874D2">
        <w:rPr>
          <w:rStyle w:val="Emphasis"/>
        </w:rPr>
        <w:t>the least capable of defending themselves</w:t>
      </w:r>
      <w:r w:rsidRPr="00C874D2">
        <w:rPr>
          <w:sz w:val="12"/>
        </w:rPr>
        <w:t>. The center found that “</w:t>
      </w:r>
      <w:r w:rsidRPr="00C874D2">
        <w:rPr>
          <w:rStyle w:val="StyleUnderline"/>
        </w:rPr>
        <w:t>at least 19 of the 22 prisoners who were executed this year had</w:t>
      </w:r>
      <w:r w:rsidRPr="00C874D2">
        <w:rPr>
          <w:sz w:val="12"/>
        </w:rPr>
        <w:t xml:space="preserve"> one or more of the following impairments: significant evidence of </w:t>
      </w:r>
      <w:r w:rsidRPr="00C874D2">
        <w:rPr>
          <w:rStyle w:val="StyleUnderline"/>
        </w:rPr>
        <w:t>mental illness</w:t>
      </w:r>
      <w:r w:rsidRPr="00C874D2">
        <w:rPr>
          <w:sz w:val="12"/>
        </w:rPr>
        <w:t xml:space="preserve">; evidence of </w:t>
      </w:r>
      <w:r w:rsidRPr="00C874D2">
        <w:rPr>
          <w:rStyle w:val="StyleUnderline"/>
        </w:rPr>
        <w:t>brain injury</w:t>
      </w:r>
      <w:r w:rsidRPr="00C874D2">
        <w:rPr>
          <w:sz w:val="12"/>
        </w:rPr>
        <w:t>, developmental brain damage, or</w:t>
      </w:r>
      <w:r w:rsidRPr="00C874D2">
        <w:rPr>
          <w:rStyle w:val="StyleUnderline"/>
        </w:rPr>
        <w:t xml:space="preserve"> </w:t>
      </w:r>
      <w:r w:rsidRPr="00C874D2">
        <w:rPr>
          <w:sz w:val="12"/>
        </w:rPr>
        <w:t>an IQ in the</w:t>
      </w:r>
      <w:r w:rsidRPr="00C874D2">
        <w:rPr>
          <w:rStyle w:val="StyleUnderline"/>
        </w:rPr>
        <w:t xml:space="preserve"> intellectually disabled </w:t>
      </w:r>
      <w:r w:rsidRPr="00C874D2">
        <w:rPr>
          <w:sz w:val="12"/>
        </w:rPr>
        <w:t xml:space="preserve">range; </w:t>
      </w:r>
      <w:r w:rsidRPr="00C874D2">
        <w:rPr>
          <w:rStyle w:val="StyleUnderline"/>
        </w:rPr>
        <w:t>or chronic</w:t>
      </w:r>
      <w:r w:rsidRPr="00C874D2">
        <w:rPr>
          <w:sz w:val="12"/>
        </w:rPr>
        <w:t xml:space="preserve"> serious childhood </w:t>
      </w:r>
      <w:r w:rsidRPr="00C874D2">
        <w:rPr>
          <w:rStyle w:val="StyleUnderline"/>
        </w:rPr>
        <w:t>trauma</w:t>
      </w:r>
      <w:r w:rsidRPr="00C874D2">
        <w:rPr>
          <w:sz w:val="12"/>
        </w:rPr>
        <w:t xml:space="preserve">, neglect, and/or abuse.” It is little wonder — and heartening — that public opinion is evolving. </w:t>
      </w:r>
      <w:r w:rsidRPr="00C874D2">
        <w:rPr>
          <w:rStyle w:val="StyleUnderline"/>
        </w:rPr>
        <w:t>Sixty percent of Americans said</w:t>
      </w:r>
      <w:r w:rsidRPr="00C874D2">
        <w:rPr>
          <w:sz w:val="12"/>
        </w:rPr>
        <w:t xml:space="preserve"> in a 2019 Gallup poll </w:t>
      </w:r>
      <w:r w:rsidRPr="00C874D2">
        <w:rPr>
          <w:rStyle w:val="StyleUnderline"/>
        </w:rPr>
        <w:t xml:space="preserve">that life without </w:t>
      </w:r>
      <w:r w:rsidRPr="00C874D2">
        <w:rPr>
          <w:sz w:val="12"/>
        </w:rPr>
        <w:t xml:space="preserve">the possibility of </w:t>
      </w:r>
      <w:r w:rsidRPr="00C874D2">
        <w:rPr>
          <w:rStyle w:val="StyleUnderline"/>
        </w:rPr>
        <w:t>parole is</w:t>
      </w:r>
      <w:r w:rsidRPr="00C874D2">
        <w:rPr>
          <w:sz w:val="12"/>
        </w:rPr>
        <w:t xml:space="preserve"> a </w:t>
      </w:r>
      <w:r w:rsidRPr="00C874D2">
        <w:rPr>
          <w:rStyle w:val="StyleUnderline"/>
        </w:rPr>
        <w:t>better</w:t>
      </w:r>
      <w:r w:rsidRPr="00C874D2">
        <w:rPr>
          <w:sz w:val="12"/>
        </w:rPr>
        <w:t xml:space="preserve"> penalty for murder </w:t>
      </w:r>
      <w:r w:rsidRPr="00C874D2">
        <w:rPr>
          <w:rStyle w:val="StyleUnderline"/>
        </w:rPr>
        <w:t>than death.</w:t>
      </w:r>
      <w:r w:rsidRPr="00C874D2">
        <w:rPr>
          <w:sz w:val="12"/>
        </w:rPr>
        <w:t xml:space="preserve"> That was the first time Gallup reported a majority holding that position. The </w:t>
      </w:r>
      <w:r w:rsidRPr="00C874D2">
        <w:rPr>
          <w:rStyle w:val="StyleUnderline"/>
        </w:rPr>
        <w:t>Trump</w:t>
      </w:r>
      <w:r w:rsidRPr="00C874D2">
        <w:rPr>
          <w:sz w:val="12"/>
        </w:rPr>
        <w:t xml:space="preserve"> Justice Department, however, failed to get the memo, </w:t>
      </w:r>
      <w:r w:rsidRPr="00C874D2">
        <w:rPr>
          <w:rStyle w:val="StyleUnderline"/>
        </w:rPr>
        <w:t>push</w:t>
      </w:r>
      <w:r w:rsidRPr="00C874D2">
        <w:rPr>
          <w:sz w:val="12"/>
        </w:rPr>
        <w:t xml:space="preserve">ing </w:t>
      </w:r>
      <w:r w:rsidRPr="00C874D2">
        <w:rPr>
          <w:rStyle w:val="StyleUnderline"/>
        </w:rPr>
        <w:t>suddenly</w:t>
      </w:r>
      <w:r w:rsidRPr="00C874D2">
        <w:rPr>
          <w:sz w:val="12"/>
        </w:rPr>
        <w:t xml:space="preserve"> and unexpectedly </w:t>
      </w:r>
      <w:r w:rsidRPr="00C874D2">
        <w:rPr>
          <w:rStyle w:val="StyleUnderline"/>
        </w:rPr>
        <w:t>last year to execute federal inmates for the first time in 16 years.</w:t>
      </w:r>
      <w:r>
        <w:rPr>
          <w:rStyle w:val="StyleUnderline"/>
        </w:rPr>
        <w:t xml:space="preserve"> </w:t>
      </w:r>
      <w:r w:rsidRPr="00C874D2">
        <w:rPr>
          <w:rStyle w:val="StyleUnderline"/>
        </w:rPr>
        <w:t xml:space="preserve">The death penalty is expensive, </w:t>
      </w:r>
      <w:r w:rsidRPr="00C874D2">
        <w:rPr>
          <w:rStyle w:val="Emphasis"/>
        </w:rPr>
        <w:t>unfairly implemented</w:t>
      </w:r>
      <w:r w:rsidRPr="00C874D2">
        <w:rPr>
          <w:rStyle w:val="StyleUnderline"/>
        </w:rPr>
        <w:t xml:space="preserve"> and unworthy of a justice system that strives for equal application of the law</w:t>
      </w:r>
      <w:r w:rsidRPr="00C874D2">
        <w:rPr>
          <w:sz w:val="12"/>
        </w:rPr>
        <w:t xml:space="preserve">. </w:t>
      </w:r>
      <w:r w:rsidRPr="00C874D2">
        <w:rPr>
          <w:rStyle w:val="StyleUnderline"/>
        </w:rPr>
        <w:t xml:space="preserve">Yet even if it could be applied fairly, state-sponsored killing would be </w:t>
      </w:r>
      <w:r w:rsidRPr="00C874D2">
        <w:rPr>
          <w:rStyle w:val="Emphasis"/>
        </w:rPr>
        <w:t>unworthy of a nation founded on the principle of individual dignity</w:t>
      </w:r>
      <w:r w:rsidRPr="00C874D2">
        <w:rPr>
          <w:rStyle w:val="StyleUnderline"/>
        </w:rPr>
        <w:t>.</w:t>
      </w:r>
    </w:p>
    <w:p w14:paraId="662CB50B" w14:textId="77777777" w:rsidR="00081DFB" w:rsidRPr="00C874D2" w:rsidRDefault="00081DFB" w:rsidP="00081DFB">
      <w:pPr>
        <w:rPr>
          <w:rStyle w:val="StyleUnderline"/>
        </w:rPr>
      </w:pPr>
    </w:p>
    <w:p w14:paraId="5C2A57E9" w14:textId="77777777" w:rsidR="00081DFB" w:rsidRPr="00F601E6" w:rsidRDefault="00081DFB" w:rsidP="00081DFB"/>
    <w:p w14:paraId="5F7B7B94" w14:textId="77777777" w:rsidR="00081DFB" w:rsidRPr="00BF29E6" w:rsidRDefault="00081DFB" w:rsidP="00081DFB">
      <w:pPr>
        <w:pStyle w:val="Heading3"/>
      </w:pPr>
      <w:r>
        <w:t>Racist Ideology</w:t>
      </w:r>
    </w:p>
    <w:p w14:paraId="1F40D939" w14:textId="77777777" w:rsidR="00081DFB" w:rsidRPr="00EC56A5" w:rsidRDefault="00081DFB" w:rsidP="00081DFB">
      <w:pPr>
        <w:pStyle w:val="Heading4"/>
      </w:pPr>
      <w:r w:rsidRPr="00EC56A5">
        <w:t>The Death penalty is a modern-day reinforcement of gendered racism - it is entrenched in a logic of racialized protection seeking to conserve the honor of the white women and should therefore be rejected as a means of protection</w:t>
      </w:r>
    </w:p>
    <w:p w14:paraId="15DA2E3C" w14:textId="77777777" w:rsidR="00081DFB" w:rsidRPr="00EC56A5" w:rsidRDefault="00081DFB" w:rsidP="00081DFB">
      <w:r w:rsidRPr="00EC56A5">
        <w:rPr>
          <w:rStyle w:val="Style13ptBold"/>
        </w:rPr>
        <w:t>Crocker ‘1</w:t>
      </w:r>
      <w:r w:rsidRPr="00EC56A5">
        <w:t xml:space="preserve"> (Phyllis L. Crocker, Associate Professor of Law, Cleveland-Marshall College of Law, Cleveland State University. J.D., 1985, Northeastern University School of Law, 7/16/2001, “Is the Death Penalty Good for Women?” </w:t>
      </w:r>
      <w:hyperlink r:id="rId30" w:history="1">
        <w:r w:rsidRPr="00EC56A5">
          <w:rPr>
            <w:rStyle w:val="Hyperlink"/>
          </w:rPr>
          <w:t>https://watermark.silverchair.com/nclr_2001_4_2_917.pdf</w:t>
        </w:r>
      </w:hyperlink>
      <w:r w:rsidRPr="00EC56A5">
        <w:t xml:space="preserve">, </w:t>
      </w:r>
    </w:p>
    <w:p w14:paraId="6E2C750F" w14:textId="77777777" w:rsidR="00081DFB" w:rsidRDefault="00081DFB" w:rsidP="00081DFB">
      <w:pPr>
        <w:rPr>
          <w:sz w:val="16"/>
        </w:rPr>
      </w:pPr>
      <w:r w:rsidRPr="00EC56A5">
        <w:rPr>
          <w:sz w:val="16"/>
        </w:rPr>
        <w:t>In Section II, I consider the significance of the statistical information. First</w:t>
      </w:r>
      <w:r w:rsidRPr="00403010">
        <w:rPr>
          <w:u w:val="single"/>
        </w:rPr>
        <w:t xml:space="preserve">, I argue that it reveals gendered racism. Historically, </w:t>
      </w:r>
      <w:r w:rsidRPr="00403010">
        <w:rPr>
          <w:b/>
          <w:bCs/>
          <w:u w:val="single"/>
        </w:rPr>
        <w:t>African-American men were sentenced to death for the rape of white women</w:t>
      </w:r>
      <w:r w:rsidRPr="00403010">
        <w:rPr>
          <w:u w:val="single"/>
        </w:rPr>
        <w:t xml:space="preserve"> far more often than white men</w:t>
      </w:r>
      <w:r w:rsidRPr="00EC56A5">
        <w:rPr>
          <w:sz w:val="16"/>
        </w:rPr>
        <w:t xml:space="preserve">. Today, rape itself is no longer punishable by death,15 but rape-murder is. </w:t>
      </w:r>
      <w:r w:rsidRPr="00673748">
        <w:rPr>
          <w:u w:val="single"/>
        </w:rPr>
        <w:t>While the race of the defendants sentenced to death has changed somewhat, the race of the victims has not</w:t>
      </w:r>
      <w:r w:rsidRPr="00673748">
        <w:rPr>
          <w:b/>
          <w:bCs/>
          <w:u w:val="single"/>
        </w:rPr>
        <w:t>: the State still seeks to defend the honor of white women, not all women</w:t>
      </w:r>
      <w:r w:rsidRPr="00673748">
        <w:rPr>
          <w:u w:val="single"/>
        </w:rPr>
        <w:t>.</w:t>
      </w:r>
      <w:r w:rsidRPr="00EC56A5">
        <w:rPr>
          <w:sz w:val="16"/>
        </w:rPr>
        <w:t xml:space="preserve"> </w:t>
      </w:r>
      <w:r w:rsidRPr="00673748">
        <w:rPr>
          <w:u w:val="single"/>
        </w:rPr>
        <w:t xml:space="preserve">This entrenched gendered racism alone should cause feminists to conclude that </w:t>
      </w:r>
      <w:r w:rsidRPr="00673748">
        <w:rPr>
          <w:b/>
          <w:bCs/>
          <w:u w:val="single"/>
        </w:rPr>
        <w:t>the death penalty is not good for women</w:t>
      </w:r>
      <w:r w:rsidRPr="00EC56A5">
        <w:rPr>
          <w:sz w:val="16"/>
        </w:rPr>
        <w:t xml:space="preserve">. Second, I argue that over-representation of rape murder cases on death row demonstrates how the facts of the crime overwhelm proper consideration of whether the death penalty is appropriate for the individual defendant. This problem is not unique to rape-murder cases, but these cases help to illuminate the issue. </w:t>
      </w:r>
      <w:r w:rsidRPr="00673748">
        <w:rPr>
          <w:u w:val="single"/>
        </w:rPr>
        <w:t>By emphasizing the facts of the crime over the character and background of the defendant, the jury is encouraged to ignore factors such as a defendant ’s own mental and emotional impairments that may make the death penalty improper</w:t>
      </w:r>
      <w:r w:rsidRPr="00EC56A5">
        <w:rPr>
          <w:sz w:val="16"/>
        </w:rPr>
        <w:t xml:space="preserve">. Moreover, focusing on the crime allows us, as a society, to ignore the myriad forces, ranging from the defendant ’s own upbringing and development to societal attitudes about women, that contribute to his becoming a man who raped and murdered a woman. The judicial system ’s treatment of rape, murder, and the death penalty allows us to consider important issues about the relationship between violent crimes against women and punishment for such crimes. </w:t>
      </w:r>
      <w:r w:rsidRPr="00673748">
        <w:rPr>
          <w:u w:val="single"/>
        </w:rPr>
        <w:t>This is an area that has not received much critical analysis by feminists</w:t>
      </w:r>
      <w:r w:rsidRPr="00EC56A5">
        <w:rPr>
          <w:sz w:val="16"/>
        </w:rPr>
        <w:t>. Most often, it has meant seeking harsher punishments for those who commit crimes of violence against women.16 As Martha Minow remarked: To put it bluntly</w:t>
      </w:r>
      <w:r w:rsidRPr="00673748">
        <w:rPr>
          <w:u w:val="single"/>
        </w:rPr>
        <w:t>, feminists have pushed for greater retribution, including criminal prosecutions, for violence done to women and more caring, empathic responses to women who risk criminal charges for their own conduct</w:t>
      </w:r>
      <w:r w:rsidRPr="00EC56A5">
        <w:rPr>
          <w:sz w:val="16"/>
        </w:rPr>
        <w:t xml:space="preserve">. This pattern smacks not only of inconsistency but also of unreflective desires simply to advance what is good for women.17 The crime of rape-murder is one for which the greatest retribution —the death penalty —is available. I conclude, however, that this is one area where the greatest retribution is not good for women: </w:t>
      </w:r>
      <w:r w:rsidRPr="006749A8">
        <w:rPr>
          <w:u w:val="single"/>
        </w:rPr>
        <w:t xml:space="preserve">using the death penalty to punish the crime of rape-murder </w:t>
      </w:r>
      <w:r w:rsidRPr="006749A8">
        <w:rPr>
          <w:b/>
          <w:bCs/>
          <w:u w:val="single"/>
        </w:rPr>
        <w:t>reinforces gendered racism</w:t>
      </w:r>
      <w:r w:rsidRPr="006749A8">
        <w:rPr>
          <w:u w:val="single"/>
        </w:rPr>
        <w:t xml:space="preserve"> and masks our inability to address effectively some of the profound ills that plague our society</w:t>
      </w:r>
      <w:r w:rsidRPr="00EC56A5">
        <w:rPr>
          <w:sz w:val="16"/>
        </w:rPr>
        <w:t>.</w:t>
      </w:r>
    </w:p>
    <w:p w14:paraId="3A93A24E" w14:textId="77777777" w:rsidR="00081DFB" w:rsidRPr="00C85807" w:rsidRDefault="00081DFB" w:rsidP="00081DFB">
      <w:pPr>
        <w:pStyle w:val="Heading4"/>
      </w:pPr>
      <w:r w:rsidRPr="00C85807">
        <w:t xml:space="preserve">The DP is racist, state sanctioned murder --- the arguments in support all suffer from fundamental flaws </w:t>
      </w:r>
    </w:p>
    <w:p w14:paraId="4CC66CDE" w14:textId="77777777" w:rsidR="00081DFB" w:rsidRDefault="00081DFB" w:rsidP="00081DFB">
      <w:r w:rsidRPr="00625B38">
        <w:rPr>
          <w:rStyle w:val="Style13ptBold"/>
        </w:rPr>
        <w:t>Coard, 16</w:t>
      </w:r>
      <w:r>
        <w:t xml:space="preserve"> --- criminal defense attorney (Michael, “Death penalty: State-sanctioned murder,” </w:t>
      </w:r>
      <w:hyperlink r:id="rId31" w:history="1">
        <w:r w:rsidRPr="006E7668">
          <w:rPr>
            <w:rStyle w:val="Hyperlink"/>
          </w:rPr>
          <w:t>https://www.phillytrib.com/commentary/death-penalty-state-sanctioned-murder/article_9ae8ab3b-1c63-50c3-b03f-9286130b630c.html</w:t>
        </w:r>
      </w:hyperlink>
      <w:r>
        <w:t>, accessed on 4/1/2020, JMP) ***italics in original</w:t>
      </w:r>
    </w:p>
    <w:p w14:paraId="734B5504" w14:textId="77777777" w:rsidR="00081DFB" w:rsidRPr="00BF29E6" w:rsidRDefault="00081DFB" w:rsidP="00081DFB">
      <w:pPr>
        <w:rPr>
          <w:sz w:val="16"/>
        </w:rPr>
      </w:pPr>
      <w:r w:rsidRPr="00B3779E">
        <w:rPr>
          <w:rStyle w:val="StyleUnderline"/>
        </w:rPr>
        <w:t>Since the death penalty was reinstated in 1976</w:t>
      </w:r>
      <w:r w:rsidRPr="00BF29E6">
        <w:rPr>
          <w:sz w:val="16"/>
        </w:rPr>
        <w:t xml:space="preserve"> as a result of the U.S. Supreme Court’s Gregg v. Georgia ruling, </w:t>
      </w:r>
      <w:r w:rsidRPr="00B3779E">
        <w:rPr>
          <w:rStyle w:val="StyleUnderline"/>
        </w:rPr>
        <w:t>1,429 persons have been executed</w:t>
      </w:r>
      <w:r w:rsidRPr="00BF29E6">
        <w:rPr>
          <w:sz w:val="16"/>
        </w:rPr>
        <w:t xml:space="preserve">. </w:t>
      </w:r>
      <w:r w:rsidRPr="00B3779E">
        <w:rPr>
          <w:rStyle w:val="Emphasis"/>
        </w:rPr>
        <w:t>Although African-Americans constitute only 13 percent of America’s population, they constitute 35 percent of those sentenced to death and killed</w:t>
      </w:r>
      <w:r w:rsidRPr="00BF29E6">
        <w:rPr>
          <w:sz w:val="16"/>
        </w:rPr>
        <w:t xml:space="preserve">, totaling 494. By the way, of those 1,429 persons, </w:t>
      </w:r>
      <w:r w:rsidRPr="00430A6C">
        <w:rPr>
          <w:rStyle w:val="StyleUnderline"/>
        </w:rPr>
        <w:t>327 involved Blacks who had been convicted of murdering whites or whites who had been convicted of murdering Blacks</w:t>
      </w:r>
      <w:r w:rsidRPr="00BF29E6">
        <w:rPr>
          <w:sz w:val="16"/>
        </w:rPr>
        <w:t xml:space="preserve">. And guess what? </w:t>
      </w:r>
      <w:r w:rsidRPr="00430A6C">
        <w:rPr>
          <w:rStyle w:val="StyleUnderline"/>
        </w:rPr>
        <w:t xml:space="preserve">Only 31 of the white defendants were executed, while 296 of the Blacks were. And strong evidence indicates that not all of those Blacks had committed those murders. That and several other reasons are why I call the death penalty </w:t>
      </w:r>
      <w:r w:rsidRPr="00430A6C">
        <w:rPr>
          <w:rStyle w:val="Emphasis"/>
        </w:rPr>
        <w:t>“state-sanctioned murder.”</w:t>
      </w:r>
      <w:r>
        <w:rPr>
          <w:rStyle w:val="StyleUnderline"/>
        </w:rPr>
        <w:t xml:space="preserve"> </w:t>
      </w:r>
      <w:r w:rsidRPr="00BF29E6">
        <w:rPr>
          <w:sz w:val="16"/>
        </w:rPr>
        <w:t xml:space="preserve">Those who support the death penalty argue that it’s a deterrent, that it’s reasonable retribution, that certain killers deserve it, that it’s religiously mandated, that it’s the law, that it has procedural safeguards, and that it’s founded on the fair notion of “an eye for an eye.” Here are the reasons I reject all of that. </w:t>
      </w:r>
      <w:r w:rsidRPr="00485732">
        <w:rPr>
          <w:rStyle w:val="Emphasis"/>
        </w:rPr>
        <w:t>If it’s based on deterrence, why is it that the South, which has the highest murder rate in the country, also has the most death penalty executions at 80 percent</w:t>
      </w:r>
      <w:r w:rsidRPr="00485732">
        <w:rPr>
          <w:rStyle w:val="StyleUnderline"/>
        </w:rPr>
        <w:t>, while the Northeast has the lowest murder rate but only one percent of the executions?</w:t>
      </w:r>
      <w:r w:rsidRPr="00BF29E6">
        <w:rPr>
          <w:sz w:val="16"/>
        </w:rPr>
        <w:t xml:space="preserve"> And why do nearly 90 percent of past and current presidents of the country’s leading criminal law academic societies agree that it’s not a deterrent. </w:t>
      </w:r>
      <w:r w:rsidRPr="00485732">
        <w:rPr>
          <w:rStyle w:val="StyleUnderline"/>
        </w:rPr>
        <w:t>If it’s reasonable retribution, why do many, if not most, of the proponents constantly scream for revenge?</w:t>
      </w:r>
      <w:r w:rsidRPr="00BF29E6">
        <w:rPr>
          <w:sz w:val="16"/>
        </w:rPr>
        <w:t xml:space="preserve"> Furthermore, </w:t>
      </w:r>
      <w:r w:rsidRPr="00485732">
        <w:rPr>
          <w:rStyle w:val="Emphasis"/>
        </w:rPr>
        <w:t>aren’t we- i.e., the civilized members of society- better than the sociopathic killers who kill to get their way?</w:t>
      </w:r>
      <w:r w:rsidRPr="00BF29E6">
        <w:rPr>
          <w:sz w:val="16"/>
        </w:rPr>
        <w:t xml:space="preserve"> And </w:t>
      </w:r>
      <w:r w:rsidRPr="00485732">
        <w:rPr>
          <w:rStyle w:val="StyleUnderline"/>
        </w:rPr>
        <w:t>isn’t the notion of killing killers to show that killing is wrong rather hypocritical?</w:t>
      </w:r>
      <w:r w:rsidRPr="00BF29E6">
        <w:rPr>
          <w:sz w:val="16"/>
        </w:rPr>
        <w:t xml:space="preserve"> </w:t>
      </w:r>
      <w:r w:rsidRPr="003745BA">
        <w:rPr>
          <w:rStyle w:val="StyleUnderline"/>
        </w:rPr>
        <w:t>If certain killers deserve it, why don’t all of those “certain” killers get it?</w:t>
      </w:r>
      <w:r w:rsidRPr="00BF29E6">
        <w:rPr>
          <w:sz w:val="16"/>
        </w:rPr>
        <w:t xml:space="preserve"> Consider this: a person could commit a single capital-type murder in one of the 31 states that has the death penalty and he or she would be executed. But another person (or that same person) could commit ten capital-type murders in one of the 19 states that does not have the death penalty and he or she could not be executed. </w:t>
      </w:r>
      <w:r w:rsidRPr="00340C58">
        <w:rPr>
          <w:rStyle w:val="StyleUnderline"/>
        </w:rPr>
        <w:t>If it’s religiously mandated</w:t>
      </w:r>
      <w:r w:rsidRPr="00BF29E6">
        <w:rPr>
          <w:sz w:val="16"/>
        </w:rPr>
        <w:t xml:space="preserve"> (at least by the three faiths with the most adherents), </w:t>
      </w:r>
      <w:r w:rsidRPr="00340C58">
        <w:rPr>
          <w:rStyle w:val="StyleUnderline"/>
        </w:rPr>
        <w:t>how does a proponent justify the destruction of what God, Allah, Jehovah, etc. created?</w:t>
      </w:r>
      <w:r w:rsidRPr="00BF29E6">
        <w:rPr>
          <w:sz w:val="16"/>
        </w:rPr>
        <w:t xml:space="preserve"> In other words, since we as humans can only procreate- and not create- how can the killing of the Creator’s creation be justified, especially in light of the fact that such killing is not the result of the sort of on-the-spot deadly self-defense that is necessary in response to an imminent threat? And </w:t>
      </w:r>
      <w:r w:rsidRPr="00340C58">
        <w:rPr>
          <w:rStyle w:val="StyleUnderline"/>
        </w:rPr>
        <w:t>because the death penalty is not the result of such immediate self-defense, isn’t an execution sinful for believers and unethical or immoral for non-believers?</w:t>
      </w:r>
      <w:r>
        <w:rPr>
          <w:rStyle w:val="StyleUnderline"/>
        </w:rPr>
        <w:t xml:space="preserve"> </w:t>
      </w:r>
      <w:r w:rsidRPr="00D120E0">
        <w:rPr>
          <w:rStyle w:val="Emphasis"/>
        </w:rPr>
        <w:t>If it’s the law, wasn’t slavery and Jim Crow the law? And wasn’t the execution of kids the law until 2005 when the U.S. Supreme Court finally outlawed it?</w:t>
      </w:r>
      <w:r w:rsidRPr="00BF29E6">
        <w:rPr>
          <w:sz w:val="16"/>
        </w:rPr>
        <w:t xml:space="preserve"> Moreover, wasn’t the execution of 22 persons since 1976 for crimes they committed as children the law? </w:t>
      </w:r>
      <w:r w:rsidRPr="00D15CBE">
        <w:rPr>
          <w:rStyle w:val="Emphasis"/>
        </w:rPr>
        <w:t xml:space="preserve">If there are procedural safeguards, why is it that since 1973, a total of 156 factually innocent persons </w:t>
      </w:r>
      <w:r w:rsidRPr="00BF29E6">
        <w:rPr>
          <w:sz w:val="16"/>
        </w:rPr>
        <w:t xml:space="preserve">(including six in Pennsylvania) </w:t>
      </w:r>
      <w:r w:rsidRPr="00D15CBE">
        <w:rPr>
          <w:rStyle w:val="Emphasis"/>
        </w:rPr>
        <w:t>were arrested, charged, tried, found guilty, and sentenced to death with those sentences upheld many times on appeal?</w:t>
      </w:r>
      <w:r w:rsidRPr="00BF29E6">
        <w:rPr>
          <w:sz w:val="16"/>
        </w:rPr>
        <w:t xml:space="preserve"> Why was it necessary for zealous and persistent defense attorneys- over the strenuous and repeated objections of the prosecutors- to fight nonstop to finally persuade some judges to reverse those sentences shortly before the scheduled executions? And during those attempts to persuade those judges, innocent men and women had spent decades in the living hell known as death row. What if those defense lawyers had not been so zealous? What if they had not been so persistent? By the way, </w:t>
      </w:r>
      <w:r w:rsidRPr="00706847">
        <w:rPr>
          <w:rStyle w:val="StyleUnderline"/>
        </w:rPr>
        <w:t>do the proponents deny the racism and the classism of capital punishment?</w:t>
      </w:r>
      <w:r w:rsidRPr="00BF29E6">
        <w:rPr>
          <w:sz w:val="16"/>
        </w:rPr>
        <w:t xml:space="preserve"> If so, how do they explain the fact that 98 percent of the chief District Attorneys in death penalty states are white and only one percent Black? And </w:t>
      </w:r>
      <w:r w:rsidRPr="00706847">
        <w:rPr>
          <w:rStyle w:val="Emphasis"/>
        </w:rPr>
        <w:t>why is it that while the poor constitute more than 15 percent of the country’s population, they are about 90 percent of the death row population?</w:t>
      </w:r>
      <w:r w:rsidRPr="00BF29E6">
        <w:rPr>
          <w:sz w:val="16"/>
        </w:rPr>
        <w:t xml:space="preserve"> Finally, if it’s founded on the fair notion of “an eye for an eye,” which means we kill killers, then why don’t we rob robbers or kidnap kidnappers? Even better, why don’t we rape rapists? Yeah, that’s it. </w:t>
      </w:r>
      <w:r w:rsidRPr="0051562E">
        <w:rPr>
          <w:rStyle w:val="StyleUnderline"/>
        </w:rPr>
        <w:t>In the very same way our tax dollars are used to pay a state employee to kill a convicted killer through lethal injection, why don’t we hire and pay a state employee to rape a convicted rapist</w:t>
      </w:r>
      <w:r w:rsidRPr="00BF29E6">
        <w:rPr>
          <w:sz w:val="16"/>
        </w:rPr>
        <w:t xml:space="preserve"> through sexual penetration? Savage, you say? Barbaric, you say? Uncivilized, you say? Exactly, I say- </w:t>
      </w:r>
      <w:r w:rsidRPr="0051562E">
        <w:rPr>
          <w:rStyle w:val="StyleUnderline"/>
        </w:rPr>
        <w:t>just as savage and as barbaric and as uncivilized as the death penalty.</w:t>
      </w:r>
      <w:r w:rsidRPr="00BF29E6">
        <w:rPr>
          <w:sz w:val="16"/>
        </w:rPr>
        <w:t xml:space="preserve"> Oh, I almost failed to mention why I call capital punishment </w:t>
      </w:r>
      <w:r w:rsidRPr="005616C2">
        <w:rPr>
          <w:rStyle w:val="Emphasis"/>
        </w:rPr>
        <w:t>“state sanctioned murder.’</w:t>
      </w:r>
      <w:r w:rsidRPr="00BF29E6">
        <w:rPr>
          <w:sz w:val="16"/>
        </w:rPr>
        <w:t xml:space="preserve"> Well, </w:t>
      </w:r>
      <w:r w:rsidRPr="005616C2">
        <w:rPr>
          <w:rStyle w:val="StyleUnderline"/>
        </w:rPr>
        <w:t>a governor approves it, so it’s state action</w:t>
      </w:r>
      <w:r w:rsidRPr="00BF29E6">
        <w:rPr>
          <w:sz w:val="16"/>
        </w:rPr>
        <w:t xml:space="preserve">. And </w:t>
      </w:r>
      <w:r w:rsidRPr="00836270">
        <w:rPr>
          <w:rStyle w:val="StyleUnderline"/>
        </w:rPr>
        <w:t>murder is defined as a premeditated</w:t>
      </w:r>
      <w:r w:rsidRPr="00BF29E6">
        <w:rPr>
          <w:sz w:val="16"/>
        </w:rPr>
        <w:t xml:space="preserve"> (i.e., planned) </w:t>
      </w:r>
      <w:r w:rsidRPr="00836270">
        <w:rPr>
          <w:rStyle w:val="StyleUnderline"/>
        </w:rPr>
        <w:t>and unjustified</w:t>
      </w:r>
      <w:r w:rsidRPr="00BF29E6">
        <w:rPr>
          <w:sz w:val="16"/>
        </w:rPr>
        <w:t xml:space="preserve"> (i.e., done in the absence of an imminent threat to life or limb) </w:t>
      </w:r>
      <w:r w:rsidRPr="00836270">
        <w:rPr>
          <w:rStyle w:val="StyleUnderline"/>
        </w:rPr>
        <w:t>killing, especially when a deadly weapon</w:t>
      </w:r>
      <w:r w:rsidRPr="00BF29E6">
        <w:rPr>
          <w:sz w:val="16"/>
        </w:rPr>
        <w:t xml:space="preserve"> (i.e., lethal injection or electric chair or gas chamber or hangman’s noose or firing squad) </w:t>
      </w:r>
      <w:r w:rsidRPr="00836270">
        <w:rPr>
          <w:rStyle w:val="StyleUnderline"/>
        </w:rPr>
        <w:t>is used</w:t>
      </w:r>
      <w:r w:rsidRPr="00BF29E6">
        <w:rPr>
          <w:sz w:val="16"/>
        </w:rPr>
        <w:t xml:space="preserve">. </w:t>
      </w:r>
      <w:r w:rsidRPr="00836270">
        <w:rPr>
          <w:rStyle w:val="Emphasis"/>
        </w:rPr>
        <w:t>Since the public is not legally permitted to murder, neither should the state governments be permitted to do so.</w:t>
      </w:r>
    </w:p>
    <w:p w14:paraId="2C096886" w14:textId="77777777" w:rsidR="00081DFB" w:rsidRPr="00EC56A5" w:rsidRDefault="00081DFB" w:rsidP="00081DFB">
      <w:pPr>
        <w:rPr>
          <w:sz w:val="16"/>
        </w:rPr>
      </w:pPr>
    </w:p>
    <w:p w14:paraId="7FFBB012" w14:textId="77777777" w:rsidR="00081DFB" w:rsidRDefault="00081DFB" w:rsidP="00081DFB">
      <w:pPr>
        <w:pStyle w:val="Heading3"/>
      </w:pPr>
      <w:r>
        <w:t>Racism Impact</w:t>
      </w:r>
    </w:p>
    <w:p w14:paraId="759EA91B" w14:textId="77777777" w:rsidR="00081DFB" w:rsidRPr="00FB305E" w:rsidRDefault="00081DFB" w:rsidP="00081DFB">
      <w:pPr>
        <w:pStyle w:val="Heading4"/>
      </w:pPr>
      <w:r w:rsidRPr="00FB305E">
        <w:t xml:space="preserve">A life secured by a refusal to challenge domination is </w:t>
      </w:r>
      <w:r w:rsidRPr="00FB305E">
        <w:rPr>
          <w:u w:val="single"/>
        </w:rPr>
        <w:t>not worth living</w:t>
      </w:r>
      <w:r w:rsidRPr="00FB305E">
        <w:t>—such an existence is only a prop for a system of exploitation that destroys the possibility of valuable connections to other people</w:t>
      </w:r>
    </w:p>
    <w:p w14:paraId="62CA79B3" w14:textId="77777777" w:rsidR="00081DFB" w:rsidRPr="00FB305E" w:rsidRDefault="00081DFB" w:rsidP="00081DFB">
      <w:pPr>
        <w:rPr>
          <w:b/>
        </w:rPr>
      </w:pPr>
      <w:r w:rsidRPr="003351B7">
        <w:rPr>
          <w:rStyle w:val="Style13ptBold"/>
        </w:rPr>
        <w:t>Pinkard 13</w:t>
      </w:r>
      <w:r w:rsidRPr="00FB305E">
        <w:t xml:space="preserve"> - pastor, teacher, and healer in Oakland, California</w:t>
      </w:r>
    </w:p>
    <w:p w14:paraId="0CABC2D7" w14:textId="77777777" w:rsidR="00081DFB" w:rsidRPr="00FB305E" w:rsidRDefault="00081DFB" w:rsidP="00081DFB">
      <w:r w:rsidRPr="00FB305E">
        <w:t xml:space="preserve">(Lynice, “Revolutionary Suicide: Risking Everything to Transform Society and Live Fully”, </w:t>
      </w:r>
      <w:r w:rsidRPr="00FB305E">
        <w:rPr>
          <w:i/>
        </w:rPr>
        <w:t>Tikkun</w:t>
      </w:r>
      <w:r w:rsidRPr="00FB305E">
        <w:t>, 28.4, doi: 10.1215/08879982-2367496)</w:t>
      </w:r>
    </w:p>
    <w:p w14:paraId="345E5A6B" w14:textId="77777777" w:rsidR="00081DFB" w:rsidRPr="00FB305E" w:rsidRDefault="00081DFB" w:rsidP="00081DFB">
      <w:pPr>
        <w:rPr>
          <w:u w:val="single"/>
        </w:rPr>
      </w:pPr>
      <w:r w:rsidRPr="00FB305E">
        <w:rPr>
          <w:u w:val="single"/>
        </w:rPr>
        <w:t>I call this set of spiritual beliefs and practices “</w:t>
      </w:r>
      <w:r w:rsidRPr="00376A99">
        <w:rPr>
          <w:u w:val="single"/>
        </w:rPr>
        <w:t>revolutionary suicide.” This is resistance with meaning: creation and action emerging out of the struggle for life. It is not the supplication of protest, the futile hope for a better day</w:t>
      </w:r>
      <w:r w:rsidRPr="00376A99">
        <w:rPr>
          <w:sz w:val="16"/>
        </w:rPr>
        <w:t xml:space="preserve">, the search for love and self in the faces of children, the self-indulgent staking out of a political position, or the reckless descent into disorder. </w:t>
      </w:r>
      <w:r w:rsidRPr="00376A99">
        <w:rPr>
          <w:u w:val="single"/>
        </w:rPr>
        <w:t>It is self-determination with integrity. It is the assertion of life without apology</w:t>
      </w:r>
      <w:r w:rsidRPr="00376A99">
        <w:rPr>
          <w:sz w:val="16"/>
        </w:rPr>
        <w:t xml:space="preserve">. </w:t>
      </w:r>
      <w:r w:rsidRPr="00376A99">
        <w:rPr>
          <w:u w:val="single"/>
        </w:rPr>
        <w:t>It is the creation that is disturbing by its nature. It is the willingness to defend what we love — life itself — with our</w:t>
      </w:r>
      <w:r w:rsidRPr="00FB305E">
        <w:rPr>
          <w:u w:val="single"/>
        </w:rPr>
        <w:t xml:space="preserve"> lives.</w:t>
      </w:r>
      <w:r w:rsidRPr="00AB3531">
        <w:rPr>
          <w:sz w:val="16"/>
        </w:rPr>
        <w:t xml:space="preserve"> Mikhail Bakunin, in his Revolutionary Catechism, reminds us that “</w:t>
      </w:r>
      <w:r w:rsidRPr="00FB305E">
        <w:rPr>
          <w:u w:val="single"/>
        </w:rPr>
        <w:t>the first lesson a revolutionary must learn is that [she] is a doomed [woman].”</w:t>
      </w:r>
      <w:r w:rsidRPr="00AB3531">
        <w:rPr>
          <w:sz w:val="16"/>
        </w:rPr>
        <w:t xml:space="preserve"> </w:t>
      </w:r>
      <w:r w:rsidRPr="00FB305E">
        <w:rPr>
          <w:u w:val="single"/>
        </w:rPr>
        <w:t>Until a revolutionary understands this</w:t>
      </w:r>
      <w:r w:rsidRPr="00AB3531">
        <w:rPr>
          <w:sz w:val="16"/>
        </w:rPr>
        <w:t xml:space="preserve">, </w:t>
      </w:r>
      <w:r w:rsidRPr="00FB305E">
        <w:rPr>
          <w:u w:val="single"/>
        </w:rPr>
        <w:t>she does not grasp the essential meaning of her life</w:t>
      </w:r>
      <w:r w:rsidRPr="00AB3531">
        <w:rPr>
          <w:sz w:val="16"/>
        </w:rPr>
        <w:t xml:space="preserve">. Once a revolutionary has reckoned with the fact that she is a dead person, </w:t>
      </w:r>
      <w:r w:rsidRPr="00FB305E">
        <w:rPr>
          <w:u w:val="single"/>
        </w:rPr>
        <w:t>she can get on with the business of asking who she is going to be now and how she will live out her new life</w:t>
      </w:r>
      <w:r w:rsidRPr="00AB3531">
        <w:rPr>
          <w:sz w:val="16"/>
        </w:rPr>
        <w:t xml:space="preserve">. In effect, </w:t>
      </w:r>
      <w:r w:rsidRPr="00FB305E">
        <w:rPr>
          <w:u w:val="single"/>
        </w:rPr>
        <w:t>this recognition, acceptance, and engagement of death enables us collectively to move away from personal suicide — the taking of our own lives in reaction to social, political, and economic conditions that leech the meaning from life, devastate relationships, and lead us to despair.</w:t>
      </w:r>
      <w:r w:rsidRPr="00AB3531">
        <w:rPr>
          <w:sz w:val="16"/>
        </w:rPr>
        <w:t xml:space="preserve"> </w:t>
      </w:r>
      <w:r w:rsidRPr="00FB305E">
        <w:rPr>
          <w:u w:val="single"/>
        </w:rPr>
        <w:t>We move away from apathy, fear, despair, and inertia,</w:t>
      </w:r>
      <w:r w:rsidRPr="00AB3531">
        <w:rPr>
          <w:sz w:val="16"/>
        </w:rPr>
        <w:t xml:space="preserve"> </w:t>
      </w:r>
      <w:r w:rsidRPr="00FB305E">
        <w:rPr>
          <w:u w:val="single"/>
        </w:rPr>
        <w:t>and we move away from their resultant practices of addiction, consumption, violence, greed, and self-murder to revolutionary suicide. When we have truly reckoned with the cost of being fully alive — deciding to love life no matter what — and we are willing to pay that cost, then and only then can we, intrepid and relentless, refuse to be props for the systems of exploitation, refuse to live extravagantly on the backs of poor people everywhere, refuse to be employed by death-dealing institutions</w:t>
      </w:r>
      <w:r w:rsidRPr="00AB3531">
        <w:rPr>
          <w:sz w:val="16"/>
        </w:rPr>
        <w:t xml:space="preserve">, refuse to be “good insurance risks,” refuse to be saddled with credit worthiness that enables us to accumulate debt that fuels an economic death system, and refuse to pay war taxes. </w:t>
      </w:r>
      <w:r w:rsidRPr="00376A99">
        <w:rPr>
          <w:u w:val="single"/>
        </w:rPr>
        <w:t xml:space="preserve">Then we </w:t>
      </w:r>
      <w:r w:rsidRPr="00376A99">
        <w:rPr>
          <w:b/>
          <w:iCs/>
          <w:u w:val="single"/>
        </w:rPr>
        <w:t>will refuse a living death</w:t>
      </w:r>
      <w:r w:rsidRPr="00376A99">
        <w:rPr>
          <w:sz w:val="16"/>
        </w:rPr>
        <w:t>,</w:t>
      </w:r>
      <w:r w:rsidRPr="00376A99">
        <w:rPr>
          <w:u w:val="single"/>
        </w:rPr>
        <w:t xml:space="preserve"> </w:t>
      </w:r>
      <w:r w:rsidRPr="00376A99">
        <w:rPr>
          <w:b/>
          <w:iCs/>
          <w:u w:val="single"/>
        </w:rPr>
        <w:t xml:space="preserve">even if this means being killed by the forces we are opposing because </w:t>
      </w:r>
      <w:r w:rsidRPr="003D70DF">
        <w:rPr>
          <w:b/>
          <w:iCs/>
          <w:highlight w:val="cyan"/>
          <w:u w:val="single"/>
        </w:rPr>
        <w:t>we deem it better to oppose deathly forces than to endure them</w:t>
      </w:r>
      <w:r w:rsidRPr="00AB3531">
        <w:rPr>
          <w:sz w:val="16"/>
        </w:rPr>
        <w:t xml:space="preserve">. And then, even if we must die, </w:t>
      </w:r>
      <w:r w:rsidRPr="00FB305E">
        <w:rPr>
          <w:u w:val="single"/>
        </w:rPr>
        <w:t xml:space="preserve">in Alice Walker’s words, </w:t>
      </w:r>
      <w:r w:rsidRPr="003D70DF">
        <w:rPr>
          <w:b/>
          <w:iCs/>
          <w:highlight w:val="cyan"/>
          <w:u w:val="single"/>
        </w:rPr>
        <w:t>we will be “qualified to live among [our] dead.</w:t>
      </w:r>
      <w:r w:rsidRPr="00FB305E">
        <w:rPr>
          <w:b/>
          <w:iCs/>
          <w:u w:val="single"/>
        </w:rPr>
        <w:t xml:space="preserve">” </w:t>
      </w:r>
      <w:r w:rsidRPr="00FB305E">
        <w:rPr>
          <w:u w:val="single"/>
        </w:rPr>
        <w:t xml:space="preserve">I do not have a death wish. </w:t>
      </w:r>
      <w:r w:rsidRPr="003D70DF">
        <w:rPr>
          <w:highlight w:val="cyan"/>
          <w:u w:val="single"/>
        </w:rPr>
        <w:t>I am not defeatist or fatalistic</w:t>
      </w:r>
      <w:r w:rsidRPr="00AB3531">
        <w:rPr>
          <w:sz w:val="16"/>
        </w:rPr>
        <w:t xml:space="preserve">. I must point out, though, that it is way past time for us, all of us who are long on criticism but short on commitment, to ante up and kick in. The Good News is that this work is not new. We are part of a long tradition of revolutionary struggle that is often paid for with one’s own life. </w:t>
      </w:r>
      <w:r w:rsidRPr="00FB305E">
        <w:rPr>
          <w:u w:val="single"/>
        </w:rPr>
        <w:t xml:space="preserve">This is the essence of revolutionary suicide. </w:t>
      </w:r>
      <w:r w:rsidRPr="003D70DF">
        <w:rPr>
          <w:b/>
          <w:iCs/>
          <w:highlight w:val="cyan"/>
          <w:u w:val="single"/>
        </w:rPr>
        <w:t>Any people who struggle against a brutal and powerful force risk death in order to reach for a more liberated life</w:t>
      </w:r>
      <w:r w:rsidRPr="00AB3531">
        <w:rPr>
          <w:sz w:val="16"/>
        </w:rPr>
        <w:t xml:space="preserve">. “Revolutionary suicide” is what Jesus meant when he said, “No one takes my life; I lay it down.” </w:t>
      </w:r>
      <w:r w:rsidRPr="00FB305E">
        <w:rPr>
          <w:u w:val="single"/>
        </w:rPr>
        <w:t>This is what</w:t>
      </w:r>
      <w:r w:rsidRPr="00AB3531">
        <w:rPr>
          <w:sz w:val="16"/>
        </w:rPr>
        <w:t xml:space="preserve"> Dietrich </w:t>
      </w:r>
      <w:r w:rsidRPr="00FB305E">
        <w:rPr>
          <w:u w:val="single"/>
        </w:rPr>
        <w:t>Bonhoeffer meant when he decided to resist the Nazis, confront the state church with its hypocrisy, complicity, and complacency, establish an underground resistance movement, and plot to assassinate Hitler.</w:t>
      </w:r>
      <w:r w:rsidRPr="00AB3531">
        <w:rPr>
          <w:sz w:val="16"/>
        </w:rPr>
        <w:t xml:space="preserve"> Bonhoeffer made those choices even though he knew they would cost him his life, and even though he believed that any violence against another person is a sin</w:t>
      </w:r>
      <w:r w:rsidRPr="003D70DF">
        <w:rPr>
          <w:sz w:val="16"/>
          <w:highlight w:val="cyan"/>
        </w:rPr>
        <w:t xml:space="preserve">. </w:t>
      </w:r>
      <w:r w:rsidRPr="003D70DF">
        <w:rPr>
          <w:highlight w:val="cyan"/>
          <w:u w:val="single"/>
        </w:rPr>
        <w:t>He was plotting</w:t>
      </w:r>
      <w:r w:rsidRPr="00FB305E">
        <w:rPr>
          <w:u w:val="single"/>
        </w:rPr>
        <w:t xml:space="preserve"> about revolutionary suicide </w:t>
      </w:r>
      <w:r w:rsidRPr="003D70DF">
        <w:rPr>
          <w:highlight w:val="cyan"/>
          <w:u w:val="single"/>
        </w:rPr>
        <w:t>when he became willing to lose even his own “identity”</w:t>
      </w:r>
      <w:r w:rsidRPr="00FB305E">
        <w:rPr>
          <w:u w:val="single"/>
        </w:rPr>
        <w:t xml:space="preserve"> as a righteous man</w:t>
      </w:r>
      <w:r w:rsidRPr="00AB3531">
        <w:rPr>
          <w:sz w:val="16"/>
        </w:rPr>
        <w:t xml:space="preserve">. He was talking about revolutionary suicide when he coined the term “costly grace.” </w:t>
      </w:r>
      <w:r w:rsidRPr="00FB305E">
        <w:rPr>
          <w:u w:val="single"/>
        </w:rPr>
        <w:t>This is what</w:t>
      </w:r>
      <w:r w:rsidRPr="00AB3531">
        <w:rPr>
          <w:sz w:val="16"/>
        </w:rPr>
        <w:t xml:space="preserve"> Fannie Lou </w:t>
      </w:r>
      <w:r w:rsidRPr="00FB305E">
        <w:rPr>
          <w:u w:val="single"/>
        </w:rPr>
        <w:t>Hamer meant when she pushed past fire hoses, attack dogs, kidnappings, beatings, and jail sentences to demand a social revolution at the cost of her own life. This is what</w:t>
      </w:r>
      <w:r w:rsidRPr="00AB3531">
        <w:rPr>
          <w:sz w:val="16"/>
        </w:rPr>
        <w:t xml:space="preserve"> Oscar </w:t>
      </w:r>
      <w:r w:rsidRPr="00FB305E">
        <w:rPr>
          <w:u w:val="single"/>
        </w:rPr>
        <w:t>Romero meant when he said, “You may take my life, but I will rise again in my people.” This is what</w:t>
      </w:r>
      <w:r w:rsidRPr="00AB3531">
        <w:rPr>
          <w:sz w:val="16"/>
        </w:rPr>
        <w:t xml:space="preserve"> Mamie </w:t>
      </w:r>
      <w:r w:rsidRPr="00FB305E">
        <w:rPr>
          <w:u w:val="single"/>
        </w:rPr>
        <w:t>Bradley meant when she said</w:t>
      </w:r>
      <w:r w:rsidRPr="00AB3531">
        <w:rPr>
          <w:sz w:val="16"/>
        </w:rPr>
        <w:t xml:space="preserve">, “They killed my son [Emmett Till], but </w:t>
      </w:r>
      <w:r w:rsidRPr="00FB305E">
        <w:rPr>
          <w:u w:val="single"/>
        </w:rPr>
        <w:t>I don’t have a minute to hate; I will work for justice for the rest of my life</w:t>
      </w:r>
      <w:r w:rsidRPr="00AB3531">
        <w:rPr>
          <w:sz w:val="16"/>
        </w:rPr>
        <w:t xml:space="preserve">.” This is what Martin Luther King meant when he spoke out boldly against the three evils of American society, “racism, economic exploitation, and militarism,” and then, fully counting the cost, said: I don’t know what will happen now. We’ve got some difficult days ahead. But it doesn’t really matter to me now. . . . I don’t mind. Like anybody, I would like to live — a long life; longevity has its place. But I’m not concerned about that now. I’m not fearing any man. I just want to do God’s will. . . . I’ve seen the Promised Land. I may not get there with you. But I know that we, as a people, will get to the Promised Land. </w:t>
      </w:r>
      <w:r w:rsidRPr="00FB305E">
        <w:rPr>
          <w:u w:val="single"/>
        </w:rPr>
        <w:t>This is what Malcolm X meant when he said, “If you’re not ready to die for freedom, take the word ‘freedom’ out of your vocabulary.”</w:t>
      </w:r>
      <w:r w:rsidRPr="00AB3531">
        <w:rPr>
          <w:sz w:val="16"/>
        </w:rPr>
        <w:t xml:space="preserve"> This is what he meant when he returned from a pilgrimage to Mecca and embraced a universal humanism, renouncing separatist theology even though he knew that in the Nation of Islam that made him “a marked man.” </w:t>
      </w:r>
      <w:r w:rsidRPr="00FB305E">
        <w:rPr>
          <w:u w:val="single"/>
        </w:rPr>
        <w:t>This is the courage, the integrity of revolutionary suicide</w:t>
      </w:r>
      <w:r w:rsidRPr="00AB3531">
        <w:rPr>
          <w:sz w:val="16"/>
        </w:rPr>
        <w:t xml:space="preserve">. </w:t>
      </w:r>
      <w:r w:rsidRPr="00FB305E">
        <w:rPr>
          <w:b/>
          <w:iCs/>
          <w:u w:val="single"/>
        </w:rPr>
        <w:t>So What Do We Do? We</w:t>
      </w:r>
      <w:r w:rsidRPr="00AB3531">
        <w:rPr>
          <w:sz w:val="16"/>
        </w:rPr>
        <w:t xml:space="preserve"> stand on the shoulders of those living and dead who committed revolutionary suicide, and the late June Jordan calls us to action, saying, “</w:t>
      </w:r>
      <w:r w:rsidRPr="00FB305E">
        <w:rPr>
          <w:u w:val="single"/>
        </w:rPr>
        <w:t xml:space="preserve">Some of us have not died; what will we do, those of us who remain?” </w:t>
      </w:r>
      <w:r w:rsidRPr="00AB3531">
        <w:rPr>
          <w:sz w:val="16"/>
        </w:rPr>
        <w:t xml:space="preserve">There are no blueprints. </w:t>
      </w:r>
      <w:r w:rsidRPr="00FB305E">
        <w:rPr>
          <w:b/>
          <w:iCs/>
          <w:u w:val="single"/>
        </w:rPr>
        <w:t xml:space="preserve">And </w:t>
      </w:r>
      <w:r w:rsidRPr="003D70DF">
        <w:rPr>
          <w:b/>
          <w:iCs/>
          <w:highlight w:val="cyan"/>
          <w:u w:val="single"/>
        </w:rPr>
        <w:t>there is no space of purity from which to act</w:t>
      </w:r>
      <w:r w:rsidRPr="00FB305E">
        <w:rPr>
          <w:b/>
          <w:iCs/>
          <w:u w:val="single"/>
        </w:rPr>
        <w:t>.</w:t>
      </w:r>
      <w:r w:rsidRPr="00FB305E">
        <w:rPr>
          <w:u w:val="single"/>
        </w:rPr>
        <w:t xml:space="preserve"> </w:t>
      </w:r>
      <w:r w:rsidRPr="00376A99">
        <w:rPr>
          <w:u w:val="single"/>
        </w:rPr>
        <w:t>We must begin imperfectly from within the messiness</w:t>
      </w:r>
      <w:r w:rsidRPr="00376A99">
        <w:rPr>
          <w:b/>
          <w:iCs/>
          <w:u w:val="single"/>
        </w:rPr>
        <w:t>, in ways that respond to and engage with our concrete and particular contexts and circumstances</w:t>
      </w:r>
      <w:r w:rsidRPr="00376A99">
        <w:rPr>
          <w:sz w:val="16"/>
        </w:rPr>
        <w:t>. So I cannot offer prescriptions, but I can offer a reflection on how I have been attempting to grapple with some of these issues in my own life. I engage in a spiritual/pedagogical</w:t>
      </w:r>
      <w:r w:rsidRPr="00AB3531">
        <w:rPr>
          <w:sz w:val="16"/>
        </w:rPr>
        <w:t xml:space="preserve"> practice and community of accountability and support called Recovery from the Dominant Culture, which is based on a twelve-step model. This practice helps me and other participants recognize our addictions to the dominant culture and dominant ways of being and work on getting free from them. Crucially, </w:t>
      </w:r>
      <w:r w:rsidRPr="00FB305E">
        <w:rPr>
          <w:u w:val="single"/>
        </w:rPr>
        <w:t>Recovery from the Dominant Culture emphasizes the recursive relationship between our individual lives and the institutions that structure them</w:t>
      </w:r>
      <w:r w:rsidRPr="00AB3531">
        <w:rPr>
          <w:sz w:val="16"/>
        </w:rPr>
        <w:t>. Hence</w:t>
      </w:r>
      <w:r w:rsidRPr="00FB305E">
        <w:rPr>
          <w:u w:val="single"/>
        </w:rPr>
        <w:t xml:space="preserve">, </w:t>
      </w:r>
      <w:r w:rsidRPr="003D70DF">
        <w:rPr>
          <w:highlight w:val="cyan"/>
          <w:u w:val="single"/>
        </w:rPr>
        <w:t>the work is not only about personal transformation but also about the transformation of society</w:t>
      </w:r>
      <w:r w:rsidRPr="00AB3531">
        <w:rPr>
          <w:sz w:val="16"/>
        </w:rPr>
        <w:t xml:space="preserve">, i.e., healing the culture that makes us sick by contributing our efforts to projects that embody an alternative to the addictive processes of the dominant culture. My Recovery from the Dominant Culture program has enabled me to understand more fully how I, like all of us, have been shaped by the values, beliefs, habits, and desires that make up the culture in which we live. I recognize that </w:t>
      </w:r>
      <w:r w:rsidRPr="00FB305E">
        <w:rPr>
          <w:u w:val="single"/>
        </w:rPr>
        <w:t xml:space="preserve">I have paid a high price for the privileges that I enjoy as a citizen of this superpower. </w:t>
      </w:r>
      <w:r w:rsidRPr="003D70DF">
        <w:rPr>
          <w:b/>
          <w:iCs/>
          <w:highlight w:val="cyan"/>
          <w:u w:val="single"/>
        </w:rPr>
        <w:t>That price is my full capacity for aliveness and humanity. I am no longer willing to pay that price. I am staking my life on the promise that more aliveness is possible</w:t>
      </w:r>
      <w:r w:rsidRPr="00AB3531">
        <w:rPr>
          <w:sz w:val="16"/>
        </w:rPr>
        <w:t xml:space="preserve">. As a result of my recovery work, I have had to accept and come to appreciate the fact that I am an outsider within my own home, in conflict with the institutional church and, indeed, the society at large. I have had to release many of the benefits and protections that come with “playing by the rules” and remaining non-threatening. This is not something I just willed one morning. Rather this has been an ongoing process connected to a search for meaning, connection, and freedom that insists on an unflinching commitment to integrity, i.e., radical attempts to align my life and my actions with what I value and believe. For example, I left my job as a senior pastor of a mainline church and, along with that, I left a secure salary, health benefits, public recognition and acclaim, and a respected platform from which to speak. My role as a “professional holy person” was in conflict with my soul — indeed, my yearning for an authentic, prophetic, transgressive, and free life. My search for deeper spiritual liberation has led me, over and over, through what Jesus calls finding life, losing life, and finding life again. This has not been easy. Some days it feels like I am breaking. The challenge is to remember that I am being broken into newness and freedom. This recovery process actually brings relief. I do not have to secure sufficient income or property; in fact, the acquisition of property and money restrict my freedom and mobility and disturb my peace of mind. I do not have to secure status, influence, and control over my life or over others’ lives. I do not have to secure my own self-interests through personal power and lack of vulnerability. In reality, recovery reveals that autonomy, though prized by the dominant culture, often forces me to bow down before the idol of my own will, keeping me enslaved to the human tendency to dominate others in order to get my own way. </w:t>
      </w:r>
      <w:r w:rsidRPr="00FB305E">
        <w:rPr>
          <w:u w:val="single"/>
        </w:rPr>
        <w:t xml:space="preserve">Healthy, sustainable relationships rooted in a shared commitment to grappling with our identities in relation to domination are the bedrock of principled coalitions and mass solidarity movements. </w:t>
      </w:r>
      <w:r w:rsidRPr="003D70DF">
        <w:rPr>
          <w:highlight w:val="cyan"/>
          <w:u w:val="single"/>
        </w:rPr>
        <w:t xml:space="preserve">These coalitions and movements enable us to cultivate an alternative consciousness, </w:t>
      </w:r>
      <w:r w:rsidRPr="00376A99">
        <w:rPr>
          <w:u w:val="single"/>
        </w:rPr>
        <w:t xml:space="preserve">and </w:t>
      </w:r>
      <w:r w:rsidRPr="003D70DF">
        <w:rPr>
          <w:highlight w:val="cyan"/>
          <w:u w:val="single"/>
        </w:rPr>
        <w:t xml:space="preserve">that </w:t>
      </w:r>
      <w:r w:rsidRPr="00376A99">
        <w:rPr>
          <w:u w:val="single"/>
        </w:rPr>
        <w:t xml:space="preserve">new consciousness </w:t>
      </w:r>
      <w:r w:rsidRPr="003D70DF">
        <w:rPr>
          <w:highlight w:val="cyan"/>
          <w:u w:val="single"/>
        </w:rPr>
        <w:t xml:space="preserve">leads to a radically alternative world </w:t>
      </w:r>
      <w:r w:rsidRPr="00376A99">
        <w:rPr>
          <w:u w:val="single"/>
        </w:rPr>
        <w:t>community</w:t>
      </w:r>
      <w:r w:rsidRPr="00FB305E">
        <w:rPr>
          <w:u w:val="single"/>
        </w:rPr>
        <w:t xml:space="preserve">: </w:t>
      </w:r>
      <w:r w:rsidRPr="003D70DF">
        <w:rPr>
          <w:highlight w:val="cyan"/>
          <w:u w:val="single"/>
        </w:rPr>
        <w:t>No more us and them.</w:t>
      </w:r>
      <w:r w:rsidRPr="00FB305E">
        <w:rPr>
          <w:u w:val="single"/>
        </w:rPr>
        <w:t xml:space="preserve"> No more save us by abandoning them. No more heal us by injuring them. No more free us by binding them. No more enliven us by killing them</w:t>
      </w:r>
      <w:r w:rsidRPr="00AB3531">
        <w:rPr>
          <w:sz w:val="16"/>
        </w:rPr>
        <w:t xml:space="preserve">. No more! Human life lived in God’s image, lived fully, is found in the crossing over from ourselves to the well-being of others — that is what love is. When we cross over from power to weakness, from strength to vulnerability, from inside to outside, from up to down, we rise above ourselves, we transcend ourselves. In other words, </w:t>
      </w:r>
      <w:r w:rsidRPr="00FB305E">
        <w:rPr>
          <w:u w:val="single"/>
        </w:rPr>
        <w:t xml:space="preserve">the descent into death of our own self-interest — </w:t>
      </w:r>
      <w:r w:rsidRPr="00FB305E">
        <w:rPr>
          <w:b/>
          <w:iCs/>
          <w:u w:val="single"/>
        </w:rPr>
        <w:t>this revolutionary suicide — is actually a rising, a resurrection</w:t>
      </w:r>
      <w:r w:rsidRPr="00FB305E">
        <w:rPr>
          <w:u w:val="single"/>
        </w:rPr>
        <w:t xml:space="preserve">. If we are truly to embody revolutionary suicide, we must recognize and embrace the fact that </w:t>
      </w:r>
      <w:r w:rsidRPr="003D70DF">
        <w:rPr>
          <w:b/>
          <w:iCs/>
          <w:highlight w:val="cyan"/>
          <w:u w:val="single"/>
        </w:rPr>
        <w:t>there is more than one way to “lose our lives</w:t>
      </w:r>
      <w:r w:rsidRPr="003D70DF">
        <w:rPr>
          <w:sz w:val="16"/>
          <w:highlight w:val="cyan"/>
        </w:rPr>
        <w:t>.</w:t>
      </w:r>
      <w:r w:rsidRPr="00AB3531">
        <w:rPr>
          <w:sz w:val="16"/>
        </w:rPr>
        <w:t xml:space="preserve">” </w:t>
      </w:r>
      <w:r w:rsidRPr="00FB305E">
        <w:rPr>
          <w:u w:val="single"/>
        </w:rPr>
        <w:t xml:space="preserve">While it is radical to die for the cause of freedom, </w:t>
      </w:r>
      <w:r w:rsidRPr="003D70DF">
        <w:rPr>
          <w:highlight w:val="cyan"/>
          <w:u w:val="single"/>
        </w:rPr>
        <w:t>it is also radical to live for the cause of freedom</w:t>
      </w:r>
      <w:r w:rsidRPr="003D70DF">
        <w:rPr>
          <w:sz w:val="16"/>
          <w:highlight w:val="cyan"/>
        </w:rPr>
        <w:t xml:space="preserve"> — </w:t>
      </w:r>
      <w:r w:rsidRPr="003D70DF">
        <w:rPr>
          <w:b/>
          <w:iCs/>
          <w:highlight w:val="cyan"/>
          <w:u w:val="single"/>
        </w:rPr>
        <w:t>to live in such a way that we die to the destructive lives we have been living; we die to our lives as we know them</w:t>
      </w:r>
      <w:r w:rsidRPr="00FB305E">
        <w:rPr>
          <w:b/>
          <w:iCs/>
          <w:u w:val="single"/>
        </w:rPr>
        <w:t xml:space="preserve">. </w:t>
      </w:r>
      <w:r w:rsidRPr="00FB305E">
        <w:rPr>
          <w:u w:val="single"/>
        </w:rPr>
        <w:t>Whether one feels this tearing and release</w:t>
      </w:r>
      <w:r w:rsidRPr="00AB3531">
        <w:rPr>
          <w:sz w:val="16"/>
        </w:rPr>
        <w:t xml:space="preserve"> — a crucifixion and resurrection of the self — </w:t>
      </w:r>
      <w:r w:rsidRPr="00FB305E">
        <w:rPr>
          <w:u w:val="single"/>
        </w:rPr>
        <w:t>as the work of demons or of angels depends on one’s openness and commitment to transformation and revolution.</w:t>
      </w:r>
    </w:p>
    <w:p w14:paraId="22BF8A13" w14:textId="77777777" w:rsidR="00081DFB" w:rsidRPr="00BF29E6" w:rsidRDefault="00081DFB" w:rsidP="00081DFB"/>
    <w:p w14:paraId="2920AE28" w14:textId="77777777" w:rsidR="00081DFB" w:rsidRPr="00B32DFE" w:rsidRDefault="00081DFB" w:rsidP="00081DFB"/>
    <w:p w14:paraId="65C5F14C" w14:textId="77777777" w:rsidR="00081DFB" w:rsidRDefault="00081DFB" w:rsidP="00081DFB">
      <w:pPr>
        <w:pStyle w:val="Heading2"/>
      </w:pPr>
      <w:r>
        <w:t>Dignity Advantage</w:t>
      </w:r>
    </w:p>
    <w:p w14:paraId="75C6D65C" w14:textId="77777777" w:rsidR="00081DFB" w:rsidRPr="00BF29E6" w:rsidRDefault="00081DFB" w:rsidP="00081DFB">
      <w:pPr>
        <w:pStyle w:val="Heading3"/>
      </w:pPr>
      <w:r>
        <w:t xml:space="preserve">Cruel &amp; Unusual Method </w:t>
      </w:r>
    </w:p>
    <w:p w14:paraId="681A7AE2" w14:textId="77777777" w:rsidR="00081DFB" w:rsidRDefault="00081DFB" w:rsidP="00081DFB">
      <w:pPr>
        <w:pStyle w:val="Heading4"/>
      </w:pPr>
      <w:r>
        <w:t>The current death penalty system guarantees cruelty - inconsistent sentencing and botched executions</w:t>
      </w:r>
    </w:p>
    <w:p w14:paraId="5AE92CDB" w14:textId="77777777" w:rsidR="00081DFB" w:rsidRDefault="00081DFB" w:rsidP="00081DFB">
      <w:r w:rsidRPr="007A1AF1">
        <w:rPr>
          <w:rFonts w:eastAsiaTheme="majorEastAsia" w:cstheme="majorBidi"/>
          <w:b/>
          <w:iCs/>
          <w:sz w:val="26"/>
        </w:rPr>
        <w:t>Baumgartner ’18</w:t>
      </w:r>
      <w:r>
        <w:t xml:space="preserve"> (Frank R. Baumgartner, </w:t>
      </w:r>
      <w:r w:rsidRPr="007A1AF1">
        <w:t>Professor of Political Science</w:t>
      </w:r>
      <w:r>
        <w:t xml:space="preserve"> at the </w:t>
      </w:r>
      <w:r w:rsidRPr="007A1AF1">
        <w:t>University of North Carolina</w:t>
      </w:r>
      <w:r>
        <w:t>, “</w:t>
      </w:r>
      <w:r w:rsidRPr="007A1AF1">
        <w:t>A</w:t>
      </w:r>
      <w:r>
        <w:t>merica’s</w:t>
      </w:r>
      <w:r w:rsidRPr="007A1AF1">
        <w:t xml:space="preserve"> F</w:t>
      </w:r>
      <w:r>
        <w:t>ailed</w:t>
      </w:r>
      <w:r w:rsidRPr="007A1AF1">
        <w:t xml:space="preserve"> E</w:t>
      </w:r>
      <w:r>
        <w:t>fforts</w:t>
      </w:r>
      <w:r w:rsidRPr="007A1AF1">
        <w:t xml:space="preserve"> </w:t>
      </w:r>
      <w:r>
        <w:t>to</w:t>
      </w:r>
      <w:r w:rsidRPr="007A1AF1">
        <w:t xml:space="preserve"> R</w:t>
      </w:r>
      <w:r>
        <w:t>eform</w:t>
      </w:r>
      <w:r w:rsidRPr="007A1AF1">
        <w:t xml:space="preserve"> </w:t>
      </w:r>
      <w:r>
        <w:t>the</w:t>
      </w:r>
      <w:r w:rsidRPr="007A1AF1">
        <w:t xml:space="preserve"> D</w:t>
      </w:r>
      <w:r>
        <w:t>eath</w:t>
      </w:r>
      <w:r w:rsidRPr="007A1AF1">
        <w:t xml:space="preserve"> P</w:t>
      </w:r>
      <w:r>
        <w:t xml:space="preserve">enalty”, Scholars Strategy Network, February 8, 2018, </w:t>
      </w:r>
      <w:hyperlink r:id="rId32" w:history="1">
        <w:r w:rsidRPr="0040336B">
          <w:rPr>
            <w:rStyle w:val="Hyperlink"/>
          </w:rPr>
          <w:t>https://scholars.org/brief/americas-failed-efforts-reform-death-penalty</w:t>
        </w:r>
      </w:hyperlink>
      <w:r>
        <w:rPr>
          <w:color w:val="0000FF"/>
          <w:u w:val="single"/>
        </w:rPr>
        <w:t>)</w:t>
      </w:r>
    </w:p>
    <w:p w14:paraId="3E6AB7F5" w14:textId="77777777" w:rsidR="00081DFB" w:rsidRDefault="00081DFB" w:rsidP="00081DFB">
      <w:pPr>
        <w:rPr>
          <w:sz w:val="16"/>
        </w:rPr>
      </w:pPr>
      <w:r w:rsidRPr="00992F7E">
        <w:rPr>
          <w:sz w:val="16"/>
        </w:rPr>
        <w:t xml:space="preserve">The Justices who wrote the Furman majority opinion also noted that the </w:t>
      </w:r>
      <w:r w:rsidRPr="00165815">
        <w:rPr>
          <w:highlight w:val="cyan"/>
          <w:u w:val="single"/>
        </w:rPr>
        <w:t>death penalty</w:t>
      </w:r>
      <w:r w:rsidRPr="00165815">
        <w:rPr>
          <w:u w:val="single"/>
        </w:rPr>
        <w:t xml:space="preserve"> was </w:t>
      </w:r>
      <w:r w:rsidRPr="00165815">
        <w:rPr>
          <w:highlight w:val="cyan"/>
          <w:u w:val="single"/>
        </w:rPr>
        <w:t>applied in a cruel</w:t>
      </w:r>
      <w:r w:rsidRPr="00165815">
        <w:rPr>
          <w:u w:val="single"/>
        </w:rPr>
        <w:t xml:space="preserve"> and unusual </w:t>
      </w:r>
      <w:r w:rsidRPr="00165815">
        <w:rPr>
          <w:highlight w:val="cyan"/>
          <w:u w:val="single"/>
        </w:rPr>
        <w:t>manner</w:t>
      </w:r>
      <w:r w:rsidRPr="00992F7E">
        <w:rPr>
          <w:sz w:val="16"/>
        </w:rPr>
        <w:t xml:space="preserve">. The data show that the </w:t>
      </w:r>
      <w:r w:rsidRPr="00165815">
        <w:rPr>
          <w:u w:val="single"/>
        </w:rPr>
        <w:t xml:space="preserve">contemporary death </w:t>
      </w:r>
      <w:r w:rsidRPr="00165815">
        <w:rPr>
          <w:highlight w:val="cyan"/>
          <w:u w:val="single"/>
        </w:rPr>
        <w:t>penalty targets the most</w:t>
      </w:r>
      <w:r w:rsidRPr="00165815">
        <w:rPr>
          <w:u w:val="single"/>
        </w:rPr>
        <w:t xml:space="preserve"> </w:t>
      </w:r>
      <w:r w:rsidRPr="00165815">
        <w:rPr>
          <w:highlight w:val="cyan"/>
          <w:u w:val="single"/>
        </w:rPr>
        <w:t>vulnerable</w:t>
      </w:r>
      <w:r w:rsidRPr="00165815">
        <w:rPr>
          <w:u w:val="single"/>
        </w:rPr>
        <w:t xml:space="preserve"> people in the U.S. population – with </w:t>
      </w:r>
      <w:r w:rsidRPr="00165815">
        <w:rPr>
          <w:highlight w:val="cyan"/>
          <w:u w:val="single"/>
        </w:rPr>
        <w:t>the poor, those suffering</w:t>
      </w:r>
      <w:r w:rsidRPr="00165815">
        <w:rPr>
          <w:u w:val="single"/>
        </w:rPr>
        <w:t xml:space="preserve"> from </w:t>
      </w:r>
      <w:r w:rsidRPr="00165815">
        <w:rPr>
          <w:highlight w:val="cyan"/>
          <w:u w:val="single"/>
        </w:rPr>
        <w:t>mental illnesses, and</w:t>
      </w:r>
      <w:r w:rsidRPr="00165815">
        <w:rPr>
          <w:u w:val="single"/>
        </w:rPr>
        <w:t xml:space="preserve"> </w:t>
      </w:r>
      <w:r w:rsidRPr="00165815">
        <w:rPr>
          <w:highlight w:val="cyan"/>
          <w:u w:val="single"/>
        </w:rPr>
        <w:t>accused with inferior lawyers likely to be</w:t>
      </w:r>
      <w:r w:rsidRPr="00165815">
        <w:rPr>
          <w:u w:val="single"/>
        </w:rPr>
        <w:t xml:space="preserve"> the unlucky ones </w:t>
      </w:r>
      <w:r w:rsidRPr="00165815">
        <w:rPr>
          <w:highlight w:val="cyan"/>
          <w:u w:val="single"/>
        </w:rPr>
        <w:t>singled out to die</w:t>
      </w:r>
      <w:r w:rsidRPr="00992F7E">
        <w:rPr>
          <w:sz w:val="16"/>
        </w:rPr>
        <w:t xml:space="preserve">. The </w:t>
      </w:r>
      <w:r w:rsidRPr="00165815">
        <w:rPr>
          <w:highlight w:val="cyan"/>
          <w:u w:val="single"/>
        </w:rPr>
        <w:t>system is</w:t>
      </w:r>
      <w:r w:rsidRPr="00165815">
        <w:rPr>
          <w:u w:val="single"/>
        </w:rPr>
        <w:t xml:space="preserve"> also </w:t>
      </w:r>
      <w:r w:rsidRPr="00165815">
        <w:rPr>
          <w:highlight w:val="cyan"/>
          <w:u w:val="single"/>
        </w:rPr>
        <w:t>riddled with delays, reversals, stays and botched executions</w:t>
      </w:r>
      <w:r w:rsidRPr="00165815">
        <w:rPr>
          <w:u w:val="single"/>
        </w:rPr>
        <w:t>.</w:t>
      </w:r>
      <w:r w:rsidRPr="00992F7E">
        <w:rPr>
          <w:sz w:val="16"/>
        </w:rPr>
        <w:t xml:space="preserve"> Pennsylvania, for example, has issued over 400 death warrants but carried out just three of them – and all three of those inmates were volunteers for death, having given up further rights of appeal. Nowadays, the average execution takes place after the inmate has waited on death row for more than twenty years. </w:t>
      </w:r>
      <w:r w:rsidRPr="00165815">
        <w:rPr>
          <w:u w:val="single"/>
        </w:rPr>
        <w:t xml:space="preserve">Such long delays, combined with </w:t>
      </w:r>
      <w:r w:rsidRPr="00165815">
        <w:rPr>
          <w:highlight w:val="cyan"/>
          <w:u w:val="single"/>
        </w:rPr>
        <w:t>the fact that only 16.5 percent of those sentenced to death have actually been put to death</w:t>
      </w:r>
      <w:r w:rsidRPr="00165815">
        <w:rPr>
          <w:u w:val="single"/>
        </w:rPr>
        <w:t xml:space="preserve">, </w:t>
      </w:r>
      <w:r w:rsidRPr="00165815">
        <w:rPr>
          <w:highlight w:val="cyan"/>
          <w:u w:val="single"/>
        </w:rPr>
        <w:t>suggest that</w:t>
      </w:r>
      <w:r w:rsidRPr="00165815">
        <w:rPr>
          <w:u w:val="single"/>
        </w:rPr>
        <w:t xml:space="preserve"> in reality </w:t>
      </w:r>
      <w:r w:rsidRPr="00165815">
        <w:rPr>
          <w:highlight w:val="cyan"/>
          <w:u w:val="single"/>
        </w:rPr>
        <w:t>the death penalty has been replaced</w:t>
      </w:r>
      <w:r w:rsidRPr="00165815">
        <w:rPr>
          <w:u w:val="single"/>
        </w:rPr>
        <w:t xml:space="preserve"> </w:t>
      </w:r>
      <w:r w:rsidRPr="00165815">
        <w:rPr>
          <w:highlight w:val="cyan"/>
          <w:u w:val="single"/>
        </w:rPr>
        <w:t>by</w:t>
      </w:r>
      <w:r w:rsidRPr="00165815">
        <w:rPr>
          <w:u w:val="single"/>
        </w:rPr>
        <w:t xml:space="preserve"> what one judge called </w:t>
      </w:r>
      <w:r w:rsidRPr="00165815">
        <w:rPr>
          <w:highlight w:val="cyan"/>
          <w:u w:val="single"/>
        </w:rPr>
        <w:t>a</w:t>
      </w:r>
      <w:r w:rsidRPr="00165815">
        <w:rPr>
          <w:u w:val="single"/>
        </w:rPr>
        <w:t xml:space="preserve"> penalty of </w:t>
      </w:r>
      <w:r w:rsidRPr="00165815">
        <w:rPr>
          <w:highlight w:val="cyan"/>
          <w:u w:val="single"/>
        </w:rPr>
        <w:t>life in prison with the</w:t>
      </w:r>
      <w:r w:rsidRPr="00165815">
        <w:rPr>
          <w:u w:val="single"/>
        </w:rPr>
        <w:t xml:space="preserve"> remote </w:t>
      </w:r>
      <w:r w:rsidRPr="00165815">
        <w:rPr>
          <w:highlight w:val="cyan"/>
          <w:u w:val="single"/>
        </w:rPr>
        <w:t>possibility of execution</w:t>
      </w:r>
      <w:r w:rsidRPr="00992F7E">
        <w:rPr>
          <w:sz w:val="16"/>
        </w:rPr>
        <w:t xml:space="preserve">. Individual </w:t>
      </w:r>
      <w:r w:rsidRPr="00165815">
        <w:rPr>
          <w:u w:val="single"/>
        </w:rPr>
        <w:t>inmates can find themselves approaching multiple, repeated execution dates -- and some only receive word that their execution has been stayed after they have had their last meal and said good-bye to their families</w:t>
      </w:r>
      <w:r w:rsidRPr="00992F7E">
        <w:rPr>
          <w:sz w:val="16"/>
        </w:rPr>
        <w:t xml:space="preserve">. Of course, lawmakers did not deliberately design the modern death penalty system to work this way. Nevertheless, the facts show this is how the system has worked since 1976. </w:t>
      </w:r>
      <w:r w:rsidRPr="00165815">
        <w:rPr>
          <w:highlight w:val="cyan"/>
          <w:u w:val="single"/>
        </w:rPr>
        <w:t>Executions</w:t>
      </w:r>
      <w:r w:rsidRPr="00165815">
        <w:rPr>
          <w:u w:val="single"/>
        </w:rPr>
        <w:t xml:space="preserve"> themselves </w:t>
      </w:r>
      <w:r w:rsidRPr="00165815">
        <w:rPr>
          <w:highlight w:val="cyan"/>
          <w:u w:val="single"/>
        </w:rPr>
        <w:t>may be cruelly botched</w:t>
      </w:r>
      <w:r w:rsidRPr="00992F7E">
        <w:rPr>
          <w:sz w:val="16"/>
        </w:rPr>
        <w:t xml:space="preserve">. Although the injection protocols used in most states demands some degree of medical training, </w:t>
      </w:r>
      <w:r w:rsidRPr="00165815">
        <w:rPr>
          <w:highlight w:val="cyan"/>
          <w:u w:val="single"/>
        </w:rPr>
        <w:t>doctors</w:t>
      </w:r>
      <w:r w:rsidRPr="00165815">
        <w:rPr>
          <w:u w:val="single"/>
        </w:rPr>
        <w:t xml:space="preserve"> and anesthesiologists </w:t>
      </w:r>
      <w:r w:rsidRPr="00165815">
        <w:rPr>
          <w:highlight w:val="cyan"/>
          <w:u w:val="single"/>
        </w:rPr>
        <w:t>following professional ethical rules refuse to participate</w:t>
      </w:r>
      <w:r w:rsidRPr="00165815">
        <w:rPr>
          <w:u w:val="single"/>
        </w:rPr>
        <w:t>. Lethal i</w:t>
      </w:r>
      <w:r w:rsidRPr="00165815">
        <w:rPr>
          <w:highlight w:val="cyan"/>
          <w:u w:val="single"/>
        </w:rPr>
        <w:t>njections</w:t>
      </w:r>
      <w:r w:rsidRPr="00165815">
        <w:rPr>
          <w:u w:val="single"/>
        </w:rPr>
        <w:t xml:space="preserve"> are </w:t>
      </w:r>
      <w:r w:rsidRPr="00165815">
        <w:rPr>
          <w:highlight w:val="cyan"/>
          <w:u w:val="single"/>
        </w:rPr>
        <w:t>administered by</w:t>
      </w:r>
      <w:r w:rsidRPr="00165815">
        <w:rPr>
          <w:u w:val="single"/>
        </w:rPr>
        <w:t xml:space="preserve"> corrections </w:t>
      </w:r>
      <w:r w:rsidRPr="00165815">
        <w:rPr>
          <w:highlight w:val="cyan"/>
          <w:u w:val="single"/>
        </w:rPr>
        <w:t>department personnel</w:t>
      </w:r>
      <w:r w:rsidRPr="00165815">
        <w:rPr>
          <w:u w:val="single"/>
        </w:rPr>
        <w:t xml:space="preserve"> following protocols that </w:t>
      </w:r>
      <w:r w:rsidRPr="00165815">
        <w:rPr>
          <w:highlight w:val="cyan"/>
          <w:u w:val="single"/>
        </w:rPr>
        <w:t>invite error</w:t>
      </w:r>
      <w:r w:rsidRPr="00165815">
        <w:rPr>
          <w:u w:val="single"/>
        </w:rPr>
        <w:t xml:space="preserve"> and, increasingly, litigation</w:t>
      </w:r>
      <w:r w:rsidRPr="00992F7E">
        <w:rPr>
          <w:sz w:val="16"/>
        </w:rPr>
        <w:t>.</w:t>
      </w:r>
    </w:p>
    <w:p w14:paraId="1F200926" w14:textId="77777777" w:rsidR="00081DFB" w:rsidRPr="00DB280C" w:rsidRDefault="00081DFB" w:rsidP="00081DFB">
      <w:pPr>
        <w:pStyle w:val="Heading4"/>
      </w:pPr>
      <w:r>
        <w:t>The death penalty is both physical and psychological torture</w:t>
      </w:r>
    </w:p>
    <w:p w14:paraId="2B0BB3CC" w14:textId="77777777" w:rsidR="00081DFB" w:rsidRDefault="00081DFB" w:rsidP="00081DFB">
      <w:r w:rsidRPr="0077464B">
        <w:rPr>
          <w:rFonts w:eastAsiaTheme="majorEastAsia" w:cstheme="majorBidi"/>
          <w:b/>
          <w:iCs/>
          <w:sz w:val="26"/>
        </w:rPr>
        <w:t>Chua &amp; FIACAT ’18</w:t>
      </w:r>
      <w:r>
        <w:t xml:space="preserve"> (</w:t>
      </w:r>
      <w:r w:rsidRPr="0077464B">
        <w:t>Nicolas Chua &amp; FIACAT</w:t>
      </w:r>
      <w:r>
        <w:t>, advocate for the Supreme Court of Singapore, “</w:t>
      </w:r>
      <w:r w:rsidRPr="0077464B">
        <w:t>Death penalty is torture, says expert</w:t>
      </w:r>
      <w:r>
        <w:t>”, World Coalition Against the Death Penalty, November 29 2018,</w:t>
      </w:r>
      <w:r w:rsidRPr="0077464B">
        <w:t xml:space="preserve"> </w:t>
      </w:r>
      <w:hyperlink r:id="rId33" w:anchor=":~:text=The%20death%20penalty%20is%20a%20form%20of%20torture.,of%20visits%20and%20support%20from%20family%20and%20relatives." w:history="1">
        <w:r w:rsidRPr="0077464B">
          <w:rPr>
            <w:color w:val="0000FF"/>
            <w:u w:val="single"/>
          </w:rPr>
          <w:t>http://www.worldcoalition.org/Death-penalty-is-torture.html#:~:text=The%20death%20penalty%20is%20a%20form%20of%20torture.,of%20visits%20and%20support%20from%20family%20and%20relatives.</w:t>
        </w:r>
      </w:hyperlink>
      <w:r>
        <w:t xml:space="preserve">)  </w:t>
      </w:r>
    </w:p>
    <w:p w14:paraId="7AFD6D67" w14:textId="77777777" w:rsidR="00081DFB" w:rsidRDefault="00081DFB" w:rsidP="00081DFB">
      <w:pPr>
        <w:rPr>
          <w:sz w:val="16"/>
        </w:rPr>
      </w:pPr>
      <w:r w:rsidRPr="00CC3260">
        <w:rPr>
          <w:sz w:val="16"/>
        </w:rPr>
        <w:t xml:space="preserve">In celebration of the Universal Declaration of Human Rights' 70th anniversary, the 20th EU-NGO Forum was held in Brussels on 21-22 November 2018, during which a session on "International Actions against Death Penalty and Torture" took place. World Coalition Director Aurélie Plaçais was invited to participate in the panel discussion, alongside representatives from Coalition member organizations ECPM and FIACAT. twitterfacebook After all the presentations and discussions, it became clear that </w:t>
      </w:r>
      <w:r w:rsidRPr="0077464B">
        <w:rPr>
          <w:u w:val="single"/>
        </w:rPr>
        <w:t>torture and the death penalty are intimately linked</w:t>
      </w:r>
      <w:r w:rsidRPr="00CC3260">
        <w:rPr>
          <w:sz w:val="16"/>
        </w:rPr>
        <w:t xml:space="preserve">. Beyond the emotional side of it, i.e. </w:t>
      </w:r>
      <w:r w:rsidRPr="0077464B">
        <w:rPr>
          <w:highlight w:val="cyan"/>
          <w:u w:val="single"/>
        </w:rPr>
        <w:t>the</w:t>
      </w:r>
      <w:r w:rsidRPr="0077464B">
        <w:rPr>
          <w:u w:val="single"/>
        </w:rPr>
        <w:t xml:space="preserve"> horrific </w:t>
      </w:r>
      <w:r w:rsidRPr="0077464B">
        <w:rPr>
          <w:highlight w:val="cyan"/>
          <w:u w:val="single"/>
        </w:rPr>
        <w:t>situation one is faced with when sentenced to death</w:t>
      </w:r>
      <w:r w:rsidRPr="0077464B">
        <w:rPr>
          <w:u w:val="single"/>
        </w:rPr>
        <w:t xml:space="preserve"> and sent to death row, it </w:t>
      </w:r>
      <w:r w:rsidRPr="0077464B">
        <w:rPr>
          <w:highlight w:val="cyan"/>
          <w:u w:val="single"/>
        </w:rPr>
        <w:t xml:space="preserve">has been proven </w:t>
      </w:r>
      <w:r w:rsidRPr="0077464B">
        <w:rPr>
          <w:u w:val="single"/>
        </w:rPr>
        <w:t xml:space="preserve">that </w:t>
      </w:r>
      <w:r w:rsidRPr="0077464B">
        <w:rPr>
          <w:highlight w:val="cyan"/>
          <w:u w:val="single"/>
        </w:rPr>
        <w:t>the practice</w:t>
      </w:r>
      <w:r w:rsidRPr="0077464B">
        <w:rPr>
          <w:u w:val="single"/>
        </w:rPr>
        <w:t xml:space="preserve"> of the death penalty </w:t>
      </w:r>
      <w:r w:rsidRPr="0077464B">
        <w:rPr>
          <w:highlight w:val="cyan"/>
          <w:u w:val="single"/>
        </w:rPr>
        <w:t xml:space="preserve">is akin to torture </w:t>
      </w:r>
      <w:r w:rsidRPr="0077464B">
        <w:rPr>
          <w:u w:val="single"/>
        </w:rPr>
        <w:t xml:space="preserve">or cruel, inhuman or degrading treatment: </w:t>
      </w:r>
      <w:r w:rsidRPr="0077464B">
        <w:rPr>
          <w:highlight w:val="cyan"/>
          <w:u w:val="single"/>
        </w:rPr>
        <w:t>whether it be the method</w:t>
      </w:r>
      <w:r w:rsidRPr="0077464B">
        <w:rPr>
          <w:u w:val="single"/>
        </w:rPr>
        <w:t xml:space="preserve">s </w:t>
      </w:r>
      <w:r w:rsidRPr="0077464B">
        <w:rPr>
          <w:highlight w:val="cyan"/>
          <w:u w:val="single"/>
        </w:rPr>
        <w:t>of execution</w:t>
      </w:r>
      <w:r w:rsidRPr="0077464B">
        <w:rPr>
          <w:u w:val="single"/>
        </w:rPr>
        <w:t xml:space="preserve">, </w:t>
      </w:r>
      <w:r w:rsidRPr="0077464B">
        <w:rPr>
          <w:highlight w:val="cyan"/>
          <w:u w:val="single"/>
        </w:rPr>
        <w:t>the living conditions</w:t>
      </w:r>
      <w:r w:rsidRPr="0077464B">
        <w:rPr>
          <w:u w:val="single"/>
        </w:rPr>
        <w:t xml:space="preserve"> of detainees </w:t>
      </w:r>
      <w:r w:rsidRPr="00DB280C">
        <w:rPr>
          <w:highlight w:val="cyan"/>
          <w:u w:val="single"/>
        </w:rPr>
        <w:t>or</w:t>
      </w:r>
      <w:r w:rsidRPr="0077464B">
        <w:rPr>
          <w:u w:val="single"/>
        </w:rPr>
        <w:t xml:space="preserve"> the death row syndrome which is a form of </w:t>
      </w:r>
      <w:r w:rsidRPr="00DB280C">
        <w:rPr>
          <w:highlight w:val="cyan"/>
          <w:u w:val="single"/>
        </w:rPr>
        <w:t>psychological torture for the condemned, their families and/or loved ones</w:t>
      </w:r>
      <w:r w:rsidRPr="00CC3260">
        <w:rPr>
          <w:sz w:val="16"/>
        </w:rPr>
        <w:t xml:space="preserve">. Professor Manfred Nowak was the first UN Special Rapporteur to work on the intricate connections between the absolute prohibition of torture and the abolition of the death penalty. Although opposition of the international community was very strong at the time, his successor Juan Mendes continued his research with great success and came to the conclusion that an international law custom was being established: one that considers </w:t>
      </w:r>
      <w:r w:rsidRPr="0077464B">
        <w:rPr>
          <w:u w:val="single"/>
        </w:rPr>
        <w:t xml:space="preserve">that the </w:t>
      </w:r>
      <w:r w:rsidRPr="00DB280C">
        <w:rPr>
          <w:highlight w:val="cyan"/>
          <w:u w:val="single"/>
        </w:rPr>
        <w:t>application of the death penalty amounts to</w:t>
      </w:r>
      <w:r w:rsidRPr="0077464B">
        <w:rPr>
          <w:u w:val="single"/>
        </w:rPr>
        <w:t xml:space="preserve"> an act of </w:t>
      </w:r>
      <w:r w:rsidRPr="00DB280C">
        <w:rPr>
          <w:highlight w:val="cyan"/>
          <w:u w:val="single"/>
        </w:rPr>
        <w:t>torture in all circumstance</w:t>
      </w:r>
      <w:r w:rsidRPr="0077464B">
        <w:rPr>
          <w:u w:val="single"/>
        </w:rPr>
        <w:t xml:space="preserve">s. The death penalty is a form of torture The </w:t>
      </w:r>
      <w:r w:rsidRPr="00DB280C">
        <w:rPr>
          <w:highlight w:val="cyan"/>
          <w:u w:val="single"/>
        </w:rPr>
        <w:t>link between torture and the death penalty is</w:t>
      </w:r>
      <w:r w:rsidRPr="0077464B">
        <w:rPr>
          <w:u w:val="single"/>
        </w:rPr>
        <w:t xml:space="preserve"> particularly </w:t>
      </w:r>
      <w:r w:rsidRPr="00DB280C">
        <w:rPr>
          <w:highlight w:val="cyan"/>
          <w:u w:val="single"/>
        </w:rPr>
        <w:t>obvious when considering the living conditions</w:t>
      </w:r>
      <w:r w:rsidRPr="0077464B">
        <w:rPr>
          <w:u w:val="single"/>
        </w:rPr>
        <w:t xml:space="preserve"> on death row: </w:t>
      </w:r>
      <w:r w:rsidRPr="00DB280C">
        <w:rPr>
          <w:highlight w:val="cyan"/>
          <w:u w:val="single"/>
        </w:rPr>
        <w:t>insufficient access to food or medical care, isolation, the restricted</w:t>
      </w:r>
      <w:r w:rsidRPr="0077464B">
        <w:rPr>
          <w:u w:val="single"/>
        </w:rPr>
        <w:t xml:space="preserve"> amount of </w:t>
      </w:r>
      <w:r w:rsidRPr="00DB280C">
        <w:rPr>
          <w:highlight w:val="cyan"/>
          <w:u w:val="single"/>
        </w:rPr>
        <w:t>visits and support from family</w:t>
      </w:r>
      <w:r w:rsidRPr="0077464B">
        <w:rPr>
          <w:u w:val="single"/>
        </w:rPr>
        <w:t xml:space="preserve"> and relatives. This link becomes even more apparent when looking at the situation of convicted women, and was the primary inspiration for this year's World Day, which focused on "Living conditions on death row"</w:t>
      </w:r>
      <w:r w:rsidRPr="00CC3260">
        <w:rPr>
          <w:sz w:val="16"/>
        </w:rPr>
        <w:t xml:space="preserve">. When taking the floor during the discussion, the NGO SUARAM related the account of a convicted man that summed it up very well: "During the 18 years I’ve spent in prison, waiting to be executed, I have only been visited by a judge 4 times!" In Chad, ACAT Chad recalled that with the adoption of a special anti-terrorist law (of which there is no real definition since some people are sentenced to death for ordinary crimes), </w:t>
      </w:r>
      <w:r w:rsidRPr="00CC3260">
        <w:rPr>
          <w:sz w:val="16"/>
          <w:highlight w:val="cyan"/>
        </w:rPr>
        <w:t>convicted individuals are</w:t>
      </w:r>
      <w:r w:rsidRPr="00CC3260">
        <w:rPr>
          <w:sz w:val="16"/>
        </w:rPr>
        <w:t xml:space="preserve"> detained in the DST’s premises, </w:t>
      </w:r>
      <w:r w:rsidRPr="00DB280C">
        <w:rPr>
          <w:highlight w:val="cyan"/>
          <w:u w:val="single"/>
        </w:rPr>
        <w:t>deprived of access to</w:t>
      </w:r>
      <w:r w:rsidRPr="0077464B">
        <w:rPr>
          <w:u w:val="single"/>
        </w:rPr>
        <w:t xml:space="preserve"> either their </w:t>
      </w:r>
      <w:r w:rsidRPr="00DB280C">
        <w:rPr>
          <w:highlight w:val="cyan"/>
          <w:u w:val="single"/>
        </w:rPr>
        <w:t>families or</w:t>
      </w:r>
      <w:r w:rsidRPr="0077464B">
        <w:rPr>
          <w:u w:val="single"/>
        </w:rPr>
        <w:t xml:space="preserve"> their </w:t>
      </w:r>
      <w:r w:rsidRPr="00DB280C">
        <w:rPr>
          <w:highlight w:val="cyan"/>
          <w:u w:val="single"/>
        </w:rPr>
        <w:t>lawyers, cut off from the world</w:t>
      </w:r>
      <w:r w:rsidRPr="0077464B">
        <w:rPr>
          <w:u w:val="single"/>
        </w:rPr>
        <w:t xml:space="preserve">, </w:t>
      </w:r>
      <w:r w:rsidRPr="00DB280C">
        <w:rPr>
          <w:highlight w:val="cyan"/>
          <w:u w:val="single"/>
        </w:rPr>
        <w:t>making it impossible for</w:t>
      </w:r>
      <w:r w:rsidRPr="0077464B">
        <w:rPr>
          <w:u w:val="single"/>
        </w:rPr>
        <w:t xml:space="preserve"> civil </w:t>
      </w:r>
      <w:r w:rsidRPr="00DB280C">
        <w:rPr>
          <w:highlight w:val="cyan"/>
          <w:u w:val="single"/>
        </w:rPr>
        <w:t>society to document their living conditions</w:t>
      </w:r>
      <w:r w:rsidRPr="00CC3260">
        <w:rPr>
          <w:sz w:val="16"/>
        </w:rPr>
        <w:t xml:space="preserve">. Similarly, suspected terrorists are detained in a prison more than 1000 km from their court of jurisdiction, rendering credible investigations and a fair trial simply impossible. Limiting exports of products used by practitioners of torture and death penalty It was </w:t>
      </w:r>
      <w:r w:rsidRPr="00CC3260">
        <w:rPr>
          <w:sz w:val="16"/>
          <w:highlight w:val="cyan"/>
        </w:rPr>
        <w:t>also</w:t>
      </w:r>
      <w:r w:rsidRPr="00CC3260">
        <w:rPr>
          <w:sz w:val="16"/>
        </w:rPr>
        <w:t xml:space="preserve"> reminded that </w:t>
      </w:r>
      <w:r w:rsidRPr="00DB280C">
        <w:rPr>
          <w:highlight w:val="cyan"/>
          <w:u w:val="single"/>
        </w:rPr>
        <w:t>some methods of execution may constitute acts of torture</w:t>
      </w:r>
      <w:r w:rsidRPr="00CC3260">
        <w:rPr>
          <w:sz w:val="16"/>
        </w:rPr>
        <w:t>. It is for this reason that, in 2015, the European Union revised its Directive on the prohibition of the export of goods that could be used in acts of torture to include products used for lethal injections. Commissioner Malmstrom started the Global Alliance for Torture Free Trade in 2017 in parallel of the UNGA to encourage States to commit to greater control and limitation of the export of goods and products that could be used for torture or the death penalty. This alliance now includes 65 UN Member States and could eventually lead to the adoption of a legally binding convention: although it would not end torture nor the death penalty, it would make it more difficult for those who practice torture.</w:t>
      </w:r>
    </w:p>
    <w:p w14:paraId="675AEF84" w14:textId="77777777" w:rsidR="00081DFB" w:rsidRPr="00A53941" w:rsidRDefault="00081DFB" w:rsidP="00081DFB">
      <w:pPr>
        <w:pStyle w:val="Heading4"/>
      </w:pPr>
      <w:r>
        <w:t>The common execution method of lethal injection is cruel and unusual for certain inmates</w:t>
      </w:r>
    </w:p>
    <w:p w14:paraId="26A398C2" w14:textId="77777777" w:rsidR="00081DFB" w:rsidRDefault="00081DFB" w:rsidP="00081DFB">
      <w:pPr>
        <w:rPr>
          <w:u w:val="single"/>
        </w:rPr>
      </w:pPr>
      <w:r w:rsidRPr="00A53941">
        <w:rPr>
          <w:rFonts w:eastAsiaTheme="majorEastAsia" w:cstheme="majorBidi"/>
          <w:b/>
          <w:iCs/>
          <w:sz w:val="26"/>
        </w:rPr>
        <w:t>Lemieux ’19</w:t>
      </w:r>
      <w:r>
        <w:t xml:space="preserve"> (</w:t>
      </w:r>
      <w:r w:rsidRPr="00A53941">
        <w:t>Scott Lemieux</w:t>
      </w:r>
      <w:r>
        <w:t>, department of political science at the University of Washington, “</w:t>
      </w:r>
      <w:r w:rsidRPr="00A53941">
        <w:t>The Supreme Court ruled that 'cruel and unusual punishment' no longer precludes unusually cruel punishments</w:t>
      </w:r>
      <w:r>
        <w:t xml:space="preserve">”, Think, April 2 2019, </w:t>
      </w:r>
      <w:hyperlink r:id="rId34" w:history="1">
        <w:r w:rsidRPr="00A53941">
          <w:rPr>
            <w:color w:val="0000FF"/>
            <w:u w:val="single"/>
          </w:rPr>
          <w:t>https://www.nbcnews.com/think/opinion/supreme-court-ruled-cruel-unusual-punishment-no-longer-preclude-unusually-ncna989791</w:t>
        </w:r>
      </w:hyperlink>
      <w:r>
        <w:t xml:space="preserve">) </w:t>
      </w:r>
      <w:r>
        <w:br/>
        <w:t xml:space="preserve">The highest criminal justice priority of the current Supreme Court majority is apparently to make the state’s machinery of death work as efficiently as possible — and if this means some major rights violations along the way, they seemed to say on Monday, so be it. That was made evident when a bare majority of the court held </w:t>
      </w:r>
      <w:r w:rsidRPr="008758C3">
        <w:rPr>
          <w:u w:val="single"/>
        </w:rPr>
        <w:t xml:space="preserve">that </w:t>
      </w:r>
      <w:r w:rsidRPr="00270952">
        <w:rPr>
          <w:highlight w:val="cyan"/>
          <w:u w:val="single"/>
        </w:rPr>
        <w:t>the Eighth Amendment’s prohibition on “cruel and unusual punishment” does not forbid</w:t>
      </w:r>
      <w:r w:rsidRPr="008758C3">
        <w:rPr>
          <w:u w:val="single"/>
        </w:rPr>
        <w:t xml:space="preserve"> the state of Missouri </w:t>
      </w:r>
      <w:r w:rsidRPr="00270952">
        <w:rPr>
          <w:highlight w:val="cyan"/>
          <w:u w:val="single"/>
        </w:rPr>
        <w:t>from executing a prisoner in a way that would effectively torture him to death</w:t>
      </w:r>
      <w:r>
        <w:t xml:space="preserve">. If that outcome seems perverse to you, you’re right. But the Roberts Court is committed </w:t>
      </w:r>
      <w:r w:rsidRPr="008758C3">
        <w:rPr>
          <w:u w:val="single"/>
        </w:rPr>
        <w:t xml:space="preserve">to </w:t>
      </w:r>
      <w:r w:rsidRPr="00270952">
        <w:rPr>
          <w:highlight w:val="cyan"/>
          <w:u w:val="single"/>
        </w:rPr>
        <w:t>allowing states to execute people in any barbaric manner, no matter how difficult such executions are to square with the text of the Constitution</w:t>
      </w:r>
      <w:r>
        <w:t xml:space="preserve">. </w:t>
      </w:r>
      <w:r w:rsidRPr="00270952">
        <w:rPr>
          <w:highlight w:val="cyan"/>
        </w:rPr>
        <w:t>The current issue is</w:t>
      </w:r>
      <w:r>
        <w:t xml:space="preserve"> thus: The state of Missouri has had to adjust its lethal injection protocols because drug suppliers are increasingly unwilling — as is their prerogative — to participate in a practice that is considered contrary to basic principles of human rights by most democratic nations. Related OPINION Sentencing even one drug dealer to death is a pointless, expensive and cruel distraction from the opioid crisis Missouri’s proposed solution to the lack of availability of its preferred execution drugs </w:t>
      </w:r>
      <w:r w:rsidRPr="00270952">
        <w:rPr>
          <w:highlight w:val="cyan"/>
        </w:rPr>
        <w:t xml:space="preserve">is </w:t>
      </w:r>
      <w:r w:rsidRPr="00270952">
        <w:rPr>
          <w:highlight w:val="cyan"/>
          <w:u w:val="single"/>
        </w:rPr>
        <w:t xml:space="preserve">a method of lethal injection would be particularly </w:t>
      </w:r>
      <w:r w:rsidRPr="00270952">
        <w:rPr>
          <w:highlight w:val="cyan"/>
        </w:rPr>
        <w:t>cruel to Russell Bucklew</w:t>
      </w:r>
      <w:r>
        <w:t>, who was convicted of murder and other crimes 22 years ago. As Justice Breyer described it in his dissent, Bucklew presented evidence that “</w:t>
      </w:r>
      <w:r w:rsidRPr="00270952">
        <w:rPr>
          <w:highlight w:val="cyan"/>
          <w:u w:val="single"/>
        </w:rPr>
        <w:t>executing him by lethal injection will cause the tumors that grow in his throat to rupture during his execution, causing him to sputter, choke and suffocate on his own blood for up to several minutes before he dies</w:t>
      </w:r>
      <w:r w:rsidRPr="008758C3">
        <w:rPr>
          <w:u w:val="single"/>
        </w:rPr>
        <w:t>.</w:t>
      </w:r>
      <w:r>
        <w:t xml:space="preserve">” Bucklew, then, was not arguing that the death penalty is categorically unconstitutional, or even that the method of lethal injection used by Missouri was always unconstitutional, but that </w:t>
      </w:r>
      <w:r w:rsidRPr="00270952">
        <w:rPr>
          <w:highlight w:val="cyan"/>
          <w:u w:val="single"/>
        </w:rPr>
        <w:t>the method applied</w:t>
      </w:r>
      <w:r w:rsidRPr="008758C3">
        <w:rPr>
          <w:u w:val="single"/>
        </w:rPr>
        <w:t xml:space="preserve"> in his particular case </w:t>
      </w:r>
      <w:r w:rsidRPr="00270952">
        <w:rPr>
          <w:highlight w:val="cyan"/>
          <w:u w:val="single"/>
        </w:rPr>
        <w:t>would be “cruel and unusual” because of his</w:t>
      </w:r>
      <w:r w:rsidRPr="008758C3">
        <w:rPr>
          <w:u w:val="single"/>
        </w:rPr>
        <w:t xml:space="preserve"> particular medical </w:t>
      </w:r>
      <w:r w:rsidRPr="00270952">
        <w:rPr>
          <w:highlight w:val="cyan"/>
          <w:u w:val="single"/>
        </w:rPr>
        <w:t>condition.</w:t>
      </w:r>
    </w:p>
    <w:p w14:paraId="6D282357" w14:textId="77777777" w:rsidR="00081DFB" w:rsidRPr="00CC3260" w:rsidRDefault="00081DFB" w:rsidP="00081DFB">
      <w:pPr>
        <w:rPr>
          <w:sz w:val="16"/>
        </w:rPr>
      </w:pPr>
    </w:p>
    <w:p w14:paraId="37E0AAC8" w14:textId="77777777" w:rsidR="00081DFB" w:rsidRDefault="00081DFB" w:rsidP="00081DFB">
      <w:pPr>
        <w:pStyle w:val="Heading3"/>
      </w:pPr>
      <w:r>
        <w:t>Violates Dignity</w:t>
      </w:r>
    </w:p>
    <w:p w14:paraId="41047CF8" w14:textId="77777777" w:rsidR="00081DFB" w:rsidRPr="003E13F8" w:rsidRDefault="00081DFB" w:rsidP="00081DFB">
      <w:pPr>
        <w:pStyle w:val="Heading4"/>
      </w:pPr>
      <w:r w:rsidRPr="003E13F8">
        <w:t xml:space="preserve">The death penalty dehumanizes and is fundamentally incompatible with a genuine respect for human dignity </w:t>
      </w:r>
    </w:p>
    <w:p w14:paraId="643B066A" w14:textId="77777777" w:rsidR="00081DFB" w:rsidRDefault="00081DFB" w:rsidP="00081DFB">
      <w:r w:rsidRPr="007D2834">
        <w:rPr>
          <w:rStyle w:val="Style13ptBold"/>
        </w:rPr>
        <w:t>Bessler ‘19</w:t>
      </w:r>
      <w:r>
        <w:t xml:space="preserve"> (John D., </w:t>
      </w:r>
      <w:r w:rsidRPr="007D2834">
        <w:t>Associate Professor, University of Baltimore School of Law</w:t>
      </w:r>
      <w:r>
        <w:t xml:space="preserve">, “Torture and Trauma: Why the Death Penalty Is Wrong and Should Be Strictly Prohibited by American and International Law,” 58 Washburn L.J. 1, Winter 2019, </w:t>
      </w:r>
      <w:r w:rsidRPr="007D2834">
        <w:t>https://contentdm.washburnlaw.edu/digital/collection/wlj/id/7092/</w:t>
      </w:r>
      <w:r>
        <w:t>)</w:t>
      </w:r>
    </w:p>
    <w:p w14:paraId="477205EC" w14:textId="77777777" w:rsidR="00081DFB" w:rsidRPr="00CF1B8B" w:rsidRDefault="00081DFB" w:rsidP="00081DFB">
      <w:pPr>
        <w:rPr>
          <w:sz w:val="16"/>
        </w:rPr>
      </w:pPr>
      <w:r w:rsidRPr="00CF1B8B">
        <w:rPr>
          <w:sz w:val="16"/>
        </w:rPr>
        <w:t xml:space="preserve">C. The Importance of Human Dignity Not only are </w:t>
      </w:r>
      <w:r w:rsidRPr="00092EB2">
        <w:rPr>
          <w:rStyle w:val="StyleUnderline"/>
        </w:rPr>
        <w:t>death threats</w:t>
      </w:r>
      <w:r w:rsidRPr="00CF1B8B">
        <w:rPr>
          <w:sz w:val="16"/>
        </w:rPr>
        <w:t xml:space="preserve"> torturous in nature, but they </w:t>
      </w:r>
      <w:r w:rsidRPr="00092EB2">
        <w:rPr>
          <w:rStyle w:val="StyleUnderline"/>
        </w:rPr>
        <w:t>are unnecessary</w:t>
      </w:r>
      <w:r w:rsidRPr="00CF1B8B">
        <w:rPr>
          <w:sz w:val="16"/>
        </w:rPr>
        <w:t xml:space="preserve"> 264 </w:t>
      </w:r>
      <w:r w:rsidRPr="00E9194C">
        <w:rPr>
          <w:rStyle w:val="StyleUnderline"/>
        </w:rPr>
        <w:t xml:space="preserve">and </w:t>
      </w:r>
      <w:r w:rsidRPr="00092EB2">
        <w:rPr>
          <w:rStyle w:val="Emphasis"/>
        </w:rPr>
        <w:t>utterly inconsistent with the right to life</w:t>
      </w:r>
      <w:r w:rsidRPr="00CF1B8B">
        <w:rPr>
          <w:sz w:val="16"/>
        </w:rPr>
        <w:t xml:space="preserve"> 265 </w:t>
      </w:r>
      <w:r w:rsidRPr="00092EB2">
        <w:rPr>
          <w:rStyle w:val="Emphasis"/>
        </w:rPr>
        <w:t>and</w:t>
      </w:r>
      <w:r w:rsidRPr="00CF1B8B">
        <w:rPr>
          <w:sz w:val="16"/>
        </w:rPr>
        <w:t xml:space="preserve"> [*61] </w:t>
      </w:r>
      <w:r w:rsidRPr="00092EB2">
        <w:rPr>
          <w:rStyle w:val="Emphasis"/>
        </w:rPr>
        <w:t>the notion of human dignity</w:t>
      </w:r>
      <w:r w:rsidRPr="00CF1B8B">
        <w:rPr>
          <w:sz w:val="16"/>
        </w:rPr>
        <w:t xml:space="preserve">. 266 </w:t>
      </w:r>
      <w:r w:rsidRPr="00B21210">
        <w:rPr>
          <w:rStyle w:val="StyleUnderline"/>
        </w:rPr>
        <w:t>Human dignity has long been called the "touchstone" of the</w:t>
      </w:r>
      <w:r w:rsidRPr="00CF1B8B">
        <w:rPr>
          <w:sz w:val="16"/>
        </w:rPr>
        <w:t xml:space="preserve"> U.S. Constitution's </w:t>
      </w:r>
      <w:r w:rsidRPr="00B21210">
        <w:rPr>
          <w:rStyle w:val="StyleUnderline"/>
        </w:rPr>
        <w:t>Eighth Amendment</w:t>
      </w:r>
      <w:r w:rsidRPr="00CF1B8B">
        <w:rPr>
          <w:sz w:val="16"/>
        </w:rPr>
        <w:t xml:space="preserve">, 267 </w:t>
      </w:r>
      <w:r w:rsidRPr="00B21210">
        <w:rPr>
          <w:rStyle w:val="StyleUnderline"/>
        </w:rPr>
        <w:t>and dignity is also a central value of international law</w:t>
      </w:r>
      <w:r w:rsidRPr="00CF1B8B">
        <w:rPr>
          <w:sz w:val="16"/>
        </w:rPr>
        <w:t xml:space="preserve">. As the U.N. Declaration on the Protection of All Persons from Being Subjected to Torture and Other Cruel, Inhuman or Degrading Treatment or Punishment puts it: [*62] Any act of torture or other cruel, inhuman or degrading treatment or punishment is an offence to human dignity and shall be condemned as a denial of the purposes of the Charter of the United Nations and as a violation of the human rights and fundamental freedoms proclaimed in the Universal Declaration of Human Rights. 268 In Brown v. Plata, 269 the U.S. Supreme Court itself made clear that offenders do not lose their right to human dignity by virtue of their incarceration. As Justice Anthony Kennedy wrote for the Supreme Court in that case: "To incarcerate, society takes from prisoners the means to provide for their own needs. Prisoners are dependent on the State for food, clothing, and necessary medical care. A prison's failure to provide sustenance for inmates 'may actually produce physical 'torture or a lingering death.'" 270 "A prison that deprives prisoners of basic sustenance, including adequate medical care," Justice Kennedy emphasized, "is incompatible with the concept of human dignity and has no place in civilized society." 271 </w:t>
      </w:r>
      <w:r w:rsidRPr="00A815F6">
        <w:rPr>
          <w:rStyle w:val="StyleUnderline"/>
        </w:rPr>
        <w:t>In a world of universal human rights, inmates and even heinous offenders, just like everyone else, have a right to be free from torture and from cruel, inhuman, or degrading treatment.</w:t>
      </w:r>
      <w:r w:rsidRPr="00CF1B8B">
        <w:rPr>
          <w:sz w:val="16"/>
        </w:rPr>
        <w:t xml:space="preserve"> 272 [*63] </w:t>
      </w:r>
      <w:r w:rsidRPr="00986975">
        <w:rPr>
          <w:rStyle w:val="Emphasis"/>
        </w:rPr>
        <w:t>Death sentences and execution protocols, like other acts of torture, dehumanize individuals and strip offenders of their humanity</w:t>
      </w:r>
      <w:r w:rsidRPr="00CF1B8B">
        <w:rPr>
          <w:sz w:val="16"/>
        </w:rPr>
        <w:t xml:space="preserve">, however tarnished by whatever crimes they have committed in the past. 273 The Convention Against Torture plainly requires that nations prevent and criminalize torture, 274 envisioning the elimination of torturous punishments in accordance with the dictates of that convention and the humanitarian impulses [*64] behind it. 275 In Kennedy v. Louisiana, 276 the U.S. Supreme Court, in considering an Eighth Amendment case, forthrightly proclaimed: "Evolving standards of decency must embrace and express respect for the dignity of the person, and the punishment of criminals must conform to that rule." 277 </w:t>
      </w:r>
      <w:r w:rsidRPr="003349D2">
        <w:rPr>
          <w:rStyle w:val="Emphasis"/>
        </w:rPr>
        <w:t>"When the law punishes by death," Justice</w:t>
      </w:r>
      <w:r w:rsidRPr="00CF1B8B">
        <w:rPr>
          <w:sz w:val="16"/>
        </w:rPr>
        <w:t xml:space="preserve"> Anthony </w:t>
      </w:r>
      <w:r w:rsidRPr="003349D2">
        <w:rPr>
          <w:rStyle w:val="Emphasis"/>
        </w:rPr>
        <w:t>Kennedy wrote</w:t>
      </w:r>
      <w:r w:rsidRPr="00CF1B8B">
        <w:rPr>
          <w:sz w:val="16"/>
        </w:rPr>
        <w:t xml:space="preserve"> for the Court, </w:t>
      </w:r>
      <w:r w:rsidRPr="003349D2">
        <w:rPr>
          <w:rStyle w:val="Emphasis"/>
        </w:rPr>
        <w:t>"it risks its own sudden descent into brutality."</w:t>
      </w:r>
      <w:r w:rsidRPr="00CF1B8B">
        <w:rPr>
          <w:sz w:val="16"/>
        </w:rPr>
        <w:t xml:space="preserve"> 278 In declaring the use of the electric chair to be unconstitutional, the Nebraska Supreme Court said something quite similar, with that court writing in 2008: "We recognize the temptation to make the prisoner suffer, just as the prisoner made an innocent victim suffer. But </w:t>
      </w:r>
      <w:r w:rsidRPr="00CF2693">
        <w:rPr>
          <w:rStyle w:val="Emphasis"/>
        </w:rPr>
        <w:t>it is the hallmark of a civilized society that we punish cruelty without practicing it. Condemned prisoners must not be tortured to death, regardless of their crimes."</w:t>
      </w:r>
      <w:r w:rsidRPr="00CF1B8B">
        <w:rPr>
          <w:sz w:val="16"/>
        </w:rPr>
        <w:t xml:space="preserve"> 279</w:t>
      </w:r>
    </w:p>
    <w:p w14:paraId="7C59FA69" w14:textId="77777777" w:rsidR="00081DFB" w:rsidRPr="00BF29E6" w:rsidRDefault="00081DFB" w:rsidP="00081DFB"/>
    <w:p w14:paraId="22E87985" w14:textId="77777777" w:rsidR="00081DFB" w:rsidRPr="00992F7E" w:rsidRDefault="00081DFB" w:rsidP="00081DFB">
      <w:pPr>
        <w:pStyle w:val="Heading4"/>
      </w:pPr>
      <w:r w:rsidRPr="00992F7E">
        <w:t>Capital punishment violates fundamental human rights and must be abolished</w:t>
      </w:r>
    </w:p>
    <w:p w14:paraId="4B8AA208" w14:textId="77777777" w:rsidR="00081DFB" w:rsidRPr="00992F7E" w:rsidRDefault="00081DFB" w:rsidP="00081DFB">
      <w:r w:rsidRPr="002C4BAF">
        <w:rPr>
          <w:rStyle w:val="Style13ptBold"/>
        </w:rPr>
        <w:t>Schabas ‘19</w:t>
      </w:r>
      <w:r w:rsidRPr="002C4BAF">
        <w:t xml:space="preserve"> (William</w:t>
      </w:r>
      <w:r w:rsidRPr="00992F7E">
        <w:t xml:space="preserve"> A. Schabas, “International Law and Abolition of the Death Penalty,” Washington and Lee review, Volume 55, Issue 3, </w:t>
      </w:r>
      <w:hyperlink r:id="rId35" w:history="1">
        <w:r w:rsidRPr="00992F7E">
          <w:rPr>
            <w:rStyle w:val="Hyperlink"/>
          </w:rPr>
          <w:t>https://scholarlycommons.law.wlu.edu/cgi/viewcontent.cgi?article=1517&amp;context=wlulr</w:t>
        </w:r>
      </w:hyperlink>
      <w:r w:rsidRPr="00992F7E">
        <w:t>)</w:t>
      </w:r>
    </w:p>
    <w:p w14:paraId="2076E805" w14:textId="77777777" w:rsidR="00081DFB" w:rsidRDefault="00081DFB" w:rsidP="00081DFB">
      <w:pPr>
        <w:rPr>
          <w:sz w:val="16"/>
        </w:rPr>
      </w:pPr>
      <w:r w:rsidRPr="00992F7E">
        <w:rPr>
          <w:b/>
          <w:bCs/>
          <w:u w:val="single"/>
        </w:rPr>
        <w:t>The issue of the death penalty is</w:t>
      </w:r>
      <w:r w:rsidRPr="00992F7E">
        <w:rPr>
          <w:u w:val="single"/>
        </w:rPr>
        <w:t xml:space="preserve"> associated with two fundamental human rights norms: </w:t>
      </w:r>
      <w:r w:rsidRPr="00992F7E">
        <w:rPr>
          <w:b/>
          <w:bCs/>
          <w:u w:val="single"/>
        </w:rPr>
        <w:t>the right to life and the protection against cruel, inhuman, and degrading punishments.</w:t>
      </w:r>
      <w:r w:rsidRPr="00992F7E">
        <w:rPr>
          <w:sz w:val="16"/>
        </w:rPr>
        <w:t xml:space="preserve"> Both norms can trace their roots to the great instruments of Anglo-American constitutional law. The guarantee against "cruel and unusual punishments" was set out in the English Bill of Rights of 1689."3 It was aimed at some of the more barbaric accompaniments of execution that characterized Stuart England, such as drawing and quartering, disemboweling while alive, and amputation. </w:t>
      </w:r>
      <w:r w:rsidRPr="00992F7E">
        <w:rPr>
          <w:b/>
          <w:bCs/>
          <w:u w:val="single"/>
        </w:rPr>
        <w:t>The "right to life" was immortalized by</w:t>
      </w:r>
      <w:r w:rsidRPr="00992F7E">
        <w:rPr>
          <w:sz w:val="16"/>
        </w:rPr>
        <w:t xml:space="preserve"> </w:t>
      </w:r>
      <w:r w:rsidRPr="00992F7E">
        <w:rPr>
          <w:b/>
          <w:bCs/>
          <w:u w:val="single"/>
        </w:rPr>
        <w:t>the</w:t>
      </w:r>
      <w:r w:rsidRPr="00992F7E">
        <w:rPr>
          <w:sz w:val="16"/>
        </w:rPr>
        <w:t xml:space="preserve"> words of Thomas Jefferson in the </w:t>
      </w:r>
      <w:r w:rsidRPr="00992F7E">
        <w:rPr>
          <w:b/>
          <w:bCs/>
          <w:u w:val="single"/>
        </w:rPr>
        <w:t>Declaration of Independence</w:t>
      </w:r>
      <w:r w:rsidRPr="00992F7E">
        <w:rPr>
          <w:sz w:val="16"/>
        </w:rPr>
        <w:t xml:space="preserve"> of 1776."4 The American revolutionaries sought to protect the right not to be deprived of life "without due process of law," a not-so-tacit recognition of the legitimacy of capital punishment. 5 From a historical standpoint, then, neither of these norms could be considered to challenge capital punishment. </w:t>
      </w:r>
      <w:r w:rsidRPr="00992F7E">
        <w:rPr>
          <w:u w:val="single"/>
        </w:rPr>
        <w:t>Yet in their more modem formulation</w:t>
      </w:r>
      <w:r w:rsidRPr="00992F7E">
        <w:rPr>
          <w:sz w:val="16"/>
        </w:rPr>
        <w:t xml:space="preserve">, </w:t>
      </w:r>
      <w:r w:rsidRPr="00992F7E">
        <w:rPr>
          <w:b/>
          <w:bCs/>
          <w:u w:val="single"/>
        </w:rPr>
        <w:t>both of these rights have served to restrict and in some cases to prohibit the death penalty.</w:t>
      </w:r>
      <w:r w:rsidRPr="00992F7E">
        <w:rPr>
          <w:sz w:val="16"/>
        </w:rPr>
        <w:t xml:space="preserve"> The drafters of the Universal Declaration of Human Rights 6 of 1948 looked to domestic constitutions 7 for inspiration in preparing a document that they termed "a common standard of achievement for all peoples and all nations."' 8 Most of these constitutions were inspired to a greater or lesser extent by the principles of the English Bill of Rights, 9 the American Declaration of Independence"0 and Bill of Rights,2' and the French Declaration de droits de l'homme et du citoyen.' </w:t>
      </w:r>
      <w:r w:rsidRPr="00992F7E">
        <w:rPr>
          <w:u w:val="single"/>
        </w:rPr>
        <w:t>High on the list of this new international catalogue of human rights was the "right to life."</w:t>
      </w:r>
      <w:r w:rsidRPr="00992F7E">
        <w:rPr>
          <w:sz w:val="16"/>
        </w:rPr>
        <w:t xml:space="preserve">' However, the scope of this right had become considerably different, and broader, than it had been when it was first announced in the eighteenth century, as many participants in the drafting process took pains to point out. As such, the Universal Declaration makes no mention of the death penalty. But distinct from the domestic constitutions from which it is derived, the Universal Declaration also does not explicitly refer to the death penalty as an exception to the right to life. Indeed, unlike the case of the American Bill of Rights, it cannot be said that the drafters of the Universal Declaration sought to preserve the death penalty as an implicit limitation on the right to life. The debates in the General Assembly's Third Committee during the autumn of 1948 make this quite clear.24 The original draft of the Universal Declaration, prepared by John P. Humphrey in early 1947, recognized a right to life that "can be denied only to persons who have been convicted under general law of some crime to which the death penalty is attached."' But </w:t>
      </w:r>
      <w:r w:rsidRPr="00992F7E">
        <w:rPr>
          <w:b/>
          <w:bCs/>
          <w:u w:val="single"/>
        </w:rPr>
        <w:t>Eleanor Roosevelt,</w:t>
      </w:r>
      <w:r w:rsidRPr="00992F7E">
        <w:rPr>
          <w:sz w:val="16"/>
        </w:rPr>
        <w:t xml:space="preserve"> </w:t>
      </w:r>
      <w:r w:rsidRPr="00992F7E">
        <w:rPr>
          <w:u w:val="single"/>
        </w:rPr>
        <w:t xml:space="preserve">who chaired the Drafting Committee, </w:t>
      </w:r>
      <w:r w:rsidRPr="00992F7E">
        <w:rPr>
          <w:b/>
          <w:bCs/>
          <w:u w:val="single"/>
        </w:rPr>
        <w:t>cited movemen</w:t>
      </w:r>
      <w:r w:rsidRPr="00992F7E">
        <w:rPr>
          <w:u w:val="single"/>
        </w:rPr>
        <w:t xml:space="preserve">t underway in some states </w:t>
      </w:r>
      <w:r w:rsidRPr="00992F7E">
        <w:rPr>
          <w:b/>
          <w:bCs/>
          <w:u w:val="single"/>
        </w:rPr>
        <w:t>to abolish the death penalty</w:t>
      </w:r>
      <w:r w:rsidRPr="00992F7E">
        <w:rPr>
          <w:u w:val="single"/>
        </w:rPr>
        <w:t xml:space="preserve"> and suggested that it might be better not to make any explicit mention of the matter.</w:t>
      </w:r>
      <w:r w:rsidRPr="00992F7E">
        <w:rPr>
          <w:sz w:val="16"/>
        </w:rPr>
        <w:t xml:space="preserve">26 Her views found support from </w:t>
      </w:r>
      <w:r w:rsidRPr="00992F7E">
        <w:rPr>
          <w:u w:val="single"/>
        </w:rPr>
        <w:t>the Soviet delegate</w:t>
      </w:r>
      <w:r w:rsidRPr="00992F7E">
        <w:rPr>
          <w:sz w:val="16"/>
        </w:rPr>
        <w:t xml:space="preserve">, Koretsky, who </w:t>
      </w:r>
      <w:r w:rsidRPr="00992F7E">
        <w:rPr>
          <w:u w:val="single"/>
        </w:rPr>
        <w:t>argued that the United Nations should in no way signify approval of the death penalty</w:t>
      </w:r>
      <w:r w:rsidRPr="00992F7E">
        <w:rPr>
          <w:sz w:val="16"/>
        </w:rPr>
        <w:t xml:space="preserve">.27 Ren6 Cassin cautioned that even countries that had no death penalty must take into account the fact that some are in the process of abolishing it.28 Cassin reworked Humphrey's draft and removed any reference to the death penalty.29 His proposal found its way, virtually unchanged, into the final version of the Universal Declaration, despite some unsuccessful attempts to return to the original proposal." </w:t>
      </w:r>
      <w:r w:rsidRPr="00992F7E">
        <w:rPr>
          <w:b/>
          <w:bCs/>
          <w:u w:val="single"/>
        </w:rPr>
        <w:t>It is clear</w:t>
      </w:r>
      <w:r w:rsidRPr="00992F7E">
        <w:rPr>
          <w:sz w:val="16"/>
        </w:rPr>
        <w:t xml:space="preserve"> from the travauxpriparatoires </w:t>
      </w:r>
      <w:r w:rsidRPr="00992F7E">
        <w:rPr>
          <w:b/>
          <w:bCs/>
          <w:u w:val="single"/>
        </w:rPr>
        <w:t>that the death penalty was considered to be fundamentally incompatible with the protection of the right to life, and that its abolition, although not immediately realizable, should be the "common standard of achievement"</w:t>
      </w:r>
      <w:r w:rsidRPr="00992F7E">
        <w:rPr>
          <w:sz w:val="16"/>
        </w:rPr>
        <w:t xml:space="preserve"> of the Member States of the United Nations. 1 Subsequent interpretation by General Assembly and Economic and Social Council resolutions supports this conclusion.</w:t>
      </w:r>
    </w:p>
    <w:p w14:paraId="0CAFDCDD" w14:textId="77777777" w:rsidR="00081DFB" w:rsidRDefault="00081DFB" w:rsidP="00081DFB">
      <w:pPr>
        <w:rPr>
          <w:sz w:val="16"/>
        </w:rPr>
      </w:pPr>
    </w:p>
    <w:p w14:paraId="51B8C3FB" w14:textId="77777777" w:rsidR="00081DFB" w:rsidRPr="005C4072" w:rsidRDefault="00081DFB" w:rsidP="00081DFB">
      <w:pPr>
        <w:pStyle w:val="Heading4"/>
      </w:pPr>
      <w:r>
        <w:t xml:space="preserve">Using capital punishment on those with mental illnesses is immoral and unfair to giving everyone a chance to be fairly represented in court and to have their health put as the first priority </w:t>
      </w:r>
    </w:p>
    <w:p w14:paraId="384348C7" w14:textId="77777777" w:rsidR="00081DFB" w:rsidRPr="00F25B5C" w:rsidRDefault="00081DFB" w:rsidP="00081DFB">
      <w:r w:rsidRPr="00832C4F">
        <w:rPr>
          <w:rStyle w:val="Style13ptBold"/>
        </w:rPr>
        <w:t>Equal Justice Initiative, no date</w:t>
      </w:r>
      <w:r w:rsidRPr="005C4072">
        <w:t>, "Death Penalty," Equal Justice Initiative, https://eji.org/issues/death-penalty/#Racial_Bias, accessed 6-23-2020 MS</w:t>
      </w:r>
    </w:p>
    <w:p w14:paraId="084BD6E8" w14:textId="77777777" w:rsidR="00081DFB" w:rsidRDefault="00081DFB" w:rsidP="00081DFB">
      <w:pPr>
        <w:rPr>
          <w:rStyle w:val="StyleUnderline"/>
        </w:rPr>
      </w:pPr>
      <w:r w:rsidRPr="00F25B5C">
        <w:rPr>
          <w:sz w:val="16"/>
        </w:rPr>
        <w:t xml:space="preserve">Executing people with mental illness presents the same concerns about culpability and reliability that led the Court to bar the death penalty for children and people with intellectual disability. </w:t>
      </w:r>
      <w:r w:rsidRPr="00F25B5C">
        <w:rPr>
          <w:rStyle w:val="StyleUnderline"/>
        </w:rPr>
        <w:t>People who have a mental illness or disability that significantly impairs their cognitive or volitional functioning at the time of the offense should be exempted from capital punishment because they do not act with the level of moral culpability that characterizes the most serious adult criminal conduct</w:t>
      </w:r>
      <w:r w:rsidRPr="00F25B5C">
        <w:rPr>
          <w:sz w:val="16"/>
        </w:rPr>
        <w:t xml:space="preserve">. </w:t>
      </w:r>
      <w:r w:rsidRPr="00F25B5C">
        <w:rPr>
          <w:rStyle w:val="StyleUnderline"/>
        </w:rPr>
        <w:t>People with mental illness are more vulnerable to police pressure, are less able to give meaningful assistance to their counsel, and are typically poor witnesses.</w:t>
      </w:r>
      <w:r w:rsidRPr="00F25B5C">
        <w:rPr>
          <w:sz w:val="16"/>
        </w:rPr>
        <w:t xml:space="preserve"> People who have a mental illness that causes delusions are more likely to insist on representing themselves at trial; they are prone to outbursts in front of their juries and some are so heavily medicated that they appear to have no remorse.30 </w:t>
      </w:r>
      <w:r w:rsidRPr="00F25B5C">
        <w:rPr>
          <w:rStyle w:val="StyleUnderline"/>
        </w:rPr>
        <w:t>There’s a greater risk that people with mental illness will be executed without review of their convictions or sentences even though the law forbids executing people who are mentally incompetent</w:t>
      </w:r>
      <w:r w:rsidRPr="00F25B5C">
        <w:rPr>
          <w:sz w:val="16"/>
        </w:rPr>
        <w:t xml:space="preserve">. Nearly </w:t>
      </w:r>
      <w:r w:rsidRPr="00F25B5C">
        <w:rPr>
          <w:rStyle w:val="StyleUnderline"/>
        </w:rPr>
        <w:t>10% of the people executed since 1976 have been so-called “volunteers” who gave up their appeals,31and over 75% of those who waive their appeals suffer from documented mental illness</w:t>
      </w:r>
      <w:r w:rsidRPr="00F25B5C">
        <w:rPr>
          <w:sz w:val="16"/>
        </w:rPr>
        <w:t xml:space="preserve">.32 Mental health experts estimate </w:t>
      </w:r>
      <w:r w:rsidRPr="00F25B5C">
        <w:rPr>
          <w:rStyle w:val="StyleUnderline"/>
        </w:rPr>
        <w:t>at least 20% of people on death row today have a serious mental illness</w:t>
      </w:r>
      <w:r w:rsidRPr="00F25B5C">
        <w:rPr>
          <w:sz w:val="16"/>
        </w:rPr>
        <w:t xml:space="preserve">.33 At least </w:t>
      </w:r>
      <w:r w:rsidRPr="00F25B5C">
        <w:rPr>
          <w:rStyle w:val="StyleUnderline"/>
        </w:rPr>
        <w:t>10% of the people currently sentenced to death nationwide are military veterans, many of whom suffer from documented trauma disorders</w:t>
      </w:r>
      <w:r w:rsidRPr="00F25B5C">
        <w:rPr>
          <w:sz w:val="16"/>
        </w:rPr>
        <w:t xml:space="preserve">.34 EJI believes that </w:t>
      </w:r>
      <w:r w:rsidRPr="00F25B5C">
        <w:rPr>
          <w:rStyle w:val="StyleUnderline"/>
        </w:rPr>
        <w:t>executing people with mental illness is cruel and misguided</w:t>
      </w:r>
      <w:r w:rsidRPr="00F25B5C">
        <w:rPr>
          <w:sz w:val="16"/>
        </w:rPr>
        <w:t xml:space="preserve">. </w:t>
      </w:r>
      <w:r w:rsidRPr="00F25B5C">
        <w:rPr>
          <w:rStyle w:val="StyleUnderline"/>
        </w:rPr>
        <w:t>Rather than executing people who are themselves victims of trauma, violent injury, or disease as a symbol of society’s moral outrage about violent crime, we should dedicate our resources to providing mental health care and support that would actually reduce violent crime in our communities.</w:t>
      </w:r>
    </w:p>
    <w:p w14:paraId="6711BEC6" w14:textId="77777777" w:rsidR="009E7373" w:rsidRPr="00492F75" w:rsidRDefault="009E7373" w:rsidP="009E7373">
      <w:pPr>
        <w:pStyle w:val="Heading4"/>
        <w:rPr>
          <w:rStyle w:val="Style13ptBold"/>
          <w:b/>
          <w:bCs w:val="0"/>
        </w:rPr>
      </w:pPr>
      <w:r>
        <w:rPr>
          <w:rStyle w:val="Style13ptBold"/>
          <w:b/>
        </w:rPr>
        <w:t>The death penalty violates the dignity of life—this intentional state act to strip away dignity must be rejected.</w:t>
      </w:r>
    </w:p>
    <w:p w14:paraId="2ED08FAB" w14:textId="77777777" w:rsidR="009E7373" w:rsidRDefault="009E7373" w:rsidP="009E7373">
      <w:r w:rsidRPr="00C22C3E">
        <w:rPr>
          <w:rStyle w:val="Style13ptBold"/>
        </w:rPr>
        <w:t>Barry 15</w:t>
      </w:r>
      <w:r w:rsidRPr="00C22C3E">
        <w:t xml:space="preserve"> [Kevin Barry</w:t>
      </w:r>
      <w:r>
        <w:t xml:space="preserve"> (</w:t>
      </w:r>
      <w:r w:rsidRPr="00C22C3E">
        <w:t>Professor, Quinnipiac University School of Law</w:t>
      </w:r>
      <w:r>
        <w:t>)</w:t>
      </w:r>
      <w:r w:rsidRPr="00C22C3E">
        <w:t xml:space="preserve">, </w:t>
      </w:r>
      <w:r>
        <w:t>“</w:t>
      </w:r>
      <w:r w:rsidRPr="00C22C3E">
        <w:t>The Death Penalty &amp; the Dignity Clauses</w:t>
      </w:r>
      <w:r>
        <w:t>”</w:t>
      </w:r>
      <w:r w:rsidRPr="00C22C3E">
        <w:t>, Iowa Law Review</w:t>
      </w:r>
      <w:r>
        <w:t>, Vol. 102, Issue 2</w:t>
      </w:r>
      <w:r w:rsidRPr="00C22C3E">
        <w:t>, 6-26-2015, Accessible Online at https://ilr.law.uiowa.edu/print/volume-102-issue-2/the-death-penalty-and-the-dignity-clauses/] KL 6-30-2020</w:t>
      </w:r>
    </w:p>
    <w:p w14:paraId="12244F84" w14:textId="77777777" w:rsidR="009E7373" w:rsidRPr="00020789" w:rsidRDefault="009E7373" w:rsidP="009E7373">
      <w:pPr>
        <w:rPr>
          <w:sz w:val="16"/>
        </w:rPr>
      </w:pPr>
      <w:r>
        <w:rPr>
          <w:sz w:val="16"/>
        </w:rPr>
        <w:t>I. I</w:t>
      </w:r>
      <w:r w:rsidRPr="00020789">
        <w:rPr>
          <w:sz w:val="16"/>
        </w:rPr>
        <w:t xml:space="preserve">ntroduction “I believe that a majority of the Supreme Court will one day accept that </w:t>
      </w:r>
      <w:r w:rsidRPr="00492F75">
        <w:rPr>
          <w:rStyle w:val="StyleUnderline"/>
        </w:rPr>
        <w:t xml:space="preserve">when the state punishes with death, it denies the humanity and dignity of the [condemned] </w:t>
      </w:r>
      <w:r w:rsidRPr="00020789">
        <w:rPr>
          <w:sz w:val="16"/>
        </w:rPr>
        <w:t xml:space="preserve">. . . .” In 2011, a man named James Obergefell and his dying partner, John Arthur, were wed in a medical transport plane on a tarmac in Maryland. Their home state of Ohio did not permit the two men to be married, so they traveled to Maryland—one of a handful of states that did. John died three months later. On his Ohio death certificate, James was not permitted to be listed as the surviving spouse; the two men were “strangers even in death.” </w:t>
      </w:r>
      <w:r w:rsidRPr="00492F75">
        <w:rPr>
          <w:rStyle w:val="StyleUnderline"/>
        </w:rPr>
        <w:t>On June 26, 2015, in Obergefell v. Hodges, the U.S. Supreme Court held that state laws prohibiting recognition of same-sex marriages are unconstitutional. According to the Court, there is dignity in the freedom to marry, and in equal treatment under our marriage laws—a dignity the Constitution protects. To prohibit marriage is to deny that dignity in violation of the Constitution.</w:t>
      </w:r>
      <w:r>
        <w:rPr>
          <w:rStyle w:val="StyleUnderline"/>
        </w:rPr>
        <w:t xml:space="preserve"> </w:t>
      </w:r>
      <w:r w:rsidRPr="00492F75">
        <w:rPr>
          <w:rStyle w:val="StyleUnderline"/>
        </w:rPr>
        <w:t>On September 30, 2015, the State of Georgia executed Kelly Gissendaner</w:t>
      </w:r>
      <w:r w:rsidRPr="00020789">
        <w:rPr>
          <w:sz w:val="16"/>
        </w:rPr>
        <w:t xml:space="preserve"> for recruiting a man with whom she was romantically involved to murder her husband, Douglas. During her 18 years on death row, Kelly graduated from a theology program in prison and mentored other female prisoners. She sought, and eventually received, the forgiveness of her and Douglas’ three children, whose pleas for commutation were rejected by Georgia’s parole board. As reported by a witness to the execution, Kelly was very emotional prior to the execution. “She was crying and then she was sobbing and then [she] broke into [Amazing Grace] as well as into a number of apologies . . . . When she was not singing, she was praying.” </w:t>
      </w:r>
      <w:r w:rsidRPr="00492F75">
        <w:rPr>
          <w:rStyle w:val="StyleUnderline"/>
        </w:rPr>
        <w:t>Kelly Gissendaner’s execution is upsetting to some, but not for the reasons we often associate with the death penalty. She was not a person of color like so many on death row; she was white. She was not innocent</w:t>
      </w:r>
      <w:r w:rsidRPr="00020789">
        <w:rPr>
          <w:sz w:val="16"/>
        </w:rPr>
        <w:t xml:space="preserve">, like the 156 people who have been exonerated from death row; </w:t>
      </w:r>
      <w:r w:rsidRPr="00492F75">
        <w:rPr>
          <w:rStyle w:val="StyleUnderline"/>
        </w:rPr>
        <w:t>she was guilty of the crime for which she was convicted</w:t>
      </w:r>
      <w:r w:rsidRPr="00020789">
        <w:rPr>
          <w:sz w:val="16"/>
        </w:rPr>
        <w:t xml:space="preserve"> (although she did not actually commit the murder—her former boyfriend did). </w:t>
      </w:r>
      <w:r w:rsidRPr="00492F75">
        <w:rPr>
          <w:rStyle w:val="StyleUnderline"/>
        </w:rPr>
        <w:t>The 18-year period she spent on death row was not beyond the pale; it was average. And her execution was not botched;</w:t>
      </w:r>
      <w:r w:rsidRPr="00020789">
        <w:rPr>
          <w:sz w:val="16"/>
        </w:rPr>
        <w:t xml:space="preserve"> she was killed without incident. </w:t>
      </w:r>
      <w:r w:rsidRPr="00492F75">
        <w:rPr>
          <w:rStyle w:val="StyleUnderline"/>
        </w:rPr>
        <w:t>Her execution is upsetting for the same reason that Ohio’s refusal to recognize James Obergefell’s marriage to John Arthur is upsetting—it is a humiliation, a deprivation of dignity.</w:t>
      </w:r>
      <w:r w:rsidRPr="00020789">
        <w:rPr>
          <w:sz w:val="16"/>
        </w:rPr>
        <w:t xml:space="preserve"> It is not, however, unconstitutional. The Constitution is not violated by strapping a sobbing, praying woman to a gurney and killing her. </w:t>
      </w:r>
      <w:r w:rsidRPr="00492F75">
        <w:rPr>
          <w:rStyle w:val="StyleUnderline"/>
        </w:rPr>
        <w:t>Kelly Gissendaner’s execution, in the wake of James Obergefell’s soaring legal victory, brings into stark relief dignity’s uncertain place in our constitutional scheme.</w:t>
      </w:r>
      <w:r>
        <w:rPr>
          <w:rStyle w:val="StyleUnderline"/>
        </w:rPr>
        <w:t xml:space="preserve"> </w:t>
      </w:r>
      <w:r w:rsidRPr="00492F75">
        <w:rPr>
          <w:rStyle w:val="StyleUnderline"/>
        </w:rPr>
        <w:t>Some argue that dignity</w:t>
      </w:r>
      <w:r w:rsidRPr="00020789">
        <w:rPr>
          <w:sz w:val="16"/>
        </w:rPr>
        <w:t xml:space="preserve"> </w:t>
      </w:r>
      <w:r w:rsidRPr="00492F75">
        <w:rPr>
          <w:rStyle w:val="StyleUnderline"/>
        </w:rPr>
        <w:t>has</w:t>
      </w:r>
      <w:r w:rsidRPr="00020789">
        <w:rPr>
          <w:sz w:val="16"/>
        </w:rPr>
        <w:t xml:space="preserve"> absolutely </w:t>
      </w:r>
      <w:r w:rsidRPr="00492F75">
        <w:rPr>
          <w:rStyle w:val="StyleUnderline"/>
        </w:rPr>
        <w:t xml:space="preserve">no place in our constitutional scheme. </w:t>
      </w:r>
      <w:r w:rsidRPr="00020789">
        <w:rPr>
          <w:sz w:val="16"/>
        </w:rPr>
        <w:t xml:space="preserve">Chief Justice Roberts and Justice Thomas certainly seem to think so. The Constitution contains no “dignity clause,” they say. As a textual matter, the Justices are correct. But as a matter of doctrine, they could not be more wrong. </w:t>
      </w:r>
      <w:r w:rsidRPr="008F30EB">
        <w:rPr>
          <w:rStyle w:val="StyleUnderline"/>
        </w:rPr>
        <w:t>Over the past 70 years, the Court has used the word “dignity” in over 400 cases interpreting a diverse array of constitutional amendm</w:t>
      </w:r>
      <w:r w:rsidRPr="001A3B4A">
        <w:rPr>
          <w:rStyle w:val="StyleUnderline"/>
        </w:rPr>
        <w:t>ents. In the Eighth and Fourteenth Amendment contexts, in particular, which are the focus of this Article, dignity has been the touchstone for measuring the limits of governmental power</w:t>
      </w:r>
      <w:r w:rsidRPr="00020789">
        <w:rPr>
          <w:sz w:val="16"/>
        </w:rPr>
        <w:t xml:space="preserve"> for approximately the past half-century. The dissenting Justices’ protestations notwithstanding, </w:t>
      </w:r>
      <w:r w:rsidRPr="001A3B4A">
        <w:rPr>
          <w:rStyle w:val="StyleUnderline"/>
        </w:rPr>
        <w:t>the Eighth Amendment’s cruel and unusual punishment clause and the Fourteenth Amendment’s Due Process and Equal Protection Clauses are, as a matter of doctrine, the “Dignity Clauses;” their interpretation tells much about what dignity “is and must become</w:t>
      </w:r>
      <w:r w:rsidRPr="00020789">
        <w:rPr>
          <w:sz w:val="16"/>
        </w:rPr>
        <w:t xml:space="preserve">”—about “the Nation we have been, the Nation we are, and the Nation we aspire to be.” It is only a matter of time before the Supreme Court takes up the question posed by Justice Thurgood Marshall over 40 years ago, in his concurring opinion in the watershed case of Furman v. Georgia: “whether </w:t>
      </w:r>
      <w:r w:rsidRPr="001A3B4A">
        <w:rPr>
          <w:rStyle w:val="StyleUnderline"/>
        </w:rPr>
        <w:t>American society has reached a point where abolition [of the death penalty] is not dependent on a successful grass roots movement in particular jurisdictions, but is demanded by the Eighth Amendment</w:t>
      </w:r>
      <w:r w:rsidRPr="00020789">
        <w:rPr>
          <w:sz w:val="16"/>
        </w:rPr>
        <w:t xml:space="preserve">.” Three recent legal developments suggest that the time is near. On July 16, 2014, in Jones v. Chappell, the U.S. District Court for the Central District of California held that California’s imposition of the death penalty violates the Eighth Amendment based on the extraordinary, decades-long delay that precedes execution in the state. The Ninth Circuit reversed the district court’s decision on procedural grounds, never reaching the merits. A year after the district court’s decision in Chappell, on June 29, 2015, in Glossip v. Gross, a 5 to 4 majority of the U.S. Supreme Court rejected a challenge to Oklahoma’s lethal-injection protocol. In a 42-page dissenting opinion citing Chappell, Justice Breyer, joined by Justice Ginsburg, argued that it is “highly likely that the death penalty violates the Eighth Amendment” for a litany of reasons, and invited full briefing on the issue. And just eight weeks after Glossip, the Connecticut Supreme Court handed down a sweeping decision in State v. Santiago, which ruled Connecticut’s 400-year-old death penalty cruel and unusual in violation of the state’s constitution. It is the third state high court in history to do so. Although the answer to Justice Marshall’s question is subject to debate, one thing is certain: when the Court considers the constitutionality of the death penalty, dignity will figure prominently. </w:t>
      </w:r>
      <w:r w:rsidRPr="001A3B4A">
        <w:rPr>
          <w:rStyle w:val="StyleUnderline"/>
        </w:rPr>
        <w:t>This Article offers four insights on dignity and the death penalty.</w:t>
      </w:r>
      <w:r>
        <w:rPr>
          <w:rStyle w:val="StyleUnderline"/>
        </w:rPr>
        <w:t xml:space="preserve"> </w:t>
      </w:r>
      <w:r w:rsidRPr="001A3B4A">
        <w:rPr>
          <w:rStyle w:val="StyleUnderline"/>
        </w:rPr>
        <w:t>The first considers the concept of dignity.</w:t>
      </w:r>
      <w:r w:rsidRPr="00020789">
        <w:rPr>
          <w:sz w:val="16"/>
        </w:rPr>
        <w:t xml:space="preserve"> As Professor Kenji Yoshino has discussed in </w:t>
      </w:r>
      <w:r w:rsidRPr="001A3B4A">
        <w:rPr>
          <w:rStyle w:val="StyleUnderline"/>
        </w:rPr>
        <w:t xml:space="preserve">the Fourteenth Amendment </w:t>
      </w:r>
      <w:r w:rsidRPr="00020789">
        <w:rPr>
          <w:sz w:val="16"/>
        </w:rPr>
        <w:t xml:space="preserve">context, the </w:t>
      </w:r>
      <w:r w:rsidRPr="001A3B4A">
        <w:rPr>
          <w:rStyle w:val="StyleUnderline"/>
        </w:rPr>
        <w:t>concept of dignity embodies both liberty and equality concerns.</w:t>
      </w:r>
      <w:r w:rsidRPr="00020789">
        <w:rPr>
          <w:sz w:val="16"/>
        </w:rPr>
        <w:t xml:space="preserve"> They are, in his words, like two “horses that r[u]n in tandem.” Relying on the work of Professor Reva Siegel, </w:t>
      </w:r>
      <w:r w:rsidRPr="001A3B4A">
        <w:rPr>
          <w:rStyle w:val="StyleUnderline"/>
        </w:rPr>
        <w:t>this Article supplements</w:t>
      </w:r>
      <w:r w:rsidRPr="00020789">
        <w:rPr>
          <w:sz w:val="16"/>
        </w:rPr>
        <w:t xml:space="preserve"> Professor Yoshino’s account </w:t>
      </w:r>
      <w:r w:rsidRPr="001A3B4A">
        <w:rPr>
          <w:rStyle w:val="StyleUnderline"/>
        </w:rPr>
        <w:t>by arguing that the concept of dignity embodies a third concern—life</w:t>
      </w:r>
      <w:r w:rsidRPr="00020789">
        <w:rPr>
          <w:sz w:val="16"/>
        </w:rPr>
        <w:t xml:space="preserve">. It further argues that there is a hierarchy among these concerns; they form three concentric rings, with life at the center. </w:t>
      </w:r>
      <w:r w:rsidRPr="001A3B4A">
        <w:rPr>
          <w:rStyle w:val="StyleUnderline"/>
        </w:rPr>
        <w:t>We have intrinsic value as human beings (dignity of life), we have equal value to other human beings (dignity of equality), and we also have certain freedoms as human beings (the dignity of liberty).</w:t>
      </w:r>
      <w:r>
        <w:rPr>
          <w:rStyle w:val="StyleUnderline"/>
        </w:rPr>
        <w:t xml:space="preserve"> </w:t>
      </w:r>
      <w:r w:rsidRPr="00020789">
        <w:rPr>
          <w:sz w:val="16"/>
        </w:rPr>
        <w:t xml:space="preserve">A second insight considers </w:t>
      </w:r>
      <w:r w:rsidRPr="001A3B4A">
        <w:rPr>
          <w:rStyle w:val="StyleUnderline"/>
        </w:rPr>
        <w:t>the doctrine of dignity.</w:t>
      </w:r>
      <w:r w:rsidRPr="00020789">
        <w:rPr>
          <w:sz w:val="16"/>
        </w:rPr>
        <w:t xml:space="preserve"> Although much has been said about the concept of dignity over the years, far less has been said about its application to law. As a result, the doctrine of dignity “</w:t>
      </w:r>
      <w:r w:rsidRPr="001A3B4A">
        <w:rPr>
          <w:rStyle w:val="StyleUnderline"/>
        </w:rPr>
        <w:t>has gone largely unanalyzed” in legal scholarship.</w:t>
      </w:r>
      <w:r w:rsidRPr="00020789">
        <w:rPr>
          <w:sz w:val="16"/>
        </w:rPr>
        <w:t xml:space="preserve"> But this is changing. With the triumph of LGBT rights—and the achievement of marriage equality, in particular—all eyes are rightly on dignity. Over the past several years, legal commentary has filled the void by examining what some have referred to as the Supreme Court’s “jurisprudence of dignity.” </w:t>
      </w:r>
      <w:r w:rsidRPr="001A3B4A">
        <w:rPr>
          <w:rStyle w:val="StyleUnderline"/>
        </w:rPr>
        <w:t>Many commentators have discussed dignity in the context of LGBT rights under the Fourteenth Amendment, while others have discussed dignity in the context of the death penalty under the Eighth Amendment. Few, however, have pointed to dignity as a unifying principle in the Court’s LGBT rights and death penalty jurisprudence</w:t>
      </w:r>
      <w:r w:rsidRPr="00020789">
        <w:rPr>
          <w:sz w:val="16"/>
        </w:rPr>
        <w:t>, and virtually none have done so post-Windsor and Obergefell. Although Professor Yoshino has argued that</w:t>
      </w:r>
      <w:r w:rsidRPr="001A3B4A">
        <w:rPr>
          <w:rStyle w:val="StyleUnderline"/>
        </w:rPr>
        <w:t xml:space="preserve"> the concept of dignity extends beyond the law of due process and equal protection to the Eighth Amendment and the death penalty</w:t>
      </w:r>
      <w:r w:rsidRPr="00020789">
        <w:rPr>
          <w:sz w:val="16"/>
        </w:rPr>
        <w:t xml:space="preserve">, his comments were “tantalizingly brief”—and for good reason. His focus was the advancement of constitutional civil rights under the Fourteenth Amendment, not abolition of the death penalty. </w:t>
      </w:r>
      <w:r w:rsidRPr="001A3B4A">
        <w:rPr>
          <w:rStyle w:val="StyleUnderline"/>
        </w:rPr>
        <w:t>This Article supplements his analysis by examining the intersection between the Eighth and Fourteenth Amendments, which have long shared a commitment to dignity</w:t>
      </w:r>
      <w:r w:rsidRPr="00020789">
        <w:rPr>
          <w:sz w:val="16"/>
        </w:rPr>
        <w:t xml:space="preserve">, and between the Court’s LGBT rights and death penalty jurisprudence, in particular, which gives substance to this commitment. In the LGBT rights context, the dignity of liberty means autonomy with respect to certain intimate conduct, including sex (Lawrence) and marriage (Obergefell), and, more broadly, freedom from laws whose essence is to disparage and injure (Windsor). The dignity of equality means not being singled out for harm—for example, not being written out of antidiscrimination laws (Romer), branded a criminal (Lawrence), or denied the benefits of marriage (Windsor and Obergefell). In the death penalty context, the dignity of liberty means freedom from a method of execution that is inherently barbaric (Baze and Glossip); the dignity of equality means that the administration of the death penalty must not be arbitrary (Furman); and the dignity of life means that the death penalty must not be imposed on certain less culpable offenders and for certain less serious crimes (Furman, Atkins, Roper, Louisiana, and Hall). Critically, the Court has not yet recognized an unqualified dignity of life: the Court has never found the death penalty to be inherently cruel and unusual. The third insight is both normative and predictive. </w:t>
      </w:r>
      <w:r w:rsidRPr="001A3B4A">
        <w:rPr>
          <w:rStyle w:val="StyleUnderline"/>
        </w:rPr>
        <w:t>The triumph of LGBT rights under the Fourteenth Amendment and the persistence of the death penalty under the Eighth Amendment exposes a tension in dignity doctrine: the most basic aspect of dignity (life) receives the least protection under the law. Because dignity demands liberty and equality for LGBT people, it must also demand an end to the death penalty. If dignity means anything, it must mean this.</w:t>
      </w:r>
      <w:r>
        <w:rPr>
          <w:rStyle w:val="StyleUnderline"/>
        </w:rPr>
        <w:t xml:space="preserve"> </w:t>
      </w:r>
      <w:r w:rsidRPr="001A3B4A">
        <w:rPr>
          <w:rStyle w:val="StyleUnderline"/>
        </w:rPr>
        <w:t>This Article argues that the Supreme Court should</w:t>
      </w:r>
      <w:r w:rsidRPr="00020789">
        <w:rPr>
          <w:sz w:val="16"/>
        </w:rPr>
        <w:t>—and soon will—</w:t>
      </w:r>
      <w:r w:rsidRPr="001A3B4A">
        <w:rPr>
          <w:rStyle w:val="StyleUnderline"/>
        </w:rPr>
        <w:t xml:space="preserve">bring coherence to dignity doctrine by finding the death penalty unconstitutional on dignity grounds. </w:t>
      </w:r>
      <w:r w:rsidRPr="00020789">
        <w:rPr>
          <w:sz w:val="16"/>
        </w:rPr>
        <w:t xml:space="preserve">As Professor Yoshino has written, “when Justice Kennedy ascribes dignity to an entity, that entity generally prevails.” Justice Kennedy authored the Court’s opinions in Romer, Lawrence, Windsor, and Obergefell, all of which ruled in favor of LGBT people on dignity grounds. He also authored the Court’s opinions in Roper, Louisiana, and Hall, all of which limited the expansion of the death penalty on dignity grounds. Given Justice Kennedy’s affinity for dignity, this Article predicts that the Court, with Justice Kennedy at the helm, will declare the death penalty unconstitutional on dignity grounds. In anticipation of this holding, this Article offers a framework to guide the Court, drawn from federal and state supreme court death penalty decisions new and old, statistics detailing the death penalty’s record decline in recent years, and the Court’s recent LGBT rights jurisprudence. It also anticipates some likely objections to the Court’s invalidation of the death penalty. A final insight considers dignity doctrine after the death penalty. </w:t>
      </w:r>
      <w:r w:rsidRPr="00020789">
        <w:rPr>
          <w:rStyle w:val="StyleUnderline"/>
        </w:rPr>
        <w:t>Judicial abolition of the death penalty on dignity grounds may well be the criminal law’s Lawrence, loosening the linchpin that currently sustains racially disparate sentencing, solitary confinement, and even life without the possibility of parole. Abolition will also fortify dignity’s doctrinal significance, pushing it beyond the Eighth and Fourteenth Amendments toward its rightful place at the center of American constitutional law.</w:t>
      </w:r>
      <w:r>
        <w:rPr>
          <w:rStyle w:val="StyleUnderline"/>
        </w:rPr>
        <w:t xml:space="preserve"> </w:t>
      </w:r>
      <w:r w:rsidRPr="00020789">
        <w:rPr>
          <w:sz w:val="16"/>
        </w:rPr>
        <w:t>Part II of this Article examines the tripartite concept of dignity: liberty, equality, and life. Part III turns to the Supreme Court’s doctrine of dignity under the Fourteenth Amendment’s Due Process and Equal Protection Clauses and the Eighth Amendments “cruel and unusual punishment” clause. Part IV discusses the incoherence between the triumph of LGBT rights and the persistence of the death penalty, predicts the Supreme Court’s invalidation of the death penalty on dignity grounds, and discusses some likely counterarguments. Part V considers abolition’s possible implications for dignity doctrine, and Part VI offers some concluding remarks.</w:t>
      </w:r>
    </w:p>
    <w:p w14:paraId="14BD9D85" w14:textId="77777777" w:rsidR="009E7373" w:rsidRDefault="009E7373" w:rsidP="009E7373">
      <w:pPr>
        <w:pStyle w:val="Heading4"/>
      </w:pPr>
      <w:r>
        <w:t xml:space="preserve">Even murderers should not be deprived of the dignity to life—the Constitution proves. </w:t>
      </w:r>
    </w:p>
    <w:p w14:paraId="4950C6AA" w14:textId="77777777" w:rsidR="009E7373" w:rsidRPr="0015326E" w:rsidRDefault="009E7373" w:rsidP="009E7373">
      <w:r w:rsidRPr="00C22C3E">
        <w:rPr>
          <w:rStyle w:val="Style13ptBold"/>
        </w:rPr>
        <w:t>Barry 15</w:t>
      </w:r>
      <w:r w:rsidRPr="00C22C3E">
        <w:t xml:space="preserve"> [Kevin Barry</w:t>
      </w:r>
      <w:r>
        <w:t xml:space="preserve"> (</w:t>
      </w:r>
      <w:r w:rsidRPr="00C22C3E">
        <w:t>Professor, Quinnipiac University School of Law</w:t>
      </w:r>
      <w:r>
        <w:t>)</w:t>
      </w:r>
      <w:r w:rsidRPr="00C22C3E">
        <w:t xml:space="preserve">, </w:t>
      </w:r>
      <w:r>
        <w:t>“</w:t>
      </w:r>
      <w:r w:rsidRPr="00C22C3E">
        <w:t>The Death Penalty &amp; the Dignity Clauses</w:t>
      </w:r>
      <w:r>
        <w:t>”</w:t>
      </w:r>
      <w:r w:rsidRPr="00C22C3E">
        <w:t>, Iowa Law Review</w:t>
      </w:r>
      <w:r>
        <w:t>, Vol. 102, Issue 2</w:t>
      </w:r>
      <w:r w:rsidRPr="00C22C3E">
        <w:t>, 6-26-2015, Accessible Online at https://ilr.law.uiowa.edu/print/volume-102-issue-2/the-death-penalty-and-the-dignity-clauses/] KL 6-30-2020</w:t>
      </w:r>
    </w:p>
    <w:p w14:paraId="3AE24F4F" w14:textId="77777777" w:rsidR="009E7373" w:rsidRDefault="009E7373" w:rsidP="009E7373">
      <w:r>
        <w:t xml:space="preserve">Dignity Should Not Be Given to Murderers </w:t>
      </w:r>
      <w:r w:rsidRPr="0015326E">
        <w:rPr>
          <w:rStyle w:val="StyleUnderline"/>
        </w:rPr>
        <w:t>Some might argue that people who commit murder</w:t>
      </w:r>
      <w:r>
        <w:t xml:space="preserve"> (as opposed to, say, innocent gay and lesbian people) </w:t>
      </w:r>
      <w:r w:rsidRPr="0015326E">
        <w:rPr>
          <w:rStyle w:val="StyleUnderline"/>
        </w:rPr>
        <w:t>do not deserve dignity and, therefore, the law should not provide it. By devaluing others’ lives, the argument goes, the value of murderers’ lives is net zero; they are something less than human</w:t>
      </w:r>
      <w:r>
        <w:t xml:space="preserve">, and so have forfeited their birthright. The dignity of life simply does not apply to them by dint of their crime. </w:t>
      </w:r>
      <w:r w:rsidRPr="0015326E">
        <w:rPr>
          <w:rStyle w:val="StyleUnderline"/>
        </w:rPr>
        <w:t>As Chief Justice Roberts stated in another context, “[w]hatever force that belief may have as a matter of moral philosophy, it has no . . . basis in the Constituti</w:t>
      </w:r>
      <w:r w:rsidRPr="00866B38">
        <w:rPr>
          <w:rStyle w:val="StyleUnderline"/>
        </w:rPr>
        <w:t xml:space="preserve">on . . . .” There is no “Except for Murderers” Clause. The Eighth Amendment accords those who commit murder some dignity of liberty </w:t>
      </w:r>
      <w:r>
        <w:t xml:space="preserve">(e.g., freedom from barbaric punishments) </w:t>
      </w:r>
      <w:r w:rsidRPr="00866B38">
        <w:rPr>
          <w:rStyle w:val="StyleUnderline"/>
        </w:rPr>
        <w:t>and some dignity of equality</w:t>
      </w:r>
      <w:r>
        <w:t xml:space="preserve"> (e.g., assurance that their sentence is not imposed arbitrarily).</w:t>
      </w:r>
      <w:r w:rsidRPr="00866B38">
        <w:rPr>
          <w:rStyle w:val="StyleUnderline"/>
        </w:rPr>
        <w:t xml:space="preserve"> It is, of course, a lesser dignity than the dignity accorded innocents; punishment—by definition—involves the deprivation of liberty and also differential treatment. But it is dignity nonetheless. If people who commit murder retain some dignity of liberty and equality under the Constitution, it does not follow that they somehow forfeit the dignity of life under the Constitution.</w:t>
      </w:r>
      <w:r>
        <w:t xml:space="preserve">Waiting for the squo to solve is immoral. </w:t>
      </w:r>
    </w:p>
    <w:p w14:paraId="17096497" w14:textId="77777777" w:rsidR="009E7373" w:rsidRDefault="009E7373" w:rsidP="009E7373">
      <w:pPr>
        <w:rPr>
          <w:sz w:val="14"/>
        </w:rPr>
      </w:pPr>
    </w:p>
    <w:p w14:paraId="732D97EC" w14:textId="7E74AF23" w:rsidR="009E7373" w:rsidRDefault="009E7373" w:rsidP="009E7373">
      <w:pPr>
        <w:pStyle w:val="Heading3"/>
      </w:pPr>
      <w:r>
        <w:t xml:space="preserve">Global Model </w:t>
      </w:r>
    </w:p>
    <w:p w14:paraId="7CFD5F88" w14:textId="3CB126E3" w:rsidR="009E7373" w:rsidRDefault="009E7373" w:rsidP="009E7373">
      <w:pPr>
        <w:pStyle w:val="Heading4"/>
      </w:pPr>
      <w:r>
        <w:t xml:space="preserve">The United States must respect human value—it’s key to teach dignity worldwide. </w:t>
      </w:r>
    </w:p>
    <w:p w14:paraId="1F46CD75" w14:textId="77777777" w:rsidR="009E7373" w:rsidRDefault="009E7373" w:rsidP="009E7373">
      <w:r w:rsidRPr="00C22C3E">
        <w:rPr>
          <w:rStyle w:val="Style13ptBold"/>
        </w:rPr>
        <w:t>Barry 15</w:t>
      </w:r>
      <w:r w:rsidRPr="00C22C3E">
        <w:t xml:space="preserve"> [Kevin Barry</w:t>
      </w:r>
      <w:r>
        <w:t xml:space="preserve"> (</w:t>
      </w:r>
      <w:r w:rsidRPr="00C22C3E">
        <w:t>Professor, Quinnipiac University School of Law</w:t>
      </w:r>
      <w:r>
        <w:t>)</w:t>
      </w:r>
      <w:r w:rsidRPr="00C22C3E">
        <w:t xml:space="preserve">, </w:t>
      </w:r>
      <w:r>
        <w:t>“</w:t>
      </w:r>
      <w:r w:rsidRPr="00C22C3E">
        <w:t>The Death Penalty &amp; the Dignity Clauses</w:t>
      </w:r>
      <w:r>
        <w:t>”</w:t>
      </w:r>
      <w:r w:rsidRPr="00C22C3E">
        <w:t>, Iowa Law Review</w:t>
      </w:r>
      <w:r>
        <w:t>, Vol. 102, Issue 2</w:t>
      </w:r>
      <w:r w:rsidRPr="00C22C3E">
        <w:t>, 6-26-2015, Accessible Online at https://ilr.law.uiowa.edu/print/volume-102-issue-2/the-death-penalty-and-the-dignity-clauses/] KL 6-30-2020</w:t>
      </w:r>
    </w:p>
    <w:p w14:paraId="7A44CE74" w14:textId="77777777" w:rsidR="009E7373" w:rsidRDefault="009E7373" w:rsidP="009E7373">
      <w:pPr>
        <w:rPr>
          <w:sz w:val="14"/>
        </w:rPr>
      </w:pPr>
      <w:r w:rsidRPr="003A5D4E">
        <w:rPr>
          <w:sz w:val="14"/>
        </w:rPr>
        <w:t xml:space="preserve">B. Dignity and the Eighth Amendment </w:t>
      </w:r>
      <w:r w:rsidRPr="003A5D4E">
        <w:rPr>
          <w:rStyle w:val="StyleUnderline"/>
        </w:rPr>
        <w:t xml:space="preserve">Dignity also finds expression under the Eighth Amendment, which prohibits “cruel and unusual punishments.” For over 50 years, the Supreme Court has interpreted this phrase to “draw its meaning from the evolving standards of decency that mark the progress of a maturing society,” and to safeguard “nothing less than the dignity of man.” Even as it punishes, </w:t>
      </w:r>
      <w:r w:rsidRPr="003A5D4E">
        <w:rPr>
          <w:rStyle w:val="Emphasis"/>
        </w:rPr>
        <w:t>the State</w:t>
      </w:r>
      <w:r w:rsidRPr="003A5D4E">
        <w:rPr>
          <w:rStyle w:val="StyleUnderline"/>
        </w:rPr>
        <w:t xml:space="preserve"> “must treat its members with respect for their</w:t>
      </w:r>
      <w:r w:rsidRPr="003A5D4E">
        <w:rPr>
          <w:rStyle w:val="Emphasis"/>
        </w:rPr>
        <w:t xml:space="preserve"> intrinsic worth as human beings</w:t>
      </w:r>
      <w:r w:rsidRPr="003A5D4E">
        <w:rPr>
          <w:rStyle w:val="StyleUnderline"/>
        </w:rPr>
        <w:t>.”</w:t>
      </w:r>
      <w:r w:rsidRPr="003A5D4E">
        <w:rPr>
          <w:sz w:val="14"/>
        </w:rPr>
        <w:t xml:space="preserve"> Importantly, the Court has not yet recognized an unqualified dignity of life: the Court has never found the death penalty to be inherently cruel and unusual. Rather, as the late Supreme Court Justice Antonin Scalia remarked, the Court has “pecked away” at the death penalty. The Court has acknowledged a dignity of liberty by requiring that the means of execution not be inherently barbaric, a dignity of equality by invalidating certain procedures that result in the arbitrary imposition of the death penalty, and a qualified dignity of life by categorically barring the death penalty as an “excessive” punishment for certain types of offenders and crimes. 1. The Dignity of Liberty and the Death Penalty One line of death penalty cases that touches on dignity involves challenges to the method of execution. Importantly, these cases do not implicate the dignity of equality; there is no dispute that the person was sentenced to death under procedures that were fair. Nor do these cases implicate the dignity of life; there is no dispute that the State can lawfully sentence the person to death. Instead, these cases implicate the dignity of liberty under the Eighth Amendment: the freedom of the condemned not to be killed in an “inhuman and barbarous” way, that is, by a method of execution that presents a “substantial” or “objectively intolerable risk of harm.” In Baze, a plurality of the Court held that the risk of pain created by the improper administration of a three-drug lethal injection protocol (which first anesthetizes, then stops respiration, and finally stops the heart) did not violate this standard, even though veterinarians refuse to use the protocol to euthanize animals. According to Chief Justice Roberts’ plurality opinion, adoption of the petitioners’ recommended one-drug protocol used on animals likely would deprive dignity by prolonging the person’s death and permitting involuntary convulsions or seizures during unconsciousness. The dignity at stake in Baze, then, was the freedom to not be treated worse than an animal. The plurality held that the three-drug protocol did not violate this dignity, noting that such drugs were consistent with the societal trend “to[ward] more humane methods of carrying out capital punishment.” In 2015, in Glossip v. Gross, the Court similarly held that the State’s use of the anesthetic, midazolam, in its three-drug protocol was not cruel and unusual because it did not create an objectively intolerable risk of harm, despite two botched executions involving use of the drug. Like Baze, the dignity at stake in Glossip was of the meanest sort: the freedom not to be subjected to needless suffering. Although the failure of midazolam results in excruciating pain—what Justice Sotomayor referred to in her dissent as “the chemical equivalent of being burned at the stake”—the Court held that risk of such a failure was not substantial and, in any event, petitioners did not identify a safer available alternative. Eighth Amendment challenges to the death penalty based on innocence and prolonged death row delay similarly invoke the dignity of liberty: freedom from wrongful execution and from “decades of especially severe, dehumanizing conditions of confinement.” Like Eighth Amendment challenges to the method of execution, neither reaches the dignity of life—the legitimacy of swiftly and painlessly executing guilty people. 2. The Dignity of Equality and the Death Penalty Another line of death penalty cases that touches on dignity involves challenges to the procedures used to sentence the person to death. Unlike Baze and its progeny, these cases do not implicate the dignity of liberty; there is no dispute that the method of execution is constitutional. Nor do these cases implicate the dignity of life; there is no dispute that the State can lawfully sentence the person to death, provided the proper procedures are followed. In 1972, the Supreme Court in Furman v. Georgia, in five separate concurring opinions, famously declared the administration of the death penalty cruel and unusual under the Eighth Amendment. For Justices Brennan and Marshall, the death penalty was “fatally offensive to human dignity” and therefore per se unconstitutional. Had their appeals to the dignity of life found favor with the three other Justices in the majority, there would be no death penalty today. But their per se arguments did not win the day. What mattered to Justices Douglas, Stewart, and White was not the dignity of life but rather the dignity of equality among criminal offenders. For these Justices, the decision to sentence some to death and others to life was arbitrary and capricious and, for Justices Douglas and Stewart, was (certainly or probably) racially discriminatory. As Justice Stewart memorably stated, being sentenced to death was equivalent to “being struck by lightning.”Furman’s 5 to 4 holding was thus premised on equality: the State can kill, but not willy-nilly. It is the absence of standards to guide capital sentencing—not the death penalty in and of itself—that violates the Eighth Amendment. The Court confirmed as much four years later, in Gregg v. Georgia, when it upheld the constitutionality of the death penalty per se and also the constitutionality of death penalty statutes that provide standards to guide sentencing discretion. Predictably, the dignity of life was nowhere to be seen, save for Justice Brennan’s and Marshall’s dissenting opinions. 3. The Dignity of Life and the Death Penalty Before discussing the dignity of life in the context of the death penalty, it should be noted that there are other contexts in which the dignity of life resounds, namely, the right to abortion and the right to die under the Fourteenth Amendment. Although the dignity of life is implicated in these contexts, it is far more attenuated than in the death penalty context, for two reasons. First, the abortion and right-to-die contexts involve the balancing of competing dignities. In the abortion context, for example, the dignity of life (the potential life of a fetus) contends with the dignity of liberty (women’s autonomy in choosing whether to bear a child) and equality (women’s right to be treated “as an equal member of the polity” as opposed to an incubator—something men can never be). And in the right-to-die context, the dignity of life (the life of an ill person) competes with the dignity of liberty (the person’s autonomy in choosing to die by refusing life-sustaining treatment or ingesting lethal medication prescribed by a physician). In the death penalty context, by contrast, there is no competing dignity. </w:t>
      </w:r>
      <w:r w:rsidRPr="003612BD">
        <w:rPr>
          <w:rStyle w:val="StyleUnderline"/>
        </w:rPr>
        <w:t>Although the State has a penological interest in retribution and deterrence, it does not have an interest in the dignity of life, equality, and liberty.</w:t>
      </w:r>
      <w:r w:rsidRPr="003A5D4E">
        <w:rPr>
          <w:sz w:val="14"/>
        </w:rPr>
        <w:t xml:space="preserve"> </w:t>
      </w:r>
      <w:r w:rsidRPr="003612BD">
        <w:rPr>
          <w:rStyle w:val="StyleUnderline"/>
        </w:rPr>
        <w:t>Retribution</w:t>
      </w:r>
      <w:r w:rsidRPr="003A5D4E">
        <w:rPr>
          <w:sz w:val="14"/>
        </w:rPr>
        <w:t>, for example, sounds in equality—an “eye for an eye”—but it is equality of a different sort. It</w:t>
      </w:r>
      <w:r w:rsidRPr="003612BD">
        <w:rPr>
          <w:rStyle w:val="StyleUnderline"/>
        </w:rPr>
        <w:t xml:space="preserve"> seeks</w:t>
      </w:r>
      <w:r w:rsidRPr="003A5D4E">
        <w:rPr>
          <w:sz w:val="14"/>
        </w:rPr>
        <w:t xml:space="preserve"> not </w:t>
      </w:r>
      <w:r w:rsidRPr="003612BD">
        <w:rPr>
          <w:rStyle w:val="StyleUnderline"/>
        </w:rPr>
        <w:t>the</w:t>
      </w:r>
      <w:r w:rsidRPr="003A5D4E">
        <w:rPr>
          <w:sz w:val="14"/>
        </w:rPr>
        <w:t xml:space="preserve"> dignity of equality but rather the </w:t>
      </w:r>
      <w:r w:rsidRPr="003612BD">
        <w:rPr>
          <w:rStyle w:val="StyleUnderline"/>
        </w:rPr>
        <w:t xml:space="preserve">indignity of equality; it </w:t>
      </w:r>
      <w:r w:rsidRPr="003A5D4E">
        <w:rPr>
          <w:sz w:val="14"/>
        </w:rPr>
        <w:t xml:space="preserve">does not </w:t>
      </w:r>
      <w:r w:rsidRPr="003612BD">
        <w:rPr>
          <w:rStyle w:val="StyleUnderline"/>
        </w:rPr>
        <w:t>affirm</w:t>
      </w:r>
      <w:r w:rsidRPr="003A5D4E">
        <w:rPr>
          <w:sz w:val="14"/>
        </w:rPr>
        <w:t xml:space="preserve"> the equal value of life but instead </w:t>
      </w:r>
      <w:r w:rsidRPr="003612BD">
        <w:rPr>
          <w:rStyle w:val="StyleUnderline"/>
        </w:rPr>
        <w:t xml:space="preserve">the equal devaluing of life for </w:t>
      </w:r>
      <w:r w:rsidRPr="003A5D4E">
        <w:rPr>
          <w:sz w:val="14"/>
        </w:rPr>
        <w:t xml:space="preserve">the benefit of victims, their family members, and </w:t>
      </w:r>
      <w:r w:rsidRPr="003612BD">
        <w:rPr>
          <w:rStyle w:val="StyleUnderline"/>
        </w:rPr>
        <w:t>society more generally. Deterren</w:t>
      </w:r>
      <w:r w:rsidRPr="003A5D4E">
        <w:rPr>
          <w:rStyle w:val="StyleUnderline"/>
        </w:rPr>
        <w:t>ce</w:t>
      </w:r>
      <w:r w:rsidRPr="003A5D4E">
        <w:rPr>
          <w:sz w:val="14"/>
        </w:rPr>
        <w:t xml:space="preserve">, for its part, sounds in liberty and even life—the freedom of innocent people to not be killed by would-be murderers, what Professors Cass Sunstein and Adrian Vermeule have called “statistical [saved] lives.” But such claims of deterrence </w:t>
      </w:r>
      <w:r w:rsidRPr="003612BD">
        <w:rPr>
          <w:rStyle w:val="StyleUnderline"/>
        </w:rPr>
        <w:t>rely on a causal link that is unproven and likely unprovable</w:t>
      </w:r>
      <w:r w:rsidRPr="003A5D4E">
        <w:rPr>
          <w:sz w:val="14"/>
        </w:rPr>
        <w:t xml:space="preserve">—that the death penalty, as opposed to some less severe penalty, actually deters murder. In sum, neither the State nor victims, their family members, or society more generally have a coherent dignity interest in the death of a condemned person. The second reason that the dignity of life is more attenuated in the context of abortion and the right-to-die is that, in both contexts, the issue before the Court is not whether the State can constitutionally deprive life, but rather whether it can constitutionally sustain life through regulation of abortion and medical care. </w:t>
      </w:r>
      <w:r w:rsidRPr="003612BD">
        <w:rPr>
          <w:rStyle w:val="StyleUnderline"/>
        </w:rPr>
        <w:t>The death penalty</w:t>
      </w:r>
      <w:r w:rsidRPr="003A5D4E">
        <w:rPr>
          <w:sz w:val="14"/>
        </w:rPr>
        <w:t xml:space="preserve">, by contrast, </w:t>
      </w:r>
      <w:r w:rsidRPr="003612BD">
        <w:rPr>
          <w:rStyle w:val="StyleUnderline"/>
        </w:rPr>
        <w:t xml:space="preserve">is </w:t>
      </w:r>
      <w:r w:rsidRPr="003A5D4E">
        <w:rPr>
          <w:rStyle w:val="Emphasis"/>
        </w:rPr>
        <w:t>the only context in which the St</w:t>
      </w:r>
      <w:r w:rsidRPr="003612BD">
        <w:rPr>
          <w:rStyle w:val="Emphasis"/>
        </w:rPr>
        <w:t>ate kills</w:t>
      </w:r>
      <w:r w:rsidRPr="003A5D4E">
        <w:rPr>
          <w:sz w:val="14"/>
        </w:rPr>
        <w:t xml:space="preserve">. </w:t>
      </w:r>
      <w:r w:rsidRPr="003612BD">
        <w:rPr>
          <w:rStyle w:val="StyleUnderline"/>
        </w:rPr>
        <w:t>While the harnessing of state power to save lives tells us something about the dignity of life</w:t>
      </w:r>
      <w:r w:rsidRPr="003A5D4E">
        <w:rPr>
          <w:sz w:val="14"/>
        </w:rPr>
        <w:t xml:space="preserve"> under our constitutional scheme, </w:t>
      </w:r>
      <w:r w:rsidRPr="003612BD">
        <w:rPr>
          <w:rStyle w:val="StyleUnderline"/>
        </w:rPr>
        <w:t xml:space="preserve">the use of state power to take lives </w:t>
      </w:r>
      <w:r w:rsidRPr="003612BD">
        <w:rPr>
          <w:rStyle w:val="Emphasis"/>
        </w:rPr>
        <w:t xml:space="preserve">tells us much more. </w:t>
      </w:r>
      <w:r w:rsidRPr="003612BD">
        <w:rPr>
          <w:rStyle w:val="StyleUnderline"/>
        </w:rPr>
        <w:t>In this context only, it is the individual who seeks to preserve the dignity of life and the State that seeks to deprive it.</w:t>
      </w:r>
      <w:r w:rsidRPr="003A5D4E">
        <w:rPr>
          <w:sz w:val="14"/>
        </w:rPr>
        <w:t xml:space="preserve"> With these preliminary observations concluded, this Part now turns to the line of death penalty cases that implicate the qualified and unqualified dignity of life. i. A Qualified Dignity of Life Although the Court has never retreated from its holding in Gregg that the death penalty is per se constitutional, it has steadily narrowed its application by categorically barring the death penalty for certain offenders and certain crimes. Unlike the Baze/Glossip and Furman lines of cases, which addressed the dignity of liberty and equality in the administration of the death penalty, the Court’s decisions erecting categorical bars to the death penalty are premised on the dignity of life—albeit not all life. </w:t>
      </w:r>
      <w:r w:rsidRPr="003A5D4E">
        <w:rPr>
          <w:rStyle w:val="StyleUnderline"/>
        </w:rPr>
        <w:t>In 1986, in Ford v. Wainwright, the Supreme Court held that it was cruel and unusual to execute a person who is insane at the time of execution. Nearly two decades later, in Atkins v. Virginia, the Court held that it was cruel and unusual to execute a person with an intellectual disability. And three years after that, in Roper v. Simmons, Justice Kennedy, writing for the majority, held that it was cruel and unusual to execute a person who was under 18 years old at the time of the offense.</w:t>
      </w:r>
      <w:r>
        <w:rPr>
          <w:rStyle w:val="StyleUnderline"/>
        </w:rPr>
        <w:t xml:space="preserve"> </w:t>
      </w:r>
      <w:r w:rsidRPr="003A5D4E">
        <w:rPr>
          <w:rStyle w:val="StyleUnderline"/>
        </w:rPr>
        <w:t xml:space="preserve">In all three cases, the Court explicitly invoked </w:t>
      </w:r>
      <w:r w:rsidRPr="003A5D4E">
        <w:rPr>
          <w:sz w:val="14"/>
          <w:szCs w:val="14"/>
        </w:rPr>
        <w:t>dignity. I</w:t>
      </w:r>
      <w:r w:rsidRPr="003A5D4E">
        <w:rPr>
          <w:sz w:val="14"/>
        </w:rPr>
        <w:t xml:space="preserve">mportantly, it was not a dignity of equality; there was no claim that the death penalty was arbitrary or discriminatory. Nor did the Court rely on the dignity of liberty, for there was no claim that the death penalty was painful, wrongful, or unduly delayed. Instead, the Court relied on </w:t>
      </w:r>
      <w:r w:rsidRPr="003A5D4E">
        <w:rPr>
          <w:rStyle w:val="StyleUnderline"/>
        </w:rPr>
        <w:t xml:space="preserve">the dignity of life—the belief that executing certain classes of offenders was impermissibly “excessive” under the Eighth Amendment. </w:t>
      </w:r>
      <w:r w:rsidRPr="003A5D4E">
        <w:rPr>
          <w:sz w:val="14"/>
        </w:rPr>
        <w:t xml:space="preserve">Applying its now-familiar two-prong “excessiveness” test, the Court concluded that executing such people: (1) was unacceptable to contemporary society, as determined by states’ unwillingness to impose it; and (2) served no legitimate penological purpose, as determined by the Court. Ford, Atkins, and Roper thus affirm the dignity of the lives of vulnerable people who, because of mental impairment or youth, know not what they do. Significantly, Atkins and Roper overruled two earlier Court decisions—neither of which mentioned the term dignity. Three years after Roper, in Kennedy v. Louisiana, Justice Kennedy, writing for the majority, held that it was cruel and unusual to execute a person for crimes that do not take the life of the victim. In Louisiana, the Court went further than Ford, Atkins, and Roper by affirming the dignity of the lives of all people—vulnerable or not—who commit nonhomicide crimes. “Evolving standards of decency,” Justice Kennedy wrote, “must embrace and express respect for the dignity of the person, and the punishment of criminals must conform to that rule.” This respect for dignity recognizes the bare minimum value inhering in the life of the offender: the capacity “to understand the enormity of his offense.” It is Louisiana, then, that comes nearest to affirming the absolute dignity of life, as the following Scalia-esque alterations to one of its final passages suggest: The rule of evolving standards of decency with specific marks on the way to full progress and mature judgment means that resort to the penalty must [be reserved for the worst of crimes and limited in its instances of application] cease. [In most cases] [J]ustice is not better served by terminating the life of the perpetrator rather than confining him . . . . One other recent case deserves mention. In 2014, in Hall v. Florida, Justice Kennedy, writing for the Court, fortified Atkins’ prohibition on executing people with intellectual disabilities by striking down a Florida rule that narrowly interpreted “intellectual disability.” More remarkable than the Court’s holding was its expansive articulation of dignity: </w:t>
      </w:r>
      <w:r w:rsidRPr="003A5D4E">
        <w:rPr>
          <w:rStyle w:val="StyleUnderline"/>
        </w:rPr>
        <w:t xml:space="preserve">The Eighth Amendment’s protection of dignity reflects the Nation we have been, the Nation we are, and the Nation we aspire to be. This is to </w:t>
      </w:r>
      <w:r w:rsidRPr="003A5D4E">
        <w:rPr>
          <w:rStyle w:val="Emphasis"/>
        </w:rPr>
        <w:t>affirm</w:t>
      </w:r>
      <w:r w:rsidRPr="003A5D4E">
        <w:rPr>
          <w:rStyle w:val="StyleUnderline"/>
        </w:rPr>
        <w:t xml:space="preserve"> that</w:t>
      </w:r>
      <w:r w:rsidRPr="003A5D4E">
        <w:rPr>
          <w:rStyle w:val="Emphasis"/>
        </w:rPr>
        <w:t xml:space="preserve"> the Nation’s constant, unyielding purpose</w:t>
      </w:r>
      <w:r w:rsidRPr="003A5D4E">
        <w:rPr>
          <w:rStyle w:val="StyleUnderline"/>
        </w:rPr>
        <w:t xml:space="preserve"> must be </w:t>
      </w:r>
      <w:r w:rsidRPr="003A5D4E">
        <w:rPr>
          <w:rStyle w:val="Emphasis"/>
        </w:rPr>
        <w:t>to transmit the Constitution</w:t>
      </w:r>
      <w:r w:rsidRPr="003A5D4E">
        <w:rPr>
          <w:rStyle w:val="StyleUnderline"/>
        </w:rPr>
        <w:t xml:space="preserve"> so that its precepts and guarantees retain their meaning and force.</w:t>
      </w:r>
      <w:r>
        <w:rPr>
          <w:rStyle w:val="StyleUnderline"/>
        </w:rPr>
        <w:t xml:space="preserve"> </w:t>
      </w:r>
      <w:r w:rsidRPr="003A5D4E">
        <w:rPr>
          <w:rStyle w:val="StyleUnderline"/>
        </w:rPr>
        <w:t xml:space="preserve">The Constitution not only demands that our Nation protect dignity; it demands that our Nation be </w:t>
      </w:r>
      <w:r w:rsidRPr="003A5D4E">
        <w:rPr>
          <w:rStyle w:val="Emphasis"/>
        </w:rPr>
        <w:t>a leader in protecting dignity</w:t>
      </w:r>
      <w:r w:rsidRPr="003A5D4E">
        <w:rPr>
          <w:rStyle w:val="StyleUnderline"/>
        </w:rPr>
        <w:t>—a teacher of dignity</w:t>
      </w:r>
      <w:r w:rsidRPr="003A5D4E">
        <w:rPr>
          <w:sz w:val="14"/>
        </w:rPr>
        <w:t>. Echoing his opinions in the LGBT context, Justice Kennedy tells us that it is our Nation’s “duty to teach human decency as the mark of a civilized world.” According to Hall, then,</w:t>
      </w:r>
      <w:r w:rsidRPr="006402A5">
        <w:rPr>
          <w:rStyle w:val="StyleUnderline"/>
        </w:rPr>
        <w:t xml:space="preserve"> the Eighth Amendment’s protection of dignity is incomplete because dignity is always expanding.</w:t>
      </w:r>
      <w:r w:rsidRPr="003A5D4E">
        <w:rPr>
          <w:sz w:val="14"/>
        </w:rPr>
        <w:t xml:space="preserve"> The purpose, and indeed the duty, of our Nation is to aspire to protect—and to teach—this expanding dignity, lest our Constitution’s protection of dignity lose its force, and lest our Nation lose its place among the civilized nations of the world. These passages, without alteration, obviously reach far beyond the dignity interests of people with intellectual disabilities at stake in Hall. </w:t>
      </w:r>
      <w:r w:rsidRPr="006402A5">
        <w:rPr>
          <w:rStyle w:val="StyleUnderline"/>
        </w:rPr>
        <w:t>They strongly suggest a dignity of life that is unqualified: an end to the death penalty.</w:t>
      </w:r>
      <w:r>
        <w:rPr>
          <w:rStyle w:val="StyleUnderline"/>
        </w:rPr>
        <w:t xml:space="preserve"> </w:t>
      </w:r>
      <w:r w:rsidRPr="003A5D4E">
        <w:rPr>
          <w:sz w:val="14"/>
        </w:rPr>
        <w:t xml:space="preserve">ii. An Unqualified Dignity of Life Although the Supreme Court recognized the dignity of life in Ford and its progeny, it is a qualified dignity limited to the lives of those who are less culpable and those who commit less serious crimes. There is, however, precedent for the Court’s recognition of an unqualified dignity of life. It comes not from a majority of the Supreme Court, but instead from the three state high courts that have declared the death penalty unconstitutional per se and from multiple Supreme Court Justices—past and present—that have urged the Court’s majority to do likewise. Together, these sources point the way forward, toward a more fulsome understanding of the dignity of life and a corresponding end to the death penalty. California, Massachusetts, and Connecticut are the only three states in which a court has declared the death penalty unconstitutional per se. California’s high court abolished its death penalty in February 1972, several months before the Supreme Court in Furman announced a de facto moratorium on executions nationally. Massachusetts’ high court followed suit in 1980, four years after the Supreme Court in Gregg lifted Furman’s moratorium. And in 2015, Connecticut’s high court abolished that state’s nearly 400-year-old death penalty. In reaching their historic decisions, each state high court relied on at least one of the two factors used by the Supreme Court in Ford and its other dignity-of-life decisions: </w:t>
      </w:r>
      <w:r w:rsidRPr="006402A5">
        <w:rPr>
          <w:rStyle w:val="StyleUnderline"/>
        </w:rPr>
        <w:t xml:space="preserve">(1) the death penalty’s unacceptability to contemporary society, as determined by society’s unwillingness to impose it; and (2) the death penalty’s lack of any legitimate penological purpose. </w:t>
      </w:r>
      <w:r w:rsidRPr="003A5D4E">
        <w:rPr>
          <w:sz w:val="14"/>
        </w:rPr>
        <w:t>Although equality (concern with arbitrariness and discrimination) and liberty (concern with pain, unreliability, and undue delay) in the administration of the death penalty factored into the state high courts’ decisions, it was the dignity of life that appears to have weighed most heavily on the courts, driving them to abolish the death penalty. California’s high court, for example, stated that</w:t>
      </w:r>
      <w:r w:rsidRPr="006402A5">
        <w:rPr>
          <w:rStyle w:val="StyleUnderline"/>
        </w:rPr>
        <w:t xml:space="preserve"> </w:t>
      </w:r>
      <w:r w:rsidRPr="003A5D4E">
        <w:rPr>
          <w:rStyle w:val="Emphasis"/>
        </w:rPr>
        <w:t xml:space="preserve">the death penalty demeaned “[t]he dignity of </w:t>
      </w:r>
      <w:r w:rsidRPr="006402A5">
        <w:rPr>
          <w:rStyle w:val="StyleUnderline"/>
        </w:rPr>
        <w:t xml:space="preserve">man, the individual and the </w:t>
      </w:r>
      <w:r w:rsidRPr="003A5D4E">
        <w:rPr>
          <w:rStyle w:val="Emphasis"/>
        </w:rPr>
        <w:t>society</w:t>
      </w:r>
      <w:r w:rsidRPr="006402A5">
        <w:rPr>
          <w:rStyle w:val="StyleUnderline"/>
        </w:rPr>
        <w:t xml:space="preserve"> as a whole.</w:t>
      </w:r>
      <w:r w:rsidRPr="003A5D4E">
        <w:rPr>
          <w:sz w:val="14"/>
        </w:rPr>
        <w:t>” Citing Justice Kennedy’s majority opinion in Hall, Connecticut’s high court reasoned that</w:t>
      </w:r>
      <w:r w:rsidRPr="006402A5">
        <w:rPr>
          <w:rStyle w:val="StyleUnderline"/>
        </w:rPr>
        <w:t xml:space="preserve"> the death penalty was at odds with “dignity reflect[ing] . . . the nation we aspire to be.</w:t>
      </w:r>
      <w:r w:rsidRPr="003A5D4E">
        <w:rPr>
          <w:sz w:val="14"/>
        </w:rPr>
        <w:t>” And the Massachusetts high court offered up an unparalleled endorsement of</w:t>
      </w:r>
      <w:r w:rsidRPr="006402A5">
        <w:rPr>
          <w:rStyle w:val="StyleUnderline"/>
        </w:rPr>
        <w:t xml:space="preserve"> the dignity of life</w:t>
      </w:r>
      <w:r w:rsidRPr="003A5D4E">
        <w:rPr>
          <w:sz w:val="14"/>
        </w:rPr>
        <w:t>—calling life “</w:t>
      </w:r>
      <w:r w:rsidRPr="006402A5">
        <w:rPr>
          <w:rStyle w:val="StyleUnderline"/>
        </w:rPr>
        <w:t>a fundamental right ‘explicitly or implicitly guaranteed by the Constitution’” and “the natural right of every man.”</w:t>
      </w:r>
      <w:r w:rsidRPr="003A5D4E">
        <w:rPr>
          <w:sz w:val="14"/>
        </w:rPr>
        <w:t xml:space="preserve"> Citing Justice Brennan’s concurring opinion in Furman, the Massachusetts high court rejected </w:t>
      </w:r>
      <w:r w:rsidRPr="006402A5">
        <w:rPr>
          <w:rStyle w:val="StyleUnderline"/>
        </w:rPr>
        <w:t>the death penalty</w:t>
      </w:r>
      <w:r w:rsidRPr="003A5D4E">
        <w:rPr>
          <w:sz w:val="14"/>
        </w:rPr>
        <w:t xml:space="preserve"> as “</w:t>
      </w:r>
      <w:r w:rsidRPr="006402A5">
        <w:rPr>
          <w:rStyle w:val="StyleUnderline"/>
        </w:rPr>
        <w:t>a denial of the executed person’s humanity.”</w:t>
      </w:r>
      <w:r w:rsidRPr="003A5D4E">
        <w:rPr>
          <w:sz w:val="14"/>
        </w:rPr>
        <w:t xml:space="preserve"> Although a majority of sitting U.S. Supreme Court Justices has never questioned the constitutionality of the death penalty, six past and current Justices have. Their concurring and dissenting opinions, like the three state high court decisions abolishing the death penalty, recognize a dignity of life at odds with the death penalty. In 1971, the Supreme Court in Furman invalidated the procedures used by states to carry out the death penalty. As explained above, Justices Brennan and Marshall, concurring in the judgment, went further—arguing that the death penalty was per se unconstitutional because of its unacceptability to contemporary society and its lack of a valid penological purpose,as well as its inherently painful, discriminatory, and unreliable administration. Particularly troubling to Justice Brennan was the death penalty’s severity: it “treat[ed] members of the human race as nonhumans, as objects to be toyed with and discarded,” and was “thus inconsistent with the fundamental premise of the Clause that even the vilest criminal remains a human being possessed of common human dignity.” According to Justice Brennan, “[a] prisoner remains a member of the human family”; an executed prisoner does not—he has “lost the right to have rights.” Justice Marshall’s concurring opinion sounded a similar theme, proclaiming the death penalty’s “[dis]regard for civilization and humanity” and its appeal to “our baser selves.” In 1994, dissenting from a denial of certiorari in the case of death-row inmate Bruce Edward Callins, Justice Blackmun famously declared that he would “no longer . . . tinker with the machinery of death” and urged the abandonment of the death penalty altogether. Although his objections centered on the flawed administration of the death penalty, which was “fraught with arbitrariness, discrimination, caprice, and mistake,” the undertone of his opinion was the dignity of life. “On February 23, 1994, at approximately 1:00 a.m.,” Justice Blackmun’s opinion began Callins will be executed by the State of Texas. Intravenous tubes attached to his arms will carry the instrument of death, a toxic fluid designed specifically for the purpose of killing human beings. The witnesses, standing a few feet away, will behold Callins, no longer a defendant, an appellant, or a petitioner, but a man, strapped to a gurney, and seconds away from extinction. It surely mattered to Justice Blackmun that those sentenced to death were often black people (like Callins). It also mattered to Justice Blackmun that those sentenced to death were sometimes innocent people. But what appears to have mattered most to Justice Blackmun was that those sentenced to death were people—the unqualified dignity of life. In 2008, in Baze v. Rees, Justice Stevens concurred in the judgment upholding the constitutionality of Oklahoma’s three-drug protocol but wrote separately to register his opposition to the death penalty per se. In addition to his objections implicating unreliability, arbitrariness, and discrimination in the administration of the death penalty, Justice Stevens implied the dignity of life—</w:t>
      </w:r>
      <w:r w:rsidRPr="006402A5">
        <w:rPr>
          <w:rStyle w:val="StyleUnderline"/>
        </w:rPr>
        <w:t>the “diminishing force” of any justification for depriving a person of life. The death penalty had become</w:t>
      </w:r>
      <w:r w:rsidRPr="003A5D4E">
        <w:rPr>
          <w:sz w:val="14"/>
        </w:rPr>
        <w:t>, in his words, “</w:t>
      </w:r>
      <w:r w:rsidRPr="006402A5">
        <w:rPr>
          <w:rStyle w:val="StyleUnderline"/>
        </w:rPr>
        <w:t>anachronistic</w:t>
      </w:r>
      <w:r w:rsidRPr="003A5D4E">
        <w:rPr>
          <w:sz w:val="14"/>
        </w:rPr>
        <w:t>”—a relic of a bygone era. Justice Stevens, like Justice Blackmun, was particularly well-suited to critique that era, as he was part of it; he supported the death penalty for over 30 years on the bench. And on June 29, 2015, in Glossip v. Gross, a 5 to 4 majority of the U.S. Supreme Court rejected a challenge to Oklahoma’s lethal-injection protocol. In a 42 page dissenting opinion, Justice Breyer, joined by Justice Ginsburg, argued that</w:t>
      </w:r>
      <w:r w:rsidRPr="006402A5">
        <w:rPr>
          <w:rStyle w:val="StyleUnderline"/>
        </w:rPr>
        <w:t xml:space="preserve"> it is “highly likely that the death penalty violates the Eighth Amendment,</w:t>
      </w:r>
      <w:r w:rsidRPr="003A5D4E">
        <w:rPr>
          <w:sz w:val="14"/>
        </w:rPr>
        <w:t>” based on the death penalty’s unacceptability among most states, its lack of a legitimate penological purpose in light of prolonged delays, and its unreliability and arbitrariness. Although Justice Breyer’s litany of concerns focused primarily on the hopelessly flawed administration of the death penalty, his carefully crafted opinion relied on Justice Kennedy’s decisions in Roper, Louisiana, and Hall—all three of which invoked the dignity of life to categorically prohibit the death penalty for certain types of crimes and offenders.</w:t>
      </w:r>
    </w:p>
    <w:p w14:paraId="6080493D" w14:textId="77777777" w:rsidR="00081DFB" w:rsidRPr="00BF29E6" w:rsidRDefault="00081DFB" w:rsidP="00081DFB">
      <w:pPr>
        <w:pStyle w:val="Heading3"/>
      </w:pPr>
      <w:r w:rsidRPr="00BF29E6">
        <w:t>Death Row</w:t>
      </w:r>
    </w:p>
    <w:p w14:paraId="34868386" w14:textId="77777777" w:rsidR="00081DFB" w:rsidRPr="003A68A8" w:rsidRDefault="00081DFB" w:rsidP="00081DFB">
      <w:pPr>
        <w:pStyle w:val="Heading4"/>
      </w:pPr>
      <w:r w:rsidRPr="003A68A8">
        <w:t>Death row inmates face serious mental health issues including severe depression and suicidal thoughts</w:t>
      </w:r>
    </w:p>
    <w:p w14:paraId="277087C5" w14:textId="77777777" w:rsidR="00081DFB" w:rsidRPr="003A68A8" w:rsidRDefault="00081DFB" w:rsidP="00081DFB">
      <w:r w:rsidRPr="003A68A8">
        <w:rPr>
          <w:rStyle w:val="Style13ptBold"/>
        </w:rPr>
        <w:t>Amadeo ’19</w:t>
      </w:r>
      <w:r w:rsidRPr="003A68A8">
        <w:t xml:space="preserve"> (Kimberly Amadeo,20 years of experience in economic analysis, Updated November 29, 2019</w:t>
      </w:r>
      <w:r>
        <w:t xml:space="preserve"> </w:t>
      </w:r>
      <w:r w:rsidRPr="003A68A8">
        <w:t xml:space="preserve">What Criminal Sentence Costs More: Death or Life in Prison?, </w:t>
      </w:r>
      <w:hyperlink r:id="rId36" w:history="1">
        <w:r w:rsidRPr="003A68A8">
          <w:rPr>
            <w:rStyle w:val="Hyperlink"/>
          </w:rPr>
          <w:t>https://www.thebalance.com/comparing-the-costs-of-death-penalty-vs-life-in-prison-4689874</w:t>
        </w:r>
      </w:hyperlink>
      <w:r w:rsidRPr="003A68A8">
        <w:t xml:space="preserve"> ,) js</w:t>
      </w:r>
    </w:p>
    <w:p w14:paraId="23154D1C" w14:textId="77777777" w:rsidR="00081DFB" w:rsidRDefault="00081DFB" w:rsidP="00081DFB">
      <w:pPr>
        <w:rPr>
          <w:sz w:val="16"/>
        </w:rPr>
      </w:pPr>
      <w:r w:rsidRPr="003A68A8">
        <w:rPr>
          <w:sz w:val="16"/>
        </w:rPr>
        <w:t xml:space="preserve">in 2018, 42 death sentences were imposed and 25 people were executed, according to the Death Penalty Information Center.1﻿ In the United States, execution is carried out by lethal injection, electrocution, lethal gas, hanging, or firing squad. Lethal injection is the primary method in all 50 states with the other alternate methods available, at the condemned’s request, in several states. Not everyone who is sentenced to death is executed. Since the punishment is permanent, the U.S. legal system provides many opportunities for the defense to avoid it. Between 1973 and 2013, around 75% of those who received the death penalty were not executed.2 ﻿ Around one-third had their sentences overturned on appeal. Reasons included: The underlying statute was unconstitutional. The defendant was declared not guilty. The defendant was found guilty but sentenced to a lesser punishment. Others weren't executed because they died of natural causes awaiting execution or had their sentences commuted. </w:t>
      </w:r>
      <w:r w:rsidRPr="003A68A8">
        <w:rPr>
          <w:rStyle w:val="StyleUnderline"/>
        </w:rPr>
        <w:t>Seeking the death penalty is expensive</w:t>
      </w:r>
      <w:r w:rsidRPr="003A68A8">
        <w:rPr>
          <w:sz w:val="16"/>
        </w:rPr>
        <w:t xml:space="preserve">. The total includes all the costs that occur between the prosecutor's decision to seek the death sentence and ultimately the execution, if it occurs. Cost of a Death Penalty Trail The seriousness and complexity of seeking the death penalty increases its cost. </w:t>
      </w:r>
      <w:r w:rsidRPr="003A68A8">
        <w:rPr>
          <w:rStyle w:val="StyleUnderline"/>
        </w:rPr>
        <w:t xml:space="preserve">First, the prosecution must go through a preliminary hearing. It’s looking to see if enough evidence exists to convene a grand jury. This group of around 23 people meets for at least a month before deciding whether the case can proceed. </w:t>
      </w:r>
      <w:r w:rsidRPr="003A68A8">
        <w:rPr>
          <w:sz w:val="16"/>
        </w:rPr>
        <w:t xml:space="preserve">There is also another hearing before a trial can begin. If the case proceeds this far, then the prosecution can announce it seeks the death penalty and move forward. Key Facts In Kansas, </w:t>
      </w:r>
      <w:r w:rsidRPr="003A68A8">
        <w:rPr>
          <w:rStyle w:val="StyleUnderline"/>
        </w:rPr>
        <w:t>defense costs for death penalty trials averaged $400,000 each. In contrast, the defense cost for non-capital trial cases averages just $100,000.</w:t>
      </w:r>
      <w:r w:rsidRPr="003A68A8">
        <w:rPr>
          <w:sz w:val="16"/>
        </w:rPr>
        <w:t xml:space="preserve"> In Oklahoma, </w:t>
      </w:r>
      <w:r w:rsidRPr="003A68A8">
        <w:rPr>
          <w:rStyle w:val="StyleUnderline"/>
        </w:rPr>
        <w:t>the average capital case costs 3.2 times more than the average non-capital case</w:t>
      </w:r>
      <w:r w:rsidRPr="003A68A8">
        <w:rPr>
          <w:sz w:val="16"/>
        </w:rPr>
        <w:t xml:space="preserve">. In Maryland, taxpayers paid $186 million between 1978 and 1999 to prosecute death penalty cases. </w:t>
      </w:r>
      <w:r w:rsidRPr="003A68A8">
        <w:rPr>
          <w:rStyle w:val="StyleUnderline"/>
        </w:rPr>
        <w:t>The average cost per case was $3 million</w:t>
      </w:r>
      <w:r w:rsidRPr="003A68A8">
        <w:rPr>
          <w:sz w:val="16"/>
        </w:rPr>
        <w:t xml:space="preserve">. Only five prisoners were executed during that time. </w:t>
      </w:r>
      <w:r w:rsidRPr="003A68A8">
        <w:rPr>
          <w:rStyle w:val="StyleUnderline"/>
        </w:rPr>
        <w:t>The jury selection process for a capital case is more complex than for a non-capital case.</w:t>
      </w:r>
      <w:r w:rsidRPr="003A68A8">
        <w:rPr>
          <w:sz w:val="16"/>
        </w:rPr>
        <w:t xml:space="preserve"> Each juror must be able to consider the evidence and render the death sentence, if warranted. The trial proceeds as it normally would, but is longer because of the amount of evidence that is introduced. Such factors include the mental impairments and past history of the defendant. It also includes questions on whether one or more people were murdered and whether it was done in a cruel manner. </w:t>
      </w:r>
      <w:r w:rsidRPr="003A68A8">
        <w:rPr>
          <w:rStyle w:val="StyleUnderline"/>
        </w:rPr>
        <w:t>Cost of Appeals Another reason for the overall additional cost is that capital trials automatically receive an appeal at the state appellate courts.</w:t>
      </w:r>
      <w:r w:rsidRPr="003A68A8">
        <w:rPr>
          <w:sz w:val="16"/>
        </w:rPr>
        <w:t xml:space="preserve"> However, before an appeal is filed, many defendants issue a motion for a new trial, delaying things further. If the appellate court upholds the death penalty, </w:t>
      </w:r>
      <w:r w:rsidRPr="003A68A8">
        <w:rPr>
          <w:rStyle w:val="StyleUnderline"/>
        </w:rPr>
        <w:t xml:space="preserve">then the case goes to the state Supreme Court. </w:t>
      </w:r>
      <w:r w:rsidRPr="003A68A8">
        <w:rPr>
          <w:sz w:val="16"/>
        </w:rPr>
        <w:t xml:space="preserve">If neither overturns the sentence, </w:t>
      </w:r>
      <w:r w:rsidRPr="003A68A8">
        <w:rPr>
          <w:rStyle w:val="StyleUnderline"/>
        </w:rPr>
        <w:t xml:space="preserve">it automatically goes to a federal judge for yet another review. </w:t>
      </w:r>
      <w:r w:rsidRPr="003A68A8">
        <w:rPr>
          <w:sz w:val="16"/>
        </w:rPr>
        <w:t xml:space="preserve">Some defense attorneys petition the U.S. Supreme Court as a last resort. If all the courts uphold the conviction, the defendant can ask the state's governor or even the U.S. President for clemency. Since 1976, only 288 death row inmates have been granted clemency for humanitarian reasons. They include doubts about the defendant's guilt or judgments about the death penalty. </w:t>
      </w:r>
      <w:r w:rsidRPr="003A68A8">
        <w:rPr>
          <w:rStyle w:val="StyleUnderline"/>
        </w:rPr>
        <w:t>Cost of Incarceration on Death Row Between 2008 and 2017, Louisiana spent $15.6 million each year to maintain its capital punishment system</w:t>
      </w:r>
      <w:r w:rsidRPr="003A68A8">
        <w:rPr>
          <w:sz w:val="16"/>
        </w:rPr>
        <w:t xml:space="preserve">.3﻿ This does not include prosecution, court costs for cases that never went to trial, or the cost of the state’s supreme court review. During that time, the state executed one person. In 2018, the state had 69 death row inmates. </w:t>
      </w:r>
      <w:r w:rsidRPr="003A68A8">
        <w:rPr>
          <w:rStyle w:val="StyleUnderline"/>
        </w:rPr>
        <w:t>The average length of time on death row was 16.3 years. More than one-third had served more than 20 years. It costs the state $56,000 a year per inmate just to pay for staffing, seven times more than the cost to staff a trustee camp for minimum security inmates. Death row inmates incur more health care costs, too.</w:t>
      </w:r>
      <w:r w:rsidRPr="003A68A8">
        <w:rPr>
          <w:sz w:val="16"/>
        </w:rPr>
        <w:t xml:space="preserve"> The average length of time waiting on death row is 15 years. In California, it can be 20 years. As a result, death row inmates are older on average than the general prison population. That leads to higher health care costs that come from age-related illnesses. As a group, </w:t>
      </w:r>
      <w:r w:rsidRPr="003A68A8">
        <w:rPr>
          <w:rStyle w:val="StyleUnderline"/>
        </w:rPr>
        <w:t>death row inmates are more likely to suffer from serious mental health disorders</w:t>
      </w:r>
      <w:r w:rsidRPr="003A68A8">
        <w:rPr>
          <w:sz w:val="16"/>
        </w:rPr>
        <w:t xml:space="preserve">.4﻿ One study found that </w:t>
      </w:r>
      <w:r w:rsidRPr="003A68A8">
        <w:rPr>
          <w:rStyle w:val="Emphasis"/>
        </w:rPr>
        <w:t>more than half suffered from psychosis. Another claimed that almost 90% had post-traumatic stress disorder from family violence and abuse.</w:t>
      </w:r>
      <w:r w:rsidRPr="003A68A8">
        <w:rPr>
          <w:sz w:val="16"/>
        </w:rPr>
        <w:t xml:space="preserve"> Management of inmates with these issues increases the cost for states. Their time on death row aggravates these disorders. </w:t>
      </w:r>
      <w:r w:rsidRPr="003A68A8">
        <w:rPr>
          <w:rStyle w:val="Emphasis"/>
        </w:rPr>
        <w:t>Many inmates suffer from “Death Row Phenomenon.” Since they don’t know when the sentence will be carried out, they become depressed and even suicidal</w:t>
      </w:r>
      <w:r w:rsidRPr="003A68A8">
        <w:rPr>
          <w:b/>
          <w:bCs/>
          <w:sz w:val="16"/>
          <w:u w:val="single"/>
        </w:rPr>
        <w:t>.</w:t>
      </w:r>
      <w:r w:rsidRPr="003A68A8">
        <w:rPr>
          <w:sz w:val="16"/>
        </w:rPr>
        <w:t xml:space="preserve"> </w:t>
      </w:r>
      <w:r w:rsidRPr="003A68A8">
        <w:rPr>
          <w:rStyle w:val="StyleUnderline"/>
        </w:rPr>
        <w:t>They live in isolation and don’t participate in education and employment programs. They only receive restricted visits from family and friends</w:t>
      </w:r>
      <w:r w:rsidRPr="003A68A8">
        <w:rPr>
          <w:sz w:val="16"/>
        </w:rPr>
        <w:t xml:space="preserve">. The resultant </w:t>
      </w:r>
      <w:r w:rsidRPr="003A68A8">
        <w:rPr>
          <w:rStyle w:val="StyleUnderline"/>
        </w:rPr>
        <w:t>severe depression leads to physical illnesses</w:t>
      </w:r>
      <w:r w:rsidRPr="003A68A8">
        <w:rPr>
          <w:sz w:val="16"/>
        </w:rPr>
        <w:t xml:space="preserve">, which must be treated.5﻿ Cost of Execution This final step costs the least, but it is rising. In 2011, </w:t>
      </w:r>
      <w:r w:rsidRPr="003A68A8">
        <w:rPr>
          <w:rStyle w:val="StyleUnderline"/>
        </w:rPr>
        <w:t>the average cost of a drug used in lethal injections was just $83.55 per dose. By 2013, authorities in Texas paid $1,500; in Missouri they paid $8,000; and in 2017, Virginia agreed to pay $16,500 per dose.</w:t>
      </w:r>
      <w:r w:rsidRPr="003A68A8">
        <w:rPr>
          <w:sz w:val="16"/>
        </w:rPr>
        <w:t xml:space="preserve"> The reason? European chemical suppliers, who were the main source of the drugs, had left the business, restricting supply. Many of their customers had complained that they considered the death penalty to be inhumane. Alternate suppliers are known as compounding pharmacies, who remain secret in many cases, now provide the necessary drugs. Nevertheless, the execution itself is the least of the costs involved on that fateful day. The state must also pay for wages paid that day alone, travel costs, goods and services for the media, and counseling for staff. </w:t>
      </w:r>
    </w:p>
    <w:p w14:paraId="033BFC06" w14:textId="77777777" w:rsidR="00081DFB" w:rsidRPr="003A68A8" w:rsidRDefault="00081DFB" w:rsidP="00081DFB">
      <w:pPr>
        <w:rPr>
          <w:sz w:val="16"/>
        </w:rPr>
      </w:pPr>
    </w:p>
    <w:p w14:paraId="09BAB39F" w14:textId="106E58D0" w:rsidR="009E7373" w:rsidRDefault="009E7373" w:rsidP="009E7373">
      <w:pPr>
        <w:pStyle w:val="Heading3"/>
      </w:pPr>
      <w:r>
        <w:t xml:space="preserve">Courts Solve </w:t>
      </w:r>
    </w:p>
    <w:p w14:paraId="5A89956E" w14:textId="77777777" w:rsidR="009E7373" w:rsidRDefault="009E7373" w:rsidP="009E7373">
      <w:pPr>
        <w:pStyle w:val="Heading4"/>
      </w:pPr>
      <w:r>
        <w:t xml:space="preserve">The Supreme Court should abolish the death penalty on grounds of dignity—The dignity doctrine requires the abolition of the death penalty because life is the fundamental dignity. </w:t>
      </w:r>
    </w:p>
    <w:p w14:paraId="6B367F6A" w14:textId="77777777" w:rsidR="009E7373" w:rsidRPr="00A748EA" w:rsidRDefault="009E7373" w:rsidP="009E7373">
      <w:r w:rsidRPr="00C22C3E">
        <w:rPr>
          <w:rStyle w:val="Style13ptBold"/>
        </w:rPr>
        <w:t>Barry 15</w:t>
      </w:r>
      <w:r w:rsidRPr="00C22C3E">
        <w:t xml:space="preserve"> [Kevin Barry</w:t>
      </w:r>
      <w:r>
        <w:t xml:space="preserve"> (</w:t>
      </w:r>
      <w:r w:rsidRPr="00C22C3E">
        <w:t>Professor, Quinnipiac University School of Law</w:t>
      </w:r>
      <w:r>
        <w:t>)</w:t>
      </w:r>
      <w:r w:rsidRPr="00C22C3E">
        <w:t xml:space="preserve">, </w:t>
      </w:r>
      <w:r>
        <w:t>“</w:t>
      </w:r>
      <w:r w:rsidRPr="00C22C3E">
        <w:t>The Death Penalty &amp; the Dignity Clauses</w:t>
      </w:r>
      <w:r>
        <w:t>”</w:t>
      </w:r>
      <w:r w:rsidRPr="00C22C3E">
        <w:t>, Iowa Law Review</w:t>
      </w:r>
      <w:r>
        <w:t>, Vol. 102, Issue 2</w:t>
      </w:r>
      <w:r w:rsidRPr="00C22C3E">
        <w:t>, 6-26-2015, Accessible Online at https://ilr.law.uiowa.edu/print/volume-102-issue-2/the-death-penalty-and-the-dignity-clauses/] KL 6-30-2020</w:t>
      </w:r>
    </w:p>
    <w:p w14:paraId="24C2F946" w14:textId="77777777" w:rsidR="009E7373" w:rsidRPr="00643387" w:rsidRDefault="009E7373" w:rsidP="009E7373">
      <w:pPr>
        <w:rPr>
          <w:rStyle w:val="StyleUnderline"/>
        </w:rPr>
      </w:pPr>
      <w:r w:rsidRPr="00643387">
        <w:rPr>
          <w:sz w:val="16"/>
        </w:rPr>
        <w:t xml:space="preserve">IV. Contradiction and Coherence </w:t>
      </w:r>
      <w:r w:rsidRPr="00643387">
        <w:rPr>
          <w:rStyle w:val="StyleUnderline"/>
        </w:rPr>
        <w:t>One might reasonably believe that the more basic the dignity, the more robust the legal protection. But this is not the case. The progress of LGBT rights and the persistence of the death penalty expose a tension in dignity doctrine: the most basic aspect of dignity—life—receives the least protection under the law.</w:t>
      </w:r>
      <w:r w:rsidRPr="00643387">
        <w:rPr>
          <w:sz w:val="16"/>
        </w:rPr>
        <w:t xml:space="preserve"> The Constitution prohibits the government from telling us whom we can love and marry, and from depriving some of us the legal benefits conferred upon others—as well it should. But the Constitution does not prohibit the government from killing us. Although the Court has recognized that the method of execution must not be inherently barbaric, the administration of the death penalty must not be arbitrary, and the death penalty must not be imposed on certain types of offenders and for certain types of crimes, the Court has never retreated from its contention that the death penalty, itself, is constitutional. </w:t>
      </w:r>
      <w:r w:rsidRPr="00643387">
        <w:rPr>
          <w:rStyle w:val="StyleUnderline"/>
        </w:rPr>
        <w:t xml:space="preserve">The result is that whom we love and marry receives more protection under the law than whether we live. Put another way, our law prohibits humiliations that deprive us of liberty and equality, but not the ultimate humiliation of death. </w:t>
      </w:r>
      <w:r w:rsidRPr="00643387">
        <w:rPr>
          <w:sz w:val="16"/>
        </w:rPr>
        <w:t xml:space="preserve">The law allows James Obergefell to call his dying life partner his beloved spouse, but it does not prevent the State of Georgia from strapping down a hysterically crying woman who played a role in the death of her husband 18 years earlier, and killing her. </w:t>
      </w:r>
      <w:r w:rsidRPr="00643387">
        <w:rPr>
          <w:rStyle w:val="StyleUnderline"/>
        </w:rPr>
        <w:t>So long as the death penalty remains a lawful punishment, the contradiction remains.</w:t>
      </w:r>
      <w:r>
        <w:rPr>
          <w:rStyle w:val="StyleUnderline"/>
        </w:rPr>
        <w:t xml:space="preserve"> </w:t>
      </w:r>
      <w:r w:rsidRPr="00643387">
        <w:rPr>
          <w:rStyle w:val="StyleUnderline"/>
        </w:rPr>
        <w:t>While the triumph of LGBT rights demonstrates the promise of dignity, the persistence of the death penalty shows that dignity still has work to do. The time has come for dignity to reach</w:t>
      </w:r>
      <w:r w:rsidRPr="00643387">
        <w:rPr>
          <w:sz w:val="16"/>
        </w:rPr>
        <w:t xml:space="preserve"> not just </w:t>
      </w:r>
      <w:r w:rsidRPr="00643387">
        <w:rPr>
          <w:rStyle w:val="StyleUnderline"/>
        </w:rPr>
        <w:t>our</w:t>
      </w:r>
      <w:r w:rsidRPr="00643387">
        <w:rPr>
          <w:sz w:val="16"/>
        </w:rPr>
        <w:t xml:space="preserve"> liberty and our equality, but also our </w:t>
      </w:r>
      <w:r w:rsidRPr="00643387">
        <w:rPr>
          <w:rStyle w:val="StyleUnderline"/>
        </w:rPr>
        <w:t xml:space="preserve">lives. Dignity’s next frontier should be the end of the death penalty; the Supreme Court should bring coherence to dignity doctrine by </w:t>
      </w:r>
      <w:r w:rsidRPr="00643387">
        <w:rPr>
          <w:rStyle w:val="Emphasis"/>
        </w:rPr>
        <w:t>finding the death penalty unconstitutional on dignity grounds.</w:t>
      </w:r>
    </w:p>
    <w:p w14:paraId="2F402548" w14:textId="77777777" w:rsidR="00081DFB" w:rsidRDefault="00081DFB" w:rsidP="00081DFB">
      <w:pPr>
        <w:pStyle w:val="Heading2"/>
      </w:pPr>
      <w:r>
        <w:t>Modeling Add-On</w:t>
      </w:r>
    </w:p>
    <w:p w14:paraId="4AE3105A" w14:textId="77777777" w:rsidR="00081DFB" w:rsidRDefault="00081DFB" w:rsidP="00081DFB">
      <w:pPr>
        <w:pStyle w:val="Heading3"/>
      </w:pPr>
      <w:r>
        <w:t>2ac – Modeling Add-On</w:t>
      </w:r>
    </w:p>
    <w:p w14:paraId="03F72B55" w14:textId="77777777" w:rsidR="00081DFB" w:rsidRPr="00D46227" w:rsidRDefault="00081DFB" w:rsidP="00081DFB">
      <w:pPr>
        <w:pStyle w:val="Heading4"/>
      </w:pPr>
      <w:r>
        <w:t xml:space="preserve">Abolishing the death penalty strengthens </w:t>
      </w:r>
      <w:r w:rsidRPr="00B31895">
        <w:rPr>
          <w:u w:val="single"/>
        </w:rPr>
        <w:t>international human rights law</w:t>
      </w:r>
      <w:r>
        <w:t xml:space="preserve"> and is modeled to reinvigorate </w:t>
      </w:r>
      <w:r>
        <w:rPr>
          <w:u w:val="single"/>
        </w:rPr>
        <w:t>global abolition</w:t>
      </w:r>
    </w:p>
    <w:p w14:paraId="3C461F2A" w14:textId="77777777" w:rsidR="00081DFB" w:rsidRDefault="00081DFB" w:rsidP="00081DFB">
      <w:r w:rsidRPr="00151DD6">
        <w:rPr>
          <w:rStyle w:val="Style13ptBold"/>
        </w:rPr>
        <w:t>Caplan, senior research scholar at Yale Law School, 16</w:t>
      </w:r>
      <w:r>
        <w:t xml:space="preserve"> (12/31/16, Lincoln, “The Growing Gap Between the U.S. and the International Anti-Death-Penalty Consensus,” </w:t>
      </w:r>
      <w:hyperlink r:id="rId37" w:history="1">
        <w:r w:rsidRPr="00231BC5">
          <w:rPr>
            <w:rStyle w:val="Hyperlink"/>
          </w:rPr>
          <w:t>https://www.newyorker.com/news/news-desk/the-growing-gap-between-the-u-s-and-the-international-anti-death-penalty-consensus</w:t>
        </w:r>
      </w:hyperlink>
      <w:r>
        <w:t>, accessed on 4/25/2020, JMP)</w:t>
      </w:r>
    </w:p>
    <w:p w14:paraId="69266C71" w14:textId="77777777" w:rsidR="00081DFB" w:rsidRPr="00BF29E6" w:rsidRDefault="00081DFB" w:rsidP="00081DFB">
      <w:pPr>
        <w:rPr>
          <w:sz w:val="16"/>
        </w:rPr>
      </w:pPr>
      <w:r w:rsidRPr="00BF29E6">
        <w:rPr>
          <w:sz w:val="16"/>
        </w:rPr>
        <w:t xml:space="preserve">Last week, </w:t>
      </w:r>
      <w:r w:rsidRPr="00E3402D">
        <w:rPr>
          <w:rStyle w:val="StyleUnderline"/>
        </w:rPr>
        <w:t>the General Assembly of the</w:t>
      </w:r>
      <w:r w:rsidRPr="00BF29E6">
        <w:rPr>
          <w:sz w:val="16"/>
        </w:rPr>
        <w:t xml:space="preserve"> </w:t>
      </w:r>
      <w:r w:rsidRPr="00E3402D">
        <w:rPr>
          <w:rStyle w:val="Emphasis"/>
        </w:rPr>
        <w:t>U</w:t>
      </w:r>
      <w:r w:rsidRPr="00BF29E6">
        <w:rPr>
          <w:sz w:val="16"/>
        </w:rPr>
        <w:t xml:space="preserve">nited </w:t>
      </w:r>
      <w:r w:rsidRPr="00E3402D">
        <w:rPr>
          <w:rStyle w:val="Emphasis"/>
        </w:rPr>
        <w:t>N</w:t>
      </w:r>
      <w:r w:rsidRPr="00BF29E6">
        <w:rPr>
          <w:sz w:val="16"/>
        </w:rPr>
        <w:t xml:space="preserve">ations </w:t>
      </w:r>
      <w:r w:rsidRPr="00E3402D">
        <w:rPr>
          <w:rStyle w:val="StyleUnderline"/>
        </w:rPr>
        <w:t>adopted a resolution calling for a worldwide “moratorium on the use of the death penalty”</w:t>
      </w:r>
      <w:r w:rsidRPr="00BF29E6">
        <w:rPr>
          <w:sz w:val="16"/>
        </w:rPr>
        <w:t xml:space="preserve">—the sixth that the U.N. has approved in the past decade. Each one has gained the support of more of the organization’s members. The latest vote was a hundred and seventeen countries in favor to forty against. (Thirty-one abstained, and five did not vote.) In addition to a call for a halt to executions worldwide, the resolution urges countries that maintain the death penalty to increasingly restrict its imposition and to apply international laws that protect the rights of those facing the penalty. The rights include that a death sentence may be imposed only for the “most serious crimes,” defined as intentional crimes that have “lethal or other extremely grave consequences,” and that execution be carried out only after “a final judgment rendered by a competent court,” following a legal process that insures a fair trial and that provides access to appeal to a higher court and the opportunity to seek a pardon or a commutation of the sentence. At the General Assembly, </w:t>
      </w:r>
      <w:r w:rsidRPr="00BE0CA5">
        <w:rPr>
          <w:rStyle w:val="StyleUnderline"/>
        </w:rPr>
        <w:t>the</w:t>
      </w:r>
      <w:r w:rsidRPr="00BF29E6">
        <w:rPr>
          <w:sz w:val="16"/>
        </w:rPr>
        <w:t xml:space="preserve"> </w:t>
      </w:r>
      <w:r w:rsidRPr="00BE0CA5">
        <w:rPr>
          <w:rStyle w:val="Emphasis"/>
        </w:rPr>
        <w:t>U</w:t>
      </w:r>
      <w:r w:rsidRPr="00BF29E6">
        <w:rPr>
          <w:sz w:val="16"/>
        </w:rPr>
        <w:t xml:space="preserve">nited </w:t>
      </w:r>
      <w:r w:rsidRPr="00BE0CA5">
        <w:rPr>
          <w:rStyle w:val="Emphasis"/>
        </w:rPr>
        <w:t>S</w:t>
      </w:r>
      <w:r w:rsidRPr="00BF29E6">
        <w:rPr>
          <w:sz w:val="16"/>
        </w:rPr>
        <w:t xml:space="preserve">tates </w:t>
      </w:r>
      <w:r w:rsidRPr="00BE0CA5">
        <w:rPr>
          <w:rStyle w:val="StyleUnderline"/>
        </w:rPr>
        <w:t>cast one of the nay votes</w:t>
      </w:r>
      <w:r w:rsidRPr="00BF29E6">
        <w:rPr>
          <w:sz w:val="16"/>
        </w:rPr>
        <w:t xml:space="preserve">. Stefanie Amadeo, the deputy representative to the U.N. Economic and Social Council, explained the country’s position, which is basically unchanged since the U.S. opposed the first resolution against the death penalty, in 2007: “The ultimate decision regarding these issues must be addressed through the domestic democratic processes of individual Member States and be consistent with their obligations under international law,” which does not prohibit capital punishment. The position reflects the American reality of supporting the death penalty in principle, but increasingly outlawing it in practice. As Jeffrey Toobin reported recently, the U.S. maintains the death penalty under federal and military law and under the laws of thirty-one states—even though only five states conducted executions in 2016 and executed only twenty people in total, the lowest number in twenty-five years. The U.S. stresses the importance of observing global norms. “Just as the United States is committed to complying with its international obligations,” Amadeo said, “we strongly urge other countries that employ the death penalty to do so only in full compliance with their international obligations.” Meanwhile, in the past forty years, the U.S. Supreme Court has increasingly sought to restrict the application of the death penalty to the worst of the worst offenders—first, to people who commit the most heinous murders and, then, only to adults who commit them, excluding youth under the age of eighteen. In addition, it generally takes a decade or more for a state to carry out an execution because of challenges to a death sentence allowed under due process of law. Among the states with the death penalty, twelve have not carried out an execution for a decade or more, and another five have not executed anyone for at least five years. In California, where the last execution was in 2006, there were seven hundred and fifty people on death row as of December 2nd. Rather than being executed (the state has executed only thirteen people since 1978) it is much more likely that a death-row inmate will die as a result of natural causes or suicide. Roger </w:t>
      </w:r>
      <w:r w:rsidRPr="00FD2F2E">
        <w:rPr>
          <w:rStyle w:val="StyleUnderline"/>
        </w:rPr>
        <w:t>Hood, an</w:t>
      </w:r>
      <w:r w:rsidRPr="00C010E1">
        <w:rPr>
          <w:rStyle w:val="StyleUnderline"/>
        </w:rPr>
        <w:t xml:space="preserve"> emeritus professor at Oxford, and</w:t>
      </w:r>
      <w:r w:rsidRPr="00BF29E6">
        <w:rPr>
          <w:sz w:val="16"/>
        </w:rPr>
        <w:t xml:space="preserve"> Carolyn </w:t>
      </w:r>
      <w:r w:rsidRPr="00C010E1">
        <w:rPr>
          <w:rStyle w:val="StyleUnderline"/>
        </w:rPr>
        <w:t>Hoyle, who directs Oxford’s Centre for Criminology</w:t>
      </w:r>
      <w:r w:rsidRPr="00BF29E6">
        <w:rPr>
          <w:sz w:val="16"/>
        </w:rPr>
        <w:t xml:space="preserve">, last year published the fifth edition of “The Death Penalty: A Worldwide Perspective.” Their book </w:t>
      </w:r>
      <w:r w:rsidRPr="00C010E1">
        <w:rPr>
          <w:rStyle w:val="StyleUnderline"/>
        </w:rPr>
        <w:t>document</w:t>
      </w:r>
      <w:r w:rsidRPr="00BF29E6">
        <w:rPr>
          <w:sz w:val="16"/>
        </w:rPr>
        <w:t xml:space="preserve">s </w:t>
      </w:r>
      <w:r w:rsidRPr="00C010E1">
        <w:rPr>
          <w:rStyle w:val="StyleUnderline"/>
        </w:rPr>
        <w:t>the many ways that people are sentenced to death in violation of international law—for drug-trafficking</w:t>
      </w:r>
      <w:r w:rsidRPr="00BF29E6">
        <w:rPr>
          <w:sz w:val="16"/>
        </w:rPr>
        <w:t xml:space="preserve">, for example, </w:t>
      </w:r>
      <w:r w:rsidRPr="00C010E1">
        <w:rPr>
          <w:rStyle w:val="StyleUnderline"/>
        </w:rPr>
        <w:t>rather than for “the most serious crimes,” in unfair proceedings and with no opportunity to ask for clemency, and while imprisoned in terrible conditions.</w:t>
      </w:r>
      <w:r w:rsidRPr="00BF29E6">
        <w:rPr>
          <w:sz w:val="16"/>
        </w:rPr>
        <w:t xml:space="preserve"> </w:t>
      </w:r>
      <w:r w:rsidRPr="003653A2">
        <w:rPr>
          <w:rStyle w:val="StyleUnderline"/>
        </w:rPr>
        <w:t>These and other realities</w:t>
      </w:r>
      <w:r w:rsidRPr="00BF29E6">
        <w:rPr>
          <w:sz w:val="16"/>
        </w:rPr>
        <w:t xml:space="preserve">, they write, </w:t>
      </w:r>
      <w:r w:rsidRPr="003653A2">
        <w:rPr>
          <w:rStyle w:val="StyleUnderline"/>
        </w:rPr>
        <w:t>are moving “the debate about capital punishment beyond the view that each nation has</w:t>
      </w:r>
      <w:r w:rsidRPr="00BF29E6">
        <w:rPr>
          <w:sz w:val="16"/>
        </w:rPr>
        <w:t xml:space="preserve">, if it wishes, </w:t>
      </w:r>
      <w:r w:rsidRPr="003653A2">
        <w:rPr>
          <w:rStyle w:val="StyleUnderline"/>
        </w:rPr>
        <w:t xml:space="preserve">the sovereign right to retain </w:t>
      </w:r>
      <w:r w:rsidRPr="00DC64F3">
        <w:rPr>
          <w:rStyle w:val="StyleUnderline"/>
        </w:rPr>
        <w:t>the death penalty” to persuading “countries that retain the death penalty that it inevitably, and however administered, violates universally accepted human rights.”</w:t>
      </w:r>
      <w:r w:rsidRPr="00BF29E6">
        <w:rPr>
          <w:sz w:val="16"/>
        </w:rPr>
        <w:t xml:space="preserve"> </w:t>
      </w:r>
      <w:r w:rsidRPr="000E515A">
        <w:rPr>
          <w:rStyle w:val="Emphasis"/>
        </w:rPr>
        <w:t>Countries that employ the death penalty and insist that they are abiding by international law, including the U.S., decline to join in making the most important international commitment about the penalty, which is to reject it as a violation of human rights.</w:t>
      </w:r>
      <w:r>
        <w:rPr>
          <w:rStyle w:val="StyleUnderline"/>
        </w:rPr>
        <w:t xml:space="preserve"> </w:t>
      </w:r>
      <w:r w:rsidRPr="000C37B4">
        <w:rPr>
          <w:rStyle w:val="StyleUnderline"/>
        </w:rPr>
        <w:t>There has long been a gap between the idealism that the U.S. expresses when boasting of its dedication to the rule of law, especially the protection of individual rights, and the reality of its persistent refusal to abide by major international human-rights commitments.</w:t>
      </w:r>
      <w:r w:rsidRPr="00BF29E6">
        <w:rPr>
          <w:sz w:val="16"/>
        </w:rPr>
        <w:t xml:space="preserve"> The U.S. was a leader in the development of the Universal Declaration of Human Rights, which the U.N. adopted in 1948, but stopped supporting the international system to carry it out because, among other reasons, Jim Crow laws directly violated the declaration. There is a sizable list of human-rights treaties—on the Rights of the Child, for example, and on the International Criminal Court—that the U.S. has signed but not ratified. Even when the U.S. ratifies treaties, the government often adds a caveat that excludes protection of some basic rights. As a result, </w:t>
      </w:r>
      <w:r w:rsidRPr="00F175F1">
        <w:rPr>
          <w:rStyle w:val="StyleUnderline"/>
        </w:rPr>
        <w:t>the U.S. has ended up in some rough company, particularly when it comes to the death penalty</w:t>
      </w:r>
      <w:r w:rsidRPr="00BF29E6">
        <w:rPr>
          <w:sz w:val="16"/>
        </w:rPr>
        <w:t xml:space="preserve">. In the past generation, the number of countries that have stopping using the death penalty has doubled, from about fifty to about a hundred. Of the fifty-seven member states of the Organization for Security and Co-operation in Europe, and of the thirty-five member states of the Organization of American States, only the U.S. carried out executions last year. </w:t>
      </w:r>
      <w:r w:rsidRPr="00363B50">
        <w:rPr>
          <w:rStyle w:val="StyleUnderline"/>
        </w:rPr>
        <w:t>The countries that executed the most offenders were, in order, China, Iran, Pakistan, Saudi Arabia, and the</w:t>
      </w:r>
      <w:r w:rsidRPr="00BF29E6">
        <w:rPr>
          <w:sz w:val="16"/>
        </w:rPr>
        <w:t xml:space="preserve"> </w:t>
      </w:r>
      <w:r w:rsidRPr="00363B50">
        <w:rPr>
          <w:rStyle w:val="Emphasis"/>
        </w:rPr>
        <w:t>U</w:t>
      </w:r>
      <w:r w:rsidRPr="00BF29E6">
        <w:rPr>
          <w:sz w:val="16"/>
        </w:rPr>
        <w:t xml:space="preserve">nited </w:t>
      </w:r>
      <w:r w:rsidRPr="00363B50">
        <w:rPr>
          <w:rStyle w:val="Emphasis"/>
        </w:rPr>
        <w:t>S</w:t>
      </w:r>
      <w:r w:rsidRPr="00BF29E6">
        <w:rPr>
          <w:sz w:val="16"/>
        </w:rPr>
        <w:t xml:space="preserve">tates. China executed thousands of people, though its secrecy about its use of capital punishment makes it impossible to know exactly how many. Excluding China, Iran (with close to a thousand or more), Pakistan (three hundred and twenty-six), and Saudi Arabia (a hundred and fifty-eight) executed almost nine out of ten people put to death worldwide—“often after grossly unfair trials,” according to Amnesty International, and “for crimes—including drug trafficking, corruption, ‘adultery,’ and ‘blasphemy’—that do not meet the international legal standards for the use of the death penalty.” In 2015, according to Amnesty International, at least a thousand six hundred and thirty-four people were executed, an increase of more than fifty per cent from the year before and the highest number in a quarter of a century. (The organization expects to release figures for 2016 in the spring.) </w:t>
      </w:r>
      <w:r w:rsidRPr="006870FD">
        <w:rPr>
          <w:rStyle w:val="StyleUnderline"/>
        </w:rPr>
        <w:t>The</w:t>
      </w:r>
      <w:r w:rsidRPr="00BF29E6">
        <w:rPr>
          <w:sz w:val="16"/>
        </w:rPr>
        <w:t xml:space="preserve"> </w:t>
      </w:r>
      <w:r w:rsidRPr="006870FD">
        <w:rPr>
          <w:rStyle w:val="Emphasis"/>
        </w:rPr>
        <w:t>U</w:t>
      </w:r>
      <w:r w:rsidRPr="00BF29E6">
        <w:rPr>
          <w:sz w:val="16"/>
        </w:rPr>
        <w:t xml:space="preserve">nited </w:t>
      </w:r>
      <w:r w:rsidRPr="006870FD">
        <w:rPr>
          <w:rStyle w:val="Emphasis"/>
        </w:rPr>
        <w:t>S</w:t>
      </w:r>
      <w:r w:rsidRPr="00BF29E6">
        <w:rPr>
          <w:sz w:val="16"/>
        </w:rPr>
        <w:t xml:space="preserve">tates, in other words, </w:t>
      </w:r>
      <w:r w:rsidRPr="006870FD">
        <w:rPr>
          <w:rStyle w:val="StyleUnderline"/>
        </w:rPr>
        <w:t>ranks with countries that conspicuously are not in full compliance with their international obligations</w:t>
      </w:r>
      <w:r w:rsidRPr="00BF29E6">
        <w:rPr>
          <w:sz w:val="16"/>
        </w:rPr>
        <w:t xml:space="preserve">. And </w:t>
      </w:r>
      <w:r w:rsidRPr="002C3215">
        <w:rPr>
          <w:rStyle w:val="StyleUnderline"/>
        </w:rPr>
        <w:t>its responsibility is sometimes worse than guilt by association</w:t>
      </w:r>
      <w:r w:rsidRPr="00BF29E6">
        <w:rPr>
          <w:sz w:val="16"/>
        </w:rPr>
        <w:t xml:space="preserve">. As Maya </w:t>
      </w:r>
      <w:r w:rsidRPr="002C3215">
        <w:rPr>
          <w:rStyle w:val="StyleUnderline"/>
        </w:rPr>
        <w:t xml:space="preserve">Foa, the </w:t>
      </w:r>
      <w:r w:rsidRPr="00A9175F">
        <w:rPr>
          <w:rStyle w:val="StyleUnderline"/>
        </w:rPr>
        <w:t>director of the death-penalty team at Reprieve, an international</w:t>
      </w:r>
      <w:r w:rsidRPr="002C3215">
        <w:rPr>
          <w:rStyle w:val="StyleUnderline"/>
        </w:rPr>
        <w:t xml:space="preserve"> human-rights organization</w:t>
      </w:r>
      <w:r w:rsidRPr="00BF29E6">
        <w:rPr>
          <w:sz w:val="16"/>
        </w:rPr>
        <w:t xml:space="preserve">, told me, </w:t>
      </w:r>
      <w:r w:rsidRPr="00A9175F">
        <w:rPr>
          <w:rStyle w:val="Emphasis"/>
        </w:rPr>
        <w:t>“The U.S. clearly leads and influences global death-penalty practice. Our partners, who are lawyers and human-rights defenders in jurisdictions that retain the penalty, tell us that the use of the death penalty by the U.S., a ‘developed’ nation, is used to justify the death-penalty practice in the jurisdictions they work in.”</w:t>
      </w:r>
      <w:r w:rsidRPr="00BF29E6">
        <w:rPr>
          <w:sz w:val="16"/>
        </w:rPr>
        <w:t xml:space="preserve"> </w:t>
      </w:r>
      <w:r w:rsidRPr="00A9175F">
        <w:rPr>
          <w:rStyle w:val="StyleUnderline"/>
        </w:rPr>
        <w:t>Reprieve is providing</w:t>
      </w:r>
      <w:r w:rsidRPr="00BF29E6">
        <w:rPr>
          <w:sz w:val="16"/>
        </w:rPr>
        <w:t xml:space="preserve"> legal and investigative </w:t>
      </w:r>
      <w:r w:rsidRPr="00A9175F">
        <w:rPr>
          <w:rStyle w:val="StyleUnderline"/>
        </w:rPr>
        <w:t xml:space="preserve">assistance to people facing execution in eleven countries, in </w:t>
      </w:r>
      <w:r w:rsidRPr="0074063F">
        <w:rPr>
          <w:rStyle w:val="StyleUnderline"/>
        </w:rPr>
        <w:t xml:space="preserve">Africa, the Middle East, and South and </w:t>
      </w:r>
      <w:r w:rsidRPr="006C66BC">
        <w:rPr>
          <w:rStyle w:val="StyleUnderline"/>
        </w:rPr>
        <w:t>Southeast Asia, and in the U.S.</w:t>
      </w:r>
      <w:r>
        <w:rPr>
          <w:rStyle w:val="StyleUnderline"/>
        </w:rPr>
        <w:t xml:space="preserve"> </w:t>
      </w:r>
      <w:r w:rsidRPr="00BF29E6">
        <w:rPr>
          <w:sz w:val="16"/>
        </w:rPr>
        <w:t xml:space="preserve">In August at a rally in Istanbul, after the failed coup attempt in Turkey, the BBC reported, the country’s President, Recep Tayyip Erdoğan, said, “They say there is no death penalty in the E.U. ... Well, the U.S. has it; Japan has it; China has it; most of the world has it. So they are allowed to have it. We used to have it until 1984. Sovereignty belongs to the people, so if the people make this decision I am sure the political parties will comply." He said that the Turkish people might want to restore the death penalty to punish those responsible for killing hundreds of citizens during the attempted coup. That has not happened yet, but, if it does, its purpose, Erdogan suggested, will be a display of cold-blooded power. </w:t>
      </w:r>
      <w:r w:rsidRPr="00AD0D33">
        <w:rPr>
          <w:rStyle w:val="Emphasis"/>
        </w:rPr>
        <w:t>The influence of the U.S. on the death penalty worldwide has sometimes been constructive.</w:t>
      </w:r>
      <w:r w:rsidRPr="00BF29E6">
        <w:rPr>
          <w:sz w:val="16"/>
        </w:rPr>
        <w:t xml:space="preserve"> </w:t>
      </w:r>
      <w:r w:rsidRPr="00AD0D33">
        <w:rPr>
          <w:rStyle w:val="Emphasis"/>
        </w:rPr>
        <w:t>In 1976</w:t>
      </w:r>
      <w:r w:rsidRPr="00BF29E6">
        <w:rPr>
          <w:sz w:val="16"/>
        </w:rPr>
        <w:t xml:space="preserve">, for example, </w:t>
      </w:r>
      <w:r w:rsidRPr="00A95E07">
        <w:rPr>
          <w:rStyle w:val="Emphasis"/>
        </w:rPr>
        <w:t>when the Supreme Court ruled that it was unconstitutional for a state to make the death penalty mandatory for any crime, it marked the beginning of the decline of mandatory death sentences around the world</w:t>
      </w:r>
      <w:r w:rsidRPr="00BF29E6">
        <w:rPr>
          <w:sz w:val="16"/>
        </w:rPr>
        <w:t xml:space="preserve">. “The fundamental respect for humanity underlying the Eighth Amendment,” the Court said, “requires consideration of the character and record of the individual offender and the circumstances of the particular offense.” The Indian Supreme Court employed this logic when it struck down the mandatory death sentence in the country’s penal code, in 1983. The legislature, it held, could not compel judges “to shut their eyes to mitigating circumstances and inflict upon them the dubious and unconscionable duty of imposing a preordained sentence of death.” More recently, the Cornell Center on the Death Penalty Worldwide reports, eighteen other countries have followed suit and struck down the mandatory death penalty, including almost every Caribbean nation and Uganda, Malawi, and Kenya. In their latest edition of “The Death Penalty,” </w:t>
      </w:r>
      <w:r w:rsidRPr="00FA1042">
        <w:rPr>
          <w:rStyle w:val="StyleUnderline"/>
        </w:rPr>
        <w:t>Hood and Hoyle write optimistically about the U.S. example: “Those who campaign for abolition worldwide can hope that it will not be many years before the U.S. Supreme Court will be able to find that the majority of states, in line with a majority of countries worldwide, does not support the death penalty for anyone.”</w:t>
      </w:r>
      <w:r w:rsidRPr="00BF29E6">
        <w:rPr>
          <w:sz w:val="16"/>
        </w:rPr>
        <w:t xml:space="preserve"> Donald Trump has said that he will replace the late Justice Antonin Scalia—the Court’s most vehement defender of the death penalty for almost thirty years—with someone in his mold. But, even when that happens, there will be a possibility that Justice Anthony Kennedy will join the Court’s moderate liberals in striking down the death penalty, for reasons Justice Stephen Breyer articulated in 2015: “The Court in effect delegated significant responsibility to the States to develop procedures that would” insure the fairness of the capital-punishment system, he wrote. “Almost 40 years of studies, surveys, and experience strongly indicate, however, that this effort has failed.” </w:t>
      </w:r>
      <w:r w:rsidRPr="00E91D5E">
        <w:rPr>
          <w:rStyle w:val="StyleUnderline"/>
        </w:rPr>
        <w:t>If the Court continues to uphold the death penalty</w:t>
      </w:r>
      <w:r w:rsidRPr="00BF29E6">
        <w:rPr>
          <w:sz w:val="16"/>
        </w:rPr>
        <w:t xml:space="preserve">, on the other hand, </w:t>
      </w:r>
      <w:r w:rsidRPr="00E91D5E">
        <w:rPr>
          <w:rStyle w:val="StyleUnderline"/>
        </w:rPr>
        <w:t>the gap between the U.S. and a large and growing majority of the rest of the world will continue to increase</w:t>
      </w:r>
      <w:r w:rsidRPr="00BF29E6">
        <w:rPr>
          <w:sz w:val="16"/>
        </w:rPr>
        <w:t>.</w:t>
      </w:r>
    </w:p>
    <w:p w14:paraId="021B1142" w14:textId="77777777" w:rsidR="00081DFB" w:rsidRPr="00BF29E6" w:rsidRDefault="00081DFB" w:rsidP="00081DFB">
      <w:pPr>
        <w:pStyle w:val="Heading3"/>
      </w:pPr>
      <w:r>
        <w:t>Violates HR Law</w:t>
      </w:r>
    </w:p>
    <w:p w14:paraId="6371BB29" w14:textId="77777777" w:rsidR="00081DFB" w:rsidRPr="00F719B6" w:rsidRDefault="00081DFB" w:rsidP="00081DFB">
      <w:pPr>
        <w:pStyle w:val="Heading4"/>
      </w:pPr>
      <w:r>
        <w:t xml:space="preserve">The U.S is complicit in the violation of human rights through their compliance with the capital punishment - abolition of the death penalty is key to solve for human rights. </w:t>
      </w:r>
    </w:p>
    <w:p w14:paraId="1D25F7DB" w14:textId="77777777" w:rsidR="00081DFB" w:rsidRPr="00F719B6" w:rsidRDefault="00081DFB" w:rsidP="00081DFB">
      <w:r>
        <w:rPr>
          <w:rStyle w:val="Style13ptBold"/>
        </w:rPr>
        <w:t xml:space="preserve">ACLU ‘19 </w:t>
      </w:r>
      <w:r>
        <w:t>[ACLU</w:t>
      </w:r>
      <w:r w:rsidRPr="00F719B6">
        <w:t xml:space="preserve">, </w:t>
      </w:r>
      <w:r>
        <w:t>September 16, 2019</w:t>
      </w:r>
      <w:r w:rsidRPr="00F719B6">
        <w:t>, "Human Rights and the Death Penalty," American Civil Liberties Union, https://www.aclu.org/issues/human-rights/human-rights-and-death-penalty</w:t>
      </w:r>
      <w:r>
        <w:t xml:space="preserve">] (omard) </w:t>
      </w:r>
    </w:p>
    <w:p w14:paraId="54A23C83" w14:textId="77777777" w:rsidR="00081DFB" w:rsidRDefault="00081DFB" w:rsidP="00081DFB">
      <w:pPr>
        <w:rPr>
          <w:rStyle w:val="Emphasis"/>
        </w:rPr>
      </w:pPr>
      <w:r w:rsidRPr="00F719B6">
        <w:rPr>
          <w:rStyle w:val="Emphasis"/>
          <w:highlight w:val="yellow"/>
        </w:rPr>
        <w:t>The U.S. death penalty system flagrantly violates human rights law</w:t>
      </w:r>
      <w:r w:rsidRPr="002977A5">
        <w:rPr>
          <w:sz w:val="16"/>
        </w:rPr>
        <w:t xml:space="preserve">. It is often applied in an arbitrary and discriminatory manner without affording vital due process rights. Moreover, </w:t>
      </w:r>
      <w:r w:rsidRPr="00F719B6">
        <w:rPr>
          <w:rStyle w:val="Emphasis"/>
        </w:rPr>
        <w:t xml:space="preserve">methods of execution </w:t>
      </w:r>
      <w:r w:rsidRPr="00F719B6">
        <w:rPr>
          <w:rStyle w:val="Emphasis"/>
          <w:highlight w:val="yellow"/>
        </w:rPr>
        <w:t>and death row conditions have been condemned as cruel, inhumane, or degrading treatment and even torture</w:t>
      </w:r>
      <w:r w:rsidRPr="002977A5">
        <w:rPr>
          <w:sz w:val="16"/>
          <w:highlight w:val="yellow"/>
        </w:rPr>
        <w:t>.</w:t>
      </w:r>
      <w:r w:rsidRPr="002977A5">
        <w:rPr>
          <w:sz w:val="16"/>
        </w:rPr>
        <w:t xml:space="preserve"> </w:t>
      </w:r>
      <w:r w:rsidRPr="00F719B6">
        <w:rPr>
          <w:rStyle w:val="Emphasis"/>
        </w:rPr>
        <w:t>The U.S. death penalty system has also failed to protect the innocent</w:t>
      </w:r>
      <w:r w:rsidRPr="002977A5">
        <w:rPr>
          <w:sz w:val="16"/>
        </w:rPr>
        <w:t xml:space="preserve">—from 1973 through December 2014, 150 innocent people were exonerated from death row. The drafters of the </w:t>
      </w:r>
      <w:r w:rsidRPr="00F719B6">
        <w:rPr>
          <w:rStyle w:val="Emphasis"/>
        </w:rPr>
        <w:t>Universal Declaration of Human Rights (UDHR) contemplated eventual abolition of the death penalty</w:t>
      </w:r>
      <w:r w:rsidRPr="002977A5">
        <w:rPr>
          <w:sz w:val="16"/>
        </w:rPr>
        <w:t xml:space="preserve">, but it wasn’t until 1991 that the international community, in a complementary treaty to the UDHR, adopted the Second Optional Protocol to the International Covenant on Civil and Political Rights (ICCPR), calling for total abolition of capital punishment. The </w:t>
      </w:r>
      <w:r w:rsidRPr="00F719B6">
        <w:rPr>
          <w:rStyle w:val="Emphasis"/>
          <w:highlight w:val="yellow"/>
        </w:rPr>
        <w:t>ACLU urges the United States to extend the basic human right to life guaranteed by the UDHR and ICCPR</w:t>
      </w:r>
      <w:r w:rsidRPr="00F719B6">
        <w:rPr>
          <w:rStyle w:val="Emphasis"/>
        </w:rPr>
        <w:t xml:space="preserve"> to all members of our society and to ratify its companion treaties, especially the Second Optional Protocol to the ICCPR, which aims to abolish the death penalty.</w:t>
      </w:r>
      <w:r w:rsidRPr="002977A5">
        <w:rPr>
          <w:sz w:val="16"/>
        </w:rPr>
        <w:t xml:space="preserve"> At a minimum, the United States should begin by imposing a national moratorium on the use of the death penalty in keeping with the 2007 U.N. General Assembly resolution calling for a global moratorium (117 countries voted in favor of the resolution re-adopted in December 2014). </w:t>
      </w:r>
      <w:r w:rsidRPr="00F719B6">
        <w:rPr>
          <w:rStyle w:val="Emphasis"/>
          <w:highlight w:val="yellow"/>
        </w:rPr>
        <w:t>Ultimately</w:t>
      </w:r>
      <w:r w:rsidRPr="002977A5">
        <w:rPr>
          <w:sz w:val="16"/>
        </w:rPr>
        <w:t xml:space="preserve">, </w:t>
      </w:r>
      <w:r w:rsidRPr="00F719B6">
        <w:rPr>
          <w:rStyle w:val="Emphasis"/>
        </w:rPr>
        <w:t xml:space="preserve">the United States’ </w:t>
      </w:r>
      <w:r w:rsidRPr="00F719B6">
        <w:rPr>
          <w:rStyle w:val="Emphasis"/>
          <w:highlight w:val="yellow"/>
        </w:rPr>
        <w:t>compliance with international human rights norms will require nothing less than a complete abolition of the death penalty.</w:t>
      </w:r>
    </w:p>
    <w:p w14:paraId="6EF85104" w14:textId="77777777" w:rsidR="00081DFB" w:rsidRDefault="00081DFB" w:rsidP="00081DFB">
      <w:pPr>
        <w:rPr>
          <w:rStyle w:val="Emphasis"/>
        </w:rPr>
      </w:pPr>
    </w:p>
    <w:p w14:paraId="47490814" w14:textId="77777777" w:rsidR="00081DFB" w:rsidRDefault="00081DFB" w:rsidP="00081DFB">
      <w:pPr>
        <w:pStyle w:val="Heading4"/>
      </w:pPr>
      <w:r>
        <w:t>The death penalty violates treaties - empirics prove that the death penalty is inherently flawed being done in a discriminatory way as well as some prisoners spending their whole lives living through inhumane conditions</w:t>
      </w:r>
    </w:p>
    <w:p w14:paraId="57C7CA65" w14:textId="77777777" w:rsidR="00081DFB" w:rsidRDefault="00081DFB" w:rsidP="00081DFB">
      <w:r>
        <w:rPr>
          <w:rStyle w:val="Style13ptBold"/>
        </w:rPr>
        <w:t xml:space="preserve">CCR ’20 </w:t>
      </w:r>
      <w:r w:rsidRPr="00205D48">
        <w:t xml:space="preserve">[Center for Constitutional Rights, 2020, The Death Penalty is a Human Rights Violation, </w:t>
      </w:r>
      <w:hyperlink r:id="rId38" w:history="1">
        <w:r w:rsidRPr="00205D48">
          <w:rPr>
            <w:rStyle w:val="Hyperlink"/>
          </w:rPr>
          <w:t>https://ccrjustice.org/files/CCR%20Death%20Penalty%20Factsheet.pdf</w:t>
        </w:r>
      </w:hyperlink>
      <w:r w:rsidRPr="00205D48">
        <w:t>]</w:t>
      </w:r>
      <w:r>
        <w:t xml:space="preserve"> (omard) </w:t>
      </w:r>
    </w:p>
    <w:p w14:paraId="26AC6A72" w14:textId="77777777" w:rsidR="00081DFB" w:rsidRPr="002977A5" w:rsidRDefault="00081DFB" w:rsidP="00081DFB">
      <w:pPr>
        <w:rPr>
          <w:rStyle w:val="Emphasis"/>
          <w:b w:val="0"/>
          <w:iCs w:val="0"/>
          <w:u w:val="none"/>
        </w:rPr>
      </w:pPr>
    </w:p>
    <w:p w14:paraId="3F7C6484" w14:textId="77777777" w:rsidR="00081DFB" w:rsidRDefault="00081DFB" w:rsidP="00081DFB">
      <w:pPr>
        <w:rPr>
          <w:sz w:val="16"/>
          <w:szCs w:val="12"/>
        </w:rPr>
      </w:pPr>
      <w:r w:rsidRPr="00BA19B8">
        <w:rPr>
          <w:rStyle w:val="Emphasis"/>
          <w:highlight w:val="yellow"/>
        </w:rPr>
        <w:t>The death penalty is a denial of the most basic human rights</w:t>
      </w:r>
      <w:r w:rsidRPr="002977A5">
        <w:rPr>
          <w:sz w:val="16"/>
        </w:rPr>
        <w:t xml:space="preserve">; </w:t>
      </w:r>
      <w:r w:rsidRPr="00BA19B8">
        <w:rPr>
          <w:rStyle w:val="Emphasis"/>
        </w:rPr>
        <w:t>it violates one</w:t>
      </w:r>
      <w:r w:rsidRPr="002977A5">
        <w:rPr>
          <w:sz w:val="16"/>
        </w:rPr>
        <w:t xml:space="preserve"> </w:t>
      </w:r>
      <w:r w:rsidRPr="00BA19B8">
        <w:rPr>
          <w:rStyle w:val="Emphasis"/>
        </w:rPr>
        <w:t>of the most fundamental principles under widely accepted human rights law</w:t>
      </w:r>
      <w:r w:rsidRPr="002977A5">
        <w:rPr>
          <w:sz w:val="16"/>
        </w:rPr>
        <w:t>—</w:t>
      </w:r>
      <w:r w:rsidRPr="00BA19B8">
        <w:rPr>
          <w:rStyle w:val="Emphasis"/>
        </w:rPr>
        <w:t xml:space="preserve">that </w:t>
      </w:r>
      <w:r w:rsidRPr="00205D48">
        <w:rPr>
          <w:rStyle w:val="Emphasis"/>
          <w:highlight w:val="yellow"/>
        </w:rPr>
        <w:t>states must recognize the right to life</w:t>
      </w:r>
      <w:r w:rsidRPr="002977A5">
        <w:rPr>
          <w:sz w:val="16"/>
        </w:rPr>
        <w:t xml:space="preserve">. The UN General Assembly, the representative body of recognized States, has called for an end to the death penalty and human rights organizations agree that its imposition breaches fundamental enshrined human rights norms. Convention is quickly moving towards a position in support of worldwide abolition. The Center for Constitutional Rights is dedicated to advancing and protecting the rights guaranteed by the Universal Declaration of Human Right (UDHR), which the U.S. helped draft in the aftermath of World War II and adopted in 1948. </w:t>
      </w:r>
      <w:r w:rsidRPr="002977A5">
        <w:rPr>
          <w:rStyle w:val="StyleUnderline"/>
          <w:highlight w:val="yellow"/>
        </w:rPr>
        <w:t>Under Article 3 of the UDHR, life is a human right. This makes the death penalty our most fundamental human rights violation</w:t>
      </w:r>
      <w:r w:rsidRPr="002977A5">
        <w:rPr>
          <w:rStyle w:val="StyleUnderline"/>
        </w:rPr>
        <w:t xml:space="preserve">. As long as governments have the right to extinguish lives, they maintain the power to deny access to every other right enumerated in the Declaration. </w:t>
      </w:r>
      <w:r w:rsidRPr="002977A5">
        <w:rPr>
          <w:rStyle w:val="StyleUnderline"/>
          <w:highlight w:val="yellow"/>
        </w:rPr>
        <w:t>This first most central right provides the foundation upon which all other rights rest. The starting</w:t>
      </w:r>
      <w:r w:rsidRPr="002977A5">
        <w:rPr>
          <w:rStyle w:val="StyleUnderline"/>
        </w:rPr>
        <w:t xml:space="preserve"> and ending </w:t>
      </w:r>
      <w:r w:rsidRPr="002977A5">
        <w:rPr>
          <w:rStyle w:val="StyleUnderline"/>
          <w:highlight w:val="yellow"/>
        </w:rPr>
        <w:t>point</w:t>
      </w:r>
      <w:r w:rsidRPr="002977A5">
        <w:rPr>
          <w:rStyle w:val="StyleUnderline"/>
        </w:rPr>
        <w:t xml:space="preserve"> for a human rights based analysis </w:t>
      </w:r>
      <w:r w:rsidRPr="002977A5">
        <w:rPr>
          <w:rStyle w:val="StyleUnderline"/>
          <w:highlight w:val="yellow"/>
        </w:rPr>
        <w:t>must be that the death penalty is never consistent with fundamental human rights principles</w:t>
      </w:r>
      <w:r w:rsidRPr="002977A5">
        <w:rPr>
          <w:sz w:val="16"/>
        </w:rPr>
        <w:t>. In addition to the right to life, other basic rights are often breached in its application.</w:t>
      </w:r>
      <w:r w:rsidRPr="002977A5">
        <w:rPr>
          <w:rStyle w:val="StyleUnderline"/>
        </w:rPr>
        <w:t xml:space="preserve"> The death penalty has been found to breach the prohibition against cruel, inhuman, or degrading treatment and there has also been a growing consensus that “death row phenomenon” constitutes a breach in violation of the prohibition against torture under international human rights law. Moreover, </w:t>
      </w:r>
      <w:r w:rsidRPr="002977A5">
        <w:rPr>
          <w:rStyle w:val="StyleUnderline"/>
          <w:highlight w:val="yellow"/>
        </w:rPr>
        <w:t>the death penalty is often applied in a discriminatory manner</w:t>
      </w:r>
      <w:r w:rsidRPr="002977A5">
        <w:rPr>
          <w:sz w:val="16"/>
        </w:rPr>
        <w:t xml:space="preserve">, in violation of the principle of non-discrimination. In many parts of the world, the death penalty is now generally understood to be a human rights violation. </w:t>
      </w:r>
      <w:r w:rsidRPr="002977A5">
        <w:rPr>
          <w:sz w:val="16"/>
          <w:szCs w:val="12"/>
        </w:rPr>
        <w:t>This understanding has led to progress in the abolition of the death penalty worldwide; thirty-five years ago, only 16 countries had put an end to capital punishment for all crimes while today the number stands at 104. Moreover, of those that still have laws on the books, 35 are abolitionist in practice—meaning they have not executed anyone in at least 10 years. In 2010, only 23 countries were known to have carried out executions. Every year, most of the world’s executions take place in only a few countries, and the United States is among those frequent executioners. From 2007 to 2011, the United States executed 220 people</w:t>
      </w:r>
      <w:r w:rsidRPr="002977A5">
        <w:rPr>
          <w:sz w:val="16"/>
        </w:rPr>
        <w:t xml:space="preserve">. </w:t>
      </w:r>
      <w:r w:rsidRPr="002977A5">
        <w:rPr>
          <w:rStyle w:val="StyleUnderline"/>
        </w:rPr>
        <w:t xml:space="preserve">In fact, </w:t>
      </w:r>
      <w:r w:rsidRPr="002977A5">
        <w:rPr>
          <w:rStyle w:val="StyleUnderline"/>
          <w:highlight w:val="yellow"/>
        </w:rPr>
        <w:t>our frequency of executions is matched only by Saudi Arabia, Yemen, North Korea, Iran, and China</w:t>
      </w:r>
      <w:r w:rsidRPr="002977A5">
        <w:rPr>
          <w:rStyle w:val="StyleUnderline"/>
        </w:rPr>
        <w:t xml:space="preserve">. The Importance of </w:t>
      </w:r>
      <w:r w:rsidRPr="002977A5">
        <w:rPr>
          <w:rStyle w:val="StyleUnderline"/>
          <w:highlight w:val="yellow"/>
        </w:rPr>
        <w:t>Recognizing the Death Penalty as a Human Rights Violation</w:t>
      </w:r>
      <w:r w:rsidRPr="002977A5">
        <w:rPr>
          <w:rStyle w:val="StyleUnderline"/>
        </w:rPr>
        <w:t xml:space="preserve"> Examining the death penalty from a human rights perspective </w:t>
      </w:r>
      <w:r w:rsidRPr="002977A5">
        <w:rPr>
          <w:rStyle w:val="StyleUnderline"/>
          <w:highlight w:val="yellow"/>
        </w:rPr>
        <w:t>not only highlights the impact of denying the most basic right</w:t>
      </w:r>
      <w:r w:rsidRPr="002977A5">
        <w:rPr>
          <w:rStyle w:val="StyleUnderline"/>
        </w:rPr>
        <w:t xml:space="preserve"> on all other rights </w:t>
      </w:r>
      <w:r w:rsidRPr="002977A5">
        <w:rPr>
          <w:rStyle w:val="StyleUnderline"/>
          <w:highlight w:val="yellow"/>
        </w:rPr>
        <w:t>but also demonstrates why the only “solution” to the death penalty is to permanently end its use</w:t>
      </w:r>
      <w:r w:rsidRPr="002977A5">
        <w:rPr>
          <w:rStyle w:val="StyleUnderline"/>
        </w:rPr>
        <w:t>.</w:t>
      </w:r>
      <w:r w:rsidRPr="002977A5">
        <w:rPr>
          <w:sz w:val="16"/>
        </w:rPr>
        <w:t xml:space="preserve"> If the injustices and practicalities associated with capital punishment could somehow be erased—the costs cut, the racial and class biases removed, and all possibilities for “error” eliminated–the government still cannot do it because it violates fundamental human rights. </w:t>
      </w:r>
      <w:r w:rsidRPr="00B668E0">
        <w:rPr>
          <w:rStyle w:val="Emphasis"/>
        </w:rPr>
        <w:t>A human rights based approach does not take issue with the accuracy, technique, or timeliness of an execution</w:t>
      </w:r>
      <w:r w:rsidRPr="002977A5">
        <w:rPr>
          <w:sz w:val="16"/>
        </w:rPr>
        <w:t>. It provides a strict standard with which to say simply and unequivocally—the death penalty is wrong. In addition to the clear categorization of a human rights approach, such approach also offers accountability and access to the international community. A human rights approach obligates duty bearers (usually States) to: 1) respect; 2) protect; and 3) fulfill human rights. In the context of the death penalty, this means not depriving the fundamental human rights—such as life—of those sentenced to crimes</w:t>
      </w:r>
      <w:r w:rsidRPr="002977A5">
        <w:rPr>
          <w:sz w:val="16"/>
          <w:highlight w:val="yellow"/>
        </w:rPr>
        <w:t xml:space="preserve">; </w:t>
      </w:r>
      <w:r w:rsidRPr="00205D48">
        <w:rPr>
          <w:rStyle w:val="Emphasis"/>
          <w:highlight w:val="yellow"/>
        </w:rPr>
        <w:t>taking positive steps to ensure the human rights of the accused and sentenced;</w:t>
      </w:r>
      <w:r w:rsidRPr="002977A5">
        <w:rPr>
          <w:sz w:val="16"/>
          <w:highlight w:val="yellow"/>
        </w:rPr>
        <w:t xml:space="preserve"> </w:t>
      </w:r>
      <w:r w:rsidRPr="00205D48">
        <w:rPr>
          <w:rStyle w:val="Emphasis"/>
          <w:highlight w:val="yellow"/>
        </w:rPr>
        <w:t>and adopting national legislation to achieve full realization of the rights of these individuals</w:t>
      </w:r>
      <w:r w:rsidRPr="002977A5">
        <w:rPr>
          <w:sz w:val="16"/>
          <w:highlight w:val="yellow"/>
        </w:rPr>
        <w:t>.</w:t>
      </w:r>
      <w:r w:rsidRPr="002977A5">
        <w:rPr>
          <w:sz w:val="16"/>
        </w:rPr>
        <w:t xml:space="preserve"> </w:t>
      </w:r>
      <w:r w:rsidRPr="002977A5">
        <w:rPr>
          <w:sz w:val="16"/>
          <w:szCs w:val="12"/>
        </w:rPr>
        <w:t>On October 10, 2011, CCR joined the world in commemorating the 9th Annual World Day Against the Death Penalty, by issuing a position paper entitled, The US Tortures Before it Kills: An Examination of the Death Row Experience from a Human Rights Perspective, which analyzes life on death row—including decades in solitary confinement with limited human contact, and the intolerable process of repeatedly coming within hours of execution—as torture under international human rights law.</w:t>
      </w:r>
      <w:r w:rsidRPr="002977A5">
        <w:rPr>
          <w:sz w:val="16"/>
        </w:rPr>
        <w:t xml:space="preserve"> According to the Convention Against Torture (CAT), a treaty ratified by the US in 1994, torture is defined, in part, as “any act by which severe pain or suffering, whether physical or mental, is inflicted on a person for such purposes as […] punishing him for an act he […] has committed or is suspected of having committed.” Torture is a crime against humanity, a war crime, and a violation of the Geneva Conventions, as reflected in the statutes of the International Criminal Court, the International Criminal Tribunal for the former Yugoslavia, and the International Criminal Tribunal for Rwanda, among other judicial authorities. Over the last 15 years, a substantial body of law has developed that sets forth the elements of torture under customary international law, which largely reflects the definition of torture under the CAT. Torture has been found to be “a violation of personal dignity and is used for such purposes as intimidation, degradation, humiliation and discrimination, punishment, control or destruction of a person.” It has been shown that humans experience isolation as torture. Decades in isolation without access to family, other prisoners, programming, or any other form of intellectual or social stimulation, along with the constant knowledge of one’s impending, but uncertain death, combine to create the death row phenomenon. The UN Special Rapporteur on Torture, Juan Méndez, has recently called for the prohibition of solitary confinement and in August 2011 issued a report on this practice amounting to torture. The Death Penalty in the United States In addition to violating the right to life, critics have argued that capital punishment, as </w:t>
      </w:r>
      <w:r w:rsidRPr="00205D48">
        <w:rPr>
          <w:rStyle w:val="Emphasis"/>
          <w:highlight w:val="yellow"/>
        </w:rPr>
        <w:t>it</w:t>
      </w:r>
      <w:r w:rsidRPr="002977A5">
        <w:rPr>
          <w:sz w:val="16"/>
        </w:rPr>
        <w:t xml:space="preserve"> is applied in the United States, is expensive, racist, arbitrary, and fallible. Further, the deterrent effect of the death penalty has never been proven. </w:t>
      </w:r>
      <w:r w:rsidRPr="002977A5">
        <w:rPr>
          <w:rStyle w:val="StyleUnderline"/>
        </w:rPr>
        <w:t xml:space="preserve">Decades of experience have confirmed that capital punishment in the US is not only a fundamental human rights violation, but </w:t>
      </w:r>
      <w:r w:rsidRPr="002977A5">
        <w:rPr>
          <w:rStyle w:val="StyleUnderline"/>
          <w:highlight w:val="yellow"/>
        </w:rPr>
        <w:t>is also fundamentally flawed in design and implementation.</w:t>
      </w:r>
      <w:r w:rsidRPr="002977A5">
        <w:rPr>
          <w:rStyle w:val="StyleUnderline"/>
        </w:rPr>
        <w:t xml:space="preserve"> Additionally, </w:t>
      </w:r>
      <w:r w:rsidRPr="002977A5">
        <w:rPr>
          <w:rStyle w:val="StyleUnderline"/>
          <w:highlight w:val="yellow"/>
        </w:rPr>
        <w:t>prisoners in the US spend decades on death row in dehumanizing conditions which amount to torture under international law</w:t>
      </w:r>
      <w:r w:rsidRPr="00205D48">
        <w:rPr>
          <w:rStyle w:val="Emphasis"/>
          <w:highlight w:val="yellow"/>
        </w:rPr>
        <w:t>.</w:t>
      </w:r>
      <w:r w:rsidRPr="002977A5">
        <w:rPr>
          <w:sz w:val="16"/>
        </w:rPr>
        <w:t xml:space="preserve"> Legally putting people to death has not been a constant practice in the United States; from 1967-1977 executions were halted across the US. </w:t>
      </w:r>
      <w:r w:rsidRPr="002977A5">
        <w:rPr>
          <w:sz w:val="16"/>
          <w:szCs w:val="12"/>
        </w:rPr>
        <w:t xml:space="preserve">However, currently, approximately 3,300 people still await execution in the United States. 34 states are still retentionist, meaning they have death penalty laws on the books. People of color have accounted for a disproportionate 43% of total executions since 1976 and 55% of those currently awaiting execution—while they only account for approximately 27% of the general population. </w:t>
      </w:r>
      <w:r w:rsidRPr="002977A5">
        <w:rPr>
          <w:rStyle w:val="StyleUnderline"/>
        </w:rPr>
        <w:t>The death penalty, as applied, has been found to violate the non-discrimination requirement found in international human rights law</w:t>
      </w:r>
      <w:r w:rsidRPr="002977A5">
        <w:rPr>
          <w:sz w:val="16"/>
          <w:szCs w:val="12"/>
        </w:rPr>
        <w:t xml:space="preserve">. Two treaties which the U.S. has ratified, the International Convention on the Elimination of All Forms of Racial Discrimination (ICERD) and the International Covenant on Civil and Political Rights (ICCPR) ensure the right to non-discrimination. In 2006, the UN Human Rights Committee recommended that the U.S. “assess the extent to which [the] death penalty is disproportionately imposed on ethnic minorities and on low income population groups, as well as the reasons for this, and adopt all appropriate measures to address the problem.” </w:t>
      </w:r>
    </w:p>
    <w:p w14:paraId="2228F246" w14:textId="77777777" w:rsidR="00081DFB" w:rsidRDefault="00081DFB" w:rsidP="00081DFB">
      <w:pPr>
        <w:pStyle w:val="Heading4"/>
      </w:pPr>
      <w:r>
        <w:rPr>
          <w:rFonts w:hint="eastAsia"/>
        </w:rPr>
        <w:t>T</w:t>
      </w:r>
      <w:r>
        <w:t>he Second Optional Protocol of the ICCPR bans the death penalty.</w:t>
      </w:r>
    </w:p>
    <w:p w14:paraId="17E32480" w14:textId="77777777" w:rsidR="00081DFB" w:rsidRPr="00334E5B" w:rsidRDefault="00081DFB" w:rsidP="00081DFB">
      <w:r w:rsidRPr="007C4FFE">
        <w:rPr>
          <w:rStyle w:val="Style13ptBold"/>
        </w:rPr>
        <w:t>OHCHR 89</w:t>
      </w:r>
      <w:r w:rsidRPr="00334E5B">
        <w:t xml:space="preserve"> [</w:t>
      </w:r>
      <w:r>
        <w:t>Office of the High Commissioner</w:t>
      </w:r>
      <w:r w:rsidRPr="00334E5B">
        <w:t xml:space="preserve">, </w:t>
      </w:r>
      <w:r w:rsidRPr="00A17B83">
        <w:rPr>
          <w:rStyle w:val="StyleUnderline"/>
        </w:rPr>
        <w:t>Second Optional Protocol to the International Covenant on Civil and Political Rights, aiming at the abolition</w:t>
      </w:r>
      <w:r w:rsidRPr="00A17B83">
        <w:rPr>
          <w:rStyle w:val="StyleUnderline"/>
          <w:rFonts w:hint="eastAsia"/>
        </w:rPr>
        <w:t xml:space="preserve"> </w:t>
      </w:r>
      <w:r w:rsidRPr="00A17B83">
        <w:rPr>
          <w:rStyle w:val="StyleUnderline"/>
        </w:rPr>
        <w:t>of the death penalty</w:t>
      </w:r>
      <w:r>
        <w:t xml:space="preserve">, </w:t>
      </w:r>
      <w:r w:rsidRPr="00334E5B">
        <w:t>12-15-1989, Accessible Online at https://www.ohchr.org/EN/ProfessionalInterest/Pages/2ndOPCCPR.aspx] KL 6-28-2020</w:t>
      </w:r>
    </w:p>
    <w:p w14:paraId="7FFBF765" w14:textId="77777777" w:rsidR="00081DFB" w:rsidRPr="00283053" w:rsidRDefault="00081DFB" w:rsidP="00081DFB">
      <w:pPr>
        <w:rPr>
          <w:sz w:val="16"/>
        </w:rPr>
      </w:pPr>
      <w:r w:rsidRPr="00283053">
        <w:rPr>
          <w:sz w:val="16"/>
        </w:rPr>
        <w:t>Adopted and proclaimed by General Assembly resolution 44/128 of 15 December 1989</w:t>
      </w:r>
      <w:r w:rsidRPr="00283053">
        <w:rPr>
          <w:rFonts w:hint="eastAsia"/>
          <w:sz w:val="16"/>
        </w:rPr>
        <w:t xml:space="preserve"> </w:t>
      </w:r>
      <w:r w:rsidRPr="007C4FFE">
        <w:rPr>
          <w:rStyle w:val="StyleUnderline"/>
        </w:rPr>
        <w:t>The States Parties to the present Protocol,</w:t>
      </w:r>
      <w:r>
        <w:rPr>
          <w:rStyle w:val="StyleUnderline"/>
        </w:rPr>
        <w:t xml:space="preserve"> </w:t>
      </w:r>
      <w:r w:rsidRPr="007C4FFE">
        <w:rPr>
          <w:rStyle w:val="StyleUnderline"/>
        </w:rPr>
        <w:t>Believing that abolition of the death penalty contributes to enhancement of human dignity and progressive development of human rights,</w:t>
      </w:r>
      <w:r>
        <w:rPr>
          <w:rStyle w:val="StyleUnderline"/>
        </w:rPr>
        <w:t xml:space="preserve"> </w:t>
      </w:r>
      <w:r w:rsidRPr="00283053">
        <w:rPr>
          <w:sz w:val="16"/>
        </w:rPr>
        <w:t xml:space="preserve">Recalling article 3 of the Universal Declaration of Human Rights, adopted on 10 December 1948, and article 6 of the International Covenant on Civil and Political Rights, adopted on 16 December 1966, Noting that article 6 of the International Covenant on Civil and Political Rights refers to abolition of the death penalty in terms that strongly suggest that abolition is desirable, </w:t>
      </w:r>
      <w:r w:rsidRPr="007C4FFE">
        <w:rPr>
          <w:rStyle w:val="StyleUnderline"/>
        </w:rPr>
        <w:t>Convinced that all measures of abolition of the death penalty should be considered as progress in the enjoyment of the right to life,</w:t>
      </w:r>
      <w:r>
        <w:rPr>
          <w:rStyle w:val="StyleUnderline"/>
        </w:rPr>
        <w:t xml:space="preserve"> </w:t>
      </w:r>
      <w:r w:rsidRPr="007C4FFE">
        <w:rPr>
          <w:rStyle w:val="StyleUnderline"/>
        </w:rPr>
        <w:t>Desirous to undertake hereby an international commitment to abolish the death penalty,</w:t>
      </w:r>
      <w:r>
        <w:rPr>
          <w:rStyle w:val="StyleUnderline"/>
        </w:rPr>
        <w:t xml:space="preserve"> </w:t>
      </w:r>
      <w:r w:rsidRPr="007C4FFE">
        <w:rPr>
          <w:rStyle w:val="StyleUnderline"/>
        </w:rPr>
        <w:t>Have agreed as follows:</w:t>
      </w:r>
      <w:r>
        <w:rPr>
          <w:rStyle w:val="StyleUnderline"/>
        </w:rPr>
        <w:t xml:space="preserve"> </w:t>
      </w:r>
      <w:r w:rsidRPr="00283053">
        <w:rPr>
          <w:sz w:val="16"/>
        </w:rPr>
        <w:t xml:space="preserve">Article 1 1. </w:t>
      </w:r>
      <w:r w:rsidRPr="007C4FFE">
        <w:rPr>
          <w:rStyle w:val="StyleUnderline"/>
        </w:rPr>
        <w:t>No one within the jurisdiction of a State Party to the present Protocol shall be executed.</w:t>
      </w:r>
      <w:r>
        <w:rPr>
          <w:rStyle w:val="StyleUnderline"/>
        </w:rPr>
        <w:t xml:space="preserve"> </w:t>
      </w:r>
      <w:r w:rsidRPr="00283053">
        <w:rPr>
          <w:sz w:val="16"/>
        </w:rPr>
        <w:t xml:space="preserve">2. </w:t>
      </w:r>
      <w:r w:rsidRPr="007C4FFE">
        <w:rPr>
          <w:rStyle w:val="StyleUnderline"/>
        </w:rPr>
        <w:t>Each State Party shall take all necessary measures to abolish the death penalty within its jurisdiction.</w:t>
      </w:r>
      <w:r>
        <w:rPr>
          <w:rStyle w:val="StyleUnderline"/>
        </w:rPr>
        <w:t xml:space="preserve"> </w:t>
      </w:r>
      <w:r w:rsidRPr="00283053">
        <w:rPr>
          <w:sz w:val="16"/>
        </w:rPr>
        <w:t>Article 2 1. No reservation is admissible to the present Protocol, except for a reservation made at the time of ratification or accession that provides for the application of the death penalty in time of war pursuant to a conviction for a most serious crime of a military nature committed during wartime. 2. The State Party making such a reservation shall at the time of ratification or accession communicate to the Secretary-General of the United Nations the relevant provisions of its national legislation applicable during wartime. 3. The State Party having made such a reservation shall notify the Secretary-General of the United Nations of any beginning or ending of a state of war applicable to its territory. Article 3 The States Parties to the present Protocol shall include in the reports they submit to the Human Rights Committee, in accordance with article 40 of the Covenant, information on the measures that they have adopted to give effect to the present Protocol. Article 4 With respect to the States Parties to the Covenant that have made a declaration under article 41, the competence of the Human Rights Committee to receive and consider communications when a State Party claims that another State Party is not fulfilling its obligations shall extend to the provisions of the present Protocol, unless the State Party concerned has made a statement to the contrary at the moment of ratification or accession. Article 5 With respect to the States Parties to the first Optional Protocol to the International Covenant on Civil and Political Rights adopted on 16 December 1966, the competence of the Human Rights Committee to receive and consider communications from individuals subject to its jurisdiction shall extend to the provisions of the present Protocol, unless the State Party concerned has made a statement to the contrary at the moment of ratification or accession. Article 6 1. The provisions of the present Protocol shall apply as additional provisions to the Covenant. 2. Without prejudice to the possibility of a reservation under article 2 of the present Protocol, the right guaranteed in article 1, paragraph 1, of the present Protocol shall not be subject to any derogation under article 4 of the Covenant. Article 7 1. The present Protocol is open for signature by any State that has signed the Covenant. 2. The present Protocol is subject to ratification by any State that has ratified the Covenant or acceded to it. Instruments of ratification shall be deposited with the Secretary-General of the United Nations. 3. The present Protocol shall be open to accession by any State that has ratified the Covenant or acceded to it. 4. Accession shall be effected by the deposit of an instrument of accession with the Secretary-General of the United Nations. 5. The Secretary-General of the United Nations shall inform all States that have signed the present Protocol or acceded to it of the deposit of each instrument of ratification or accession. Article 8 1. The present Protocol shall enter into force three months after the date of the deposit with the Secretary-General of the United Nations of the tenth instrument of ratification or accession. 2. For each State ratifying the present Protocol or acceding to it after the deposit of the tenth instrument of ratification or accession, the present Protocol shall enter into force three months after the date of the deposit of its own instrument of ratification or accession. Article 9 The provisions of the present Protocol shall extend to all parts of federal States without any limitations or exceptions. Article 10 The Secretary-General of the United Nations shall inform all States referred to in article 48, paragraph 1, of the Covenant of the following particulars: (a) Reservations, communications and notifications under article 2 of the present Protocol; (b) Statements made under articles 4 or 5 of the present Protocol; (c) Signatures, ratifications and accessions under article 7 of the present Protocol: (d) The date of the entry into force of the present Protocol under article 8 thereof. Article 11 1. The present Protocol, of which the Arabic, Chinese, English, French, Russian and Spanish texts are equally authentic, shall be deposited in the archives of the United Nations. 2. The Secretary-General of the United Nations shall transmit certified copies of the present Protocol to all States referred to in article 48 of the Covenant.</w:t>
      </w:r>
    </w:p>
    <w:p w14:paraId="004EE70A" w14:textId="77777777" w:rsidR="00081DFB" w:rsidRDefault="00081DFB" w:rsidP="00081DFB">
      <w:pPr>
        <w:rPr>
          <w:rStyle w:val="Emphasis"/>
        </w:rPr>
      </w:pPr>
    </w:p>
    <w:p w14:paraId="6E021C28" w14:textId="77777777" w:rsidR="00081DFB" w:rsidRDefault="00081DFB" w:rsidP="00081DFB">
      <w:pPr>
        <w:rPr>
          <w:sz w:val="16"/>
          <w:szCs w:val="12"/>
        </w:rPr>
      </w:pPr>
    </w:p>
    <w:p w14:paraId="61FF2D35" w14:textId="77777777" w:rsidR="00081DFB" w:rsidRDefault="00081DFB" w:rsidP="00081DFB">
      <w:pPr>
        <w:pStyle w:val="Heading3"/>
      </w:pPr>
      <w:r>
        <w:t>Modeled</w:t>
      </w:r>
    </w:p>
    <w:p w14:paraId="15762A17" w14:textId="77777777" w:rsidR="00081DFB" w:rsidRPr="00B32DFE" w:rsidRDefault="00081DFB" w:rsidP="00081DFB">
      <w:pPr>
        <w:pStyle w:val="Heading4"/>
      </w:pPr>
      <w:r w:rsidRPr="00B32DFE">
        <w:t>Abolishing the death penalty influences the respect countries have in the world about whether they value basic human rights.</w:t>
      </w:r>
    </w:p>
    <w:p w14:paraId="7139740B" w14:textId="77777777" w:rsidR="00081DFB" w:rsidRPr="00E0199C" w:rsidRDefault="00081DFB" w:rsidP="00081DFB">
      <w:r w:rsidRPr="00B32DFE">
        <w:rPr>
          <w:rStyle w:val="Style13ptBold"/>
        </w:rPr>
        <w:t>Steiker and Steiker ’19</w:t>
      </w:r>
      <w:r>
        <w:t xml:space="preserve"> (Carol S. Steiker and Jordan M. Steiker, Editors of Comparative Capital Punishment, “POLITICAL CORRELATIONS”, Comparative Capital Punishment, November 4, 2019, </w:t>
      </w:r>
      <w:hyperlink r:id="rId39" w:history="1">
        <w:r w:rsidRPr="000B3B62">
          <w:rPr>
            <w:rStyle w:val="Hyperlink"/>
          </w:rPr>
          <w:t>https://www.elgaronline.com/view/edcoll/9781786433244/9781786433244.00002.xml</w:t>
        </w:r>
      </w:hyperlink>
      <w:r>
        <w:t xml:space="preserve">) -LH </w:t>
      </w:r>
    </w:p>
    <w:p w14:paraId="4425B2F9" w14:textId="77777777" w:rsidR="00081DFB" w:rsidRDefault="00081DFB" w:rsidP="00081DFB">
      <w:pPr>
        <w:rPr>
          <w:rStyle w:val="StyleUnderline"/>
          <w:sz w:val="16"/>
        </w:rPr>
      </w:pPr>
      <w:r w:rsidRPr="00B32DFE">
        <w:rPr>
          <w:rStyle w:val="StyleUnderline"/>
          <w:sz w:val="16"/>
        </w:rPr>
        <w:t xml:space="preserve">Hood and Hoyle attribute </w:t>
      </w:r>
      <w:r w:rsidRPr="00E0199C">
        <w:rPr>
          <w:rStyle w:val="StyleUnderline"/>
        </w:rPr>
        <w:t>the success of the worldwide movement to abolish the death penalty</w:t>
      </w:r>
      <w:r w:rsidRPr="00B32DFE">
        <w:rPr>
          <w:rStyle w:val="StyleUnderline"/>
          <w:sz w:val="16"/>
        </w:rPr>
        <w:t xml:space="preserve">, in part, to </w:t>
      </w:r>
      <w:r w:rsidRPr="00E0199C">
        <w:rPr>
          <w:rStyle w:val="StyleUnderline"/>
        </w:rPr>
        <w:t>its framing of the issue under the umbrella of human rights</w:t>
      </w:r>
      <w:r w:rsidRPr="00B32DFE">
        <w:rPr>
          <w:rStyle w:val="StyleUnderline"/>
          <w:sz w:val="16"/>
        </w:rPr>
        <w:t xml:space="preserve">. Countries differ widely in their crime rates, their historical traditions regarding the proper responses to crime, and the popular support for various forms of punishment. In an era of globalization, however, </w:t>
      </w:r>
      <w:r w:rsidRPr="00E0199C">
        <w:rPr>
          <w:rStyle w:val="StyleUnderline"/>
        </w:rPr>
        <w:t xml:space="preserve">almost all countries have an </w:t>
      </w:r>
      <w:r w:rsidRPr="00BD12FB">
        <w:rPr>
          <w:rStyle w:val="Emphasis"/>
        </w:rPr>
        <w:t>interest in being respected in the world community</w:t>
      </w:r>
      <w:r w:rsidRPr="00E0199C">
        <w:rPr>
          <w:rStyle w:val="StyleUnderline"/>
        </w:rPr>
        <w:t xml:space="preserve"> and in advancing their particular goals through cooperation with other countries</w:t>
      </w:r>
      <w:r w:rsidRPr="00B32DFE">
        <w:rPr>
          <w:rStyle w:val="StyleUnderline"/>
          <w:sz w:val="16"/>
        </w:rPr>
        <w:t xml:space="preserve">. The League of Nations, the United Nations, and the European Union are part of the world’s response to the devastation of war and the </w:t>
      </w:r>
      <w:r w:rsidRPr="00E0199C">
        <w:rPr>
          <w:rStyle w:val="StyleUnderline"/>
        </w:rPr>
        <w:t>need for mutual cooperation among countries</w:t>
      </w:r>
      <w:r w:rsidRPr="00B32DFE">
        <w:rPr>
          <w:rStyle w:val="StyleUnderline"/>
          <w:sz w:val="16"/>
        </w:rPr>
        <w:t xml:space="preserve">. Beginning after World War II, countries that were shocked and tired of the rampant killing that took place were ready to accept the establishment of human rights norms to guard against abuses of the past. Over time, </w:t>
      </w:r>
      <w:r w:rsidRPr="00BD12FB">
        <w:rPr>
          <w:rStyle w:val="StyleUnderline"/>
        </w:rPr>
        <w:t>much of the</w:t>
      </w:r>
      <w:r w:rsidRPr="00E0199C">
        <w:rPr>
          <w:rStyle w:val="Emphasis"/>
        </w:rPr>
        <w:t xml:space="preserve"> world community </w:t>
      </w:r>
      <w:r w:rsidRPr="00BD12FB">
        <w:rPr>
          <w:rStyle w:val="StyleUnderline"/>
        </w:rPr>
        <w:t>has come to</w:t>
      </w:r>
      <w:r w:rsidRPr="00E0199C">
        <w:rPr>
          <w:rStyle w:val="Emphasis"/>
        </w:rPr>
        <w:t xml:space="preserve"> believe that the death penalty is a violation of the fundamental human right to life</w:t>
      </w:r>
      <w:r w:rsidRPr="00B32DFE">
        <w:rPr>
          <w:rStyle w:val="StyleUnderline"/>
          <w:sz w:val="16"/>
        </w:rPr>
        <w:t xml:space="preserve">. These countries, while starting as a distinct minority, have encouraged other countries to rid themselves of capital punishment. The approach was not dissimilar to that taken against apartheid in South Africa. Sanctions were imposed by many countries, and the issue was raised repeatedly in international forums. As countries appear isolated in a particular practice on the international stage, they feel more pressure to change. The death penalty could be on a similar path. So, </w:t>
      </w:r>
      <w:r w:rsidRPr="00E0199C">
        <w:rPr>
          <w:rStyle w:val="Emphasis"/>
        </w:rPr>
        <w:t xml:space="preserve">instead of a country evaluating whether </w:t>
      </w:r>
      <w:r w:rsidRPr="00BD12FB">
        <w:rPr>
          <w:rStyle w:val="StyleUnderline"/>
        </w:rPr>
        <w:t>the use of</w:t>
      </w:r>
      <w:r w:rsidRPr="00E0199C">
        <w:rPr>
          <w:rStyle w:val="Emphasis"/>
        </w:rPr>
        <w:t xml:space="preserve"> the death penalty might reduce its crime</w:t>
      </w:r>
      <w:r w:rsidRPr="00E0199C">
        <w:rPr>
          <w:rStyle w:val="StyleUnderline"/>
        </w:rPr>
        <w:t xml:space="preserve"> problem </w:t>
      </w:r>
      <w:r w:rsidRPr="00E0199C">
        <w:rPr>
          <w:rStyle w:val="Emphasis"/>
        </w:rPr>
        <w:t xml:space="preserve">and satisfy </w:t>
      </w:r>
      <w:r w:rsidRPr="00BD12FB">
        <w:rPr>
          <w:rStyle w:val="StyleUnderline"/>
        </w:rPr>
        <w:t>the public’s</w:t>
      </w:r>
      <w:r w:rsidRPr="00E0199C">
        <w:rPr>
          <w:rStyle w:val="Emphasis"/>
        </w:rPr>
        <w:t xml:space="preserve"> demand for retribution, it could weigh whether it wants to be recognized as a participant in a broad pursuit of human rights</w:t>
      </w:r>
      <w:r w:rsidRPr="00E0199C">
        <w:rPr>
          <w:rStyle w:val="StyleUnderline"/>
        </w:rPr>
        <w:t>, which happens to include elimination of the death penalty as one of its tenets</w:t>
      </w:r>
      <w:r w:rsidRPr="00B32DFE">
        <w:rPr>
          <w:rStyle w:val="StyleUnderline"/>
          <w:sz w:val="16"/>
        </w:rPr>
        <w:t>.</w:t>
      </w:r>
      <w:r w:rsidRPr="00B32DFE">
        <w:rPr>
          <w:sz w:val="16"/>
        </w:rPr>
        <w:t xml:space="preserve"> </w:t>
      </w:r>
      <w:r w:rsidRPr="00E0199C">
        <w:rPr>
          <w:rStyle w:val="StyleUnderline"/>
        </w:rPr>
        <w:t>One</w:t>
      </w:r>
      <w:r w:rsidRPr="00B32DFE">
        <w:rPr>
          <w:rStyle w:val="StyleUnderline"/>
          <w:sz w:val="16"/>
        </w:rPr>
        <w:t xml:space="preserve"> of the </w:t>
      </w:r>
      <w:r w:rsidRPr="00B32DFE">
        <w:rPr>
          <w:sz w:val="16"/>
        </w:rPr>
        <w:t>most</w:t>
      </w:r>
      <w:r w:rsidRPr="00E0199C">
        <w:rPr>
          <w:rStyle w:val="StyleUnderline"/>
        </w:rPr>
        <w:t xml:space="preserve"> important international agreements embodying the core principles of human rights is the</w:t>
      </w:r>
      <w:r w:rsidRPr="00B32DFE">
        <w:rPr>
          <w:rStyle w:val="StyleUnderline"/>
          <w:sz w:val="16"/>
        </w:rPr>
        <w:t xml:space="preserve"> International Covenant on Civil and Political Rights (</w:t>
      </w:r>
      <w:r w:rsidRPr="00E0199C">
        <w:rPr>
          <w:rStyle w:val="StyleUnderline"/>
        </w:rPr>
        <w:t>ICCPR</w:t>
      </w:r>
      <w:r w:rsidRPr="00B32DFE">
        <w:rPr>
          <w:rStyle w:val="StyleUnderline"/>
          <w:sz w:val="16"/>
        </w:rPr>
        <w:t xml:space="preserve">), adopted by the United Nations General Assembly in 1966 and made effective ten years later.78 Most of the countries of the world have now signed and ratified this treaty. The ICCPR does not forbid the death penalty, though </w:t>
      </w:r>
      <w:r w:rsidRPr="00E0199C">
        <w:rPr>
          <w:rStyle w:val="StyleUnderline"/>
        </w:rPr>
        <w:t>it advocates moderation</w:t>
      </w:r>
      <w:r w:rsidRPr="00B32DFE">
        <w:rPr>
          <w:rStyle w:val="StyleUnderline"/>
          <w:sz w:val="16"/>
        </w:rPr>
        <w:t xml:space="preserve">, excluding its use against juveniles and allowing it only for the most heinous crimes.79 The </w:t>
      </w:r>
      <w:r w:rsidRPr="00E0199C">
        <w:rPr>
          <w:rStyle w:val="StyleUnderline"/>
        </w:rPr>
        <w:t>Second Optional Protocol was added</w:t>
      </w:r>
      <w:r w:rsidRPr="00B32DFE">
        <w:rPr>
          <w:rStyle w:val="StyleUnderline"/>
          <w:sz w:val="16"/>
        </w:rPr>
        <w:t xml:space="preserve"> to this treaty in 1989 </w:t>
      </w:r>
      <w:r w:rsidRPr="00E0199C">
        <w:rPr>
          <w:rStyle w:val="StyleUnderline"/>
        </w:rPr>
        <w:t>and requires signers of the protocol to abolish the death penalty</w:t>
      </w:r>
      <w:r w:rsidRPr="00B32DFE">
        <w:rPr>
          <w:rStyle w:val="StyleUnderline"/>
          <w:sz w:val="16"/>
        </w:rPr>
        <w:t xml:space="preserve">. Many </w:t>
      </w:r>
      <w:r w:rsidRPr="00E0199C">
        <w:rPr>
          <w:rStyle w:val="Emphasis"/>
        </w:rPr>
        <w:t>countries have taken this extra step as a signal of their commitment to human rights</w:t>
      </w:r>
      <w:r w:rsidRPr="00B32DFE">
        <w:rPr>
          <w:rStyle w:val="StyleUnderline"/>
          <w:sz w:val="16"/>
        </w:rPr>
        <w:t xml:space="preserve">. Eighty-one countries have ratified and three others have signed the Second Optional Protocol.80 </w:t>
      </w:r>
      <w:r w:rsidRPr="00E0199C">
        <w:rPr>
          <w:rStyle w:val="StyleUnderline"/>
        </w:rPr>
        <w:t>The US has ratified the ICCPR</w:t>
      </w:r>
      <w:r w:rsidRPr="00B32DFE">
        <w:rPr>
          <w:rStyle w:val="StyleUnderline"/>
          <w:sz w:val="16"/>
        </w:rPr>
        <w:t xml:space="preserve"> (with reservations) </w:t>
      </w:r>
      <w:r w:rsidRPr="00E0199C">
        <w:rPr>
          <w:rStyle w:val="StyleUnderline"/>
        </w:rPr>
        <w:t>but has not adopted the optional death penalty protocol</w:t>
      </w:r>
      <w:r w:rsidRPr="00B32DFE">
        <w:rPr>
          <w:rStyle w:val="StyleUnderline"/>
          <w:sz w:val="16"/>
        </w:rPr>
        <w:t xml:space="preserve">. The US took a reservation to the underlying treaty in part because the death penalty was allowed in some of its states for those who were under 18 at the time of their crime. That </w:t>
      </w:r>
      <w:r w:rsidRPr="00BD12FB">
        <w:rPr>
          <w:rStyle w:val="StyleUnderline"/>
        </w:rPr>
        <w:t xml:space="preserve">practice was found unconstitutional by the US Supreme Court </w:t>
      </w:r>
      <w:r w:rsidRPr="00B32DFE">
        <w:rPr>
          <w:rStyle w:val="StyleUnderline"/>
          <w:sz w:val="16"/>
        </w:rPr>
        <w:t>in 2005 in Roper v Simmons, 81 which cited the ICCPR in its opinion.</w:t>
      </w:r>
    </w:p>
    <w:p w14:paraId="754FC05D" w14:textId="77777777" w:rsidR="00081DFB" w:rsidRPr="00B32DFE" w:rsidRDefault="00081DFB" w:rsidP="00081DFB">
      <w:pPr>
        <w:rPr>
          <w:rStyle w:val="StyleUnderline"/>
          <w:sz w:val="16"/>
        </w:rPr>
      </w:pPr>
    </w:p>
    <w:p w14:paraId="0F939BAF" w14:textId="77777777" w:rsidR="00081DFB" w:rsidRDefault="00081DFB" w:rsidP="00081DFB"/>
    <w:p w14:paraId="2CC851A1" w14:textId="77777777" w:rsidR="00081DFB" w:rsidRPr="005A41AF" w:rsidRDefault="00081DFB" w:rsidP="00081DFB">
      <w:pPr>
        <w:pStyle w:val="Heading4"/>
      </w:pPr>
      <w:r>
        <w:t xml:space="preserve">Abolishing the death penalty would allow us to </w:t>
      </w:r>
      <w:r w:rsidRPr="0041285E">
        <w:rPr>
          <w:u w:val="single"/>
        </w:rPr>
        <w:t>join</w:t>
      </w:r>
      <w:r>
        <w:t xml:space="preserve"> and </w:t>
      </w:r>
      <w:r w:rsidRPr="0041285E">
        <w:rPr>
          <w:u w:val="single"/>
        </w:rPr>
        <w:t>help lead</w:t>
      </w:r>
      <w:r>
        <w:t xml:space="preserve"> a </w:t>
      </w:r>
      <w:r>
        <w:rPr>
          <w:u w:val="single"/>
        </w:rPr>
        <w:t>worldwide conversation</w:t>
      </w:r>
      <w:r>
        <w:t xml:space="preserve"> to promote </w:t>
      </w:r>
      <w:r w:rsidRPr="005A41AF">
        <w:rPr>
          <w:u w:val="single"/>
        </w:rPr>
        <w:t>fair criminal justice</w:t>
      </w:r>
      <w:r>
        <w:t xml:space="preserve"> </w:t>
      </w:r>
    </w:p>
    <w:p w14:paraId="1BF06B27" w14:textId="77777777" w:rsidR="00081DFB" w:rsidRDefault="00081DFB" w:rsidP="00081DFB">
      <w:r w:rsidRPr="00BF7EDB">
        <w:rPr>
          <w:rStyle w:val="Style13ptBold"/>
        </w:rPr>
        <w:t>Garrett, 17</w:t>
      </w:r>
      <w:r>
        <w:t xml:space="preserve"> --- professor of law at the Duke University School of Law (Brandon L., End of Its Rope: How Killing the Death Penalty Can Revive Criminal Justice, ebook from University of Michigan, pg. 254-255, JMP)</w:t>
      </w:r>
    </w:p>
    <w:p w14:paraId="714B6C97" w14:textId="77777777" w:rsidR="00081DFB" w:rsidRPr="00BF29E6" w:rsidRDefault="00081DFB" w:rsidP="00081DFB">
      <w:pPr>
        <w:rPr>
          <w:sz w:val="16"/>
        </w:rPr>
      </w:pPr>
      <w:r w:rsidRPr="00BF29E6">
        <w:rPr>
          <w:sz w:val="16"/>
        </w:rPr>
        <w:t xml:space="preserve">Human Rights </w:t>
      </w:r>
      <w:r w:rsidRPr="005D7D08">
        <w:rPr>
          <w:rStyle w:val="StyleUnderline"/>
        </w:rPr>
        <w:t xml:space="preserve">“The death penalty has no place in the 21st century,” said Ban Ki-moon, then the Secretary General of the </w:t>
      </w:r>
      <w:r w:rsidRPr="005D7D08">
        <w:rPr>
          <w:rStyle w:val="Emphasis"/>
        </w:rPr>
        <w:t>U</w:t>
      </w:r>
      <w:r w:rsidRPr="00BF29E6">
        <w:rPr>
          <w:sz w:val="16"/>
        </w:rPr>
        <w:t xml:space="preserve">nited </w:t>
      </w:r>
      <w:r w:rsidRPr="005D7D08">
        <w:rPr>
          <w:rStyle w:val="Emphasis"/>
        </w:rPr>
        <w:t>N</w:t>
      </w:r>
      <w:r w:rsidRPr="00BF29E6">
        <w:rPr>
          <w:sz w:val="16"/>
        </w:rPr>
        <w:t xml:space="preserve">ations. </w:t>
      </w:r>
      <w:r w:rsidRPr="00026291">
        <w:rPr>
          <w:rStyle w:val="Emphasis"/>
        </w:rPr>
        <w:t>The triumph of mercy is a global phenomenon.</w:t>
      </w:r>
      <w:r w:rsidRPr="00BF29E6">
        <w:rPr>
          <w:sz w:val="16"/>
        </w:rPr>
        <w:t xml:space="preserve"> </w:t>
      </w:r>
      <w:r w:rsidRPr="00026291">
        <w:rPr>
          <w:rStyle w:val="StyleUnderline"/>
        </w:rPr>
        <w:t>A majority of the countries in the world have now abolished the death penalty, and even more do not use it in practice.</w:t>
      </w:r>
      <w:r w:rsidRPr="00BF29E6">
        <w:rPr>
          <w:sz w:val="16"/>
        </w:rPr>
        <w:t xml:space="preserve">42 More than four out of five countries have abolished or stopped using the death penalty. China, Iran, Iraq, Saudi Arabia, and the United States are at the top of the list of states that execute the most people each year. Indeed, the only countries that have seen executions increase in recent years are Iran, Pakistan, and Saudi Arabia. Saudi Arabia typically beheads individuals and displays bodies in public as a warning. China, Saudi Arabia, and Pakistan sentence people to death for drug crimes, financial crimes, and lesser “crimes” including adultery and blasphemy. For decades, </w:t>
      </w:r>
      <w:r w:rsidRPr="00817C7F">
        <w:rPr>
          <w:rStyle w:val="Emphasis"/>
        </w:rPr>
        <w:t>challenges to the death penalty have forced Americans to think carefully about the connections between our own criminal justice practices and those around the world</w:t>
      </w:r>
      <w:r w:rsidRPr="00BF29E6">
        <w:rPr>
          <w:sz w:val="16"/>
        </w:rPr>
        <w:t xml:space="preserve">. Ever since Trop v. Dulles, in 1958, when the Supreme Court announced that cruel and unusual punishment should be governed by “evolving standards of decency that mark the progress of a maturing society,” the justices have occasionally looked to punishment practices in other countries. We should not be behind the “civilized nations of the world” but rather should be a model for all nations. In 1977, the justices ruled out the death penalty for rape, noting international consensus among major nations.43 In 2002, in Atkins v. Virginia, the justices noted that “within the world community,” the execution of intellectually disabled offenders is “overwhelming disapproved.”44 In 2004, in Roper v. Simpson, the justices described as “instructive” the “overwhelming weight of international opinion against the juvenile death penalty.” The United States “now stands alone in a world that has turned its face against the juvenile death penalty.”45 Even Supreme Court Justice Sandra Day O’Connor, who disagreed with the result in that case, agreed that it was appropriate to rely on international practices, since our “evolving understanding of human dignity certainly is neither wholly isolated from, nor inherently at odds with, the values prevailing in other countries.”46 Others strongly disagree. Justice Antonin Scalia maintained that international human rights and practices are not relevant, and we need not try to “conform” American law to the “views of foreigners.”47 A new moral awakening has made killing the death penalty feasible for the first time in decades, and the same forces are working their way around the world. </w:t>
      </w:r>
      <w:r w:rsidRPr="00DF6017">
        <w:rPr>
          <w:rStyle w:val="StyleUnderline"/>
        </w:rPr>
        <w:t>Just as the death penalty is in decline and concentrated within the</w:t>
      </w:r>
      <w:r w:rsidRPr="00BF29E6">
        <w:rPr>
          <w:sz w:val="16"/>
        </w:rPr>
        <w:t xml:space="preserve"> </w:t>
      </w:r>
      <w:r w:rsidRPr="00DF6017">
        <w:rPr>
          <w:rStyle w:val="Emphasis"/>
        </w:rPr>
        <w:t>U</w:t>
      </w:r>
      <w:r w:rsidRPr="00BF29E6">
        <w:rPr>
          <w:sz w:val="16"/>
        </w:rPr>
        <w:t xml:space="preserve">nited </w:t>
      </w:r>
      <w:r w:rsidRPr="00DF6017">
        <w:rPr>
          <w:rStyle w:val="Emphasis"/>
        </w:rPr>
        <w:t>S</w:t>
      </w:r>
      <w:r w:rsidRPr="00BF29E6">
        <w:rPr>
          <w:sz w:val="16"/>
        </w:rPr>
        <w:t xml:space="preserve">tates, </w:t>
      </w:r>
      <w:r w:rsidRPr="00DF6017">
        <w:rPr>
          <w:rStyle w:val="StyleUnderline"/>
        </w:rPr>
        <w:t>fewer countries across the world have the death penalty or use it in practice</w:t>
      </w:r>
      <w:r w:rsidRPr="00BF29E6">
        <w:rPr>
          <w:sz w:val="16"/>
        </w:rPr>
        <w:t xml:space="preserve">. The trend, sometimes despite popular opinion, is unmistakable. </w:t>
      </w:r>
      <w:r w:rsidRPr="005A41AF">
        <w:rPr>
          <w:rStyle w:val="StyleUnderline"/>
        </w:rPr>
        <w:t>The countries that are doubling down on executions are largely authoritarian regimes. We should not remain in their company.</w:t>
      </w:r>
      <w:r w:rsidRPr="00BF29E6">
        <w:rPr>
          <w:sz w:val="16"/>
        </w:rPr>
        <w:t xml:space="preserve"> What would it mean to rethink punishment as part of an international community, with common values and concern for fundamental human rights? </w:t>
      </w:r>
      <w:r w:rsidRPr="00F8693C">
        <w:rPr>
          <w:rStyle w:val="Emphasis"/>
        </w:rPr>
        <w:t>Since the death penalty is seen as so out of touch with fundamental human rights, rejecting the death penalty definitively in America would mean we would no longer “stand alone,”</w:t>
      </w:r>
      <w:r w:rsidRPr="00DF6017">
        <w:rPr>
          <w:rStyle w:val="StyleUnderline"/>
        </w:rPr>
        <w:t xml:space="preserve"> or stand with the likes of Iraq and Saudi Arabia in our punishment practices</w:t>
      </w:r>
      <w:r w:rsidRPr="00BF29E6">
        <w:rPr>
          <w:sz w:val="16"/>
        </w:rPr>
        <w:t xml:space="preserve">. </w:t>
      </w:r>
      <w:r w:rsidRPr="00DF6017">
        <w:rPr>
          <w:rStyle w:val="Emphasis"/>
        </w:rPr>
        <w:t>Joining the broad set of nations that have abolished the death penalty could help us be part of that worldwide conversation rather than standing to the side as an outlier.</w:t>
      </w:r>
      <w:r w:rsidRPr="00BF29E6">
        <w:rPr>
          <w:sz w:val="16"/>
        </w:rPr>
        <w:t xml:space="preserve"> </w:t>
      </w:r>
      <w:r w:rsidRPr="00DF6017">
        <w:rPr>
          <w:rStyle w:val="Emphasis"/>
        </w:rPr>
        <w:t>After the fall of the death penalty, the</w:t>
      </w:r>
      <w:r w:rsidRPr="00BF29E6">
        <w:rPr>
          <w:sz w:val="16"/>
        </w:rPr>
        <w:t xml:space="preserve"> </w:t>
      </w:r>
      <w:r w:rsidRPr="00DF6017">
        <w:rPr>
          <w:rStyle w:val="Emphasis"/>
        </w:rPr>
        <w:t>U</w:t>
      </w:r>
      <w:r w:rsidRPr="00BF29E6">
        <w:rPr>
          <w:sz w:val="16"/>
        </w:rPr>
        <w:t xml:space="preserve">nited </w:t>
      </w:r>
      <w:r w:rsidRPr="00DF6017">
        <w:rPr>
          <w:rStyle w:val="Emphasis"/>
        </w:rPr>
        <w:t>S</w:t>
      </w:r>
      <w:r w:rsidRPr="00BF29E6">
        <w:rPr>
          <w:sz w:val="16"/>
        </w:rPr>
        <w:t xml:space="preserve">tates </w:t>
      </w:r>
      <w:r w:rsidRPr="00DF6017">
        <w:rPr>
          <w:rStyle w:val="Emphasis"/>
        </w:rPr>
        <w:t>can reclaim its role as the standard-bearer for fair criminal justice</w:t>
      </w:r>
      <w:r w:rsidRPr="00BF29E6">
        <w:rPr>
          <w:sz w:val="16"/>
        </w:rPr>
        <w:t xml:space="preserve">. </w:t>
      </w:r>
      <w:r w:rsidRPr="00BF29E6">
        <w:rPr>
          <w:rFonts w:hint="eastAsia"/>
          <w:sz w:val="16"/>
        </w:rPr>
        <w:t>T</w:t>
      </w:r>
      <w:r w:rsidRPr="00BF29E6">
        <w:rPr>
          <w:sz w:val="16"/>
        </w:rPr>
        <w:t xml:space="preserve">he Court can rule on customary international law—they’ve empirically done so when banning child executions. </w:t>
      </w:r>
      <w:r w:rsidRPr="00BF29E6">
        <w:rPr>
          <w:rStyle w:val="Style13ptBold"/>
          <w:sz w:val="16"/>
        </w:rPr>
        <w:t>Williams 16</w:t>
      </w:r>
      <w:r w:rsidRPr="00BF29E6">
        <w:rPr>
          <w:sz w:val="16"/>
        </w:rPr>
        <w:t xml:space="preserve"> [Williams, Kenneth (South Texas College of Law Houston Professor of Law, federal habeas attorney for several Texas death row inmates), Why and How the Supreme Court Should End the Death Penalty, February 18, 2016, Accessible at: </w:t>
      </w:r>
      <w:hyperlink r:id="rId40" w:history="1">
        <w:r w:rsidRPr="00BF29E6">
          <w:rPr>
            <w:rStyle w:val="Hyperlink"/>
            <w:sz w:val="16"/>
          </w:rPr>
          <w:t>https://ssrn.com/abstract=2734250</w:t>
        </w:r>
      </w:hyperlink>
      <w:r w:rsidRPr="00BF29E6">
        <w:rPr>
          <w:sz w:val="16"/>
        </w:rPr>
        <w:t xml:space="preserve">] KL 6-24-20 The Eighth Amendment also prohibits excessive punishments. The Court has used its “evolving standards of decency” doctrine to determine whether certain punishments are excessive.225 The “evolving standards of decency” doctrine is a recognition “that the words of the [Eighth] Amendment are not precise and their scope is not static.”226 According to the Court, “[t]he Amendment must draw its meaning from the evolving standards of decency that mark the progress of a maturing society.”227 In determining whether a particular punishment is in conflict with evolving standards of decency, the Court looks to whether there is objective evidence of a national consensus condemning the punishment.228 </w:t>
      </w:r>
      <w:r w:rsidRPr="0069708A">
        <w:rPr>
          <w:rStyle w:val="StyleUnderline"/>
        </w:rPr>
        <w:t>In Roper v. Simmons,</w:t>
      </w:r>
      <w:r w:rsidRPr="00BF29E6">
        <w:rPr>
          <w:sz w:val="16"/>
        </w:rPr>
        <w:t>229 the Court applied its evolving standards of decency doctrine and determined there was a national consensus against executing juveniles.230 The Court pointed to several objective indicia of a national consensus against executing juveniles. First,</w:t>
      </w:r>
      <w:r w:rsidRPr="0069708A">
        <w:rPr>
          <w:rStyle w:val="StyleUnderline"/>
        </w:rPr>
        <w:t xml:space="preserve"> the Court considered </w:t>
      </w:r>
      <w:r w:rsidRPr="00BF29E6">
        <w:rPr>
          <w:sz w:val="16"/>
        </w:rPr>
        <w:t>the fact that, at the time of its decision, thirty states prohibited the execution of juveniles.231 Second, even in the twenty states that allowed juveniles to be executed, the practice was infrequent.232 The Court also indicated that, in determining whether a national consensus existed, “[i]t is not so much the number of these States [that prohibit juvenile executions] that is significant, but the consistency of the direction of change.”233 In this regard, the Court found significant the fact that no state had reinstated the death penalty for juveniles.234</w:t>
      </w:r>
      <w:r w:rsidRPr="00BF29E6">
        <w:rPr>
          <w:rFonts w:hint="eastAsia"/>
          <w:sz w:val="16"/>
        </w:rPr>
        <w:t xml:space="preserve"> </w:t>
      </w:r>
      <w:r w:rsidRPr="00BF29E6">
        <w:rPr>
          <w:sz w:val="16"/>
        </w:rPr>
        <w:t xml:space="preserve">The Court in Roper pointed to other </w:t>
      </w:r>
      <w:r w:rsidRPr="0069708A">
        <w:rPr>
          <w:rStyle w:val="StyleUnderline"/>
        </w:rPr>
        <w:t xml:space="preserve">evidence of the consensus against executing juveniles. The Court has long </w:t>
      </w:r>
      <w:r w:rsidRPr="0069708A">
        <w:rPr>
          <w:rStyle w:val="Emphasis"/>
        </w:rPr>
        <w:t>considered</w:t>
      </w:r>
      <w:r w:rsidRPr="0069708A">
        <w:rPr>
          <w:rStyle w:val="StyleUnderline"/>
        </w:rPr>
        <w:t xml:space="preserve"> the </w:t>
      </w:r>
      <w:r w:rsidRPr="0069708A">
        <w:rPr>
          <w:rStyle w:val="Emphasis"/>
        </w:rPr>
        <w:t>opinions of</w:t>
      </w:r>
      <w:r w:rsidRPr="0069708A">
        <w:rPr>
          <w:rStyle w:val="StyleUnderline"/>
        </w:rPr>
        <w:t xml:space="preserve"> the civilized </w:t>
      </w:r>
      <w:r w:rsidRPr="0069708A">
        <w:rPr>
          <w:rStyle w:val="Emphasis"/>
        </w:rPr>
        <w:t>nations</w:t>
      </w:r>
      <w:r w:rsidRPr="0069708A">
        <w:rPr>
          <w:rStyle w:val="StyleUnderline"/>
        </w:rPr>
        <w:t xml:space="preserve"> of the world </w:t>
      </w:r>
      <w:r w:rsidRPr="0069708A">
        <w:rPr>
          <w:rStyle w:val="Emphasis"/>
        </w:rPr>
        <w:t>in determining</w:t>
      </w:r>
      <w:r w:rsidRPr="0069708A">
        <w:rPr>
          <w:rStyle w:val="StyleUnderline"/>
        </w:rPr>
        <w:t xml:space="preserve"> whether a punishment </w:t>
      </w:r>
      <w:r w:rsidRPr="0069708A">
        <w:rPr>
          <w:rStyle w:val="Emphasis"/>
        </w:rPr>
        <w:t>comports</w:t>
      </w:r>
      <w:r w:rsidRPr="0069708A">
        <w:rPr>
          <w:rStyle w:val="StyleUnderline"/>
        </w:rPr>
        <w:t xml:space="preserve"> with the evolving</w:t>
      </w:r>
      <w:r w:rsidRPr="0069708A">
        <w:rPr>
          <w:rStyle w:val="Emphasis"/>
        </w:rPr>
        <w:t xml:space="preserve"> standards of decency</w:t>
      </w:r>
      <w:r w:rsidRPr="0069708A">
        <w:rPr>
          <w:rStyle w:val="StyleUnderline"/>
        </w:rPr>
        <w:t>.</w:t>
      </w:r>
      <w:r w:rsidRPr="00BF29E6">
        <w:rPr>
          <w:sz w:val="16"/>
        </w:rPr>
        <w:t xml:space="preserve">235 </w:t>
      </w:r>
      <w:r w:rsidRPr="0069708A">
        <w:rPr>
          <w:rStyle w:val="StyleUnderline"/>
        </w:rPr>
        <w:t xml:space="preserve">In Roper, the Court pointed out “the stark reality that the </w:t>
      </w:r>
      <w:r w:rsidRPr="0069708A">
        <w:rPr>
          <w:rStyle w:val="Emphasis"/>
        </w:rPr>
        <w:t>United States is the only country</w:t>
      </w:r>
      <w:r w:rsidRPr="0069708A">
        <w:rPr>
          <w:rStyle w:val="StyleUnderline"/>
        </w:rPr>
        <w:t xml:space="preserve"> in the world </w:t>
      </w:r>
      <w:r w:rsidRPr="0069708A">
        <w:rPr>
          <w:rStyle w:val="Emphasis"/>
        </w:rPr>
        <w:t>that continues to give official sanction</w:t>
      </w:r>
      <w:r w:rsidRPr="0069708A">
        <w:rPr>
          <w:rStyle w:val="StyleUnderline"/>
        </w:rPr>
        <w:t xml:space="preserve"> of the juvenile death penalty.”</w:t>
      </w:r>
      <w:r w:rsidRPr="00BF29E6">
        <w:rPr>
          <w:sz w:val="16"/>
        </w:rPr>
        <w:t xml:space="preserve">236 </w:t>
      </w:r>
      <w:r w:rsidRPr="0069708A">
        <w:rPr>
          <w:rStyle w:val="StyleUnderline"/>
        </w:rPr>
        <w:t xml:space="preserve">The </w:t>
      </w:r>
      <w:r w:rsidRPr="0069708A">
        <w:rPr>
          <w:rStyle w:val="Emphasis"/>
        </w:rPr>
        <w:t>Court emphasized</w:t>
      </w:r>
      <w:r w:rsidRPr="0069708A">
        <w:rPr>
          <w:rStyle w:val="StyleUnderline"/>
        </w:rPr>
        <w:t xml:space="preserve"> that the </w:t>
      </w:r>
      <w:r w:rsidRPr="0069708A">
        <w:rPr>
          <w:rStyle w:val="Emphasis"/>
        </w:rPr>
        <w:t>U</w:t>
      </w:r>
      <w:r w:rsidRPr="0069708A">
        <w:rPr>
          <w:rStyle w:val="StyleUnderline"/>
        </w:rPr>
        <w:t xml:space="preserve">nited </w:t>
      </w:r>
      <w:r w:rsidRPr="0069708A">
        <w:rPr>
          <w:rStyle w:val="Emphasis"/>
        </w:rPr>
        <w:t>N</w:t>
      </w:r>
      <w:r w:rsidRPr="0069708A">
        <w:rPr>
          <w:rStyle w:val="StyleUnderline"/>
        </w:rPr>
        <w:t xml:space="preserve">ations </w:t>
      </w:r>
      <w:r w:rsidRPr="0069708A">
        <w:rPr>
          <w:rStyle w:val="Emphasis"/>
        </w:rPr>
        <w:t>Convention</w:t>
      </w:r>
      <w:r w:rsidRPr="0069708A">
        <w:rPr>
          <w:rStyle w:val="StyleUnderline"/>
        </w:rPr>
        <w:t xml:space="preserve"> </w:t>
      </w:r>
      <w:r w:rsidRPr="00BF29E6">
        <w:rPr>
          <w:sz w:val="16"/>
        </w:rPr>
        <w:t xml:space="preserve">on the Rights of the Child </w:t>
      </w:r>
      <w:r w:rsidRPr="0069708A">
        <w:rPr>
          <w:rStyle w:val="StyleUnderline"/>
        </w:rPr>
        <w:t>contained an express prohibition on capital punishment for crimes committed by juveniles</w:t>
      </w:r>
      <w:r w:rsidRPr="00BF29E6">
        <w:rPr>
          <w:sz w:val="16"/>
        </w:rPr>
        <w:t xml:space="preserve"> under eighteen</w:t>
      </w:r>
      <w:r w:rsidRPr="000F49BD">
        <w:rPr>
          <w:rStyle w:val="StyleUnderline"/>
        </w:rPr>
        <w:t xml:space="preserve"> and </w:t>
      </w:r>
      <w:r w:rsidRPr="0069708A">
        <w:rPr>
          <w:rStyle w:val="StyleUnderline"/>
        </w:rPr>
        <w:t xml:space="preserve">that this Convention was further evidence of </w:t>
      </w:r>
      <w:r w:rsidRPr="00074155">
        <w:rPr>
          <w:rStyle w:val="Emphasis"/>
        </w:rPr>
        <w:t>a broad international consensus</w:t>
      </w:r>
      <w:r w:rsidRPr="0069708A">
        <w:rPr>
          <w:rStyle w:val="StyleUnderline"/>
        </w:rPr>
        <w:t xml:space="preserve"> against executing juveniles</w:t>
      </w:r>
      <w:r w:rsidRPr="00BF29E6">
        <w:rPr>
          <w:sz w:val="16"/>
        </w:rPr>
        <w:t>.237</w:t>
      </w:r>
    </w:p>
    <w:p w14:paraId="7591CA3F" w14:textId="77777777" w:rsidR="00081DFB" w:rsidRPr="007A1AF1" w:rsidRDefault="00081DFB" w:rsidP="00081DFB">
      <w:pPr>
        <w:rPr>
          <w:u w:val="single"/>
        </w:rPr>
      </w:pPr>
    </w:p>
    <w:p w14:paraId="7508DA94" w14:textId="77777777" w:rsidR="00081DFB" w:rsidRDefault="00081DFB" w:rsidP="00081DFB">
      <w:pPr>
        <w:rPr>
          <w:sz w:val="16"/>
        </w:rPr>
      </w:pPr>
    </w:p>
    <w:p w14:paraId="6FB65E2B" w14:textId="77777777" w:rsidR="00081DFB" w:rsidRDefault="00081DFB" w:rsidP="00081DFB">
      <w:pPr>
        <w:pStyle w:val="Heading2"/>
      </w:pPr>
      <w:r>
        <w:t>Wrongful Deaths Add-On</w:t>
      </w:r>
    </w:p>
    <w:p w14:paraId="424781F2" w14:textId="77777777" w:rsidR="00081DFB" w:rsidRDefault="00081DFB" w:rsidP="00081DFB">
      <w:pPr>
        <w:pStyle w:val="Heading3"/>
      </w:pPr>
      <w:r>
        <w:t>2ac – Wrongful Death</w:t>
      </w:r>
    </w:p>
    <w:p w14:paraId="4C50F129" w14:textId="17693F9E" w:rsidR="00081DFB" w:rsidRPr="00EC56A5" w:rsidRDefault="00081DFB" w:rsidP="00081DFB">
      <w:pPr>
        <w:pStyle w:val="Heading4"/>
      </w:pPr>
      <w:r>
        <w:t xml:space="preserve">The reality that innocent people are </w:t>
      </w:r>
      <w:r w:rsidR="00B35991">
        <w:t xml:space="preserve">executed </w:t>
      </w:r>
      <w:r>
        <w:t xml:space="preserve">destroys all concepts of justice. </w:t>
      </w:r>
    </w:p>
    <w:p w14:paraId="5840A056" w14:textId="77777777" w:rsidR="00081DFB" w:rsidRPr="00EC56A5" w:rsidRDefault="00081DFB" w:rsidP="00081DFB">
      <w:r w:rsidRPr="00EC56A5">
        <w:rPr>
          <w:rStyle w:val="Style13ptBold"/>
        </w:rPr>
        <w:t>Steiker and Steiker ‘5</w:t>
      </w:r>
      <w:r w:rsidRPr="00EC56A5">
        <w:t xml:space="preserve"> (Carol S. Steiker and Jordan M. Steiker, “The Seduction of Innocence: The Attraction and Limitations of the Focus on Innocence in Capital Punishment Law and Advocacy,” 95 J. Crim. L. &amp; Criminology 587 (2005). </w:t>
      </w:r>
      <w:hyperlink r:id="rId41" w:history="1">
        <w:r w:rsidRPr="00EC56A5">
          <w:rPr>
            <w:rStyle w:val="Hyperlink"/>
          </w:rPr>
          <w:t>https://dash.harvard.edu/bitstream/handle/1/12956319/The%20Seduction%20of%20Innocence_%20The%20Attraction%20and%20Limitations%20of%20the.pdf?sequence=1&amp;isAllowed=y</w:t>
        </w:r>
      </w:hyperlink>
      <w:r w:rsidRPr="00EC56A5">
        <w:t>)</w:t>
      </w:r>
    </w:p>
    <w:p w14:paraId="4253F967" w14:textId="77777777" w:rsidR="00081DFB" w:rsidRDefault="00081DFB" w:rsidP="00081DFB">
      <w:pPr>
        <w:rPr>
          <w:u w:val="single"/>
        </w:rPr>
      </w:pPr>
      <w:r w:rsidRPr="00EC56A5">
        <w:rPr>
          <w:sz w:val="16"/>
        </w:rPr>
        <w:t xml:space="preserve">This symposium presents two common criticisms of the current focus on innocence in the debate over the death penalty in America-one from an "agnostic" on the issue of capital punishment and one from a whole-hearted supporter. Professor Ron Allen, the self-described agnostic, along with his co-author Amy Shavell, makes the argument often made by supporters of capital punishment that </w:t>
      </w:r>
      <w:r w:rsidRPr="00843ACA">
        <w:rPr>
          <w:u w:val="single"/>
        </w:rPr>
        <w:t xml:space="preserve">there is nothing distinctive about </w:t>
      </w:r>
      <w:r w:rsidRPr="00C8289A">
        <w:rPr>
          <w:highlight w:val="cyan"/>
          <w:u w:val="single"/>
        </w:rPr>
        <w:t>the problem of wrongful death</w:t>
      </w:r>
      <w:r w:rsidRPr="00843ACA">
        <w:rPr>
          <w:u w:val="single"/>
        </w:rPr>
        <w:t xml:space="preserve"> in the capital punishment context. Rather, the execution of some innocent people is simply the unavoidable cost of implementing capital punishment and thus is comparable to the foreseeable deaths that occur whenever the government undertakes an important social project</w:t>
      </w:r>
      <w:r w:rsidRPr="00EC56A5">
        <w:rPr>
          <w:sz w:val="16"/>
        </w:rPr>
        <w:t xml:space="preserve">, such as building a bridge or constructing a dam.' Joshua Marquis, a vocal and high-profile supporter of capital punishment, criticizes those who focus on the problem of innocence in the death penalty debate for overstating the problem by overestimating the actual number of completely innocent people convicted and sentenced to die. According to Marquis, </w:t>
      </w:r>
      <w:r w:rsidRPr="00843ACA">
        <w:rPr>
          <w:u w:val="single"/>
        </w:rPr>
        <w:t xml:space="preserve">the true number, while not zero, is </w:t>
      </w:r>
      <w:r w:rsidRPr="00843ACA">
        <w:rPr>
          <w:b/>
          <w:bCs/>
          <w:u w:val="single"/>
        </w:rPr>
        <w:t>low enough to constitute an acceptable cost of a valuable social policy</w:t>
      </w:r>
      <w:r w:rsidRPr="00EC56A5">
        <w:rPr>
          <w:sz w:val="16"/>
        </w:rPr>
        <w:t xml:space="preserve">. 2 Although it is not our focus in this paper to refute them, </w:t>
      </w:r>
      <w:r w:rsidRPr="00843ACA">
        <w:rPr>
          <w:u w:val="single"/>
        </w:rPr>
        <w:t xml:space="preserve">we think that these common critiques of innocence are deeply flawed. Allen &amp; Shavell's critique completely misses at least </w:t>
      </w:r>
      <w:r w:rsidRPr="00BF29E6">
        <w:rPr>
          <w:highlight w:val="cyan"/>
          <w:u w:val="single"/>
        </w:rPr>
        <w:t>two distinctive harms that flow from executing the innocen</w:t>
      </w:r>
      <w:r w:rsidRPr="00843ACA">
        <w:rPr>
          <w:u w:val="single"/>
        </w:rPr>
        <w:t>t</w:t>
      </w:r>
      <w:r w:rsidRPr="00EC56A5">
        <w:rPr>
          <w:sz w:val="16"/>
        </w:rPr>
        <w:t xml:space="preserve">. First, unlike the innocent victims of governmental bridge-building, </w:t>
      </w:r>
      <w:r w:rsidRPr="00BF29E6">
        <w:rPr>
          <w:highlight w:val="cyan"/>
          <w:u w:val="single"/>
        </w:rPr>
        <w:t>those</w:t>
      </w:r>
      <w:r w:rsidRPr="00843ACA">
        <w:rPr>
          <w:u w:val="single"/>
        </w:rPr>
        <w:t xml:space="preserve"> who are </w:t>
      </w:r>
      <w:r w:rsidRPr="00BF29E6">
        <w:rPr>
          <w:highlight w:val="cyan"/>
          <w:u w:val="single"/>
        </w:rPr>
        <w:t>innocent</w:t>
      </w:r>
      <w:r w:rsidRPr="00843ACA">
        <w:rPr>
          <w:u w:val="single"/>
        </w:rPr>
        <w:t xml:space="preserve"> and sentenced to death </w:t>
      </w:r>
      <w:r w:rsidRPr="00BF29E6">
        <w:rPr>
          <w:highlight w:val="cyan"/>
          <w:u w:val="single"/>
        </w:rPr>
        <w:t>suffer the additional devastation of</w:t>
      </w:r>
      <w:r w:rsidRPr="00BF29E6">
        <w:rPr>
          <w:b/>
          <w:bCs/>
          <w:highlight w:val="cyan"/>
          <w:u w:val="single"/>
        </w:rPr>
        <w:t xml:space="preserve"> being blamed for a terrible crime</w:t>
      </w:r>
      <w:r w:rsidRPr="00EC56A5">
        <w:rPr>
          <w:b/>
          <w:bCs/>
          <w:sz w:val="16"/>
        </w:rPr>
        <w:t>;</w:t>
      </w:r>
      <w:r w:rsidRPr="00EC56A5">
        <w:rPr>
          <w:sz w:val="16"/>
        </w:rPr>
        <w:t xml:space="preserve"> their names, families, and entire lives are forever tainted by such ignominy, quite apart from the death of their bodies. Moreover, </w:t>
      </w:r>
      <w:r w:rsidRPr="00843ACA">
        <w:rPr>
          <w:u w:val="single"/>
        </w:rPr>
        <w:t xml:space="preserve">when such errors are discovered, as some but by no means all of them eventually will be, </w:t>
      </w:r>
      <w:r w:rsidRPr="00C8289A">
        <w:rPr>
          <w:highlight w:val="cyan"/>
          <w:u w:val="single"/>
        </w:rPr>
        <w:t>they deeply undermine the legitimacy of the entire criminal justice system. This latter cost</w:t>
      </w:r>
      <w:r w:rsidRPr="00843ACA">
        <w:rPr>
          <w:u w:val="single"/>
        </w:rPr>
        <w:t xml:space="preserve">, though unquantifiable, </w:t>
      </w:r>
      <w:r w:rsidRPr="00C8289A">
        <w:rPr>
          <w:highlight w:val="cyan"/>
          <w:u w:val="single"/>
        </w:rPr>
        <w:t xml:space="preserve">is </w:t>
      </w:r>
      <w:r w:rsidRPr="00C8289A">
        <w:rPr>
          <w:b/>
          <w:bCs/>
          <w:highlight w:val="cyan"/>
          <w:u w:val="single"/>
        </w:rPr>
        <w:t>tremendously important</w:t>
      </w:r>
      <w:r w:rsidRPr="00C8289A">
        <w:rPr>
          <w:sz w:val="16"/>
          <w:highlight w:val="cyan"/>
        </w:rPr>
        <w:t>.</w:t>
      </w:r>
      <w:r w:rsidRPr="00EC56A5">
        <w:rPr>
          <w:sz w:val="16"/>
        </w:rPr>
        <w:t xml:space="preserve"> Public fear of unjust violence at the hands of the state, which has </w:t>
      </w:r>
      <w:r w:rsidRPr="00C8289A">
        <w:rPr>
          <w:b/>
          <w:bCs/>
          <w:highlight w:val="cyan"/>
          <w:u w:val="single"/>
        </w:rPr>
        <w:t>a monopoly on the legitimate use of force, is the hallmark of totalitarian regimes</w:t>
      </w:r>
      <w:r w:rsidRPr="00C8289A">
        <w:rPr>
          <w:sz w:val="16"/>
          <w:highlight w:val="cyan"/>
        </w:rPr>
        <w:t>,</w:t>
      </w:r>
      <w:r w:rsidRPr="00EC56A5">
        <w:rPr>
          <w:sz w:val="16"/>
        </w:rPr>
        <w:t xml:space="preserve"> one of the indices that most distinguish them from free and democratic societies. </w:t>
      </w:r>
      <w:r w:rsidRPr="00C8289A">
        <w:rPr>
          <w:highlight w:val="cyan"/>
          <w:u w:val="single"/>
        </w:rPr>
        <w:t xml:space="preserve">There is thus </w:t>
      </w:r>
      <w:r w:rsidRPr="00C8289A">
        <w:rPr>
          <w:b/>
          <w:bCs/>
          <w:highlight w:val="cyan"/>
          <w:u w:val="single"/>
        </w:rPr>
        <w:t>ample reason to weigh erroneous executions</w:t>
      </w:r>
      <w:r w:rsidRPr="00C8289A">
        <w:rPr>
          <w:highlight w:val="cyan"/>
          <w:u w:val="single"/>
        </w:rPr>
        <w:t xml:space="preserve"> quite differently from unavoidable deaths in the regulatory context</w:t>
      </w:r>
      <w:r w:rsidRPr="00843ACA">
        <w:rPr>
          <w:u w:val="single"/>
        </w:rPr>
        <w:t>.</w:t>
      </w:r>
    </w:p>
    <w:p w14:paraId="2A93CF6B" w14:textId="77777777" w:rsidR="00081DFB" w:rsidRPr="00BF29E6" w:rsidRDefault="00081DFB" w:rsidP="00081DFB">
      <w:pPr>
        <w:pStyle w:val="Heading3"/>
      </w:pPr>
      <w:r>
        <w:t>Innocent Execution</w:t>
      </w:r>
    </w:p>
    <w:p w14:paraId="0388FE09" w14:textId="77777777" w:rsidR="00081DFB" w:rsidRDefault="00081DFB" w:rsidP="00081DFB">
      <w:pPr>
        <w:pStyle w:val="Heading4"/>
      </w:pPr>
      <w:r>
        <w:t>The death penalty is unfairly implemented on people with impairments, and it carries the risk of killing innocent people.</w:t>
      </w:r>
    </w:p>
    <w:p w14:paraId="398661A8" w14:textId="77777777" w:rsidR="00081DFB" w:rsidRPr="00B279DD" w:rsidRDefault="00081DFB" w:rsidP="00081DFB">
      <w:r>
        <w:rPr>
          <w:rStyle w:val="Style13ptBold"/>
        </w:rPr>
        <w:t>Washington Post</w:t>
      </w:r>
      <w:r w:rsidRPr="00B279DD">
        <w:rPr>
          <w:rStyle w:val="Style13ptBold"/>
        </w:rPr>
        <w:t xml:space="preserve"> </w:t>
      </w:r>
      <w:r>
        <w:rPr>
          <w:rStyle w:val="Style13ptBold"/>
        </w:rPr>
        <w:t>‘</w:t>
      </w:r>
      <w:r w:rsidRPr="00B279DD">
        <w:rPr>
          <w:rStyle w:val="Style13ptBold"/>
        </w:rPr>
        <w:t>20</w:t>
      </w:r>
      <w:r w:rsidRPr="00B279DD">
        <w:t xml:space="preserve"> [</w:t>
      </w:r>
      <w:r>
        <w:t>Washington Post</w:t>
      </w:r>
      <w:r w:rsidRPr="00B279DD">
        <w:t xml:space="preserve"> Editorial Board, The death penalty is unworthy of America, Washington Post, 1-1-2020, Accessible Online at https://www.washingtonpost.com/opinions/the-death-penalty-is-unworthy-of-america/2020/01/01/1b0be1c6-2c05-11ea-bcd4-24597950008f_story.html] DL 6-24-2020</w:t>
      </w:r>
    </w:p>
    <w:p w14:paraId="735D4152" w14:textId="77777777" w:rsidR="00081DFB" w:rsidRDefault="00081DFB" w:rsidP="00081DFB">
      <w:pPr>
        <w:rPr>
          <w:rStyle w:val="StyleUnderline"/>
        </w:rPr>
      </w:pPr>
      <w:r w:rsidRPr="00C874D2">
        <w:rPr>
          <w:sz w:val="12"/>
        </w:rPr>
        <w:t>Even so, the death penalty survives, as does the horrifying possibility that</w:t>
      </w:r>
      <w:r w:rsidRPr="00C874D2">
        <w:rPr>
          <w:rStyle w:val="StyleUnderline"/>
        </w:rPr>
        <w:t xml:space="preserve"> </w:t>
      </w:r>
      <w:r w:rsidRPr="00C874D2">
        <w:rPr>
          <w:rStyle w:val="Emphasis"/>
        </w:rPr>
        <w:t>the government might kill an innocent person</w:t>
      </w:r>
      <w:r w:rsidRPr="00C874D2">
        <w:rPr>
          <w:rStyle w:val="StyleUnderline"/>
        </w:rPr>
        <w:t xml:space="preserve">. Two more death-row inmates were exonerated in 2019. That makes </w:t>
      </w:r>
      <w:r w:rsidRPr="00C874D2">
        <w:rPr>
          <w:rStyle w:val="Emphasis"/>
        </w:rPr>
        <w:t>166 exonerees since 1973</w:t>
      </w:r>
      <w:r w:rsidRPr="00C874D2">
        <w:rPr>
          <w:rStyle w:val="StyleUnderline"/>
        </w:rPr>
        <w:t>.</w:t>
      </w:r>
      <w:r>
        <w:rPr>
          <w:rStyle w:val="StyleUnderline"/>
        </w:rPr>
        <w:t xml:space="preserve"> </w:t>
      </w:r>
      <w:r w:rsidRPr="00C874D2">
        <w:rPr>
          <w:sz w:val="12"/>
        </w:rPr>
        <w:t>As always</w:t>
      </w:r>
      <w:r w:rsidRPr="00C874D2">
        <w:rPr>
          <w:rStyle w:val="StyleUnderline"/>
        </w:rPr>
        <w:t>, those executed are</w:t>
      </w:r>
      <w:r w:rsidRPr="00C874D2">
        <w:rPr>
          <w:sz w:val="12"/>
        </w:rPr>
        <w:t xml:space="preserve"> not necessarily the worst of the worst but </w:t>
      </w:r>
      <w:r w:rsidRPr="00C874D2">
        <w:rPr>
          <w:rStyle w:val="Emphasis"/>
        </w:rPr>
        <w:t>the least capable of defending themselves</w:t>
      </w:r>
      <w:r w:rsidRPr="00C874D2">
        <w:rPr>
          <w:sz w:val="12"/>
        </w:rPr>
        <w:t>. The center found that “</w:t>
      </w:r>
      <w:r w:rsidRPr="00C874D2">
        <w:rPr>
          <w:rStyle w:val="StyleUnderline"/>
        </w:rPr>
        <w:t>at least 19 of the 22 prisoners who were executed this year had</w:t>
      </w:r>
      <w:r w:rsidRPr="00C874D2">
        <w:rPr>
          <w:sz w:val="12"/>
        </w:rPr>
        <w:t xml:space="preserve"> one or more of the following impairments: significant evidence of </w:t>
      </w:r>
      <w:r w:rsidRPr="00C874D2">
        <w:rPr>
          <w:rStyle w:val="StyleUnderline"/>
        </w:rPr>
        <w:t>mental illness</w:t>
      </w:r>
      <w:r w:rsidRPr="00C874D2">
        <w:rPr>
          <w:sz w:val="12"/>
        </w:rPr>
        <w:t xml:space="preserve">; evidence of </w:t>
      </w:r>
      <w:r w:rsidRPr="00C874D2">
        <w:rPr>
          <w:rStyle w:val="StyleUnderline"/>
        </w:rPr>
        <w:t>brain injury</w:t>
      </w:r>
      <w:r w:rsidRPr="00C874D2">
        <w:rPr>
          <w:sz w:val="12"/>
        </w:rPr>
        <w:t>, developmental brain damage, or</w:t>
      </w:r>
      <w:r w:rsidRPr="00C874D2">
        <w:rPr>
          <w:rStyle w:val="StyleUnderline"/>
        </w:rPr>
        <w:t xml:space="preserve"> </w:t>
      </w:r>
      <w:r w:rsidRPr="00C874D2">
        <w:rPr>
          <w:sz w:val="12"/>
        </w:rPr>
        <w:t>an IQ in the</w:t>
      </w:r>
      <w:r w:rsidRPr="00C874D2">
        <w:rPr>
          <w:rStyle w:val="StyleUnderline"/>
        </w:rPr>
        <w:t xml:space="preserve"> intellectually disabled </w:t>
      </w:r>
      <w:r w:rsidRPr="00C874D2">
        <w:rPr>
          <w:sz w:val="12"/>
        </w:rPr>
        <w:t xml:space="preserve">range; </w:t>
      </w:r>
      <w:r w:rsidRPr="00C874D2">
        <w:rPr>
          <w:rStyle w:val="StyleUnderline"/>
        </w:rPr>
        <w:t>or chronic</w:t>
      </w:r>
      <w:r w:rsidRPr="00C874D2">
        <w:rPr>
          <w:sz w:val="12"/>
        </w:rPr>
        <w:t xml:space="preserve"> serious childhood </w:t>
      </w:r>
      <w:r w:rsidRPr="00C874D2">
        <w:rPr>
          <w:rStyle w:val="StyleUnderline"/>
        </w:rPr>
        <w:t>trauma</w:t>
      </w:r>
      <w:r w:rsidRPr="00C874D2">
        <w:rPr>
          <w:sz w:val="12"/>
        </w:rPr>
        <w:t xml:space="preserve">, neglect, and/or abuse.” It is little wonder — and heartening — that public opinion is evolving. </w:t>
      </w:r>
      <w:r w:rsidRPr="00C874D2">
        <w:rPr>
          <w:rStyle w:val="StyleUnderline"/>
        </w:rPr>
        <w:t>Sixty percent of Americans said</w:t>
      </w:r>
      <w:r w:rsidRPr="00C874D2">
        <w:rPr>
          <w:sz w:val="12"/>
        </w:rPr>
        <w:t xml:space="preserve"> in a 2019 Gallup poll </w:t>
      </w:r>
      <w:r w:rsidRPr="00C874D2">
        <w:rPr>
          <w:rStyle w:val="StyleUnderline"/>
        </w:rPr>
        <w:t xml:space="preserve">that life without </w:t>
      </w:r>
      <w:r w:rsidRPr="00C874D2">
        <w:rPr>
          <w:sz w:val="12"/>
        </w:rPr>
        <w:t xml:space="preserve">the possibility of </w:t>
      </w:r>
      <w:r w:rsidRPr="00C874D2">
        <w:rPr>
          <w:rStyle w:val="StyleUnderline"/>
        </w:rPr>
        <w:t>parole is</w:t>
      </w:r>
      <w:r w:rsidRPr="00C874D2">
        <w:rPr>
          <w:sz w:val="12"/>
        </w:rPr>
        <w:t xml:space="preserve"> a </w:t>
      </w:r>
      <w:r w:rsidRPr="00C874D2">
        <w:rPr>
          <w:rStyle w:val="StyleUnderline"/>
        </w:rPr>
        <w:t>better</w:t>
      </w:r>
      <w:r w:rsidRPr="00C874D2">
        <w:rPr>
          <w:sz w:val="12"/>
        </w:rPr>
        <w:t xml:space="preserve"> penalty for murder </w:t>
      </w:r>
      <w:r w:rsidRPr="00C874D2">
        <w:rPr>
          <w:rStyle w:val="StyleUnderline"/>
        </w:rPr>
        <w:t>than death.</w:t>
      </w:r>
      <w:r w:rsidRPr="00C874D2">
        <w:rPr>
          <w:sz w:val="12"/>
        </w:rPr>
        <w:t xml:space="preserve"> That was the first time Gallup reported a majority holding that position. The </w:t>
      </w:r>
      <w:r w:rsidRPr="00C874D2">
        <w:rPr>
          <w:rStyle w:val="StyleUnderline"/>
        </w:rPr>
        <w:t>Trump</w:t>
      </w:r>
      <w:r w:rsidRPr="00C874D2">
        <w:rPr>
          <w:sz w:val="12"/>
        </w:rPr>
        <w:t xml:space="preserve"> Justice Department, however, failed to get the memo, </w:t>
      </w:r>
      <w:r w:rsidRPr="00C874D2">
        <w:rPr>
          <w:rStyle w:val="StyleUnderline"/>
        </w:rPr>
        <w:t>push</w:t>
      </w:r>
      <w:r w:rsidRPr="00C874D2">
        <w:rPr>
          <w:sz w:val="12"/>
        </w:rPr>
        <w:t xml:space="preserve">ing </w:t>
      </w:r>
      <w:r w:rsidRPr="00C874D2">
        <w:rPr>
          <w:rStyle w:val="StyleUnderline"/>
        </w:rPr>
        <w:t>suddenly</w:t>
      </w:r>
      <w:r w:rsidRPr="00C874D2">
        <w:rPr>
          <w:sz w:val="12"/>
        </w:rPr>
        <w:t xml:space="preserve"> and unexpectedly </w:t>
      </w:r>
      <w:r w:rsidRPr="00C874D2">
        <w:rPr>
          <w:rStyle w:val="StyleUnderline"/>
        </w:rPr>
        <w:t>last year to execute federal inmates for the first time in 16 years.</w:t>
      </w:r>
      <w:r>
        <w:rPr>
          <w:rStyle w:val="StyleUnderline"/>
        </w:rPr>
        <w:t xml:space="preserve"> </w:t>
      </w:r>
      <w:r w:rsidRPr="00C874D2">
        <w:rPr>
          <w:rStyle w:val="StyleUnderline"/>
        </w:rPr>
        <w:t xml:space="preserve">The death penalty is expensive, </w:t>
      </w:r>
      <w:r w:rsidRPr="00C874D2">
        <w:rPr>
          <w:rStyle w:val="Emphasis"/>
        </w:rPr>
        <w:t>unfairly implemented</w:t>
      </w:r>
      <w:r w:rsidRPr="00C874D2">
        <w:rPr>
          <w:rStyle w:val="StyleUnderline"/>
        </w:rPr>
        <w:t xml:space="preserve"> and unworthy of a justice system that strives for equal application of the law</w:t>
      </w:r>
      <w:r w:rsidRPr="00C874D2">
        <w:rPr>
          <w:sz w:val="12"/>
        </w:rPr>
        <w:t xml:space="preserve">. </w:t>
      </w:r>
      <w:r w:rsidRPr="00C874D2">
        <w:rPr>
          <w:rStyle w:val="StyleUnderline"/>
        </w:rPr>
        <w:t xml:space="preserve">Yet even if it could be applied fairly, state-sponsored killing would be </w:t>
      </w:r>
      <w:r w:rsidRPr="00C874D2">
        <w:rPr>
          <w:rStyle w:val="Emphasis"/>
        </w:rPr>
        <w:t>unworthy of a nation founded on the principle of individual dignity</w:t>
      </w:r>
      <w:r w:rsidRPr="00C874D2">
        <w:rPr>
          <w:rStyle w:val="StyleUnderline"/>
        </w:rPr>
        <w:t>.</w:t>
      </w:r>
    </w:p>
    <w:p w14:paraId="5B9FD814" w14:textId="77777777" w:rsidR="00081DFB" w:rsidRDefault="00081DFB" w:rsidP="00081DFB">
      <w:pPr>
        <w:pStyle w:val="Heading4"/>
      </w:pPr>
      <w:r>
        <w:t>The death penalty system has resulted in many wrongful convictions – many sentenced are innocent, study proves</w:t>
      </w:r>
    </w:p>
    <w:p w14:paraId="1E3169AF" w14:textId="77777777" w:rsidR="00081DFB" w:rsidRDefault="00081DFB" w:rsidP="00081DFB">
      <w:r w:rsidRPr="00722C90">
        <w:rPr>
          <w:rFonts w:eastAsiaTheme="majorEastAsia" w:cstheme="majorBidi"/>
          <w:b/>
          <w:iCs/>
          <w:sz w:val="26"/>
        </w:rPr>
        <w:t>Levy ’14</w:t>
      </w:r>
      <w:r>
        <w:t xml:space="preserve"> (Pema Levy, </w:t>
      </w:r>
      <w:r w:rsidRPr="00722C90">
        <w:t>Washington Correspondent for Newsweek</w:t>
      </w:r>
      <w:r>
        <w:t>, “</w:t>
      </w:r>
      <w:r w:rsidRPr="00722C90">
        <w:t>One in 25 Sentenced to Death in the U.S. Is Innocent, Study Claims</w:t>
      </w:r>
      <w:r>
        <w:t>”, Newsweek, April 28 2014,</w:t>
      </w:r>
      <w:r w:rsidRPr="00722C90">
        <w:t xml:space="preserve"> </w:t>
      </w:r>
      <w:hyperlink r:id="rId42" w:history="1">
        <w:r w:rsidRPr="00722C90">
          <w:rPr>
            <w:color w:val="0000FF"/>
            <w:u w:val="single"/>
          </w:rPr>
          <w:t>https://www.newsweek.com/one-25-executed-us-innocent-study-claims-248889</w:t>
        </w:r>
      </w:hyperlink>
      <w:r>
        <w:t xml:space="preserve">) </w:t>
      </w:r>
    </w:p>
    <w:p w14:paraId="68B0200F" w14:textId="77777777" w:rsidR="00081DFB" w:rsidRPr="00722C90" w:rsidRDefault="00081DFB" w:rsidP="00081DFB">
      <w:pPr>
        <w:rPr>
          <w:u w:val="single"/>
        </w:rPr>
      </w:pPr>
      <w:r w:rsidRPr="00036194">
        <w:rPr>
          <w:rStyle w:val="StyleUnderline"/>
          <w:highlight w:val="cyan"/>
        </w:rPr>
        <w:t>How many are sentenced to death in the</w:t>
      </w:r>
      <w:r w:rsidRPr="00036194">
        <w:rPr>
          <w:rStyle w:val="StyleUnderline"/>
        </w:rPr>
        <w:t xml:space="preserve"> </w:t>
      </w:r>
      <w:r w:rsidRPr="00036194">
        <w:rPr>
          <w:rStyle w:val="StyleUnderline"/>
          <w:highlight w:val="cyan"/>
        </w:rPr>
        <w:t>U</w:t>
      </w:r>
      <w:r w:rsidRPr="00036194">
        <w:rPr>
          <w:rStyle w:val="StyleUnderline"/>
        </w:rPr>
        <w:t xml:space="preserve">nited </w:t>
      </w:r>
      <w:r w:rsidRPr="00036194">
        <w:rPr>
          <w:rStyle w:val="StyleUnderline"/>
          <w:highlight w:val="cyan"/>
        </w:rPr>
        <w:t>S</w:t>
      </w:r>
      <w:r w:rsidRPr="00036194">
        <w:rPr>
          <w:rStyle w:val="StyleUnderline"/>
        </w:rPr>
        <w:t xml:space="preserve">tates </w:t>
      </w:r>
      <w:r w:rsidRPr="00036194">
        <w:rPr>
          <w:rStyle w:val="StyleUnderline"/>
          <w:highlight w:val="cyan"/>
        </w:rPr>
        <w:t>for crimes they did not commit</w:t>
      </w:r>
      <w:r w:rsidRPr="00036194">
        <w:rPr>
          <w:rStyle w:val="StyleUnderline"/>
        </w:rPr>
        <w:t xml:space="preserve">? </w:t>
      </w:r>
      <w:r w:rsidRPr="00036194">
        <w:rPr>
          <w:rStyle w:val="StyleUnderline"/>
          <w:highlight w:val="cyan"/>
        </w:rPr>
        <w:t>A</w:t>
      </w:r>
      <w:r w:rsidRPr="00036194">
        <w:rPr>
          <w:rStyle w:val="StyleUnderline"/>
        </w:rPr>
        <w:t xml:space="preserve"> new </w:t>
      </w:r>
      <w:r w:rsidRPr="00036194">
        <w:rPr>
          <w:rStyle w:val="StyleUnderline"/>
          <w:highlight w:val="cyan"/>
        </w:rPr>
        <w:t>study</w:t>
      </w:r>
      <w:r w:rsidRPr="00036194">
        <w:rPr>
          <w:rStyle w:val="StyleUnderline"/>
        </w:rPr>
        <w:t xml:space="preserve"> </w:t>
      </w:r>
      <w:r w:rsidRPr="00036194">
        <w:rPr>
          <w:rStyle w:val="StyleUnderline"/>
          <w:highlight w:val="cyan"/>
        </w:rPr>
        <w:t>believes the</w:t>
      </w:r>
      <w:r w:rsidRPr="00A53941">
        <w:rPr>
          <w:highlight w:val="cyan"/>
          <w:u w:val="single"/>
        </w:rPr>
        <w:t xml:space="preserve"> figure is 1 in every 25—or 4.1 percent</w:t>
      </w:r>
      <w:r w:rsidRPr="00CC3260">
        <w:rPr>
          <w:sz w:val="16"/>
        </w:rPr>
        <w:t xml:space="preserve">. The study, released Monday in the Proceedings of the National Academy of Sciences, "tells you </w:t>
      </w:r>
      <w:r w:rsidRPr="00722C90">
        <w:rPr>
          <w:u w:val="single"/>
        </w:rPr>
        <w:t xml:space="preserve">that </w:t>
      </w:r>
      <w:r w:rsidRPr="00A53941">
        <w:rPr>
          <w:highlight w:val="cyan"/>
          <w:u w:val="single"/>
        </w:rPr>
        <w:t>a</w:t>
      </w:r>
      <w:r w:rsidRPr="00722C90">
        <w:rPr>
          <w:u w:val="single"/>
        </w:rPr>
        <w:t xml:space="preserve"> surprising </w:t>
      </w:r>
      <w:r w:rsidRPr="00A53941">
        <w:rPr>
          <w:highlight w:val="cyan"/>
          <w:u w:val="single"/>
        </w:rPr>
        <w:t>number of innocent people are sentenced to death</w:t>
      </w:r>
      <w:r w:rsidRPr="00CC3260">
        <w:rPr>
          <w:sz w:val="16"/>
        </w:rPr>
        <w:t xml:space="preserve">," Samuel R. Gross, the lead author, said in an interview with Newsweek. "It tells you </w:t>
      </w:r>
      <w:r w:rsidRPr="00722C90">
        <w:rPr>
          <w:u w:val="single"/>
        </w:rPr>
        <w:t>that a lot of them haven't been exonerated. Some of them no doubt have been executed."</w:t>
      </w:r>
      <w:r>
        <w:rPr>
          <w:u w:val="single"/>
        </w:rPr>
        <w:t xml:space="preserve"> </w:t>
      </w:r>
      <w:r w:rsidRPr="00722C90">
        <w:rPr>
          <w:u w:val="single"/>
        </w:rPr>
        <w:t xml:space="preserve">Since 1973, 144 people on death row have been exonerated. As a percentage of all death sentences, that's just 1.6 percent. But if the innocence rate is 4.1 percent, more than twice the rate of exoneration, the study suggests what most people assumed but dreaded: </w:t>
      </w:r>
      <w:r w:rsidRPr="00A53941">
        <w:rPr>
          <w:highlight w:val="cyan"/>
          <w:u w:val="single"/>
        </w:rPr>
        <w:t>An untold number of innocent people have been executed</w:t>
      </w:r>
      <w:r w:rsidRPr="00CC3260">
        <w:rPr>
          <w:sz w:val="16"/>
        </w:rPr>
        <w:t xml:space="preserve">. </w:t>
      </w:r>
      <w:r w:rsidRPr="00CC3260">
        <w:rPr>
          <w:sz w:val="16"/>
          <w:highlight w:val="cyan"/>
        </w:rPr>
        <w:t xml:space="preserve">Further, the </w:t>
      </w:r>
      <w:r w:rsidRPr="00A53941">
        <w:rPr>
          <w:highlight w:val="cyan"/>
          <w:u w:val="single"/>
        </w:rPr>
        <w:t>majority of those wrongfully sentenced to death are likely to languish in prison and never be freed</w:t>
      </w:r>
      <w:r w:rsidRPr="00722C90">
        <w:rPr>
          <w:u w:val="single"/>
        </w:rPr>
        <w:t>.</w:t>
      </w:r>
      <w:r>
        <w:rPr>
          <w:u w:val="single"/>
        </w:rPr>
        <w:t xml:space="preserve"> </w:t>
      </w:r>
      <w:r w:rsidRPr="00CC3260">
        <w:rPr>
          <w:sz w:val="16"/>
        </w:rPr>
        <w:t xml:space="preserve">"I'm a little surprised it's this high," said Richard Dieter, executive director of the Death Penalty Information Center, a nonprofit that works to educate the public about capital punishment. "I did not think the number would point to more than twice as high" as the number of cases that end in exonerations. In all, the </w:t>
      </w:r>
      <w:r w:rsidRPr="00CC3260">
        <w:rPr>
          <w:sz w:val="16"/>
          <w:highlight w:val="cyan"/>
        </w:rPr>
        <w:t>study</w:t>
      </w:r>
      <w:r w:rsidRPr="00CC3260">
        <w:rPr>
          <w:sz w:val="16"/>
        </w:rPr>
        <w:t>, "Rate of False Conviction of Criminal Defendants Who Are Sentenced to Death," s</w:t>
      </w:r>
      <w:r w:rsidRPr="00CC3260">
        <w:rPr>
          <w:sz w:val="16"/>
          <w:highlight w:val="cyan"/>
        </w:rPr>
        <w:t>hows</w:t>
      </w:r>
      <w:r w:rsidRPr="00CC3260">
        <w:rPr>
          <w:sz w:val="16"/>
        </w:rPr>
        <w:t xml:space="preserve"> that </w:t>
      </w:r>
      <w:r w:rsidRPr="00A53941">
        <w:rPr>
          <w:highlight w:val="cyan"/>
          <w:u w:val="single"/>
        </w:rPr>
        <w:t>more than half of the innocent people sentenced to death in the past 41 years are unaccounted for.</w:t>
      </w:r>
    </w:p>
    <w:p w14:paraId="47CAD636" w14:textId="77777777" w:rsidR="00081DFB" w:rsidRDefault="00081DFB" w:rsidP="00081DFB">
      <w:pPr>
        <w:pStyle w:val="Heading4"/>
      </w:pPr>
      <w:r>
        <w:t>4.1 percent of inmates on death row are innocent but go under the radar</w:t>
      </w:r>
    </w:p>
    <w:p w14:paraId="4B88ABA2" w14:textId="77777777" w:rsidR="00081DFB" w:rsidRPr="00F05914" w:rsidRDefault="00081DFB" w:rsidP="00081DFB">
      <w:pPr>
        <w:rPr>
          <w:sz w:val="10"/>
          <w:szCs w:val="10"/>
        </w:rPr>
      </w:pPr>
      <w:r w:rsidRPr="00F05914">
        <w:rPr>
          <w:b/>
          <w:bCs/>
        </w:rPr>
        <w:t>DREHLE ’14</w:t>
      </w:r>
      <w:r>
        <w:t xml:space="preserve"> (</w:t>
      </w:r>
      <w:r w:rsidRPr="00F05914">
        <w:t>DAVID VON DREHLE  APRIL 28, 2014 3:00 PM ED</w:t>
      </w:r>
      <w:r>
        <w:t xml:space="preserve">, “more innocent people on death row than estimated” </w:t>
      </w:r>
      <w:r w:rsidRPr="00F05914">
        <w:t>https://time.com/79572/more-innocent-people-on-death-row-than-estimated-study/</w:t>
      </w:r>
      <w:r>
        <w:t xml:space="preserve">) , </w:t>
      </w:r>
      <w:r>
        <w:rPr>
          <w:sz w:val="10"/>
          <w:szCs w:val="10"/>
        </w:rPr>
        <w:t>js</w:t>
      </w:r>
    </w:p>
    <w:p w14:paraId="552D53C5" w14:textId="77777777" w:rsidR="00081DFB" w:rsidRPr="00F05914" w:rsidRDefault="00081DFB" w:rsidP="00081DFB">
      <w:pPr>
        <w:rPr>
          <w:sz w:val="16"/>
        </w:rPr>
      </w:pPr>
      <w:r w:rsidRPr="00F05914">
        <w:rPr>
          <w:highlight w:val="green"/>
          <w:u w:val="single"/>
        </w:rPr>
        <w:t>The United States may be putting more innocent people to death than previously thought</w:t>
      </w:r>
      <w:r w:rsidRPr="00F05914">
        <w:rPr>
          <w:sz w:val="16"/>
        </w:rPr>
        <w:t xml:space="preserve">. According to a sweeping new statistical analysis made public today, </w:t>
      </w:r>
      <w:r w:rsidRPr="00F05914">
        <w:rPr>
          <w:u w:val="single"/>
        </w:rPr>
        <w:t>the rate of wrongful death sentences in the U.S. is probably much higher than experts have estimated</w:t>
      </w:r>
      <w:r w:rsidRPr="00F05914">
        <w:rPr>
          <w:sz w:val="16"/>
        </w:rPr>
        <w:t>. Authors of the study say that their “</w:t>
      </w:r>
      <w:r w:rsidRPr="00F05914">
        <w:rPr>
          <w:u w:val="single"/>
        </w:rPr>
        <w:t xml:space="preserve">conservative </w:t>
      </w:r>
      <w:r w:rsidRPr="00F05914">
        <w:rPr>
          <w:highlight w:val="green"/>
          <w:u w:val="single"/>
        </w:rPr>
        <w:t>estimate of the proportion of erroneous convictions” is 4.1 percent, or approximately twice the number actually exonerated and set free from death row</w:t>
      </w:r>
      <w:r w:rsidRPr="00F05914">
        <w:rPr>
          <w:u w:val="single"/>
        </w:rPr>
        <w:t>.</w:t>
      </w:r>
      <w:r w:rsidRPr="00F05914">
        <w:rPr>
          <w:sz w:val="16"/>
        </w:rPr>
        <w:t xml:space="preserve"> This could mean that approximately </w:t>
      </w:r>
      <w:r w:rsidRPr="00F05914">
        <w:rPr>
          <w:highlight w:val="green"/>
          <w:u w:val="single"/>
        </w:rPr>
        <w:t>120 of the roughly 3,000 inmates on death row in America might not be guilty</w:t>
      </w:r>
      <w:r w:rsidRPr="00F05914">
        <w:rPr>
          <w:sz w:val="16"/>
        </w:rPr>
        <w:t>, while additional scores of wrongfully convicted inmates are serving life in prison after their death sentences were reduced over technical legal errors. “</w:t>
      </w:r>
      <w:r w:rsidRPr="00F05914">
        <w:rPr>
          <w:highlight w:val="green"/>
          <w:u w:val="single"/>
        </w:rPr>
        <w:t>False convictions … are extremely difficult to detect after the fact</w:t>
      </w:r>
      <w:r w:rsidRPr="00F05914">
        <w:rPr>
          <w:u w:val="single"/>
        </w:rPr>
        <w:t>,</w:t>
      </w:r>
      <w:r w:rsidRPr="00F05914">
        <w:rPr>
          <w:sz w:val="16"/>
        </w:rPr>
        <w:t xml:space="preserve">” law professors Samuel R. Gross of the University of Michigan and Barbara O’Brien of Michigan State write in the Proceedings of the National Academy of Sciences, a prestigious peer-reviewed journal. “As a result, </w:t>
      </w:r>
      <w:r w:rsidRPr="00F05914">
        <w:rPr>
          <w:u w:val="single"/>
        </w:rPr>
        <w:t xml:space="preserve">the great majority of </w:t>
      </w:r>
      <w:r w:rsidRPr="00F05914">
        <w:rPr>
          <w:highlight w:val="green"/>
          <w:u w:val="single"/>
        </w:rPr>
        <w:t>innocent defendants remain undetected</w:t>
      </w:r>
      <w:r w:rsidRPr="00F05914">
        <w:rPr>
          <w:u w:val="single"/>
        </w:rPr>
        <w:t>.</w:t>
      </w:r>
      <w:r w:rsidRPr="00F05914">
        <w:rPr>
          <w:sz w:val="16"/>
        </w:rPr>
        <w:t xml:space="preserve"> The rate of such errors is often described as a ‘dark figure’.” But by applying statistical models derived from the study of medicine and mortality, the authors assert that “it possible to use data on death row exonerations to estimate the overall rate of false conviction among death sentences.” Two experts in biostatistics, Chen Hu of the American College of Radiology and Edward H. Kennedy of the University of Pennsylvania, crunched the data with that goal in mind. “This study provides the first rigorous estimate of the rate of conviction of innocent criminal defendants in any context,” said Bruce Levin, a Columbia University professor who is a leading authority on statistics and the law. It could add fuel to the slowly rising misgivings of Americans about the practice and flaws of capital punishment in the U.S. A recent Pew Research survey found that 37% of U.S. adults oppose the death penalty for convicted murderers — up from 31% in 2011 and 18% in 1996. Since 2007, six states have abolished the ultimate sanction, according to the Death Penalty Information Center, though a recent attempt to repeal it in New Hampshire failed after the state legislature deadlocked</w:t>
      </w:r>
      <w:r w:rsidRPr="00F05914">
        <w:rPr>
          <w:u w:val="single"/>
        </w:rPr>
        <w:t>. To calculate the rate of wrongful convictions, the new study applied an analytical framework from the world of medical statistics to a set of data comprising all prisoners sentenced to death between 1976 and 2004.</w:t>
      </w:r>
      <w:r w:rsidRPr="00F05914">
        <w:rPr>
          <w:sz w:val="16"/>
        </w:rPr>
        <w:t xml:space="preserve"> </w:t>
      </w:r>
    </w:p>
    <w:p w14:paraId="46F39850" w14:textId="77777777" w:rsidR="00081DFB" w:rsidRPr="005F0595" w:rsidRDefault="00081DFB" w:rsidP="00081DFB">
      <w:pPr>
        <w:rPr>
          <w:sz w:val="12"/>
        </w:rPr>
      </w:pPr>
    </w:p>
    <w:p w14:paraId="0A27168C" w14:textId="77777777" w:rsidR="00081DFB" w:rsidRDefault="00081DFB" w:rsidP="00081DFB">
      <w:pPr>
        <w:pStyle w:val="Heading4"/>
      </w:pPr>
      <w:r>
        <w:t xml:space="preserve">Application of the death penalty is totally arbitrary and suspect. </w:t>
      </w:r>
    </w:p>
    <w:p w14:paraId="1898B867" w14:textId="77777777" w:rsidR="00081DFB" w:rsidRPr="00801E2C" w:rsidRDefault="00081DFB" w:rsidP="00081DFB">
      <w:r w:rsidRPr="00801E2C">
        <w:rPr>
          <w:rStyle w:val="Style13ptBold"/>
        </w:rPr>
        <w:t xml:space="preserve">Segura </w:t>
      </w:r>
      <w:r w:rsidRPr="00E35CDB">
        <w:rPr>
          <w:rStyle w:val="Style13ptBold"/>
        </w:rPr>
        <w:t>and Smith, ’19</w:t>
      </w:r>
      <w:r>
        <w:t xml:space="preserve"> (</w:t>
      </w:r>
      <w:r w:rsidRPr="00801E2C">
        <w:t xml:space="preserve">Liliana Segura, Jordan Smith, "By Any Measure, Capital Punishment Is a Failed Policy," </w:t>
      </w:r>
      <w:r w:rsidRPr="00801E2C">
        <w:rPr>
          <w:i/>
          <w:iCs/>
        </w:rPr>
        <w:t>Intercept</w:t>
      </w:r>
      <w:r w:rsidRPr="00801E2C">
        <w:t>,</w:t>
      </w:r>
      <w:r w:rsidRPr="00E35CDB">
        <w:t xml:space="preserve"> 12-3-2019</w:t>
      </w:r>
      <w:r>
        <w:t>,</w:t>
      </w:r>
      <w:r w:rsidRPr="00801E2C">
        <w:t xml:space="preserve"> https://theintercept.com/2019/12/03/death-penalty-capital-punishment-data/</w:t>
      </w:r>
      <w:r>
        <w:t>)</w:t>
      </w:r>
    </w:p>
    <w:p w14:paraId="35E6FC18" w14:textId="77777777" w:rsidR="00081DFB" w:rsidRDefault="00081DFB" w:rsidP="00081DFB">
      <w:pPr>
        <w:rPr>
          <w:sz w:val="16"/>
        </w:rPr>
      </w:pPr>
      <w:r w:rsidRPr="00E35CDB">
        <w:rPr>
          <w:sz w:val="16"/>
        </w:rPr>
        <w:t>THE DEATH PENALTY, they say, is dying. And in many important respects, this is true. Support for capital punishment has decreased dramatically. In 1998, there were nearly 300 new death sentences imposed in the United States. In 2018, there were just 43. In the past decade alone, six states have abolished the death penalty by legislation or court order, while four more have imposed moratoriums on e</w:t>
      </w:r>
      <w:r>
        <w:rPr>
          <w:sz w:val="16"/>
        </w:rPr>
        <w:t>xec</w:t>
      </w:r>
      <w:r w:rsidRPr="00E35CDB">
        <w:rPr>
          <w:sz w:val="16"/>
        </w:rPr>
        <w:t>utions. Abolition is increasingly embraced by conservatives, who have spearheaded repeal efforts in a number of states, most recently and energetically in Wyoming.</w:t>
      </w:r>
      <w:r>
        <w:rPr>
          <w:sz w:val="16"/>
        </w:rPr>
        <w:t xml:space="preserve"> </w:t>
      </w:r>
      <w:r w:rsidRPr="00781EC6">
        <w:rPr>
          <w:rStyle w:val="StyleUnderline"/>
          <w:highlight w:val="yellow"/>
        </w:rPr>
        <w:t>This trend is partly rooted in research that continues to expose</w:t>
      </w:r>
      <w:r w:rsidRPr="00801E2C">
        <w:rPr>
          <w:rStyle w:val="StyleUnderline"/>
        </w:rPr>
        <w:t xml:space="preserve"> enduring problems with the death penalty</w:t>
      </w:r>
      <w:r w:rsidRPr="00801E2C">
        <w:rPr>
          <w:sz w:val="16"/>
        </w:rPr>
        <w:t xml:space="preserve">, </w:t>
      </w:r>
      <w:r w:rsidRPr="00801E2C">
        <w:rPr>
          <w:rStyle w:val="StyleUnderline"/>
        </w:rPr>
        <w:t>particularly</w:t>
      </w:r>
      <w:r w:rsidRPr="00801E2C">
        <w:rPr>
          <w:sz w:val="16"/>
        </w:rPr>
        <w:t xml:space="preserve"> its </w:t>
      </w:r>
      <w:r w:rsidRPr="00781EC6">
        <w:rPr>
          <w:rStyle w:val="Emphasis"/>
          <w:highlight w:val="yellow"/>
        </w:rPr>
        <w:t>racism</w:t>
      </w:r>
      <w:r w:rsidRPr="00801E2C">
        <w:rPr>
          <w:sz w:val="16"/>
        </w:rPr>
        <w:t xml:space="preserve">, </w:t>
      </w:r>
      <w:r w:rsidRPr="00781EC6">
        <w:rPr>
          <w:rStyle w:val="Emphasis"/>
          <w:highlight w:val="yellow"/>
        </w:rPr>
        <w:t>arbitrary application</w:t>
      </w:r>
      <w:r w:rsidRPr="00801E2C">
        <w:rPr>
          <w:sz w:val="16"/>
        </w:rPr>
        <w:t xml:space="preserve">, </w:t>
      </w:r>
      <w:r w:rsidRPr="00781EC6">
        <w:rPr>
          <w:rStyle w:val="StyleUnderline"/>
          <w:highlight w:val="yellow"/>
        </w:rPr>
        <w:t>and</w:t>
      </w:r>
      <w:r w:rsidRPr="00801E2C">
        <w:rPr>
          <w:sz w:val="16"/>
        </w:rPr>
        <w:t xml:space="preserve"> </w:t>
      </w:r>
      <w:r w:rsidRPr="00781EC6">
        <w:rPr>
          <w:rStyle w:val="Emphasis"/>
          <w:highlight w:val="yellow"/>
        </w:rPr>
        <w:t>failure to deliver</w:t>
      </w:r>
      <w:r w:rsidRPr="00801E2C">
        <w:rPr>
          <w:sz w:val="16"/>
        </w:rPr>
        <w:t xml:space="preserve"> </w:t>
      </w:r>
      <w:r w:rsidRPr="00801E2C">
        <w:rPr>
          <w:rStyle w:val="StyleUnderline"/>
        </w:rPr>
        <w:t>on</w:t>
      </w:r>
      <w:r w:rsidRPr="00801E2C">
        <w:rPr>
          <w:sz w:val="16"/>
        </w:rPr>
        <w:t xml:space="preserve"> claims of </w:t>
      </w:r>
      <w:r w:rsidRPr="00781EC6">
        <w:rPr>
          <w:rStyle w:val="StyleUnderline"/>
          <w:highlight w:val="yellow"/>
        </w:rPr>
        <w:t>public safety</w:t>
      </w:r>
      <w:r w:rsidRPr="00801E2C">
        <w:rPr>
          <w:rStyle w:val="StyleUnderline"/>
        </w:rPr>
        <w:t>.</w:t>
      </w:r>
      <w:r w:rsidRPr="00801E2C">
        <w:rPr>
          <w:sz w:val="16"/>
        </w:rPr>
        <w:t xml:space="preserve"> Such findings are significant, but they are also familiar. </w:t>
      </w:r>
      <w:r w:rsidRPr="00801E2C">
        <w:rPr>
          <w:rStyle w:val="StyleUnderline"/>
        </w:rPr>
        <w:t xml:space="preserve">They </w:t>
      </w:r>
      <w:r w:rsidRPr="00801E2C">
        <w:rPr>
          <w:rStyle w:val="Emphasis"/>
        </w:rPr>
        <w:t>mirror</w:t>
      </w:r>
      <w:r w:rsidRPr="00801E2C">
        <w:rPr>
          <w:sz w:val="16"/>
        </w:rPr>
        <w:t xml:space="preserve"> </w:t>
      </w:r>
      <w:r w:rsidRPr="00801E2C">
        <w:rPr>
          <w:rStyle w:val="StyleUnderline"/>
        </w:rPr>
        <w:t xml:space="preserve">the very same evidence that led the U.S. Supreme Court to strike down the death penalty more than 47 years ago in its </w:t>
      </w:r>
      <w:r w:rsidRPr="00801E2C">
        <w:rPr>
          <w:rStyle w:val="Emphasis"/>
        </w:rPr>
        <w:t>historic decision in Furman v. Georgia</w:t>
      </w:r>
      <w:r w:rsidRPr="00801E2C">
        <w:rPr>
          <w:sz w:val="16"/>
        </w:rPr>
        <w:t xml:space="preserve">. </w:t>
      </w:r>
      <w:r w:rsidRPr="00801E2C">
        <w:rPr>
          <w:rStyle w:val="StyleUnderline"/>
        </w:rPr>
        <w:t>Decided amid dampening support for the death penalty and a long pause on executions</w:t>
      </w:r>
      <w:r w:rsidRPr="00801E2C">
        <w:rPr>
          <w:sz w:val="16"/>
        </w:rPr>
        <w:t xml:space="preserve">, </w:t>
      </w:r>
      <w:r w:rsidRPr="00781EC6">
        <w:rPr>
          <w:rStyle w:val="StyleUnderline"/>
          <w:highlight w:val="yellow"/>
        </w:rPr>
        <w:t>Furman declared</w:t>
      </w:r>
      <w:r w:rsidRPr="00801E2C">
        <w:rPr>
          <w:rStyle w:val="StyleUnderline"/>
        </w:rPr>
        <w:t xml:space="preserve"> that </w:t>
      </w:r>
      <w:r w:rsidRPr="00781EC6">
        <w:rPr>
          <w:rStyle w:val="StyleUnderline"/>
          <w:highlight w:val="yellow"/>
        </w:rPr>
        <w:t>the death penalty was arbitrarily and capriciously applied</w:t>
      </w:r>
      <w:r w:rsidRPr="00781EC6">
        <w:rPr>
          <w:sz w:val="16"/>
          <w:highlight w:val="yellow"/>
        </w:rPr>
        <w:t>.</w:t>
      </w:r>
      <w:r w:rsidRPr="00801E2C">
        <w:rPr>
          <w:sz w:val="16"/>
        </w:rPr>
        <w:t xml:space="preserve"> </w:t>
      </w:r>
      <w:r w:rsidRPr="00781EC6">
        <w:rPr>
          <w:rStyle w:val="StyleUnderline"/>
          <w:highlight w:val="yellow"/>
        </w:rPr>
        <w:t xml:space="preserve">There were </w:t>
      </w:r>
      <w:r w:rsidRPr="00781EC6">
        <w:rPr>
          <w:rStyle w:val="Emphasis"/>
          <w:highlight w:val="yellow"/>
        </w:rPr>
        <w:t>clear signs of racial bias</w:t>
      </w:r>
      <w:r w:rsidRPr="00801E2C">
        <w:rPr>
          <w:sz w:val="16"/>
        </w:rPr>
        <w:t xml:space="preserve"> </w:t>
      </w:r>
      <w:r w:rsidRPr="00781EC6">
        <w:rPr>
          <w:rStyle w:val="StyleUnderline"/>
          <w:highlight w:val="yellow"/>
        </w:rPr>
        <w:t xml:space="preserve">and </w:t>
      </w:r>
      <w:r w:rsidRPr="00781EC6">
        <w:rPr>
          <w:rStyle w:val="Emphasis"/>
          <w:highlight w:val="yellow"/>
        </w:rPr>
        <w:t>no evidence</w:t>
      </w:r>
      <w:r w:rsidRPr="00781EC6">
        <w:rPr>
          <w:rStyle w:val="StyleUnderline"/>
          <w:highlight w:val="yellow"/>
        </w:rPr>
        <w:t xml:space="preserve"> that </w:t>
      </w:r>
      <w:r w:rsidRPr="00781EC6">
        <w:rPr>
          <w:rStyle w:val="Emphasis"/>
          <w:highlight w:val="yellow"/>
        </w:rPr>
        <w:t>it worked as a deterrent</w:t>
      </w:r>
      <w:r w:rsidRPr="00801E2C">
        <w:rPr>
          <w:sz w:val="16"/>
        </w:rPr>
        <w:t xml:space="preserve">. Nevertheless, the response to Furman was swift: </w:t>
      </w:r>
      <w:r w:rsidRPr="00801E2C">
        <w:rPr>
          <w:rStyle w:val="StyleUnderline"/>
        </w:rPr>
        <w:t>States immediately began enacting new death penalty laws designed to pass constitutional muster</w:t>
      </w:r>
      <w:r w:rsidRPr="00801E2C">
        <w:rPr>
          <w:sz w:val="16"/>
        </w:rPr>
        <w:t xml:space="preserve">. Just four years after Furman, in 1976, </w:t>
      </w:r>
      <w:r w:rsidRPr="00801E2C">
        <w:rPr>
          <w:rStyle w:val="StyleUnderline"/>
        </w:rPr>
        <w:t>the court upheld a new set of statutes in Gregg v. Georgia, signaling the start of the “modern” death penalty era</w:t>
      </w:r>
      <w:r w:rsidRPr="00801E2C">
        <w:rPr>
          <w:sz w:val="16"/>
        </w:rPr>
        <w:t>.</w:t>
      </w:r>
      <w:r>
        <w:rPr>
          <w:sz w:val="16"/>
        </w:rPr>
        <w:t xml:space="preserve"> </w:t>
      </w:r>
      <w:r w:rsidRPr="00801E2C">
        <w:rPr>
          <w:sz w:val="16"/>
        </w:rPr>
        <w:t xml:space="preserve">Although the past few decades have ushered in significant reforms — such as improvements in the quality of capital defense, a major factor in reducing new death sentences — </w:t>
      </w:r>
      <w:r w:rsidRPr="00781EC6">
        <w:rPr>
          <w:rStyle w:val="StyleUnderline"/>
          <w:highlight w:val="yellow"/>
        </w:rPr>
        <w:t xml:space="preserve">states continue to carry out executions in the face of </w:t>
      </w:r>
      <w:r w:rsidRPr="00781EC6">
        <w:rPr>
          <w:rStyle w:val="Emphasis"/>
          <w:highlight w:val="yellow"/>
        </w:rPr>
        <w:t>serious questions</w:t>
      </w:r>
      <w:r w:rsidRPr="00781EC6">
        <w:rPr>
          <w:sz w:val="16"/>
          <w:highlight w:val="yellow"/>
        </w:rPr>
        <w:t xml:space="preserve"> </w:t>
      </w:r>
      <w:r w:rsidRPr="00781EC6">
        <w:rPr>
          <w:rStyle w:val="StyleUnderline"/>
          <w:highlight w:val="yellow"/>
        </w:rPr>
        <w:t xml:space="preserve">about the </w:t>
      </w:r>
      <w:r w:rsidRPr="00781EC6">
        <w:rPr>
          <w:rStyle w:val="Emphasis"/>
          <w:highlight w:val="yellow"/>
        </w:rPr>
        <w:t>influence of racism</w:t>
      </w:r>
      <w:r w:rsidRPr="00801E2C">
        <w:rPr>
          <w:rStyle w:val="StyleUnderline"/>
        </w:rPr>
        <w:t xml:space="preserve">, </w:t>
      </w:r>
      <w:r w:rsidRPr="00781EC6">
        <w:rPr>
          <w:rStyle w:val="Emphasis"/>
          <w:highlight w:val="yellow"/>
        </w:rPr>
        <w:t>mental illness</w:t>
      </w:r>
      <w:r w:rsidRPr="00801E2C">
        <w:rPr>
          <w:rStyle w:val="StyleUnderline"/>
        </w:rPr>
        <w:t xml:space="preserve">, </w:t>
      </w:r>
      <w:r w:rsidRPr="00781EC6">
        <w:rPr>
          <w:rStyle w:val="StyleUnderline"/>
          <w:highlight w:val="yellow"/>
        </w:rPr>
        <w:t xml:space="preserve">or </w:t>
      </w:r>
      <w:r w:rsidRPr="00781EC6">
        <w:rPr>
          <w:rStyle w:val="Emphasis"/>
          <w:highlight w:val="yellow"/>
        </w:rPr>
        <w:t>intellectual disability</w:t>
      </w:r>
      <w:r w:rsidRPr="00801E2C">
        <w:rPr>
          <w:sz w:val="16"/>
        </w:rPr>
        <w:t xml:space="preserve">; </w:t>
      </w:r>
      <w:r w:rsidRPr="00781EC6">
        <w:rPr>
          <w:rStyle w:val="Emphasis"/>
          <w:highlight w:val="yellow"/>
        </w:rPr>
        <w:t>biased</w:t>
      </w:r>
      <w:r w:rsidRPr="00781EC6">
        <w:rPr>
          <w:rStyle w:val="StyleUnderline"/>
          <w:highlight w:val="yellow"/>
        </w:rPr>
        <w:t xml:space="preserve">, </w:t>
      </w:r>
      <w:r w:rsidRPr="00781EC6">
        <w:rPr>
          <w:rStyle w:val="Emphasis"/>
          <w:highlight w:val="yellow"/>
        </w:rPr>
        <w:t>shoddy</w:t>
      </w:r>
      <w:r w:rsidRPr="00781EC6">
        <w:rPr>
          <w:rStyle w:val="StyleUnderline"/>
          <w:highlight w:val="yellow"/>
        </w:rPr>
        <w:t>, or</w:t>
      </w:r>
      <w:r w:rsidRPr="00801E2C">
        <w:rPr>
          <w:rStyle w:val="StyleUnderline"/>
        </w:rPr>
        <w:t xml:space="preserve"> simply </w:t>
      </w:r>
      <w:r w:rsidRPr="00781EC6">
        <w:rPr>
          <w:rStyle w:val="Emphasis"/>
          <w:highlight w:val="yellow"/>
        </w:rPr>
        <w:t>incomplete police investigations</w:t>
      </w:r>
      <w:r w:rsidRPr="00801E2C">
        <w:rPr>
          <w:sz w:val="16"/>
        </w:rPr>
        <w:t xml:space="preserve">; </w:t>
      </w:r>
      <w:r w:rsidRPr="00781EC6">
        <w:rPr>
          <w:rStyle w:val="Emphasis"/>
          <w:highlight w:val="yellow"/>
        </w:rPr>
        <w:t>prosecutorial misconduct</w:t>
      </w:r>
      <w:r w:rsidRPr="00801E2C">
        <w:rPr>
          <w:sz w:val="16"/>
        </w:rPr>
        <w:t xml:space="preserve"> </w:t>
      </w:r>
      <w:r w:rsidRPr="00781EC6">
        <w:rPr>
          <w:rStyle w:val="StyleUnderline"/>
          <w:highlight w:val="yellow"/>
        </w:rPr>
        <w:t>and</w:t>
      </w:r>
      <w:r w:rsidRPr="00801E2C">
        <w:rPr>
          <w:sz w:val="16"/>
        </w:rPr>
        <w:t xml:space="preserve"> </w:t>
      </w:r>
      <w:r w:rsidRPr="00781EC6">
        <w:rPr>
          <w:rStyle w:val="Emphasis"/>
          <w:highlight w:val="yellow"/>
        </w:rPr>
        <w:t>woefully deficient defense lawyering</w:t>
      </w:r>
      <w:r w:rsidRPr="00781EC6">
        <w:rPr>
          <w:sz w:val="16"/>
          <w:highlight w:val="yellow"/>
        </w:rPr>
        <w:t>;</w:t>
      </w:r>
      <w:r w:rsidRPr="00801E2C">
        <w:rPr>
          <w:sz w:val="16"/>
        </w:rPr>
        <w:t xml:space="preserve"> </w:t>
      </w:r>
      <w:r w:rsidRPr="00781EC6">
        <w:rPr>
          <w:rStyle w:val="StyleUnderline"/>
          <w:highlight w:val="yellow"/>
        </w:rPr>
        <w:t xml:space="preserve">and the </w:t>
      </w:r>
      <w:r w:rsidRPr="00781EC6">
        <w:rPr>
          <w:rStyle w:val="Emphasis"/>
          <w:highlight w:val="yellow"/>
        </w:rPr>
        <w:t>persistent influence of junk forensic science</w:t>
      </w:r>
      <w:r w:rsidRPr="00801E2C">
        <w:rPr>
          <w:sz w:val="16"/>
        </w:rPr>
        <w:t>.</w:t>
      </w:r>
      <w:r>
        <w:rPr>
          <w:sz w:val="16"/>
        </w:rPr>
        <w:t xml:space="preserve"> </w:t>
      </w:r>
      <w:r w:rsidRPr="00801E2C">
        <w:rPr>
          <w:rStyle w:val="StyleUnderline"/>
        </w:rPr>
        <w:t>The failure to grapple with these problems has high stakes</w:t>
      </w:r>
      <w:r w:rsidRPr="00801E2C">
        <w:rPr>
          <w:sz w:val="16"/>
        </w:rPr>
        <w:t xml:space="preserve">. The case of Rodney Reed is only the most recent example of a state rushing toward an execution despite serious concerns over innocence. </w:t>
      </w:r>
      <w:r w:rsidRPr="00801E2C">
        <w:rPr>
          <w:rStyle w:val="StyleUnderline"/>
        </w:rPr>
        <w:t>Reed’s execution date was one of a slew of executions Texas planned to carry out through early December</w:t>
      </w:r>
      <w:r w:rsidRPr="00801E2C">
        <w:rPr>
          <w:sz w:val="16"/>
        </w:rPr>
        <w:t xml:space="preserve"> — a group of cases that illustrate all too clearly the problems plaguing capital convictions. </w:t>
      </w:r>
      <w:r w:rsidRPr="00781EC6">
        <w:rPr>
          <w:rStyle w:val="StyleUnderline"/>
          <w:highlight w:val="yellow"/>
        </w:rPr>
        <w:t xml:space="preserve">Scores of people have been exonerated from death row </w:t>
      </w:r>
      <w:r w:rsidRPr="00801E2C">
        <w:rPr>
          <w:rStyle w:val="StyleUnderline"/>
        </w:rPr>
        <w:t xml:space="preserve">across the country, and </w:t>
      </w:r>
      <w:r w:rsidRPr="00781EC6">
        <w:rPr>
          <w:rStyle w:val="StyleUnderline"/>
          <w:highlight w:val="yellow"/>
        </w:rPr>
        <w:t>research</w:t>
      </w:r>
      <w:r w:rsidRPr="00801E2C">
        <w:rPr>
          <w:rStyle w:val="StyleUnderline"/>
        </w:rPr>
        <w:t xml:space="preserve"> published by the National Academy of Sciences </w:t>
      </w:r>
      <w:r w:rsidRPr="00781EC6">
        <w:rPr>
          <w:rStyle w:val="StyleUnderline"/>
          <w:highlight w:val="yellow"/>
        </w:rPr>
        <w:t>suggests</w:t>
      </w:r>
      <w:r w:rsidRPr="00801E2C">
        <w:rPr>
          <w:rStyle w:val="StyleUnderline"/>
        </w:rPr>
        <w:t xml:space="preserve"> that </w:t>
      </w:r>
      <w:r w:rsidRPr="00781EC6">
        <w:rPr>
          <w:rStyle w:val="Emphasis"/>
          <w:highlight w:val="yellow"/>
        </w:rPr>
        <w:t>there are hundreds more innocent individuals facing execution</w:t>
      </w:r>
      <w:r w:rsidRPr="00801E2C">
        <w:rPr>
          <w:sz w:val="16"/>
        </w:rPr>
        <w:t xml:space="preserve">. Given this landscape, </w:t>
      </w:r>
      <w:r w:rsidRPr="00781EC6">
        <w:rPr>
          <w:rStyle w:val="StyleUnderline"/>
          <w:highlight w:val="yellow"/>
        </w:rPr>
        <w:t xml:space="preserve">there is </w:t>
      </w:r>
      <w:r w:rsidRPr="00781EC6">
        <w:rPr>
          <w:rStyle w:val="Emphasis"/>
          <w:highlight w:val="yellow"/>
        </w:rPr>
        <w:t>vanishingly little doubt</w:t>
      </w:r>
      <w:r w:rsidRPr="00781EC6">
        <w:rPr>
          <w:rStyle w:val="StyleUnderline"/>
          <w:highlight w:val="yellow"/>
        </w:rPr>
        <w:t xml:space="preserve"> that innocent individuals have been put to death</w:t>
      </w:r>
      <w:r w:rsidRPr="00801E2C">
        <w:rPr>
          <w:sz w:val="16"/>
        </w:rPr>
        <w:t xml:space="preserve"> — including in Texas, which has executed more than 550 people since 1976, far more than any other state.</w:t>
      </w:r>
      <w:r>
        <w:rPr>
          <w:sz w:val="16"/>
        </w:rPr>
        <w:t xml:space="preserve"> </w:t>
      </w:r>
      <w:r w:rsidRPr="00801E2C">
        <w:rPr>
          <w:sz w:val="16"/>
        </w:rPr>
        <w:t>Collecting the Data</w:t>
      </w:r>
      <w:r>
        <w:rPr>
          <w:sz w:val="16"/>
        </w:rPr>
        <w:t xml:space="preserve"> </w:t>
      </w:r>
      <w:r w:rsidRPr="00801E2C">
        <w:rPr>
          <w:sz w:val="16"/>
        </w:rPr>
        <w:t>As the 40th anniversary of the U.S. Supreme Court’s decision in Gregg v. Georgia neared in 2016, it seemed clear to us that the death penalty remained as problematic today as it was in 1972. But we wondered what the numbers would show. We were curious not only about who was on death row in the country’s remaining death penalty states, but how many people had been removed from death row — a sizable but largely invisible population in the ongoing death penalty debate. As far as we could tell, this particular dataset did not exist. So we decided to compile one ourselves. We began collecting information on individuals sentenced to death starting on July 2, 1976, the day Gregg was announced. Such data would allow us to see who had ended up on death row, where they were from, and the outcome of each case. The goal was to create a high-level snapshot of four decades of “modern” capital punishment.</w:t>
      </w:r>
      <w:r>
        <w:rPr>
          <w:sz w:val="16"/>
        </w:rPr>
        <w:t xml:space="preserve"> </w:t>
      </w:r>
      <w:r w:rsidRPr="00801E2C">
        <w:rPr>
          <w:sz w:val="16"/>
        </w:rPr>
        <w:t>We set out to collect information about every individual sentenced to die by the federal government, the U.S. military, and states with an “active” death penalty — those jurisdictions that still hand out death sentences or carry out executions, even if they’re rare. We also included states that had ended capital punishment but where people remained on death row.</w:t>
      </w:r>
      <w:r>
        <w:rPr>
          <w:sz w:val="16"/>
        </w:rPr>
        <w:t xml:space="preserve"> </w:t>
      </w:r>
      <w:r w:rsidRPr="00801E2C">
        <w:rPr>
          <w:sz w:val="16"/>
        </w:rPr>
        <w:t>No sooner did we begin collecting data than states began to drop off our list. Delaware’s death penalty was struck down by the state Supreme Court in August 2016, with the last two condemned men resentenced last year. In New Mexico, which ended capital punishment in 2009, the last remaining death sentences were reduced to life this year. In October 2018, Washington effectively abolished the death penalty by court order.</w:t>
      </w:r>
      <w:r>
        <w:rPr>
          <w:sz w:val="16"/>
        </w:rPr>
        <w:t xml:space="preserve"> </w:t>
      </w:r>
    </w:p>
    <w:p w14:paraId="7961F2CA" w14:textId="77777777" w:rsidR="00081DFB" w:rsidRPr="00992F7E" w:rsidRDefault="00081DFB" w:rsidP="00081DFB"/>
    <w:p w14:paraId="3DAC39ED" w14:textId="77777777" w:rsidR="00081DFB" w:rsidRDefault="00081DFB" w:rsidP="00081DFB">
      <w:pPr>
        <w:pStyle w:val="Heading2"/>
      </w:pPr>
      <w:r>
        <w:t>Solvency</w:t>
      </w:r>
    </w:p>
    <w:p w14:paraId="13370D65" w14:textId="77777777" w:rsidR="00081DFB" w:rsidRPr="00D1319A" w:rsidRDefault="00081DFB" w:rsidP="00081DFB">
      <w:pPr>
        <w:pStyle w:val="Heading3"/>
      </w:pPr>
      <w:r w:rsidRPr="00D1319A">
        <w:t xml:space="preserve">Solvency </w:t>
      </w:r>
      <w:r>
        <w:t xml:space="preserve">– Equal Protection </w:t>
      </w:r>
    </w:p>
    <w:p w14:paraId="42099C6E" w14:textId="77777777" w:rsidR="00081DFB" w:rsidRPr="00413BCD" w:rsidRDefault="00081DFB" w:rsidP="00081DFB">
      <w:pPr>
        <w:pStyle w:val="Heading4"/>
        <w:tabs>
          <w:tab w:val="left" w:pos="8760"/>
        </w:tabs>
      </w:pPr>
      <w:r w:rsidRPr="00413BCD">
        <w:t xml:space="preserve">The Supreme Court </w:t>
      </w:r>
      <w:r>
        <w:t>can</w:t>
      </w:r>
      <w:r w:rsidRPr="00413BCD">
        <w:t xml:space="preserve"> </w:t>
      </w:r>
      <w:r>
        <w:t>abolish the death penalty</w:t>
      </w:r>
      <w:r w:rsidRPr="00413BCD">
        <w:t xml:space="preserve"> on grounds of the 14</w:t>
      </w:r>
      <w:r w:rsidRPr="00413BCD">
        <w:rPr>
          <w:vertAlign w:val="superscript"/>
        </w:rPr>
        <w:t>th</w:t>
      </w:r>
      <w:r w:rsidRPr="00413BCD">
        <w:t xml:space="preserve"> Amendment’s Equal Protection Clause—this creates </w:t>
      </w:r>
      <w:r>
        <w:t xml:space="preserve">new </w:t>
      </w:r>
      <w:r w:rsidRPr="00413BCD">
        <w:t xml:space="preserve">precedence </w:t>
      </w:r>
      <w:r>
        <w:t xml:space="preserve">that spills over </w:t>
      </w:r>
    </w:p>
    <w:p w14:paraId="05C2FF68" w14:textId="77777777" w:rsidR="00081DFB" w:rsidRPr="00413BCD" w:rsidRDefault="00081DFB" w:rsidP="00081DFB">
      <w:r w:rsidRPr="00413BCD">
        <w:rPr>
          <w:rStyle w:val="Style13ptBold"/>
        </w:rPr>
        <w:t>Williams 16</w:t>
      </w:r>
      <w:r w:rsidRPr="00413BCD">
        <w:t xml:space="preserve"> [Williams, Kenneth (South Texas College of Law Houston Professor of Law, federal habeas attorney for several Texas death row inmates), </w:t>
      </w:r>
      <w:r w:rsidRPr="00E024E2">
        <w:rPr>
          <w:rStyle w:val="StyleUnderline"/>
        </w:rPr>
        <w:t>Why and How the Supreme Court Should End the Death Penalty</w:t>
      </w:r>
      <w:r w:rsidRPr="00413BCD">
        <w:t xml:space="preserve">, February 18, 2016, Accessible at: </w:t>
      </w:r>
      <w:hyperlink r:id="rId43" w:history="1">
        <w:r w:rsidRPr="00413BCD">
          <w:rPr>
            <w:rStyle w:val="Hyperlink"/>
          </w:rPr>
          <w:t>https://ssrn.com/abstract=2734250</w:t>
        </w:r>
      </w:hyperlink>
      <w:r w:rsidRPr="00413BCD">
        <w:t>] KL 6-24-20</w:t>
      </w:r>
    </w:p>
    <w:p w14:paraId="24CCEB49" w14:textId="77777777" w:rsidR="00081DFB" w:rsidRPr="006D48F3" w:rsidRDefault="00081DFB" w:rsidP="00081DFB">
      <w:pPr>
        <w:rPr>
          <w:rFonts w:eastAsia="Times New Roman" w:cs="Times New Roman"/>
          <w:sz w:val="16"/>
          <w:lang w:eastAsia="zh-CN"/>
        </w:rPr>
      </w:pPr>
      <w:r w:rsidRPr="006D48F3">
        <w:rPr>
          <w:sz w:val="16"/>
        </w:rPr>
        <w:t xml:space="preserve">B. Abolition </w:t>
      </w:r>
      <w:r w:rsidRPr="0069708A">
        <w:rPr>
          <w:rStyle w:val="StyleUnderline"/>
        </w:rPr>
        <w:t xml:space="preserve">There are several grounds upon which the Supreme Court could declare the death penalty unconstitutional. The Court would not have to create new constitutional doctrines in order to do so. The Court could rely upon existing death penalty jurisprudence that it has developed since 1976. </w:t>
      </w:r>
      <w:r w:rsidRPr="006D48F3">
        <w:rPr>
          <w:sz w:val="16"/>
        </w:rPr>
        <w:t xml:space="preserve">i. </w:t>
      </w:r>
      <w:r w:rsidRPr="0069708A">
        <w:rPr>
          <w:rStyle w:val="Emphasis"/>
        </w:rPr>
        <w:t>Equal Protection</w:t>
      </w:r>
      <w:r w:rsidRPr="006D48F3">
        <w:rPr>
          <w:sz w:val="16"/>
        </w:rPr>
        <w:t xml:space="preserve"> </w:t>
      </w:r>
      <w:r w:rsidRPr="0069708A">
        <w:rPr>
          <w:rStyle w:val="StyleUnderline"/>
        </w:rPr>
        <w:t>The strongest</w:t>
      </w:r>
      <w:r w:rsidRPr="006D48F3">
        <w:rPr>
          <w:sz w:val="16"/>
        </w:rPr>
        <w:t>—but least likely—</w:t>
      </w:r>
      <w:r w:rsidRPr="0069708A">
        <w:rPr>
          <w:rStyle w:val="StyleUnderline"/>
        </w:rPr>
        <w:t>way the Court could invalidate the death penalty is by using the Equal Protection Clause of the Fourteenth Amendment. The Equal Protection Clause generally prohibits the government from discriminating against its citizens</w:t>
      </w:r>
      <w:r w:rsidRPr="006D48F3">
        <w:rPr>
          <w:sz w:val="16"/>
        </w:rPr>
        <w:t xml:space="preserve"> without a legitimate reason for doing so. In the event that a law discriminates on the basis of race, the government must put forth a compelling reason to justify the discrimination.171 If the government fails to do so, the law violates equal protection and will be struck down.172 </w:t>
      </w:r>
      <w:r w:rsidRPr="0069708A">
        <w:rPr>
          <w:rStyle w:val="StyleUnderline"/>
        </w:rPr>
        <w:t>To prove an equal protection violation, it is not necessary that a law discriminate explicitly on the basis of race.</w:t>
      </w:r>
      <w:r w:rsidRPr="006D48F3">
        <w:rPr>
          <w:sz w:val="16"/>
        </w:rPr>
        <w:t xml:space="preserve">173 </w:t>
      </w:r>
      <w:r w:rsidRPr="0069708A">
        <w:rPr>
          <w:rStyle w:val="StyleUnderline"/>
        </w:rPr>
        <w:t>An equal protection violation also occurs if the law is applied in a discriminatory manner.</w:t>
      </w:r>
      <w:r w:rsidRPr="006D48F3">
        <w:rPr>
          <w:sz w:val="16"/>
        </w:rPr>
        <w:t xml:space="preserve">174 However, in order to trigger this “strict scrutiny,” proof of a racially discriminatory purpose is usually required.175 The Supreme Court has not allowed equal protection violations to be proven only with evidence that a law disproportionately burdens members of a particular racial group.176 For much of the nation’s history, death penalty statutes were explicitly racist and were applied in a racially discriminatory manner.177 Blacks could be—and were—executed for crimes that whites could not be.178 Blacks often were also executed more gruesomely than whites.179 During the modern era of capital punishment, death penalty statutes are no longer explicitly discriminatory. In fact, as discussed earlier, there have been measures implemented to ensure that racial discrimination does not infect the decision-making process in death penalty cases.180 However, </w:t>
      </w:r>
      <w:r w:rsidRPr="0069708A">
        <w:rPr>
          <w:rStyle w:val="Emphasis"/>
        </w:rPr>
        <w:t>racial disparities</w:t>
      </w:r>
      <w:r w:rsidRPr="0069708A">
        <w:rPr>
          <w:rStyle w:val="StyleUnderline"/>
        </w:rPr>
        <w:t xml:space="preserve"> in the administration of the death penalty </w:t>
      </w:r>
      <w:r w:rsidRPr="0069708A">
        <w:rPr>
          <w:rStyle w:val="Emphasis"/>
        </w:rPr>
        <w:t>persist</w:t>
      </w:r>
      <w:r w:rsidRPr="0069708A">
        <w:rPr>
          <w:rStyle w:val="StyleUnderline"/>
        </w:rPr>
        <w:t xml:space="preserve">. </w:t>
      </w:r>
      <w:r w:rsidRPr="0069708A">
        <w:rPr>
          <w:rStyle w:val="Emphasis"/>
        </w:rPr>
        <w:t>African-Americans</w:t>
      </w:r>
      <w:r w:rsidRPr="0069708A">
        <w:rPr>
          <w:rStyle w:val="StyleUnderline"/>
        </w:rPr>
        <w:t xml:space="preserve"> are </w:t>
      </w:r>
      <w:r w:rsidRPr="0069708A">
        <w:rPr>
          <w:rStyle w:val="Emphasis"/>
        </w:rPr>
        <w:t>sentenced to death at a higher ratio</w:t>
      </w:r>
      <w:r w:rsidRPr="0069708A">
        <w:rPr>
          <w:rStyle w:val="StyleUnderline"/>
        </w:rPr>
        <w:t xml:space="preserve"> than warranted given their percentage of the population</w:t>
      </w:r>
      <w:r w:rsidRPr="006D48F3">
        <w:rPr>
          <w:sz w:val="16"/>
        </w:rPr>
        <w:t>.181 In addition, killers of whites are significantly more likely to be sentenced to death than killers of African-Americans.182 Furthermore, discriminatory jury selection continues to occur in capital cases despite the Supreme Court’s attempt to remedy the problem.183 Because African-Americans are not treated equally when the death penalty is sought and carried out,</w:t>
      </w:r>
      <w:r w:rsidRPr="0069708A">
        <w:rPr>
          <w:rStyle w:val="StyleUnderline"/>
        </w:rPr>
        <w:t xml:space="preserve"> a claim could be made that </w:t>
      </w:r>
      <w:r w:rsidRPr="0069708A">
        <w:rPr>
          <w:rStyle w:val="StyleUnderline"/>
          <w:lang w:eastAsia="zh-CN"/>
        </w:rPr>
        <w:t>t</w:t>
      </w:r>
      <w:r w:rsidRPr="0069708A">
        <w:rPr>
          <w:rStyle w:val="Emphasis"/>
        </w:rPr>
        <w:t>he death penalty violates equal protection</w:t>
      </w:r>
      <w:r w:rsidRPr="0069708A">
        <w:rPr>
          <w:rStyle w:val="StyleUnderline"/>
          <w:lang w:eastAsia="zh-CN"/>
        </w:rPr>
        <w:t xml:space="preserve"> and is therefore </w:t>
      </w:r>
      <w:r w:rsidRPr="0069708A">
        <w:rPr>
          <w:rStyle w:val="Emphasis"/>
        </w:rPr>
        <w:t>unconstitutional</w:t>
      </w:r>
      <w:r w:rsidRPr="0069708A">
        <w:rPr>
          <w:rStyle w:val="StyleUnderline"/>
          <w:lang w:eastAsia="zh-CN"/>
        </w:rPr>
        <w:t>.</w:t>
      </w:r>
      <w:r w:rsidRPr="006D48F3">
        <w:rPr>
          <w:rFonts w:eastAsia="Times New Roman" w:cs="Times New Roman"/>
          <w:sz w:val="16"/>
          <w:lang w:eastAsia="zh-CN"/>
        </w:rPr>
        <w:t xml:space="preserve"> The requirement of proving a discriminatory purpose would be one significant hurdle in declaring the death penalty unconstitutional on Fourteenth Amendment grounds. Warren McCleskey produced statistical evidence to support his claim that because he was a black man accused of killing a white victim, he was more likely to be sentenced to death and thus a violation of equal protection had occurred.184 However, he was not able to produce evidence that when the Georgia legislature enacted its death penalty statute, it did so with a racially discriminatory purpose.185 He also could not produce evidence that the decisionmakers in his case—either the judge, jury, or prosecutor—purposely discriminated against him.186 The Court held that without such proof, his equal protection claim failed.187 </w:t>
      </w:r>
      <w:r w:rsidRPr="0069708A">
        <w:rPr>
          <w:rStyle w:val="StyleUnderline"/>
        </w:rPr>
        <w:t>Should the Supreme Court accept statistics of the racially discriminatory impact of capital punishment it would require the Court to overrule its previous decisions disallowing evidence of discriminatory impact as proof of an equal protection violation.</w:t>
      </w:r>
      <w:r w:rsidRPr="006D48F3">
        <w:rPr>
          <w:rFonts w:eastAsia="Times New Roman" w:cs="Times New Roman"/>
          <w:sz w:val="16"/>
          <w:lang w:eastAsia="zh-CN"/>
        </w:rPr>
        <w:t xml:space="preserve">188 The Court is not likely to begin this practice because of </w:t>
      </w:r>
      <w:r w:rsidRPr="0069708A">
        <w:rPr>
          <w:rStyle w:val="StyleUnderline"/>
        </w:rPr>
        <w:t xml:space="preserve">the impact such a decision would have—not only on the death penalty and the </w:t>
      </w:r>
      <w:r w:rsidRPr="0069708A">
        <w:rPr>
          <w:rStyle w:val="Emphasis"/>
        </w:rPr>
        <w:t>criminal justice system</w:t>
      </w:r>
      <w:r w:rsidRPr="0069708A">
        <w:rPr>
          <w:rStyle w:val="StyleUnderline"/>
        </w:rPr>
        <w:t xml:space="preserve">—in other </w:t>
      </w:r>
      <w:r w:rsidRPr="0069708A">
        <w:rPr>
          <w:rStyle w:val="Emphasis"/>
        </w:rPr>
        <w:t>areas of</w:t>
      </w:r>
      <w:r w:rsidRPr="0069708A">
        <w:rPr>
          <w:rStyle w:val="StyleUnderline"/>
        </w:rPr>
        <w:t xml:space="preserve"> American </w:t>
      </w:r>
      <w:r w:rsidRPr="0069708A">
        <w:rPr>
          <w:rStyle w:val="Emphasis"/>
        </w:rPr>
        <w:t>life</w:t>
      </w:r>
      <w:r w:rsidRPr="0069708A">
        <w:rPr>
          <w:rStyle w:val="StyleUnderline"/>
        </w:rPr>
        <w:t>.</w:t>
      </w:r>
      <w:r w:rsidRPr="006D48F3">
        <w:rPr>
          <w:rFonts w:eastAsia="Times New Roman" w:cs="Times New Roman"/>
          <w:sz w:val="16"/>
          <w:lang w:eastAsia="zh-CN"/>
        </w:rPr>
        <w:t xml:space="preserve">189 The Court, however, would not have to go this far in order to find that the current administration of the death penalty violates equal protection. </w:t>
      </w:r>
      <w:r w:rsidRPr="0069708A">
        <w:rPr>
          <w:rStyle w:val="StyleUnderline"/>
          <w:lang w:eastAsia="zh-CN"/>
        </w:rPr>
        <w:t>Since 1976, the Court has said that “death is different,”</w:t>
      </w:r>
      <w:r w:rsidRPr="006D48F3">
        <w:rPr>
          <w:rFonts w:eastAsia="Times New Roman" w:cs="Times New Roman"/>
          <w:sz w:val="16"/>
          <w:lang w:eastAsia="zh-CN"/>
        </w:rPr>
        <w:t xml:space="preserve">190 </w:t>
      </w:r>
      <w:r w:rsidRPr="0069708A">
        <w:rPr>
          <w:rStyle w:val="StyleUnderline"/>
          <w:lang w:eastAsia="zh-CN"/>
        </w:rPr>
        <w:t>which justifies applying different standards in death penalty cases.</w:t>
      </w:r>
      <w:r w:rsidRPr="006D48F3">
        <w:rPr>
          <w:rFonts w:eastAsia="Times New Roman" w:cs="Times New Roman"/>
          <w:sz w:val="16"/>
          <w:lang w:eastAsia="zh-CN"/>
        </w:rPr>
        <w:t xml:space="preserve">191 The Court has also allowed statistical evidence to prove a claim of discrimination in jury selection, a claim intertwined with capital punishment.192 Thus, by applying its “death is different” jurisprudence, the Court could accept statistics as proof of discriminatory purpose in death penalty cases only, while leaving intact its previous decisions rejecting similar evidence as proof of equal protection violations in other cases. </w:t>
      </w:r>
      <w:r w:rsidRPr="0069708A">
        <w:rPr>
          <w:rStyle w:val="StyleUnderline"/>
        </w:rPr>
        <w:t>Although the Court could use its current jurisprudence to find that the death penalty violates equal protection, it is unlikely to do so.</w:t>
      </w:r>
      <w:r w:rsidRPr="006D48F3">
        <w:rPr>
          <w:rFonts w:eastAsia="Times New Roman" w:cs="Times New Roman"/>
          <w:sz w:val="16"/>
          <w:lang w:eastAsia="zh-CN"/>
        </w:rPr>
        <w:t xml:space="preserve"> Since at least the 1960’s, </w:t>
      </w:r>
      <w:r w:rsidRPr="0069708A">
        <w:rPr>
          <w:rStyle w:val="StyleUnderline"/>
        </w:rPr>
        <w:t xml:space="preserve">litigants have sought to engage the court in issues concerning the racial application of the death penalty.193 Despite these efforts, the Court has given the issue of race </w:t>
      </w:r>
      <w:r w:rsidRPr="0069708A">
        <w:rPr>
          <w:rStyle w:val="Emphasis"/>
        </w:rPr>
        <w:t>little attention</w:t>
      </w:r>
      <w:r w:rsidRPr="0069708A">
        <w:rPr>
          <w:rStyle w:val="StyleUnderline"/>
        </w:rPr>
        <w:t>.</w:t>
      </w:r>
      <w:r w:rsidRPr="006D48F3">
        <w:rPr>
          <w:rFonts w:eastAsia="Times New Roman" w:cs="Times New Roman"/>
          <w:sz w:val="16"/>
          <w:lang w:eastAsia="zh-CN"/>
        </w:rPr>
        <w:t>194 For instance, the death penalty had always been imposed more frequently in cases involving black defendants accused of rape and especially when these defendants were accused of raping white women.195 The NAACP Legal Defense Fund (“LDF”) tried unsuccessfully to convince the Court to accept certiorari in cases where black defendants had been accused of raping white women.196 The Court consistently declined to do so.197 The Court did eventually grant certiorari on the issue of whether the death penalty could be imposed for rape.</w:t>
      </w:r>
      <w:r w:rsidRPr="0069708A">
        <w:rPr>
          <w:rStyle w:val="StyleUnderline"/>
        </w:rPr>
        <w:t xml:space="preserve"> The case</w:t>
      </w:r>
      <w:r w:rsidRPr="006D48F3">
        <w:rPr>
          <w:rFonts w:eastAsia="Times New Roman" w:cs="Times New Roman"/>
          <w:sz w:val="16"/>
          <w:lang w:eastAsia="zh-CN"/>
        </w:rPr>
        <w:t xml:space="preserve"> it accepted involved a white defendant and white victim.198 Briefs filed with the Court, </w:t>
      </w:r>
      <w:r w:rsidRPr="0069708A">
        <w:rPr>
          <w:rStyle w:val="StyleUnderline"/>
        </w:rPr>
        <w:t>including briefs by the LDF and the National Organization for Women</w:t>
      </w:r>
      <w:r w:rsidRPr="006D48F3">
        <w:rPr>
          <w:rFonts w:eastAsia="Times New Roman" w:cs="Times New Roman"/>
          <w:sz w:val="16"/>
          <w:lang w:eastAsia="zh-CN"/>
        </w:rPr>
        <w:t xml:space="preserve">, still </w:t>
      </w:r>
      <w:r w:rsidRPr="0069708A">
        <w:rPr>
          <w:rStyle w:val="StyleUnderline"/>
        </w:rPr>
        <w:t>urged the Court to strike down the practice because of the disproportionate use of the death penalty in rape cases against black men</w:t>
      </w:r>
      <w:r w:rsidRPr="006D48F3">
        <w:rPr>
          <w:rFonts w:eastAsia="Times New Roman" w:cs="Times New Roman"/>
          <w:sz w:val="16"/>
          <w:lang w:eastAsia="zh-CN"/>
        </w:rPr>
        <w:t xml:space="preserve">.199 </w:t>
      </w:r>
      <w:r w:rsidRPr="0069708A">
        <w:rPr>
          <w:rStyle w:val="StyleUnderline"/>
        </w:rPr>
        <w:t>However, in its opinion</w:t>
      </w:r>
      <w:r w:rsidRPr="006D48F3">
        <w:rPr>
          <w:rFonts w:eastAsia="Times New Roman" w:cs="Times New Roman"/>
          <w:sz w:val="16"/>
          <w:lang w:eastAsia="zh-CN"/>
        </w:rPr>
        <w:t xml:space="preserve"> finding the death penalty for rape unconstitutional, the Court did not address the issue of race.200 </w:t>
      </w:r>
      <w:r w:rsidRPr="0069708A">
        <w:rPr>
          <w:rStyle w:val="StyleUnderline"/>
        </w:rPr>
        <w:t>The Court instead relied on the Eighth Amendmen</w:t>
      </w:r>
      <w:r w:rsidRPr="006D48F3">
        <w:rPr>
          <w:rFonts w:eastAsia="Times New Roman" w:cs="Times New Roman"/>
          <w:sz w:val="16"/>
          <w:lang w:eastAsia="zh-CN"/>
        </w:rPr>
        <w:t xml:space="preserve">t in striking down the death penalty for rape.201 Similarly, </w:t>
      </w:r>
      <w:r w:rsidRPr="006D48F3">
        <w:rPr>
          <w:sz w:val="16"/>
        </w:rPr>
        <w:t>briefs</w:t>
      </w:r>
      <w:r w:rsidRPr="006D48F3">
        <w:rPr>
          <w:rFonts w:eastAsia="Times New Roman" w:cs="Times New Roman"/>
          <w:sz w:val="16"/>
          <w:lang w:eastAsia="zh-CN"/>
        </w:rPr>
        <w:t xml:space="preserve"> filed with the Court </w:t>
      </w:r>
      <w:r w:rsidRPr="006D48F3">
        <w:rPr>
          <w:sz w:val="16"/>
        </w:rPr>
        <w:t>in</w:t>
      </w:r>
      <w:r w:rsidRPr="0069708A">
        <w:rPr>
          <w:rStyle w:val="StyleUnderline"/>
        </w:rPr>
        <w:t xml:space="preserve"> Furman v. Georgia</w:t>
      </w:r>
      <w:r w:rsidRPr="006D48F3">
        <w:rPr>
          <w:rFonts w:eastAsia="Times New Roman" w:cs="Times New Roman"/>
          <w:sz w:val="16"/>
          <w:lang w:eastAsia="zh-CN"/>
        </w:rPr>
        <w:t xml:space="preserve">202 urged it to strike down the death penalty because of its racially discriminatory application.203 The Court did strike down the death penalty in Furman, however, the </w:t>
      </w:r>
      <w:r w:rsidRPr="0069708A">
        <w:rPr>
          <w:rStyle w:val="StyleUnderline"/>
        </w:rPr>
        <w:t>decision was not based on race</w:t>
      </w:r>
      <w:r w:rsidRPr="006D48F3">
        <w:rPr>
          <w:rFonts w:eastAsia="Times New Roman" w:cs="Times New Roman"/>
          <w:sz w:val="16"/>
          <w:lang w:eastAsia="zh-CN"/>
        </w:rPr>
        <w:t xml:space="preserve">.204 </w:t>
      </w:r>
      <w:r w:rsidRPr="0069708A">
        <w:rPr>
          <w:rStyle w:val="StyleUnderline"/>
        </w:rPr>
        <w:t>The Court also ignored the issue of race</w:t>
      </w:r>
      <w:r w:rsidRPr="006D48F3">
        <w:rPr>
          <w:rFonts w:eastAsia="Times New Roman" w:cs="Times New Roman"/>
          <w:sz w:val="16"/>
          <w:lang w:eastAsia="zh-CN"/>
        </w:rPr>
        <w:t xml:space="preserve"> when it re-imposed the death penalty </w:t>
      </w:r>
      <w:r w:rsidRPr="0069708A">
        <w:rPr>
          <w:rStyle w:val="StyleUnderline"/>
        </w:rPr>
        <w:t>in Gregg v. Georgia</w:t>
      </w:r>
      <w:r w:rsidRPr="006D48F3">
        <w:rPr>
          <w:rFonts w:eastAsia="Times New Roman" w:cs="Times New Roman"/>
          <w:sz w:val="16"/>
          <w:lang w:eastAsia="zh-CN"/>
        </w:rPr>
        <w:t xml:space="preserve">205 despite the fact that the briefs filed with the Court had discussed the issue at length.206 More recently, Justice Sotomayor has urged the Court to have an honest discussion about race when she wrote: </w:t>
      </w:r>
      <w:r w:rsidRPr="0069708A">
        <w:rPr>
          <w:rStyle w:val="StyleUnderline"/>
        </w:rPr>
        <w:t>The refusal to accept the stark reality that race matters is regrettable. The way to stop discrimination on the basis of race is to speak openly and candidly on the subject of race, and to apply the Constitution with eyes open to the unfortunate effects of centuries of racial discrimination</w:t>
      </w:r>
      <w:r w:rsidRPr="006D48F3">
        <w:rPr>
          <w:rFonts w:eastAsia="Times New Roman" w:cs="Times New Roman"/>
          <w:sz w:val="16"/>
          <w:lang w:eastAsia="zh-CN"/>
        </w:rPr>
        <w:t xml:space="preserve">.207 However, there is no evidence to suggest that the Court is willing to acknowledge the role that race plays in the imposition of the death penalty. Justice Breyer, for instance, did not specifically list race as a reason for the Court to revisit the death penalty and he only briefly mentioned the racial disparities in his Glossip dissent.208 </w:t>
      </w:r>
      <w:r w:rsidRPr="0069708A">
        <w:rPr>
          <w:rStyle w:val="StyleUnderline"/>
        </w:rPr>
        <w:t>Based on the Court’s longstanding reluctance to discuss the issue of race and capital punishment, there is no reason to be optimistic that will change in the near future.</w:t>
      </w:r>
      <w:r w:rsidRPr="006D48F3">
        <w:rPr>
          <w:rFonts w:eastAsia="Times New Roman" w:cs="Times New Roman"/>
          <w:sz w:val="16"/>
          <w:lang w:eastAsia="zh-CN"/>
        </w:rPr>
        <w:t xml:space="preserve"> If the Court decides to strike down the death penalty it is likely to do so as the Constitutional Court of South Africa did, not on explicit racial grounds, but with race in the backdrop of its decision.209 </w:t>
      </w:r>
    </w:p>
    <w:p w14:paraId="646B1354" w14:textId="77777777" w:rsidR="00081DFB" w:rsidRPr="00413BCD" w:rsidRDefault="00081DFB" w:rsidP="00081DFB">
      <w:pPr>
        <w:rPr>
          <w:rFonts w:eastAsia="Times New Roman" w:cs="Times New Roman"/>
          <w:sz w:val="24"/>
          <w:lang w:eastAsia="zh-CN"/>
        </w:rPr>
      </w:pPr>
    </w:p>
    <w:p w14:paraId="7AD1661D" w14:textId="77777777" w:rsidR="00081DFB" w:rsidRDefault="00081DFB" w:rsidP="00081DFB">
      <w:pPr>
        <w:pStyle w:val="Heading3"/>
      </w:pPr>
      <w:r>
        <w:t>Solvency – 8th Amendment</w:t>
      </w:r>
    </w:p>
    <w:p w14:paraId="4E475641" w14:textId="77777777" w:rsidR="00081DFB" w:rsidRPr="00413BCD" w:rsidRDefault="00081DFB" w:rsidP="00081DFB">
      <w:pPr>
        <w:pStyle w:val="Heading4"/>
        <w:tabs>
          <w:tab w:val="left" w:pos="8760"/>
        </w:tabs>
      </w:pPr>
      <w:r>
        <w:t>Ruling on the 8</w:t>
      </w:r>
      <w:r w:rsidRPr="007B6BF0">
        <w:rPr>
          <w:vertAlign w:val="superscript"/>
        </w:rPr>
        <w:t>th</w:t>
      </w:r>
      <w:r>
        <w:t xml:space="preserve"> Amendment solves the death penalty.</w:t>
      </w:r>
    </w:p>
    <w:p w14:paraId="21C4CEDC" w14:textId="77777777" w:rsidR="00081DFB" w:rsidRPr="00413BCD" w:rsidRDefault="00081DFB" w:rsidP="00081DFB">
      <w:r w:rsidRPr="00413BCD">
        <w:rPr>
          <w:rStyle w:val="Style13ptBold"/>
        </w:rPr>
        <w:t>Williams 16</w:t>
      </w:r>
      <w:r w:rsidRPr="00413BCD">
        <w:t xml:space="preserve"> [Williams, Kenneth (South Texas College of Law Houston Professor of Law, federal habeas attorney for several Texas death row inmates), </w:t>
      </w:r>
      <w:r w:rsidRPr="00E024E2">
        <w:rPr>
          <w:rStyle w:val="StyleUnderline"/>
        </w:rPr>
        <w:t>Why and How the Supreme Court Should End the Death Penalty</w:t>
      </w:r>
      <w:r w:rsidRPr="00413BCD">
        <w:t xml:space="preserve">, February 18, 2016, Accessible at: </w:t>
      </w:r>
      <w:hyperlink r:id="rId44" w:history="1">
        <w:r w:rsidRPr="00413BCD">
          <w:rPr>
            <w:rStyle w:val="Hyperlink"/>
          </w:rPr>
          <w:t>https://ssrn.com/abstract=2734250</w:t>
        </w:r>
      </w:hyperlink>
      <w:r w:rsidRPr="00413BCD">
        <w:t>] KL 6-24-20</w:t>
      </w:r>
    </w:p>
    <w:p w14:paraId="1640A032" w14:textId="77777777" w:rsidR="00081DFB" w:rsidRPr="006D48F3" w:rsidRDefault="00081DFB" w:rsidP="00081DFB">
      <w:pPr>
        <w:rPr>
          <w:sz w:val="16"/>
        </w:rPr>
      </w:pPr>
      <w:r w:rsidRPr="006D48F3">
        <w:rPr>
          <w:rFonts w:eastAsia="Times New Roman" w:cs="Times New Roman"/>
          <w:sz w:val="16"/>
          <w:lang w:eastAsia="zh-CN"/>
        </w:rPr>
        <w:t xml:space="preserve">ii. </w:t>
      </w:r>
      <w:r w:rsidRPr="00E23E69">
        <w:rPr>
          <w:rStyle w:val="Emphasis"/>
        </w:rPr>
        <w:t>Cruel and Unusual Punishment</w:t>
      </w:r>
      <w:r w:rsidRPr="006D48F3">
        <w:rPr>
          <w:rFonts w:eastAsia="Times New Roman" w:cs="Times New Roman"/>
          <w:sz w:val="16"/>
          <w:lang w:eastAsia="zh-CN"/>
        </w:rPr>
        <w:t xml:space="preserve"> </w:t>
      </w:r>
      <w:r w:rsidRPr="00E23E69">
        <w:rPr>
          <w:rStyle w:val="StyleUnderline"/>
        </w:rPr>
        <w:t>If the Court is to strike down the death penalty, the Eighth Amendment’s prohibition on cruel and unusual punishment provides the best vehicle.</w:t>
      </w:r>
      <w:r w:rsidRPr="006D48F3">
        <w:rPr>
          <w:rFonts w:eastAsia="Times New Roman" w:cs="Times New Roman"/>
          <w:sz w:val="16"/>
          <w:lang w:eastAsia="zh-CN"/>
        </w:rPr>
        <w:t xml:space="preserve"> In its past decisions, </w:t>
      </w:r>
      <w:r w:rsidRPr="00E23E69">
        <w:rPr>
          <w:rStyle w:val="StyleUnderline"/>
        </w:rPr>
        <w:t>the Court has acknowledged that the death penalty would be unconstitutional if “inflicted in an arbitrary</w:t>
      </w:r>
      <w:r w:rsidRPr="006D48F3">
        <w:rPr>
          <w:rFonts w:eastAsia="Times New Roman" w:cs="Times New Roman"/>
          <w:sz w:val="16"/>
          <w:lang w:eastAsia="zh-CN"/>
        </w:rPr>
        <w:t xml:space="preserve"> and capricious </w:t>
      </w:r>
      <w:r w:rsidRPr="00E23E69">
        <w:rPr>
          <w:rStyle w:val="StyleUnderline"/>
        </w:rPr>
        <w:t>manner</w:t>
      </w:r>
      <w:r w:rsidRPr="006D48F3">
        <w:rPr>
          <w:rFonts w:eastAsia="Times New Roman" w:cs="Times New Roman"/>
          <w:sz w:val="16"/>
          <w:lang w:eastAsia="zh-CN"/>
        </w:rPr>
        <w:t xml:space="preserve">.”210 To strike down the death penalty, </w:t>
      </w:r>
      <w:r w:rsidRPr="00E23E69">
        <w:rPr>
          <w:rStyle w:val="StyleUnderline"/>
        </w:rPr>
        <w:t>the Court could rely upon research that</w:t>
      </w:r>
      <w:r w:rsidRPr="006D48F3">
        <w:rPr>
          <w:rFonts w:eastAsia="Times New Roman" w:cs="Times New Roman"/>
          <w:sz w:val="16"/>
          <w:lang w:eastAsia="zh-CN"/>
        </w:rPr>
        <w:t xml:space="preserve"> strongly “</w:t>
      </w:r>
      <w:r w:rsidRPr="00E23E69">
        <w:rPr>
          <w:rStyle w:val="StyleUnderline"/>
        </w:rPr>
        <w:t>suggests that the death penalty is imposed arbitrarily.</w:t>
      </w:r>
      <w:r w:rsidRPr="006D48F3">
        <w:rPr>
          <w:rFonts w:eastAsia="Times New Roman" w:cs="Times New Roman"/>
          <w:sz w:val="16"/>
          <w:lang w:eastAsia="zh-CN"/>
        </w:rPr>
        <w:t xml:space="preserve">”211 The first indication of an arbitrary death penalty lies in </w:t>
      </w:r>
      <w:r w:rsidRPr="00E23E69">
        <w:rPr>
          <w:rStyle w:val="StyleUnderline"/>
        </w:rPr>
        <w:t>the high number of death row inmates whom have been wrongly sentenced to death.</w:t>
      </w:r>
      <w:r w:rsidRPr="006D48F3">
        <w:rPr>
          <w:rFonts w:eastAsia="Times New Roman" w:cs="Times New Roman"/>
          <w:sz w:val="16"/>
          <w:lang w:eastAsia="zh-CN"/>
        </w:rPr>
        <w:t>212 Second, as discussed earlier, there is an abundance of evidence that</w:t>
      </w:r>
      <w:r w:rsidRPr="00E23E69">
        <w:rPr>
          <w:rStyle w:val="StyleUnderline"/>
        </w:rPr>
        <w:t xml:space="preserve"> the factors such as race, geography, gender, and resources play a big role in determining who is sentenced to death.</w:t>
      </w:r>
      <w:r w:rsidRPr="006D48F3">
        <w:rPr>
          <w:rFonts w:eastAsia="Times New Roman" w:cs="Times New Roman"/>
          <w:sz w:val="16"/>
          <w:lang w:eastAsia="zh-CN"/>
        </w:rPr>
        <w:t xml:space="preserve">213 Finally, in accepting that the egregiousness of the crime largely does not correlate with a death sentence,214 the Court would have to acknowledge that its attempts to limit the death penalty to the “worst of the worst” have failed and there is nothing that it can do going forward to succeed in this endeavor. The Court has also held that the death penalty would be cruel and unusual punishment in the event that it failed to serve a penological purpose.215 A strong argument can be made that the current administration of the death penalty fails to serve a penological purpose. The argument that the death penalty serves as a deterrent has been long debated.216 Scholars generally agree that the deterrent value of the death penalty is dependent upon sentencing that is frequent, swift, and provides some level of certainty as to which offenders will receive the punishment.217 The deterrence rationale, however, is undermined by the fact that only a small number of murderers are actually sentenced to death.218 The deterrence rationale is further undermined by the long delays in carrying out the death penalty. An individual contemplating whether to commit a capital crime is not likely to be deterred by the prospect of being executed many years later. Retribution is another acceptable penological purpose that the death penalty could serve.219 Many argue that the death penalty should be retained as a punishment for the “worst of the worst.” However, the retributive justification is undermined by the fact that death sentences are frequently not meted out to the most egregious killers.220 The retribution theory does not comport with evidence indicating that the individuals frequently sentenced to death are not the worst killers in society and, therefore, are not as deserving of death. The long delays221 in carrying out the death penalty further undermine the retributive rationale for the death penalty. The death penalty does, however, serve one penological purpose—incapacitation. A killer who is executed can no longer kill again. However, it is not necessary to execute the offender in order to prevent him from killing again. A sentence of life without parole is adequate if the goal is to protect society. As the Catholic Church acknowledges, the execution of a killer is not necessary for public safety: “As a result of steady improvements in the organization of the penal system, such cases [executions to protect society] are very rare, if practically nonexistent.”222 In light of this reality, the death penalty is the type of gratuitous punishment that the Eighth Amendment does not allow. The Court could use the fact that the death penalty fails to serve any penological purpose as grounds for holding the death penalty unconstitutional. The Court did just that in both Roper v. Simmons223 (holding that the Eighth Amendment prohibited the execution of juveniles) and in Atkins v. Virginia224 (holding that the Eighth Amendment prohibited the execution of intellectually disabled inmates). </w:t>
      </w:r>
      <w:r w:rsidRPr="00E23E69">
        <w:rPr>
          <w:rStyle w:val="StyleUnderline"/>
        </w:rPr>
        <w:t>The Eighth Amendment also prohibits excessive punishments. The Court has used its “</w:t>
      </w:r>
      <w:r w:rsidRPr="0069708A">
        <w:rPr>
          <w:rStyle w:val="Emphasis"/>
        </w:rPr>
        <w:t>evolving standards of decency</w:t>
      </w:r>
      <w:r w:rsidRPr="00E23E69">
        <w:rPr>
          <w:rStyle w:val="StyleUnderline"/>
        </w:rPr>
        <w:t>” doctrine to determine whether certain punishments are excessive.</w:t>
      </w:r>
      <w:r w:rsidRPr="006D48F3">
        <w:rPr>
          <w:rFonts w:eastAsia="Times New Roman" w:cs="Times New Roman"/>
          <w:sz w:val="16"/>
          <w:lang w:eastAsia="zh-CN"/>
        </w:rPr>
        <w:t xml:space="preserve">225 The “evolving standards of decency” doctrine is a recognition “that </w:t>
      </w:r>
      <w:r w:rsidRPr="0069708A">
        <w:rPr>
          <w:rStyle w:val="StyleUnderline"/>
        </w:rPr>
        <w:t xml:space="preserve">the words of the [Eighth] Amendment are </w:t>
      </w:r>
      <w:r w:rsidRPr="0069708A">
        <w:rPr>
          <w:rStyle w:val="Emphasis"/>
        </w:rPr>
        <w:t>not precise</w:t>
      </w:r>
      <w:r w:rsidRPr="0069708A">
        <w:rPr>
          <w:rStyle w:val="StyleUnderline"/>
        </w:rPr>
        <w:t xml:space="preserve"> and their </w:t>
      </w:r>
      <w:r w:rsidRPr="0069708A">
        <w:rPr>
          <w:rStyle w:val="Emphasis"/>
        </w:rPr>
        <w:t>scope is not static</w:t>
      </w:r>
      <w:r w:rsidRPr="006D48F3">
        <w:rPr>
          <w:rFonts w:eastAsia="Times New Roman" w:cs="Times New Roman"/>
          <w:sz w:val="16"/>
          <w:lang w:eastAsia="zh-CN"/>
        </w:rPr>
        <w:t xml:space="preserve">.”226 According to the Court, “[t]he Amendment must draw its meaning from the evolving standards of decency that mark the progress of a maturing society.”227 In determining whether a particular punishment is in conflict with evolving standards of decency, </w:t>
      </w:r>
      <w:r w:rsidRPr="0069708A">
        <w:rPr>
          <w:rStyle w:val="StyleUnderline"/>
        </w:rPr>
        <w:t>the Court looks to whether there is objective evidence of a national consensus condemning the punishment</w:t>
      </w:r>
      <w:r w:rsidRPr="006D48F3">
        <w:rPr>
          <w:rFonts w:eastAsia="Times New Roman" w:cs="Times New Roman"/>
          <w:sz w:val="16"/>
          <w:lang w:eastAsia="zh-CN"/>
        </w:rPr>
        <w:t>.228 In Roper v. Simmons,229 the Court applied its evolving standards of decency doctrine and determined there was a national consensus against executing juveniles.230 The Court pointed to several objective indicia of a national consensus against executing juveniles. First, the Court considered the fact that, at the time of its decision, thirty states prohibited the execution of juveniles.231 Second, even in the twenty states that allowed juveniles to be executed, the practice was infrequent.232 The Court also indicated that,</w:t>
      </w:r>
      <w:r w:rsidRPr="0069708A">
        <w:rPr>
          <w:rStyle w:val="StyleUnderline"/>
        </w:rPr>
        <w:t xml:space="preserve"> in determining whether a national consensus existed, “[i]t is not so much the number of these States [that prohibit</w:t>
      </w:r>
      <w:r w:rsidRPr="006D48F3">
        <w:rPr>
          <w:rFonts w:eastAsia="Times New Roman" w:cs="Times New Roman"/>
          <w:sz w:val="16"/>
          <w:lang w:eastAsia="zh-CN"/>
        </w:rPr>
        <w:t xml:space="preserve"> juvenile </w:t>
      </w:r>
      <w:r w:rsidRPr="0069708A">
        <w:rPr>
          <w:rStyle w:val="StyleUnderline"/>
        </w:rPr>
        <w:t>executions] that is significant, but the consistency of the direction of change</w:t>
      </w:r>
      <w:r w:rsidRPr="006D48F3">
        <w:rPr>
          <w:rFonts w:eastAsia="Times New Roman" w:cs="Times New Roman"/>
          <w:sz w:val="16"/>
          <w:lang w:eastAsia="zh-CN"/>
        </w:rPr>
        <w:t xml:space="preserve">.”233 In this regard, the Court found significant the fact that no state had reinstated the death penalty for juveniles.234 The Court in Roper pointed to other evidence of the consensus against executing juveniles. </w:t>
      </w:r>
      <w:r w:rsidRPr="006D48F3">
        <w:rPr>
          <w:sz w:val="16"/>
        </w:rPr>
        <w:t>The Court has long considered the opinions of the civilized nations of the world in determining whether a punishment comports with the evolving standards of decency.</w:t>
      </w:r>
      <w:r w:rsidRPr="006D48F3">
        <w:rPr>
          <w:rFonts w:eastAsia="Times New Roman" w:cs="Times New Roman"/>
          <w:sz w:val="16"/>
          <w:lang w:eastAsia="zh-CN"/>
        </w:rPr>
        <w:t xml:space="preserve">235 In Roper, the Court pointed out “the stark reality that the United States is the only country in the world that continues to give official sanction of the juvenile death penalty.”236 The Court emphasized that the United Nations Convention on the Rights of the Child contained an express prohibition on capital punishment for crimes committed by juveniles under eighteen and that this Convention was further evidence of a broad international consensus against executing juveniles.237 The Court used similar evidence of a national consensus in holding that the Eighth Amendment prohibited the death penalty for intellectually disabled inmates.238 At the time of its Atkins decision, there were also over thirty states that prohibited the death penalty for intellectually disabled inmates;239 the movement was strongly in the direction away from allowing such executions;240 the practice was rare;241 and there was a consensus among professional and religious organizations that intellectually disabled inmates should not be executed.242 </w:t>
      </w:r>
      <w:r w:rsidRPr="00497320">
        <w:rPr>
          <w:rStyle w:val="StyleUnderline"/>
        </w:rPr>
        <w:t xml:space="preserve">The Court’s evolving standards of decency test could lead to the conclusion that the death penalty violates the Eighth Amendment. </w:t>
      </w:r>
      <w:r w:rsidRPr="006D48F3">
        <w:rPr>
          <w:rFonts w:eastAsia="Times New Roman" w:cs="Times New Roman"/>
          <w:sz w:val="16"/>
          <w:lang w:eastAsia="zh-CN"/>
        </w:rPr>
        <w:t xml:space="preserve">Although thirty-one states, the federal government, and the U.S. military still authorize the death penalty,243 this figure is misleading. Four of these states have Governor-imposed moratoriums on executions.244 Two other states and the U.S. military have not executed anyone during the modern era of capital punishment.245 Nine other states and the federal government have not carried out an execution in at least ten years.246 Several other states have small death rows and the death penalty is rarely sought in these states.247 Therefore, more than half of the states have either formally abolished the death penalty or have done so in practice. Only a small number of states continue to sentence inmates to death and carry out executions.248 However, even in these states, the use of the death penalty is in decline.249 Furthermore, even in the small number of active death penalty states, death sentences are typically meted out in only a few counties within the state.250 Most importantly, the Court in its recent Eighth Amendment decisions has deemphasized the sheer number of states that authorize a challenged practice and instead emphasized the direction of change.251 The movement is clearly in the direction of abolition. Numerous states have abolished the death penalty during the last ten years.252 Voters in California, however, refused to abolish the death penalty in the November 2016 election.253 Despite this setback, the Court’s criteria still definitively points toward abolition. Additional objective evidence of the movement away from the death penalty is abundant. First, in striking down the death penalty for juveniles and intellectually disabled inmates, the Court emphasized the fact that the practices had become so rare.254 As discussed earlier,255 there has been a significant decline in death sentences over the last fifteen years.256 Second, several respected professional and religious organizations support the abolition of the death penalty or imposing a moratorium on executions. Most notably, the American Law Institute has withdrawn the death penalty provision of the Model Penal Code.257 Third, several former and present Justices have publicly called attention to the problems in the administration of the death penalty.258 Fourth, in its Eighth Amendment decisions, the Court has considered the opinions of the international community with respect to a particular practice.259 In this regard, most nations in the world community have abolished the death penalty either by law or in practice.260 The United States’ use of the death penalty has isolated it from the international community. For instance, many nations will not extradite criminal suspects to the United States without an assurance that the suspect will not be sentenced to death.261 In addition, several nations have challenged the United States’ attempt to execute their citizens.262 The Court has also indicated that although evidence of a national consensus is important, it does not wholly determine whether a particular practice violates the Eighth Amendment. Rather, the Court has stated that the Constitution contemplates that in the end our own judgment will be brought to bear on the question of the acceptability of the death penalty under the Eighth Amendment . . . . Thus, in cases involving a consensus, our own judgment is ‘brought to bear,’ [citation omitted] by asking whether there is reason to disagree with the judgment reached by the citizenry and its legislators.263 </w:t>
      </w:r>
      <w:r w:rsidRPr="000F49BD">
        <w:rPr>
          <w:rStyle w:val="StyleUnderline"/>
        </w:rPr>
        <w:t>Given the risk of wrongful convictions and executions, the Court would have no reason to disagree with the public’s movement away from capital punishment.</w:t>
      </w:r>
    </w:p>
    <w:p w14:paraId="484E6293" w14:textId="77777777" w:rsidR="00081DFB" w:rsidRDefault="00081DFB" w:rsidP="00081DFB"/>
    <w:p w14:paraId="02287507" w14:textId="77777777" w:rsidR="00081DFB" w:rsidRDefault="00081DFB" w:rsidP="00081DFB">
      <w:pPr>
        <w:pStyle w:val="Heading3"/>
      </w:pPr>
      <w:r>
        <w:t xml:space="preserve">Solvency – SCOTUS </w:t>
      </w:r>
    </w:p>
    <w:p w14:paraId="651E35ED" w14:textId="77777777" w:rsidR="00081DFB" w:rsidRDefault="00081DFB" w:rsidP="00081DFB">
      <w:pPr>
        <w:pStyle w:val="Heading4"/>
      </w:pPr>
      <w:r>
        <w:t>SCOTUS is key – only then will states follow</w:t>
      </w:r>
    </w:p>
    <w:p w14:paraId="5307C1A1" w14:textId="77777777" w:rsidR="00081DFB" w:rsidRDefault="00081DFB" w:rsidP="00081DFB">
      <w:r w:rsidRPr="007A1AF1">
        <w:rPr>
          <w:rFonts w:eastAsiaTheme="majorEastAsia" w:cstheme="majorBidi"/>
          <w:b/>
          <w:iCs/>
          <w:sz w:val="26"/>
        </w:rPr>
        <w:t>Baumgartner ’18</w:t>
      </w:r>
      <w:r>
        <w:t xml:space="preserve"> (Frank R. Baumgartner, </w:t>
      </w:r>
      <w:r w:rsidRPr="007A1AF1">
        <w:t>Professor of Political Science</w:t>
      </w:r>
      <w:r>
        <w:t xml:space="preserve"> at the </w:t>
      </w:r>
      <w:r w:rsidRPr="007A1AF1">
        <w:t>University of North Carolina</w:t>
      </w:r>
      <w:r>
        <w:t>, “</w:t>
      </w:r>
      <w:r w:rsidRPr="007A1AF1">
        <w:t>A</w:t>
      </w:r>
      <w:r>
        <w:t>merica’s</w:t>
      </w:r>
      <w:r w:rsidRPr="007A1AF1">
        <w:t xml:space="preserve"> F</w:t>
      </w:r>
      <w:r>
        <w:t>ailed</w:t>
      </w:r>
      <w:r w:rsidRPr="007A1AF1">
        <w:t xml:space="preserve"> E</w:t>
      </w:r>
      <w:r>
        <w:t>fforts</w:t>
      </w:r>
      <w:r w:rsidRPr="007A1AF1">
        <w:t xml:space="preserve"> </w:t>
      </w:r>
      <w:r>
        <w:t>to</w:t>
      </w:r>
      <w:r w:rsidRPr="007A1AF1">
        <w:t xml:space="preserve"> R</w:t>
      </w:r>
      <w:r>
        <w:t>eform</w:t>
      </w:r>
      <w:r w:rsidRPr="007A1AF1">
        <w:t xml:space="preserve"> </w:t>
      </w:r>
      <w:r>
        <w:t>the</w:t>
      </w:r>
      <w:r w:rsidRPr="007A1AF1">
        <w:t xml:space="preserve"> D</w:t>
      </w:r>
      <w:r>
        <w:t>eath</w:t>
      </w:r>
      <w:r w:rsidRPr="007A1AF1">
        <w:t xml:space="preserve"> P</w:t>
      </w:r>
      <w:r>
        <w:t xml:space="preserve">enalty”, Scholars Strategy Network, February 8, 2018, </w:t>
      </w:r>
      <w:hyperlink r:id="rId45" w:history="1">
        <w:r w:rsidRPr="0040336B">
          <w:rPr>
            <w:rStyle w:val="Hyperlink"/>
          </w:rPr>
          <w:t>https://scholars.org/brief/americas-failed-efforts-reform-death-penalty</w:t>
        </w:r>
      </w:hyperlink>
      <w:r>
        <w:rPr>
          <w:color w:val="0000FF"/>
          <w:u w:val="single"/>
        </w:rPr>
        <w:t>)</w:t>
      </w:r>
    </w:p>
    <w:p w14:paraId="6B9C29FB" w14:textId="77777777" w:rsidR="00081DFB" w:rsidRPr="00992F7E" w:rsidRDefault="00081DFB" w:rsidP="00081DFB">
      <w:pPr>
        <w:rPr>
          <w:sz w:val="16"/>
        </w:rPr>
      </w:pPr>
      <w:r w:rsidRPr="00992F7E">
        <w:rPr>
          <w:sz w:val="16"/>
        </w:rPr>
        <w:t xml:space="preserve">Our evidence makes clear that America’s </w:t>
      </w:r>
      <w:r w:rsidRPr="00165815">
        <w:rPr>
          <w:highlight w:val="cyan"/>
          <w:u w:val="single"/>
        </w:rPr>
        <w:t>death penalty</w:t>
      </w:r>
      <w:r w:rsidRPr="00165815">
        <w:rPr>
          <w:u w:val="single"/>
        </w:rPr>
        <w:t xml:space="preserve"> not only </w:t>
      </w:r>
      <w:r w:rsidRPr="00165815">
        <w:rPr>
          <w:highlight w:val="cyan"/>
          <w:u w:val="single"/>
        </w:rPr>
        <w:t>retain</w:t>
      </w:r>
      <w:r w:rsidRPr="00165815">
        <w:rPr>
          <w:u w:val="single"/>
        </w:rPr>
        <w:t xml:space="preserve">s the </w:t>
      </w:r>
      <w:r w:rsidRPr="00165815">
        <w:rPr>
          <w:highlight w:val="cyan"/>
          <w:u w:val="single"/>
        </w:rPr>
        <w:t>flaws</w:t>
      </w:r>
      <w:r w:rsidRPr="00992F7E">
        <w:rPr>
          <w:sz w:val="16"/>
        </w:rPr>
        <w:t xml:space="preserve"> that led the Supreme Court to declare it unconstitutional in Furman v. Georgia, but has </w:t>
      </w:r>
      <w:r w:rsidRPr="00165815">
        <w:rPr>
          <w:highlight w:val="cyan"/>
          <w:u w:val="single"/>
        </w:rPr>
        <w:t>become worse due to</w:t>
      </w:r>
      <w:r w:rsidRPr="00165815">
        <w:rPr>
          <w:u w:val="single"/>
        </w:rPr>
        <w:t xml:space="preserve"> newer </w:t>
      </w:r>
      <w:r w:rsidRPr="00165815">
        <w:rPr>
          <w:highlight w:val="cyan"/>
          <w:u w:val="single"/>
        </w:rPr>
        <w:t>systematic flaws</w:t>
      </w:r>
      <w:r w:rsidRPr="00165815">
        <w:rPr>
          <w:u w:val="single"/>
        </w:rPr>
        <w:t xml:space="preserve"> – including </w:t>
      </w:r>
      <w:r w:rsidRPr="00165815">
        <w:rPr>
          <w:highlight w:val="cyan"/>
          <w:u w:val="single"/>
        </w:rPr>
        <w:t>huge costs</w:t>
      </w:r>
      <w:r w:rsidRPr="00165815">
        <w:rPr>
          <w:u w:val="single"/>
        </w:rPr>
        <w:t xml:space="preserve">, </w:t>
      </w:r>
      <w:r w:rsidRPr="00165815">
        <w:rPr>
          <w:highlight w:val="cyan"/>
          <w:u w:val="single"/>
        </w:rPr>
        <w:t>excessive dela</w:t>
      </w:r>
      <w:r w:rsidRPr="00165815">
        <w:rPr>
          <w:u w:val="single"/>
        </w:rPr>
        <w:t xml:space="preserve">ys, high </w:t>
      </w:r>
      <w:r w:rsidRPr="00165815">
        <w:rPr>
          <w:highlight w:val="cyan"/>
          <w:u w:val="single"/>
        </w:rPr>
        <w:t>rates of reversal</w:t>
      </w:r>
      <w:r w:rsidRPr="00165815">
        <w:rPr>
          <w:u w:val="single"/>
        </w:rPr>
        <w:t xml:space="preserve">, </w:t>
      </w:r>
      <w:r w:rsidRPr="00165815">
        <w:rPr>
          <w:highlight w:val="cyan"/>
          <w:u w:val="single"/>
        </w:rPr>
        <w:t>botched executions</w:t>
      </w:r>
      <w:r w:rsidRPr="00165815">
        <w:rPr>
          <w:u w:val="single"/>
        </w:rPr>
        <w:t xml:space="preserve">, </w:t>
      </w:r>
      <w:r w:rsidRPr="00165815">
        <w:rPr>
          <w:highlight w:val="cyan"/>
          <w:u w:val="single"/>
        </w:rPr>
        <w:t>and last-minute stays</w:t>
      </w:r>
      <w:r w:rsidRPr="00992F7E">
        <w:rPr>
          <w:sz w:val="16"/>
        </w:rPr>
        <w:t xml:space="preserve">. </w:t>
      </w:r>
      <w:r w:rsidRPr="00992F7E">
        <w:rPr>
          <w:rStyle w:val="Emphasis"/>
        </w:rPr>
        <w:t xml:space="preserve">The </w:t>
      </w:r>
      <w:r w:rsidRPr="00992F7E">
        <w:rPr>
          <w:rStyle w:val="Emphasis"/>
          <w:highlight w:val="cyan"/>
        </w:rPr>
        <w:t>Supreme Court will</w:t>
      </w:r>
      <w:r w:rsidRPr="00992F7E">
        <w:rPr>
          <w:rStyle w:val="Emphasis"/>
        </w:rPr>
        <w:t xml:space="preserve"> likely </w:t>
      </w:r>
      <w:r w:rsidRPr="00992F7E">
        <w:rPr>
          <w:rStyle w:val="Emphasis"/>
          <w:highlight w:val="cyan"/>
        </w:rPr>
        <w:t>have the ultimate say</w:t>
      </w:r>
      <w:r w:rsidRPr="00992F7E">
        <w:rPr>
          <w:rStyle w:val="Emphasis"/>
        </w:rPr>
        <w:t xml:space="preserve"> about this inherently unfair system</w:t>
      </w:r>
      <w:r w:rsidRPr="00992F7E">
        <w:rPr>
          <w:sz w:val="16"/>
        </w:rPr>
        <w:t>. In the meantime</w:t>
      </w:r>
      <w:r w:rsidRPr="00165815">
        <w:rPr>
          <w:u w:val="single"/>
        </w:rPr>
        <w:t xml:space="preserve">, more </w:t>
      </w:r>
      <w:r w:rsidRPr="00165815">
        <w:rPr>
          <w:highlight w:val="cyan"/>
          <w:u w:val="single"/>
        </w:rPr>
        <w:t>states may follow the lead</w:t>
      </w:r>
      <w:r w:rsidRPr="00165815">
        <w:rPr>
          <w:u w:val="single"/>
        </w:rPr>
        <w:t xml:space="preserve"> of those that have recently moved to abolish the death penalty altogether – </w:t>
      </w:r>
      <w:r w:rsidRPr="00165815">
        <w:rPr>
          <w:highlight w:val="cyan"/>
          <w:u w:val="single"/>
        </w:rPr>
        <w:t>through legislative action</w:t>
      </w:r>
      <w:r w:rsidRPr="00992F7E">
        <w:rPr>
          <w:sz w:val="16"/>
        </w:rPr>
        <w:t>.</w:t>
      </w:r>
    </w:p>
    <w:p w14:paraId="610382FC" w14:textId="77777777" w:rsidR="00081DFB" w:rsidRPr="00D1319A" w:rsidRDefault="00081DFB" w:rsidP="00081DFB">
      <w:pPr>
        <w:pStyle w:val="Heading2"/>
      </w:pPr>
      <w:r>
        <w:t>Answers To</w:t>
      </w:r>
    </w:p>
    <w:p w14:paraId="5EC4E0AD" w14:textId="77777777" w:rsidR="00081DFB" w:rsidRDefault="00081DFB" w:rsidP="00081DFB">
      <w:pPr>
        <w:pStyle w:val="Heading3"/>
      </w:pPr>
      <w:r>
        <w:t>AT: Generic Death Penalty Good</w:t>
      </w:r>
    </w:p>
    <w:p w14:paraId="41EC329A" w14:textId="77777777" w:rsidR="00081DFB" w:rsidRPr="00413BCD" w:rsidRDefault="00081DFB" w:rsidP="00081DFB">
      <w:pPr>
        <w:pStyle w:val="Heading4"/>
        <w:tabs>
          <w:tab w:val="left" w:pos="8760"/>
        </w:tabs>
      </w:pPr>
      <w:r>
        <w:t>The death penalty is bad—data and 5 warrants.</w:t>
      </w:r>
      <w:r w:rsidRPr="00413BCD">
        <w:tab/>
      </w:r>
    </w:p>
    <w:p w14:paraId="1D5E0B0D" w14:textId="77777777" w:rsidR="00081DFB" w:rsidRDefault="00081DFB" w:rsidP="00081DFB">
      <w:pPr>
        <w:pStyle w:val="ListParagraph"/>
        <w:numPr>
          <w:ilvl w:val="0"/>
          <w:numId w:val="16"/>
        </w:numPr>
        <w:contextualSpacing w:val="0"/>
      </w:pPr>
      <w:r>
        <w:t>There’s a substantial risk of executing the innocent</w:t>
      </w:r>
    </w:p>
    <w:p w14:paraId="3BDAA1AD" w14:textId="77777777" w:rsidR="00081DFB" w:rsidRDefault="00081DFB" w:rsidP="00081DFB">
      <w:pPr>
        <w:pStyle w:val="ListParagraph"/>
        <w:numPr>
          <w:ilvl w:val="0"/>
          <w:numId w:val="16"/>
        </w:numPr>
        <w:contextualSpacing w:val="0"/>
      </w:pPr>
      <w:r>
        <w:t>There’s a clear race bias</w:t>
      </w:r>
    </w:p>
    <w:p w14:paraId="4D794D47" w14:textId="77777777" w:rsidR="00081DFB" w:rsidRDefault="00081DFB" w:rsidP="00081DFB">
      <w:pPr>
        <w:pStyle w:val="ListParagraph"/>
        <w:numPr>
          <w:ilvl w:val="0"/>
          <w:numId w:val="16"/>
        </w:numPr>
        <w:contextualSpacing w:val="0"/>
      </w:pPr>
      <w:r>
        <w:rPr>
          <w:rFonts w:hint="eastAsia"/>
        </w:rPr>
        <w:t>A</w:t>
      </w:r>
      <w:r>
        <w:t xml:space="preserve">rbitrariness </w:t>
      </w:r>
    </w:p>
    <w:p w14:paraId="4196780E" w14:textId="77777777" w:rsidR="00081DFB" w:rsidRDefault="00081DFB" w:rsidP="00081DFB">
      <w:pPr>
        <w:pStyle w:val="ListParagraph"/>
        <w:numPr>
          <w:ilvl w:val="0"/>
          <w:numId w:val="16"/>
        </w:numPr>
        <w:contextualSpacing w:val="0"/>
      </w:pPr>
      <w:r>
        <w:rPr>
          <w:rFonts w:hint="eastAsia"/>
        </w:rPr>
        <w:t>I</w:t>
      </w:r>
      <w:r>
        <w:t>ncompetent lawyers</w:t>
      </w:r>
    </w:p>
    <w:p w14:paraId="44889411" w14:textId="77777777" w:rsidR="00081DFB" w:rsidRPr="00413BCD" w:rsidRDefault="00081DFB" w:rsidP="00081DFB">
      <w:pPr>
        <w:pStyle w:val="ListParagraph"/>
        <w:numPr>
          <w:ilvl w:val="0"/>
          <w:numId w:val="16"/>
        </w:numPr>
        <w:contextualSpacing w:val="0"/>
      </w:pPr>
      <w:r>
        <w:rPr>
          <w:rFonts w:hint="eastAsia"/>
        </w:rPr>
        <w:t>L</w:t>
      </w:r>
      <w:r>
        <w:t>WOP, delay in implementation</w:t>
      </w:r>
    </w:p>
    <w:p w14:paraId="46A527FE" w14:textId="77777777" w:rsidR="00081DFB" w:rsidRPr="00413BCD" w:rsidRDefault="00081DFB" w:rsidP="00081DFB">
      <w:r w:rsidRPr="00413BCD">
        <w:rPr>
          <w:rStyle w:val="Style13ptBold"/>
        </w:rPr>
        <w:t>Williams 16</w:t>
      </w:r>
      <w:r w:rsidRPr="00413BCD">
        <w:t xml:space="preserve"> [Williams, Kenneth (South Texas College of Law Houston Professor of Law, federal habeas attorney for several Texas death row inmates), Why and How the Supreme Court Should End the Death Penalty, February 18, 2016, Accessible at: </w:t>
      </w:r>
      <w:hyperlink r:id="rId46" w:history="1">
        <w:r w:rsidRPr="00413BCD">
          <w:rPr>
            <w:rStyle w:val="Hyperlink"/>
          </w:rPr>
          <w:t>https://ssrn.com/abstract=2734250</w:t>
        </w:r>
      </w:hyperlink>
      <w:r w:rsidRPr="00413BCD">
        <w:t>] KL 6-24-20</w:t>
      </w:r>
    </w:p>
    <w:p w14:paraId="48FC109E" w14:textId="77777777" w:rsidR="00081DFB" w:rsidRDefault="00081DFB" w:rsidP="00081DFB">
      <w:pPr>
        <w:rPr>
          <w:rFonts w:eastAsia="Times New Roman" w:cs="Times New Roman"/>
          <w:sz w:val="14"/>
          <w:lang w:eastAsia="zh-CN"/>
        </w:rPr>
      </w:pPr>
      <w:r w:rsidRPr="00413BCD">
        <w:rPr>
          <w:sz w:val="14"/>
        </w:rPr>
        <w:t xml:space="preserve">IN A RECENT OPINION dissenting from the Court’s holding that a certain drug used in Oklahoma and other states to carry out lethal injections was constitutional, Justice Breyer called for full briefing on the issue of the constitutionality of the death penalty itself.1 The decades-long litigation over the constitutionality of execution methods obscured many of the important issues associated with the death penalty. Now that the Supreme Court has brought an end to this litigation, this is an appropriate time to have an honest conversation about whether the United States should continue to employ the death penalty. The time is now ripe to have this conversation because of the declining public support for the death penalty and the difficulty the courts have had in administering it. The purpose of this article is to contribute to the conversation about the constitutionality of the death penalty. This article will begin with </w:t>
      </w:r>
      <w:r w:rsidRPr="00413BCD">
        <w:rPr>
          <w:rStyle w:val="StyleUnderline"/>
        </w:rPr>
        <w:t>a discussion of the declining public support for the death penalty and some of the reasons behind the decline</w:t>
      </w:r>
      <w:r w:rsidRPr="00413BCD">
        <w:rPr>
          <w:sz w:val="14"/>
        </w:rPr>
        <w:t xml:space="preserve"> in Part I. Part II pertains to how the legislature and the Supreme Court have attempted to rectify the problems that have plagued the death penalty and why these attempts have largely failed. Given the difficulties the Supreme Court has encountered in trying to fix the death penalty, Part II also assesses the available options moving forward: either continue the attempt to reform and regulate the death penalty or abolish it. The article concludes that abolition is the best option moving forward. Part II, lastly, lays out the doctrinal framework that the Supreme Court has created that would enable the Court to abolish the death penalty. Finally, Part III lists some of the anticipated objections to the Court abolishing the death penalty, the Court’s previous failed attempt to do so, and why </w:t>
      </w:r>
      <w:r w:rsidRPr="00413BCD">
        <w:rPr>
          <w:rStyle w:val="StyleUnderline"/>
        </w:rPr>
        <w:t xml:space="preserve">abolition is likely to achieve greater public acceptance this time. </w:t>
      </w:r>
      <w:r w:rsidRPr="00413BCD">
        <w:rPr>
          <w:sz w:val="14"/>
        </w:rPr>
        <w:t xml:space="preserve">I. Declining Public Support </w:t>
      </w:r>
      <w:r w:rsidRPr="00413BCD">
        <w:rPr>
          <w:rStyle w:val="StyleUnderline"/>
        </w:rPr>
        <w:t>Public support for the death penalty has drastically declined during the last twenty years. According to a Gallup survey, in 1994, 80% of Americans supported the death penalty.2 In 2014, support for the death penalty was at 60%</w:t>
      </w:r>
      <w:r w:rsidRPr="00413BCD">
        <w:rPr>
          <w:sz w:val="14"/>
        </w:rPr>
        <w:t>.3 There are other strong indicia of the public’s declining support for the ultimate punishment. First, the number of individuals sentenced to death by juries and judges has also declined significantly during the past twenty years. In 1994, 311 death sentences were meted out by juries and judges.4 In 2014, only seventy</w:t>
      </w:r>
      <w:r>
        <w:rPr>
          <w:sz w:val="14"/>
        </w:rPr>
        <w:t>-</w:t>
      </w:r>
      <w:r w:rsidRPr="00413BCD">
        <w:rPr>
          <w:sz w:val="14"/>
        </w:rPr>
        <w:t xml:space="preserve">three death sentences were imposed.5 In 2015, forty-nine individuals received death sentences, a 33% decline from the previous year and the fewest since 1973.6 Even in Texas, the leader among the states in carrying out the death penalty since 1976, far fewer death sentences are being imposed.7 Juries sentenced forty-eight individuals to death in 1999, but only eleven individuals in 2014 and an astoundingly low total of two individuals in 2015.8 Second, there has been a steady, nationwide decline in executions in the last twenty years. Executions have fallen from a high of ninety-eight executions in 1999, to thirty-five in 2014, and twenty-eight in 2015, the lowest number of executions since 1991.9 Third, during the last twenty years, Connecticut, Illinois, Maryland, New Jersey, New Mexico, and New York have abolished the death penalty and the Governors of four other states have imposed moratoriums.10 Finally, </w:t>
      </w:r>
      <w:r w:rsidRPr="00413BCD">
        <w:rPr>
          <w:rStyle w:val="StyleUnderline"/>
        </w:rPr>
        <w:t>fewer Americans believe the death penalty to be morally acceptable.</w:t>
      </w:r>
      <w:r w:rsidRPr="00413BCD">
        <w:rPr>
          <w:sz w:val="14"/>
        </w:rPr>
        <w:t xml:space="preserve"> Gallup began to measure public sentiment regarding the morality of the death penalty in 2001. </w:t>
      </w:r>
      <w:r w:rsidRPr="00413BCD">
        <w:rPr>
          <w:rStyle w:val="StyleUnderline"/>
        </w:rPr>
        <w:t>The number of Americans who believe the death penalty to be morally acceptable during this time period has gone from a high of 71% in 2006 down to 60% in 2014.</w:t>
      </w:r>
      <w:r w:rsidRPr="00413BCD">
        <w:rPr>
          <w:sz w:val="14"/>
        </w:rPr>
        <w:t xml:space="preserve">11 Most surprisingly, </w:t>
      </w:r>
      <w:r w:rsidRPr="00413BCD">
        <w:rPr>
          <w:rStyle w:val="StyleUnderline"/>
        </w:rPr>
        <w:t>this decline in public support for the death penalty has occurred despite the public’s rising anxiety over terrorism</w:t>
      </w:r>
      <w:r w:rsidRPr="00413BCD">
        <w:rPr>
          <w:sz w:val="14"/>
        </w:rPr>
        <w:t>.12 As discussed below, there are many reasons for the decline in the public’s confidence in the death penalty</w:t>
      </w:r>
      <w:r w:rsidRPr="0069708A">
        <w:rPr>
          <w:rStyle w:val="Emphasis"/>
        </w:rPr>
        <w:t xml:space="preserve"> A. Innocence </w:t>
      </w:r>
      <w:r w:rsidRPr="00413BCD">
        <w:rPr>
          <w:rStyle w:val="StyleUnderline"/>
        </w:rPr>
        <w:t>No issue has had a bigger impact on the public’s attitude towards the death penalty than the possibility of an innocent person being executed.</w:t>
      </w:r>
      <w:r w:rsidRPr="00413BCD">
        <w:rPr>
          <w:sz w:val="14"/>
        </w:rPr>
        <w:t xml:space="preserve"> Since 1973, </w:t>
      </w:r>
      <w:r w:rsidRPr="00413BCD">
        <w:rPr>
          <w:rStyle w:val="StyleUnderline"/>
        </w:rPr>
        <w:t>there have been approximately 156 actual exonerations of death row inmates.</w:t>
      </w:r>
      <w:r w:rsidRPr="00413BCD">
        <w:rPr>
          <w:sz w:val="14"/>
        </w:rPr>
        <w:t xml:space="preserve">13 There are currently approximately 3,000 individuals on death rows throughout the United States.14 </w:t>
      </w:r>
      <w:r w:rsidRPr="00413BCD">
        <w:rPr>
          <w:rStyle w:val="StyleUnderline"/>
        </w:rPr>
        <w:t>Researchers estimate that about 4% of those sentenced to death are actually innocent</w:t>
      </w:r>
      <w:r w:rsidRPr="00413BCD">
        <w:rPr>
          <w:rFonts w:eastAsia="Times New Roman" w:cs="Times New Roman"/>
          <w:sz w:val="14"/>
          <w:lang w:eastAsia="zh-CN"/>
        </w:rPr>
        <w:t xml:space="preserve">,15 </w:t>
      </w:r>
      <w:r w:rsidRPr="00413BCD">
        <w:rPr>
          <w:rStyle w:val="StyleUnderline"/>
        </w:rPr>
        <w:t>which would mean that there are currently about 120 individuals on death row who may be executed for crimes that they did not commit.</w:t>
      </w:r>
      <w:r w:rsidRPr="00413BCD">
        <w:rPr>
          <w:rFonts w:eastAsia="Times New Roman" w:cs="Times New Roman"/>
          <w:sz w:val="14"/>
          <w:lang w:eastAsia="zh-CN"/>
        </w:rPr>
        <w:t xml:space="preserve"> Unfortunately, not every death row inmate with strong innocence claims has been exonerated. </w:t>
      </w:r>
      <w:r w:rsidRPr="00413BCD">
        <w:rPr>
          <w:rStyle w:val="StyleUnderline"/>
        </w:rPr>
        <w:t>There have been credible reports indicating that there is a strong possibility that innocent individuals have been executed.</w:t>
      </w:r>
      <w:r w:rsidRPr="00413BCD">
        <w:rPr>
          <w:rFonts w:eastAsia="Times New Roman" w:cs="Times New Roman"/>
          <w:sz w:val="14"/>
          <w:lang w:eastAsia="zh-CN"/>
        </w:rPr>
        <w:t xml:space="preserve">16 One such individual is Cameron Todd Willingham, who was convicted and sentenced to death as a result of a fire that killed his three young daughters.17 The state’s case against Willingham consisted primarily of an expert’s conclusion that the fire was deliberately set and that because he was the only adult in the home at the time of the fire, Willingham deliberately started the fire.18 Shortly before Willingham’s scheduled execution, a report by an acclaimed scientist and fire investigator indicated that the fire that killed Willingham’s three daughters was not deliberately set, but was accidental.19 This information failed to convince either the Texas governor or the Board of Pardons and Parole to grant clemency—or even delay Willingham’s execution—and he was put to death.20 Since Willingham’s execution, additional fire investigators have reviewed the case and have determined that the methods used by the state’s trial expert were flawed and that the fire was not the result of arson.21 </w:t>
      </w:r>
      <w:r w:rsidRPr="00413BCD">
        <w:rPr>
          <w:rStyle w:val="StyleUnderline"/>
        </w:rPr>
        <w:t>Nothing can be done to rectify what appears to have been the wrongful execution of Willingham and others. Cases like Willingham’s, combined with the irrevocability of the death penalty and the other problems that plague the death penalty</w:t>
      </w:r>
      <w:r w:rsidRPr="00413BCD">
        <w:rPr>
          <w:rFonts w:eastAsia="Times New Roman" w:cs="Times New Roman"/>
          <w:sz w:val="14"/>
          <w:lang w:eastAsia="zh-CN"/>
        </w:rPr>
        <w:t xml:space="preserve"> that are discussed later in this article, </w:t>
      </w:r>
      <w:r w:rsidRPr="00413BCD">
        <w:rPr>
          <w:rStyle w:val="StyleUnderline"/>
          <w:lang w:eastAsia="zh-CN"/>
        </w:rPr>
        <w:t>have played a large role in shaking public confidence in the</w:t>
      </w:r>
      <w:r w:rsidRPr="00413BCD">
        <w:rPr>
          <w:rStyle w:val="StyleUnderline"/>
        </w:rPr>
        <w:t xml:space="preserve"> </w:t>
      </w:r>
      <w:r w:rsidRPr="00413BCD">
        <w:rPr>
          <w:rStyle w:val="StyleUnderline"/>
          <w:lang w:eastAsia="zh-CN"/>
        </w:rPr>
        <w:t>system.</w:t>
      </w:r>
      <w:r w:rsidRPr="00413BCD">
        <w:rPr>
          <w:rStyle w:val="StyleUnderline"/>
        </w:rPr>
        <w:t xml:space="preserve"> </w:t>
      </w:r>
      <w:r w:rsidRPr="00413BCD">
        <w:rPr>
          <w:rFonts w:eastAsia="Times New Roman" w:cs="Times New Roman"/>
          <w:sz w:val="14"/>
          <w:lang w:eastAsia="zh-CN"/>
        </w:rPr>
        <w:t>In Herrera v. Collins,22 a majority of the justices of the Unites States Supreme Court agreed that “the execution of a legally and factually innocent person would be a constitutionally intolerable event.”23 The Court, however, has done little to ensure that this is prevented. It has failed to recognize the right of death row inmates to make a stand-alone, actual innocence claim.24 The Court has also held that inmates have no constitutional right to post-conviction DNA testing.25 The Court has also refused to police the states’ clemency process.26</w:t>
      </w:r>
      <w:r w:rsidRPr="0069708A">
        <w:rPr>
          <w:rStyle w:val="Emphasis"/>
        </w:rPr>
        <w:t xml:space="preserve"> B. Race</w:t>
      </w:r>
      <w:r w:rsidRPr="00413BCD">
        <w:rPr>
          <w:rFonts w:eastAsia="Times New Roman" w:cs="Times New Roman"/>
          <w:sz w:val="14"/>
          <w:lang w:eastAsia="zh-CN"/>
        </w:rPr>
        <w:t xml:space="preserve"> </w:t>
      </w:r>
      <w:r w:rsidRPr="00413BCD">
        <w:rPr>
          <w:rStyle w:val="StyleUnderline"/>
          <w:lang w:eastAsia="zh-CN"/>
        </w:rPr>
        <w:t>Another reason for the declining support is the concern over the</w:t>
      </w:r>
      <w:r w:rsidRPr="00413BCD">
        <w:rPr>
          <w:rStyle w:val="StyleUnderline"/>
        </w:rPr>
        <w:t xml:space="preserve"> </w:t>
      </w:r>
      <w:r w:rsidRPr="00413BCD">
        <w:rPr>
          <w:rStyle w:val="StyleUnderline"/>
          <w:lang w:eastAsia="zh-CN"/>
        </w:rPr>
        <w:t>continued racial disparities in the administration of the death penalty.</w:t>
      </w:r>
      <w:r w:rsidRPr="00413BCD">
        <w:rPr>
          <w:rStyle w:val="StyleUnderline"/>
        </w:rPr>
        <w:t xml:space="preserve"> </w:t>
      </w:r>
      <w:r w:rsidRPr="00413BCD">
        <w:rPr>
          <w:rStyle w:val="StyleUnderline"/>
          <w:lang w:eastAsia="zh-CN"/>
        </w:rPr>
        <w:t>Racism in the implementation of the death penalty does not appear to</w:t>
      </w:r>
      <w:r w:rsidRPr="00413BCD">
        <w:rPr>
          <w:rStyle w:val="StyleUnderline"/>
        </w:rPr>
        <w:t xml:space="preserve"> </w:t>
      </w:r>
      <w:r w:rsidRPr="00413BCD">
        <w:rPr>
          <w:rStyle w:val="StyleUnderline"/>
          <w:lang w:eastAsia="zh-CN"/>
        </w:rPr>
        <w:t>be a relic of the past</w:t>
      </w:r>
      <w:r w:rsidRPr="00413BCD">
        <w:rPr>
          <w:rFonts w:eastAsia="Times New Roman" w:cs="Times New Roman"/>
          <w:sz w:val="14"/>
          <w:lang w:eastAsia="zh-CN"/>
        </w:rPr>
        <w:t xml:space="preserve">.27 </w:t>
      </w:r>
      <w:r w:rsidRPr="00413BCD">
        <w:rPr>
          <w:rStyle w:val="StyleUnderline"/>
          <w:lang w:eastAsia="zh-CN"/>
        </w:rPr>
        <w:t>African-Americans continue to be sentenced to</w:t>
      </w:r>
      <w:r w:rsidRPr="00413BCD">
        <w:rPr>
          <w:rStyle w:val="StyleUnderline"/>
        </w:rPr>
        <w:t xml:space="preserve"> </w:t>
      </w:r>
      <w:r w:rsidRPr="00413BCD">
        <w:rPr>
          <w:rStyle w:val="StyleUnderline"/>
          <w:lang w:eastAsia="zh-CN"/>
        </w:rPr>
        <w:t>death and executed disproportionately. African-Americans constitute</w:t>
      </w:r>
      <w:r w:rsidRPr="00413BCD">
        <w:rPr>
          <w:rStyle w:val="StyleUnderline"/>
        </w:rPr>
        <w:t xml:space="preserve"> </w:t>
      </w:r>
      <w:r w:rsidRPr="00413BCD">
        <w:rPr>
          <w:rStyle w:val="StyleUnderline"/>
          <w:lang w:eastAsia="zh-CN"/>
        </w:rPr>
        <w:t>roughly 13% of the U.S. population,</w:t>
      </w:r>
      <w:r w:rsidRPr="00413BCD">
        <w:rPr>
          <w:sz w:val="14"/>
        </w:rPr>
        <w:t>28</w:t>
      </w:r>
      <w:r w:rsidRPr="00413BCD">
        <w:rPr>
          <w:rStyle w:val="StyleUnderline"/>
          <w:lang w:eastAsia="zh-CN"/>
        </w:rPr>
        <w:t xml:space="preserve"> yet they account for about 42%</w:t>
      </w:r>
      <w:r w:rsidRPr="00413BCD">
        <w:rPr>
          <w:rStyle w:val="StyleUnderline"/>
        </w:rPr>
        <w:t xml:space="preserve"> </w:t>
      </w:r>
      <w:r w:rsidRPr="00413BCD">
        <w:rPr>
          <w:rStyle w:val="StyleUnderline"/>
          <w:lang w:eastAsia="zh-CN"/>
        </w:rPr>
        <w:t>of the death row population</w:t>
      </w:r>
      <w:r w:rsidRPr="00413BCD">
        <w:rPr>
          <w:rFonts w:eastAsia="Times New Roman" w:cs="Times New Roman"/>
          <w:sz w:val="14"/>
          <w:lang w:eastAsia="zh-CN"/>
        </w:rPr>
        <w:t xml:space="preserve">29 and approximately 35% of all executions in the U.S. since 1976.30 It is also troubling that </w:t>
      </w:r>
      <w:r w:rsidRPr="00413BCD">
        <w:rPr>
          <w:rStyle w:val="StyleUnderline"/>
          <w:lang w:eastAsia="zh-CN"/>
        </w:rPr>
        <w:t>the vast majority</w:t>
      </w:r>
      <w:r w:rsidRPr="00413BCD">
        <w:rPr>
          <w:rStyle w:val="StyleUnderline"/>
        </w:rPr>
        <w:t xml:space="preserve"> </w:t>
      </w:r>
      <w:r w:rsidRPr="00413BCD">
        <w:rPr>
          <w:rStyle w:val="StyleUnderline"/>
          <w:lang w:eastAsia="zh-CN"/>
        </w:rPr>
        <w:t>of those who have been executed killed white victims,</w:t>
      </w:r>
      <w:r w:rsidRPr="00413BCD">
        <w:rPr>
          <w:rFonts w:eastAsia="Times New Roman" w:cs="Times New Roman"/>
          <w:sz w:val="14"/>
          <w:lang w:eastAsia="zh-CN"/>
        </w:rPr>
        <w:t xml:space="preserve">31 </w:t>
      </w:r>
      <w:r w:rsidRPr="00413BCD">
        <w:rPr>
          <w:rStyle w:val="StyleUnderline"/>
          <w:lang w:eastAsia="zh-CN"/>
        </w:rPr>
        <w:t>despite the fact that approximately 44% of murder victims in the United States are African-American</w:t>
      </w:r>
      <w:r w:rsidRPr="00413BCD">
        <w:rPr>
          <w:rFonts w:eastAsia="Times New Roman" w:cs="Times New Roman"/>
          <w:sz w:val="14"/>
          <w:lang w:eastAsia="zh-CN"/>
        </w:rPr>
        <w:t xml:space="preserve">.32 Since 1976, 76% of people who have been executed killed white victims.33 Thus, because African-Americans are almost one half of all homicide victims, this means that their killers are, for the most part, not being sentenced to death and executed. </w:t>
      </w:r>
      <w:r w:rsidRPr="00413BCD">
        <w:rPr>
          <w:rStyle w:val="StyleUnderline"/>
          <w:lang w:eastAsia="zh-CN"/>
        </w:rPr>
        <w:t>Numerous studies have concluded that these disparities are the result of racial discrimination in the administration of the death penalty.</w:t>
      </w:r>
      <w:r w:rsidRPr="00413BCD">
        <w:rPr>
          <w:rFonts w:eastAsia="Times New Roman" w:cs="Times New Roman"/>
          <w:sz w:val="14"/>
          <w:lang w:eastAsia="zh-CN"/>
        </w:rPr>
        <w:t xml:space="preserve">34 The most prominent study to reach such a conclusion was the Baldus study, which purports to show a disparity in the imposition of the death penalty in Georgia based on the race of the murder victim and, to a lesser extent, the race of the defendant.35 The Baldus study took into account 230 variables “that could have explained the [racial] disparities” in capital sentencing “on non-racial grounds.”36 </w:t>
      </w:r>
      <w:r w:rsidRPr="00413BCD">
        <w:rPr>
          <w:rStyle w:val="StyleUnderline"/>
          <w:lang w:eastAsia="zh-CN"/>
        </w:rPr>
        <w:t>Even after taking account of these variables, the Baldus study found that defendants charged with killing white victims were 4.3 times more likely to receive a death sentence than defendants charged with killing blacks and others.</w:t>
      </w:r>
      <w:r w:rsidRPr="00413BCD">
        <w:rPr>
          <w:rFonts w:eastAsia="Times New Roman" w:cs="Times New Roman"/>
          <w:sz w:val="14"/>
          <w:lang w:eastAsia="zh-CN"/>
        </w:rPr>
        <w:t xml:space="preserve">37 </w:t>
      </w:r>
      <w:r w:rsidRPr="00413BCD">
        <w:rPr>
          <w:rStyle w:val="StyleUnderline"/>
          <w:lang w:eastAsia="zh-CN"/>
        </w:rPr>
        <w:t>The study also found that black defendants were 1.1 times as likely to receive a death sentence as other defendants.</w:t>
      </w:r>
      <w:r w:rsidRPr="00413BCD">
        <w:rPr>
          <w:rFonts w:eastAsia="Times New Roman" w:cs="Times New Roman"/>
          <w:sz w:val="14"/>
          <w:lang w:eastAsia="zh-CN"/>
        </w:rPr>
        <w:t>38 The study concluded that black defendants who kill white victims have a greater likelihood of receiving the death penalty than any other defendant-victim combination.39 The Supreme Court had largely ignored the issue of racial disparities in capital sentencing, but the strength of the Baldus findings forced it to finally confront the issue in 1987. In McCleskey v. Kemp, although the Court accepted the legitimacy of the Baldus study,40 it did not allow the inmate to use the statistics as proof of racial discrimination.41 Rather, the Court held that in order to prevail on a claim of racial discrimination in capital sentencing, a death row inmate would have to prove that the decisionmakers in his specific case acted with discriminatory purpose or that a capital sentencing statute was enacted by the legislature with a discriminatory purpose.42 Not surprisingly, given this onerous standard, no death row inmate has been able to prove racial discrimination in capital sentencing.43 A major reason racial disparities in capital sentencing persist is because those who decide whether the defendant lives or dies are overwhelmingly white: [T]he criminal justice system is the part of American society that has been least affected by the Civil Rights Movement. Many courthouses throughout the country look about the same today as they did in the 1940s and 1950s. The judges are white, the prosecutors are white, and the court-appointed lawyers are white. Even in communities with fairly substantial African American populations, all of the jurors at a trial may be white.44 According to a recent study, 95% of elected state and local prosecutors are white.45 These overwhelmingly white prosecutors make the decision whether to seek death in a particular case. They also have a big influence over who sits on the jury in a capital case. Prosecutors are obviously aware of the fact that many African-Americans perceive the criminal justice system to be biased. As a result, a jury composed of African-Americans is significantly less likely to return a death verdict.46 Therefore, prosecutors have an incentive to remove as many African</w:t>
      </w:r>
      <w:r w:rsidRPr="00413BCD">
        <w:rPr>
          <w:sz w:val="14"/>
        </w:rPr>
        <w:t>-</w:t>
      </w:r>
      <w:r w:rsidRPr="00413BCD">
        <w:rPr>
          <w:rFonts w:eastAsia="Times New Roman" w:cs="Times New Roman"/>
          <w:sz w:val="14"/>
          <w:lang w:eastAsia="zh-CN"/>
        </w:rPr>
        <w:t xml:space="preserve">Americans from a capital jury as they possibly can, and they often do so through the use of peremptory challenges.47 Several studies have documented the continuing use of peremptory challenges to strike African-Americans from the jury in capital cases.48 In Batson v. Kentucky,49 the Supreme Court outlawed the use of race in the exercise of peremptory challenges. Despite Batson, courts have tended to uphold the prosecutors’ use of peremptory challenges against African-American members of the jury pool because “[r]acebased peremptory strikes are almost always invisible, or at least, as Batson has shown, hard to prove.”50 As long as the prosecutor can articulate a race neutral reason for the strike, the courts will usually reject the defense’s Batson challenge.51 This is so even when the prosecutor offers an absurd reason for striking black jurors, such as the fact that a juror agrees with the verdict in the O.J. Simpson case,52 or that the potential juror has facial hair.53 Despite the continued use of peremptory challenges to remove black jurors from capital cases, the Supreme Court has refused to strengthen Batson. </w:t>
      </w:r>
      <w:r w:rsidRPr="0069708A">
        <w:rPr>
          <w:rStyle w:val="Emphasis"/>
        </w:rPr>
        <w:t>C. Arbitrariness</w:t>
      </w:r>
      <w:r w:rsidRPr="00413BCD">
        <w:rPr>
          <w:rFonts w:eastAsia="Times New Roman" w:cs="Times New Roman"/>
          <w:sz w:val="14"/>
          <w:lang w:eastAsia="zh-CN"/>
        </w:rPr>
        <w:t xml:space="preserve"> In 1972, the Court struck down the death penalty—despite no prior attempts to regulate it54—primarily because of the arbitrary manner in which the death penalty was imposed at the time.55 The Court began to regulate the death penalty in 1976 with its decision in Gregg v. Georgia. 56 Its foremost goal in doing so was to minimize the arbitrary application of the death penalty. The Justices were troubled by the fact that, in their view, the death penalty “smacks of little more than a lottery system.”57 However, in Gregg, a substantial majority of the Court believed that the death penalty could be imposed less arbitrarily.58 In particular,</w:t>
      </w:r>
      <w:r w:rsidRPr="00413BCD">
        <w:rPr>
          <w:rStyle w:val="StyleUnderline"/>
        </w:rPr>
        <w:t xml:space="preserve"> the Court approved of three safeguards that it believed would minimize arbitrariness: (1) require the jury to consider the circumstances of the crime and the defendant’s background at a separate sentencing hearing;59 (2) limit the sentencer’s discretion by providing guidance as to which aggravating circumstances could warrant the death penalty;60 and (3) an automatic appeals process as a check on arbitrary decision making.</w:t>
      </w:r>
      <w:r w:rsidRPr="00413BCD">
        <w:rPr>
          <w:rFonts w:eastAsia="Times New Roman" w:cs="Times New Roman"/>
          <w:sz w:val="14"/>
          <w:lang w:eastAsia="zh-CN"/>
        </w:rPr>
        <w:t xml:space="preserve">61 The decision in Gregg began the modern era of capital punishment in the United States. During this modern era, the Court would closely regulate the death penalty by restricting its use to certain categories of defendants62 and certain crimes and by mandating that the defendant be allowed to present mitigating evidence.63 </w:t>
      </w:r>
      <w:r w:rsidRPr="00413BCD">
        <w:rPr>
          <w:rStyle w:val="StyleUnderline"/>
        </w:rPr>
        <w:t>Despite this effort, the Court’s attempt to restrict the death penalty to those most deserving of death has failed. The death penalty today is as arbitrary as it was when the Court decided Furman. Several Justices who have had to administer the death penalty over the years have acknowledged that the Court’s attempt to regulate the death penalty has been a failure</w:t>
      </w:r>
      <w:r w:rsidRPr="00413BCD">
        <w:rPr>
          <w:rFonts w:eastAsia="Times New Roman" w:cs="Times New Roman"/>
          <w:sz w:val="14"/>
          <w:lang w:eastAsia="zh-CN"/>
        </w:rPr>
        <w:t xml:space="preserve">.64 Why does the death penalty continue to be imposed arbitrarily despite almost forty years of regulation by the Supreme Court? There are several reasons. First, as pointed out earlier,65 </w:t>
      </w:r>
      <w:r w:rsidRPr="00413BCD">
        <w:rPr>
          <w:rStyle w:val="StyleUnderline"/>
          <w:lang w:eastAsia="zh-CN"/>
        </w:rPr>
        <w:t>the racial disparities in every jurisdiction that administers the death penalty</w:t>
      </w:r>
      <w:r w:rsidRPr="00413BCD">
        <w:rPr>
          <w:rFonts w:eastAsia="Times New Roman" w:cs="Times New Roman"/>
          <w:sz w:val="14"/>
          <w:lang w:eastAsia="zh-CN"/>
        </w:rPr>
        <w:t xml:space="preserve">66 </w:t>
      </w:r>
      <w:r w:rsidRPr="00413BCD">
        <w:rPr>
          <w:rStyle w:val="StyleUnderline"/>
          <w:lang w:eastAsia="zh-CN"/>
        </w:rPr>
        <w:t>strongly suggest that it is being imposed in a racially discriminatory manner. Second, only a small fraction of murderers are actually sentenced to death.</w:t>
      </w:r>
      <w:r w:rsidRPr="00413BCD">
        <w:rPr>
          <w:rFonts w:eastAsia="Times New Roman" w:cs="Times New Roman"/>
          <w:sz w:val="14"/>
          <w:lang w:eastAsia="zh-CN"/>
        </w:rPr>
        <w:t xml:space="preserve">67 </w:t>
      </w:r>
      <w:r w:rsidRPr="00413BCD">
        <w:rPr>
          <w:rStyle w:val="StyleUnderline"/>
          <w:lang w:eastAsia="zh-CN"/>
        </w:rPr>
        <w:t>The murders they commit are often less egregious than many defendants who did not receive death sentences.</w:t>
      </w:r>
      <w:r w:rsidRPr="00413BCD">
        <w:rPr>
          <w:rFonts w:eastAsia="Times New Roman" w:cs="Times New Roman"/>
          <w:sz w:val="14"/>
          <w:lang w:eastAsia="zh-CN"/>
        </w:rPr>
        <w:t xml:space="preserve">68 </w:t>
      </w:r>
      <w:r w:rsidRPr="00413BCD">
        <w:rPr>
          <w:rStyle w:val="StyleUnderline"/>
          <w:lang w:eastAsia="zh-CN"/>
        </w:rPr>
        <w:t>Third</w:t>
      </w:r>
      <w:r w:rsidRPr="00413BCD">
        <w:rPr>
          <w:rFonts w:eastAsia="Times New Roman" w:cs="Times New Roman"/>
          <w:sz w:val="14"/>
          <w:lang w:eastAsia="zh-CN"/>
        </w:rPr>
        <w:t xml:space="preserve">, </w:t>
      </w:r>
      <w:r w:rsidRPr="00413BCD">
        <w:rPr>
          <w:rStyle w:val="StyleUnderline"/>
          <w:lang w:eastAsia="zh-CN"/>
        </w:rPr>
        <w:t>gender plays a role in that women are rarely sentenced to death.</w:t>
      </w:r>
      <w:r w:rsidRPr="00413BCD">
        <w:rPr>
          <w:rFonts w:eastAsia="Times New Roman" w:cs="Times New Roman"/>
          <w:sz w:val="14"/>
          <w:lang w:eastAsia="zh-CN"/>
        </w:rPr>
        <w:t xml:space="preserve">69 </w:t>
      </w:r>
      <w:r w:rsidRPr="00413BCD">
        <w:rPr>
          <w:rStyle w:val="StyleUnderline"/>
          <w:lang w:eastAsia="zh-CN"/>
        </w:rPr>
        <w:t>Fourth, geography plays a huge role: Where a defendant killed his victim is extremely important.</w:t>
      </w:r>
      <w:r w:rsidRPr="00413BCD">
        <w:rPr>
          <w:rFonts w:eastAsia="Times New Roman" w:cs="Times New Roman"/>
          <w:sz w:val="14"/>
          <w:lang w:eastAsia="zh-CN"/>
        </w:rPr>
        <w:t xml:space="preserve">70 A killer in Indiana is much less likely to be sentenced to death than a similar killer in Texas.71 Even within an active death penalty state, the imposition of the death penalty is heavily dependent on where the killing occurred within a state.72 For instance, a killer in Houston is much more likely to be sentenced to death than a similar killer in Austin.73 </w:t>
      </w:r>
      <w:r w:rsidRPr="00413BCD">
        <w:rPr>
          <w:rStyle w:val="StyleUnderline"/>
          <w:lang w:eastAsia="zh-CN"/>
        </w:rPr>
        <w:t>Finally, the availability of resources are a crucial factor in whether the death penalty is imposed,</w:t>
      </w:r>
      <w:r w:rsidRPr="00413BCD">
        <w:rPr>
          <w:rFonts w:eastAsia="Times New Roman" w:cs="Times New Roman"/>
          <w:sz w:val="14"/>
          <w:lang w:eastAsia="zh-CN"/>
        </w:rPr>
        <w:t xml:space="preserve">74 </w:t>
      </w:r>
      <w:r w:rsidRPr="00413BCD">
        <w:rPr>
          <w:rStyle w:val="StyleUnderline"/>
          <w:lang w:eastAsia="zh-CN"/>
        </w:rPr>
        <w:t>as some jurisdictions provide more resources for indigent defense than others</w:t>
      </w:r>
      <w:r w:rsidRPr="00413BCD">
        <w:rPr>
          <w:rFonts w:eastAsia="Times New Roman" w:cs="Times New Roman"/>
          <w:sz w:val="14"/>
          <w:lang w:eastAsia="zh-CN"/>
        </w:rPr>
        <w:t xml:space="preserve">.75 This is important because defendants who are represented by competent trial counsel are significantly less likely to receive a death sentence.76 In determining who is sentenced to death, the egregiousness of the crime is a much less important factor than the race of the victim and defendant, the gender of the defendant, where the crime occurred, and the quality of defense counsel. </w:t>
      </w:r>
      <w:r w:rsidRPr="0069708A">
        <w:rPr>
          <w:rStyle w:val="Emphasis"/>
        </w:rPr>
        <w:t xml:space="preserve">D. Incompetent Lawyers </w:t>
      </w:r>
      <w:r w:rsidRPr="00413BCD">
        <w:rPr>
          <w:rStyle w:val="StyleUnderline"/>
          <w:lang w:eastAsia="zh-CN"/>
        </w:rPr>
        <w:t>The public has learned that it is usually not the heinousness of the crime that causes a defendant to end up on death row. Rather, it is often the quality of the legal representation received that is dispositive.</w:t>
      </w:r>
      <w:r w:rsidRPr="00413BCD">
        <w:rPr>
          <w:rFonts w:eastAsia="Times New Roman" w:cs="Times New Roman"/>
          <w:sz w:val="14"/>
          <w:lang w:eastAsia="zh-CN"/>
        </w:rPr>
        <w:t xml:space="preserve">77 </w:t>
      </w:r>
      <w:r w:rsidRPr="00413BCD">
        <w:rPr>
          <w:rStyle w:val="StyleUnderline"/>
          <w:lang w:eastAsia="zh-CN"/>
        </w:rPr>
        <w:t>Defendants have ended up on death row because their lawyers slept during the trial,78 were drunk and disoriented at trial,79 failed to present important evidence,80 failed to understand the law,81 and because their lawyers simply failed to vigorously defend their clients.</w:t>
      </w:r>
      <w:r w:rsidRPr="00413BCD">
        <w:rPr>
          <w:rFonts w:eastAsia="Times New Roman" w:cs="Times New Roman"/>
          <w:sz w:val="14"/>
          <w:lang w:eastAsia="zh-CN"/>
        </w:rPr>
        <w:t xml:space="preserve">82 It is difficult for the public to have any confidence in a system that determines who should live or die when one of the key players in that system, the defense counsel, is incompetent. There are several terrible consequences for capital defendants who receive substandard legal representation. </w:t>
      </w:r>
      <w:r w:rsidRPr="00413BCD">
        <w:rPr>
          <w:rStyle w:val="StyleUnderline"/>
          <w:lang w:eastAsia="zh-CN"/>
        </w:rPr>
        <w:t xml:space="preserve">The most serious consequence is that they may be wrongly convicted. </w:t>
      </w:r>
      <w:r w:rsidRPr="00413BCD">
        <w:rPr>
          <w:rFonts w:eastAsia="Times New Roman" w:cs="Times New Roman"/>
          <w:sz w:val="14"/>
          <w:lang w:eastAsia="zh-CN"/>
        </w:rPr>
        <w:t xml:space="preserve">Another consequence of bad lawyering in capital cases is the possibility that the defendant will be sentenced to death even though he should not be. </w:t>
      </w:r>
      <w:r w:rsidRPr="00413BCD">
        <w:rPr>
          <w:rStyle w:val="StyleUnderline"/>
          <w:lang w:eastAsia="zh-CN"/>
        </w:rPr>
        <w:t>There have been numerous defendants who have been sentenced to death because their lawyers failed to present important mitigating evidence to the jury.</w:t>
      </w:r>
      <w:r w:rsidRPr="00413BCD">
        <w:rPr>
          <w:rFonts w:eastAsia="Times New Roman" w:cs="Times New Roman"/>
          <w:sz w:val="14"/>
          <w:lang w:eastAsia="zh-CN"/>
        </w:rPr>
        <w:t xml:space="preserve">83 </w:t>
      </w:r>
      <w:r w:rsidRPr="00413BCD">
        <w:rPr>
          <w:rStyle w:val="StyleUnderline"/>
          <w:lang w:eastAsia="zh-CN"/>
        </w:rPr>
        <w:t>Incompetent trial lawyers also make it difficult for defendants to receive appellate relief because they may fail to make timely objections at trial, thereby relinquishing the ability to preserve error for appeal.</w:t>
      </w:r>
      <w:r w:rsidRPr="00413BCD">
        <w:rPr>
          <w:rFonts w:eastAsia="Times New Roman" w:cs="Times New Roman"/>
          <w:sz w:val="14"/>
          <w:lang w:eastAsia="zh-CN"/>
        </w:rPr>
        <w:t>84 The Supreme Court attempted to address the problem of incompetent counsel in its decision in Strickland v. Washington.85 In Strickland, the Court held that in order to prevail on a claim that counsel provided ineffective representation, the defendant must prove (1) the counsel’s performance was deficient, and (2) that the defendant was prejudiced as a result of counsel’s deficient performance.86 It is very difficult for a defendant to prevail on a claim of ineffective assistance of counsel. Even if the defendant can prove that counsel’s performance was deficient—which is no easy task—courts often reject claims of ineffective assistance of counsel on grounds that the defendant did not suffer prejudice.87</w:t>
      </w:r>
      <w:r w:rsidRPr="0069708A">
        <w:rPr>
          <w:rStyle w:val="Emphasis"/>
        </w:rPr>
        <w:t xml:space="preserve"> E. Other Factors</w:t>
      </w:r>
      <w:r w:rsidRPr="00413BCD">
        <w:rPr>
          <w:rFonts w:eastAsia="Times New Roman" w:cs="Times New Roman"/>
          <w:sz w:val="14"/>
          <w:lang w:eastAsia="zh-CN"/>
        </w:rPr>
        <w:t xml:space="preserve"> Several other factors have contributed to the loss of public confidence in the administration of the death penalty.</w:t>
      </w:r>
      <w:r w:rsidRPr="0069708A">
        <w:rPr>
          <w:rStyle w:val="Emphasis"/>
        </w:rPr>
        <w:t xml:space="preserve"> i. Delay in Implementation</w:t>
      </w:r>
      <w:r w:rsidRPr="00413BCD">
        <w:rPr>
          <w:rFonts w:eastAsia="Times New Roman" w:cs="Times New Roman"/>
          <w:sz w:val="14"/>
          <w:lang w:eastAsia="zh-CN"/>
        </w:rPr>
        <w:t xml:space="preserve"> The few who are sentenced to death are not likely to be executed. They are more likely to have their sentences overturned or die from natural causes than to be executed.88 “In a word, executions are rare.”89 For the unlucky few who are executed, it takes on average of approximately eighteen years to carry out.90 This delay is attributable to a lengthy appellate process,91 which seeks to ensure reliability and fairness before the ultimate punishment is meted out.92 However, the lengthy delay in carrying out the death penalty undermines the penological justifications for the death penalty, specifically the deterrence rationale.93 The question whether the death penalty actually deters is uncertain.94 There are studies that both support and undermine the deterrence rationale of the death penalty.95 Most would agree that, to be an effective deterrent, executions have to be carried out swiftly.96 </w:t>
      </w:r>
      <w:r w:rsidRPr="00413BCD">
        <w:rPr>
          <w:rStyle w:val="StyleUnderline"/>
        </w:rPr>
        <w:t>Public support has diminished as a result of the lengthy delays. There is also no solution to the problem of lengthy delays as long as we are committed to reliability and fairness.</w:t>
      </w:r>
      <w:r w:rsidRPr="00413BCD">
        <w:rPr>
          <w:rFonts w:eastAsia="Times New Roman" w:cs="Times New Roman"/>
          <w:sz w:val="14"/>
          <w:lang w:eastAsia="zh-CN"/>
        </w:rPr>
        <w:t xml:space="preserve"> As Justice Breyer explained, “[i]n this world, or at least in this Nation, we can have a death penalty that at least arguably serves legitimate penological purposes or we can have a procedural system that at least arguably seeks reliability and fairness in the death penalty’s application. We cannot have both.”97 </w:t>
      </w:r>
      <w:r w:rsidRPr="0069708A">
        <w:rPr>
          <w:rStyle w:val="Emphasis"/>
        </w:rPr>
        <w:t>ii. Life Without Parole</w:t>
      </w:r>
      <w:r w:rsidRPr="00413BCD">
        <w:rPr>
          <w:rFonts w:eastAsia="Times New Roman" w:cs="Times New Roman"/>
          <w:sz w:val="14"/>
          <w:lang w:eastAsia="zh-CN"/>
        </w:rPr>
        <w:t xml:space="preserve"> </w:t>
      </w:r>
      <w:r w:rsidRPr="00413BCD">
        <w:rPr>
          <w:rStyle w:val="StyleUnderline"/>
        </w:rPr>
        <w:t>In the past, jurors often voted for death in order to ensure that dangerous defendants remained in jail and were never released on parole.</w:t>
      </w:r>
      <w:r w:rsidRPr="00413BCD">
        <w:rPr>
          <w:rFonts w:eastAsia="Times New Roman" w:cs="Times New Roman"/>
          <w:sz w:val="14"/>
          <w:lang w:eastAsia="zh-CN"/>
        </w:rPr>
        <w:t xml:space="preserve">98 Now that most </w:t>
      </w:r>
      <w:r w:rsidRPr="00413BCD">
        <w:rPr>
          <w:rStyle w:val="StyleUnderline"/>
        </w:rPr>
        <w:t>states provide jurors with the option of sentencing the defendant to life without parole (“LWOP”), this concern is eliminated</w:t>
      </w:r>
      <w:r w:rsidRPr="00413BCD">
        <w:rPr>
          <w:rFonts w:eastAsia="Times New Roman" w:cs="Times New Roman"/>
          <w:sz w:val="14"/>
          <w:lang w:eastAsia="zh-CN"/>
        </w:rPr>
        <w:t xml:space="preserve">. As a result, jurors are meting out fewer death sentences99 and </w:t>
      </w:r>
      <w:r w:rsidRPr="00413BCD">
        <w:rPr>
          <w:rStyle w:val="StyleUnderline"/>
        </w:rPr>
        <w:t>the public seems to agree with those decisions. In a recent poll, 52% of the public preferred LWOP, whereas 42% preferred the death penalty</w:t>
      </w:r>
      <w:r w:rsidRPr="00413BCD">
        <w:rPr>
          <w:rFonts w:eastAsia="Times New Roman" w:cs="Times New Roman"/>
          <w:sz w:val="14"/>
          <w:lang w:eastAsia="zh-CN"/>
        </w:rPr>
        <w:t xml:space="preserve">.100 </w:t>
      </w:r>
      <w:r w:rsidRPr="00413BCD">
        <w:rPr>
          <w:rStyle w:val="StyleUnderline"/>
        </w:rPr>
        <w:t xml:space="preserve">Even among those who support the death penalty, 29% preferred LWOP. </w:t>
      </w:r>
      <w:r w:rsidRPr="00413BCD">
        <w:rPr>
          <w:rFonts w:eastAsia="Times New Roman" w:cs="Times New Roman"/>
          <w:sz w:val="14"/>
          <w:lang w:eastAsia="zh-CN"/>
        </w:rPr>
        <w:t xml:space="preserve">The public is increasingly unwilling to accept the risk of executing an innocent person now that they are assured that the perpetrator will never be released from prison. </w:t>
      </w:r>
      <w:r w:rsidRPr="0069708A">
        <w:rPr>
          <w:rStyle w:val="Emphasis"/>
        </w:rPr>
        <w:t xml:space="preserve">iii. Religion </w:t>
      </w:r>
      <w:r w:rsidRPr="00413BCD">
        <w:rPr>
          <w:rStyle w:val="StyleUnderline"/>
        </w:rPr>
        <w:t>There was a time when practically every organized religious denomination supported capital punishment.</w:t>
      </w:r>
      <w:r w:rsidRPr="00413BCD">
        <w:rPr>
          <w:rFonts w:eastAsia="Times New Roman" w:cs="Times New Roman"/>
          <w:sz w:val="14"/>
          <w:lang w:eastAsia="zh-CN"/>
        </w:rPr>
        <w:t xml:space="preserve">101 </w:t>
      </w:r>
      <w:r w:rsidRPr="00413BCD">
        <w:rPr>
          <w:rStyle w:val="StyleUnderline"/>
        </w:rPr>
        <w:t>That is no longer the case. In fact, most major Christian denominations have announced their opposition to capital punishment.</w:t>
      </w:r>
      <w:r w:rsidRPr="00413BCD">
        <w:rPr>
          <w:sz w:val="14"/>
        </w:rPr>
        <w:t>102</w:t>
      </w:r>
      <w:r w:rsidRPr="00413BCD">
        <w:rPr>
          <w:rStyle w:val="StyleUnderline"/>
        </w:rPr>
        <w:t xml:space="preserve"> Many non-Christian denominations, such as reform Jews and Unitarian Universalists, have also announced their opposition to capital punishment.</w:t>
      </w:r>
      <w:r w:rsidRPr="00413BCD">
        <w:rPr>
          <w:rFonts w:eastAsia="Times New Roman" w:cs="Times New Roman"/>
          <w:sz w:val="14"/>
          <w:lang w:eastAsia="zh-CN"/>
        </w:rPr>
        <w:t>103</w:t>
      </w:r>
      <w:r w:rsidRPr="00413BCD">
        <w:rPr>
          <w:rStyle w:val="StyleUnderline"/>
        </w:rPr>
        <w:t xml:space="preserve"> The religious denomination that opposes the death penalty most aggressively has been the Catholic Church.</w:t>
      </w:r>
      <w:r w:rsidRPr="00413BCD">
        <w:rPr>
          <w:rFonts w:eastAsia="Times New Roman" w:cs="Times New Roman"/>
          <w:sz w:val="14"/>
          <w:lang w:eastAsia="zh-CN"/>
        </w:rPr>
        <w:t xml:space="preserve"> The Catholic Church’s opposition is based on its belief in the sanctity of human life.104 Pope John Paul II has stated that all human life deserves respect, “even [the lives] of criminals and unjust aggressors.”105 According to the Pope, since human life “from the beginning . . . involved the ‘creative action of God’ and remains forever in a special relationship with the Creator, only God is the master of life.”106 Therefore, the government ought not go to the extreme of executing the offender except in cases of absolute necessity; in other words, when it would not be possible otherwise to defend society. Today, however, as a result of steady improvements in the organization of the penal system, such cases are very rare, if not practically non-existent.107 </w:t>
      </w:r>
      <w:r w:rsidRPr="00413BCD">
        <w:rPr>
          <w:rStyle w:val="StyleUnderline"/>
        </w:rPr>
        <w:t>These religious objections, especially the Catholic Church’s work against the death penalty, have likely had an impact on the declining support for the death penalty in the United States.</w:t>
      </w:r>
      <w:r w:rsidRPr="00413BCD">
        <w:rPr>
          <w:rFonts w:eastAsia="Times New Roman" w:cs="Times New Roman"/>
          <w:sz w:val="14"/>
          <w:lang w:eastAsia="zh-CN"/>
        </w:rPr>
        <w:t xml:space="preserve">108 </w:t>
      </w:r>
    </w:p>
    <w:p w14:paraId="091652F8" w14:textId="77777777" w:rsidR="00081DFB" w:rsidRPr="00947A40" w:rsidRDefault="00081DFB" w:rsidP="00081DFB"/>
    <w:p w14:paraId="3879B834" w14:textId="77777777" w:rsidR="00081DFB" w:rsidRPr="00437438" w:rsidRDefault="00081DFB" w:rsidP="00081DFB">
      <w:pPr>
        <w:pStyle w:val="Heading4"/>
      </w:pPr>
      <w:r w:rsidRPr="00437438">
        <w:t>Capital punishment bad—multiple warrants</w:t>
      </w:r>
      <w:r>
        <w:t xml:space="preserve"> it’s unjust </w:t>
      </w:r>
    </w:p>
    <w:p w14:paraId="309C8100" w14:textId="77777777" w:rsidR="00081DFB" w:rsidRPr="007B6821" w:rsidRDefault="00081DFB" w:rsidP="00081DFB">
      <w:r w:rsidRPr="00437438">
        <w:rPr>
          <w:rStyle w:val="Style13ptBold"/>
        </w:rPr>
        <w:t>Amnesty International</w:t>
      </w:r>
      <w:r w:rsidRPr="007B6821">
        <w:t>, 5-8-</w:t>
      </w:r>
      <w:r w:rsidRPr="00437438">
        <w:rPr>
          <w:rStyle w:val="Style13ptBold"/>
        </w:rPr>
        <w:t>2019</w:t>
      </w:r>
      <w:r w:rsidRPr="007B6821">
        <w:t xml:space="preserve">, </w:t>
      </w:r>
      <w:r>
        <w:t>(A</w:t>
      </w:r>
      <w:r w:rsidRPr="007B6821">
        <w:t>mnesty International has a presence in over 150 countries around the world. Our global teams bring torturers to justice, change oppressive laws and free people jailed just for voicing their opinion</w:t>
      </w:r>
      <w:r>
        <w:t xml:space="preserve"> </w:t>
      </w:r>
      <w:r w:rsidRPr="007B6821">
        <w:t>Around the world </w:t>
      </w:r>
      <w:r>
        <w:t>they</w:t>
      </w:r>
      <w:r w:rsidRPr="007B6821">
        <w:t xml:space="preserve"> challenge injustice, stand with people and communities who come under attack, encourage governments and others to respect human rights and raise awareness of the international standards that </w:t>
      </w:r>
      <w:r>
        <w:t xml:space="preserve">protect everyone) </w:t>
      </w:r>
      <w:r w:rsidRPr="007B6821">
        <w:t xml:space="preserve">"Five reasons to abolish the death penalty," Amnesty International Australia, https://www.amnesty.org.au/5-reasons-abolish-death-penalty/ </w:t>
      </w:r>
    </w:p>
    <w:p w14:paraId="7F0DBC3B" w14:textId="77777777" w:rsidR="00081DFB" w:rsidRDefault="00081DFB" w:rsidP="00081DFB">
      <w:pPr>
        <w:rPr>
          <w:sz w:val="16"/>
        </w:rPr>
      </w:pPr>
      <w:r w:rsidRPr="002925D1">
        <w:rPr>
          <w:sz w:val="16"/>
        </w:rPr>
        <w:t xml:space="preserve">With the fourth anniversary of the executions of Australians Andrew Chan and Myuran Sukumaran in Indonesia fast approaching, </w:t>
      </w:r>
      <w:r w:rsidRPr="00C274A5">
        <w:rPr>
          <w:rStyle w:val="StyleUnderline"/>
        </w:rPr>
        <w:t>we must continue to challenge the notion of “</w:t>
      </w:r>
      <w:r w:rsidRPr="002925D1">
        <w:rPr>
          <w:rStyle w:val="Emphasis"/>
        </w:rPr>
        <w:t>an eye for an eye</w:t>
      </w:r>
      <w:r w:rsidRPr="00C274A5">
        <w:rPr>
          <w:rStyle w:val="StyleUnderline"/>
        </w:rPr>
        <w:t>”.</w:t>
      </w:r>
      <w:r w:rsidRPr="002925D1">
        <w:rPr>
          <w:sz w:val="16"/>
        </w:rPr>
        <w:t xml:space="preserve"> Here are five reasons why. 1. </w:t>
      </w:r>
      <w:r w:rsidRPr="00C274A5">
        <w:rPr>
          <w:rStyle w:val="StyleUnderline"/>
        </w:rPr>
        <w:t xml:space="preserve">You can’t take it back The death penalty is </w:t>
      </w:r>
      <w:r w:rsidRPr="002925D1">
        <w:rPr>
          <w:rStyle w:val="Emphasis"/>
        </w:rPr>
        <w:t>irreversible</w:t>
      </w:r>
      <w:r w:rsidRPr="00C274A5">
        <w:rPr>
          <w:rStyle w:val="StyleUnderline"/>
        </w:rPr>
        <w:t>.</w:t>
      </w:r>
      <w:r w:rsidRPr="002925D1">
        <w:rPr>
          <w:sz w:val="16"/>
        </w:rPr>
        <w:t xml:space="preserve"> </w:t>
      </w:r>
      <w:r w:rsidRPr="00C274A5">
        <w:rPr>
          <w:rStyle w:val="StyleUnderline"/>
        </w:rPr>
        <w:t>Absolute judgments may lead to people paying for crimes they did not commit.</w:t>
      </w:r>
      <w:r w:rsidRPr="002925D1">
        <w:rPr>
          <w:sz w:val="16"/>
        </w:rPr>
        <w:t xml:space="preserve"> Texas man Cameron Todd Willingham was executed in Texas in 2004 for allegedly setting a fire that killed his three daughters. Following his execution, further evidence revealed that Willingham did not set the fire that caused their deaths. But it came too late. A mug shot of Cameron Todd Willingham. There are two photo side-by-side. One shows Willingham looking towards the camera, the other shows Willingham's side profile. Cameron Todd Willingham © Peter K. Levy / Flickr 2. It doesn’t deter criminals </w:t>
      </w:r>
      <w:r w:rsidRPr="00C274A5">
        <w:rPr>
          <w:rStyle w:val="StyleUnderline"/>
        </w:rPr>
        <w:t xml:space="preserve">There is </w:t>
      </w:r>
      <w:r w:rsidRPr="002925D1">
        <w:rPr>
          <w:rStyle w:val="Emphasis"/>
        </w:rPr>
        <w:t>no</w:t>
      </w:r>
      <w:r w:rsidRPr="00C274A5">
        <w:rPr>
          <w:rStyle w:val="StyleUnderline"/>
        </w:rPr>
        <w:t xml:space="preserve"> credible </w:t>
      </w:r>
      <w:r w:rsidRPr="002925D1">
        <w:rPr>
          <w:rStyle w:val="Emphasis"/>
        </w:rPr>
        <w:t>evidence that</w:t>
      </w:r>
      <w:r w:rsidRPr="00C274A5">
        <w:rPr>
          <w:rStyle w:val="StyleUnderline"/>
        </w:rPr>
        <w:t xml:space="preserve"> the </w:t>
      </w:r>
      <w:r w:rsidRPr="002925D1">
        <w:rPr>
          <w:rStyle w:val="Emphasis"/>
        </w:rPr>
        <w:t>death penalty deters crime more</w:t>
      </w:r>
      <w:r w:rsidRPr="00C274A5">
        <w:rPr>
          <w:rStyle w:val="StyleUnderline"/>
        </w:rPr>
        <w:t xml:space="preserve"> effectively </w:t>
      </w:r>
      <w:r w:rsidRPr="002925D1">
        <w:rPr>
          <w:rStyle w:val="Emphasis"/>
        </w:rPr>
        <w:t>than</w:t>
      </w:r>
      <w:r w:rsidRPr="00C274A5">
        <w:rPr>
          <w:rStyle w:val="StyleUnderline"/>
        </w:rPr>
        <w:t xml:space="preserve"> a </w:t>
      </w:r>
      <w:r w:rsidRPr="002925D1">
        <w:rPr>
          <w:rStyle w:val="Emphasis"/>
        </w:rPr>
        <w:t>prison</w:t>
      </w:r>
      <w:r w:rsidRPr="00C274A5">
        <w:rPr>
          <w:rStyle w:val="StyleUnderline"/>
        </w:rPr>
        <w:t xml:space="preserve"> term. In, evidence reveals the opposite. Since abolishing the death penalty in 1976, Canada’s murder rate has steadily declined and as of 2016 was at its lowest since 1966</w:t>
      </w:r>
      <w:r w:rsidRPr="002925D1">
        <w:rPr>
          <w:sz w:val="16"/>
        </w:rPr>
        <w:t xml:space="preserve">. 3. </w:t>
      </w:r>
      <w:r w:rsidRPr="00C274A5">
        <w:rPr>
          <w:rStyle w:val="StyleUnderline"/>
        </w:rPr>
        <w:t xml:space="preserve">There’s </w:t>
      </w:r>
      <w:r w:rsidRPr="002925D1">
        <w:rPr>
          <w:rStyle w:val="Emphasis"/>
        </w:rPr>
        <w:t>no ‘humane’ way to kill</w:t>
      </w:r>
      <w:r w:rsidRPr="002925D1">
        <w:rPr>
          <w:sz w:val="16"/>
        </w:rPr>
        <w:t xml:space="preserve"> fact The 2006 execution of Angel Nieves Diaz, by a so-called ‘humane’ lethal injection, took 34 minutes and required two doses. Doctors have said that it is likely Diaz’ death was painful. Other </w:t>
      </w:r>
      <w:r w:rsidRPr="00C274A5">
        <w:rPr>
          <w:rStyle w:val="StyleUnderline"/>
        </w:rPr>
        <w:t>brutal methods of execution used around the world include hanging, shooting and beheading</w:t>
      </w:r>
      <w:r w:rsidRPr="002925D1">
        <w:rPr>
          <w:sz w:val="16"/>
        </w:rPr>
        <w:t>. The nature of these deaths only continues to perpetuate the cycle of violence and may not alleviate the pain already suffered by the victims’ family. 4. It makes a public spectacle of an individual’s death Executions are often undertaken in an extremely public manner, with public hangings in Iran or live broadcasts of lethal injections in the US. According to UN human rights experts</w:t>
      </w:r>
      <w:r w:rsidRPr="002925D1">
        <w:rPr>
          <w:rStyle w:val="StyleUnderline"/>
        </w:rPr>
        <w:t xml:space="preserve">, executions in public serve no legitimate purpose and only increase the cruel, inhuman and degrading nature of this punishment. “All executions </w:t>
      </w:r>
      <w:r w:rsidRPr="002925D1">
        <w:rPr>
          <w:rStyle w:val="Emphasis"/>
        </w:rPr>
        <w:t>violate the right to life</w:t>
      </w:r>
      <w:r w:rsidRPr="002925D1">
        <w:rPr>
          <w:rStyle w:val="StyleUnderline"/>
        </w:rPr>
        <w:t xml:space="preserve">. Those carried out publicly are </w:t>
      </w:r>
      <w:r w:rsidRPr="002925D1">
        <w:rPr>
          <w:rStyle w:val="Emphasis"/>
        </w:rPr>
        <w:t>a gross affront to human dignity</w:t>
      </w:r>
      <w:r w:rsidRPr="002925D1">
        <w:rPr>
          <w:rStyle w:val="StyleUnderline"/>
        </w:rPr>
        <w:t xml:space="preserve"> which cannot be tolerated,”</w:t>
      </w:r>
      <w:r w:rsidRPr="002925D1">
        <w:rPr>
          <w:sz w:val="16"/>
        </w:rPr>
        <w:t xml:space="preserve"> said Hassiba Hadj Sahraoui, Amnesty International’s Deputy Director for the Middle East and North Africa. “All executions violate the right to life. Those carried out publicly are a gross affront to human dignity which cannot be tolerated.” HASSIBA HADJ SAHRAOUI 5. The death penalty is disappearing In 2017 two countries – Guinea and Mongolia – abolished the death penalty for all crimes. Today, 106 countries (</w:t>
      </w:r>
      <w:r w:rsidRPr="002925D1">
        <w:rPr>
          <w:rStyle w:val="StyleUnderline"/>
        </w:rPr>
        <w:t>the majority of the world’s states) have turned their backs on the death penalty for good.</w:t>
      </w:r>
      <w:r>
        <w:rPr>
          <w:rStyle w:val="StyleUnderline"/>
        </w:rPr>
        <w:t xml:space="preserve"> </w:t>
      </w:r>
      <w:r w:rsidRPr="002925D1">
        <w:rPr>
          <w:rStyle w:val="StyleUnderline"/>
        </w:rPr>
        <w:t xml:space="preserve">Those that continue to execute are a </w:t>
      </w:r>
      <w:r w:rsidRPr="002925D1">
        <w:rPr>
          <w:rStyle w:val="Emphasis"/>
        </w:rPr>
        <w:t>tiny minority standing against a wave of opposition</w:t>
      </w:r>
      <w:r w:rsidRPr="002925D1">
        <w:rPr>
          <w:rStyle w:val="StyleUnderline"/>
        </w:rPr>
        <w:t>. There are countless arguments for and against the death penalty.</w:t>
      </w:r>
      <w:r w:rsidRPr="002925D1">
        <w:rPr>
          <w:sz w:val="16"/>
        </w:rPr>
        <w:t xml:space="preserve"> </w:t>
      </w:r>
    </w:p>
    <w:p w14:paraId="4CFB1E77" w14:textId="77777777" w:rsidR="00081DFB" w:rsidRPr="00C72AB2" w:rsidRDefault="00081DFB" w:rsidP="00081DFB"/>
    <w:p w14:paraId="58CC9EF5" w14:textId="77777777" w:rsidR="00081DFB" w:rsidRPr="003E13F8" w:rsidRDefault="00081DFB" w:rsidP="00081DFB"/>
    <w:p w14:paraId="3CFB1424" w14:textId="77777777" w:rsidR="00081DFB" w:rsidRDefault="00081DFB" w:rsidP="00081DFB">
      <w:pPr>
        <w:pStyle w:val="Heading3"/>
      </w:pPr>
      <w:r>
        <w:t>AT: Deterrence / Crime DAs</w:t>
      </w:r>
    </w:p>
    <w:p w14:paraId="07407B94" w14:textId="77777777" w:rsidR="00081DFB" w:rsidRPr="00413BCD" w:rsidRDefault="00081DFB" w:rsidP="00081DFB">
      <w:pPr>
        <w:pStyle w:val="Heading4"/>
        <w:rPr>
          <w:lang w:eastAsia="zh-CN"/>
        </w:rPr>
      </w:pPr>
      <w:r>
        <w:rPr>
          <w:lang w:eastAsia="zh-CN"/>
        </w:rPr>
        <w:t>Deterrence fails—the death penalty is too slow.</w:t>
      </w:r>
    </w:p>
    <w:p w14:paraId="4FD18FB7" w14:textId="77777777" w:rsidR="00081DFB" w:rsidRPr="00413BCD" w:rsidRDefault="00081DFB" w:rsidP="00081DFB">
      <w:r w:rsidRPr="00413BCD">
        <w:rPr>
          <w:rStyle w:val="Style13ptBold"/>
        </w:rPr>
        <w:t>Williams 16</w:t>
      </w:r>
      <w:r w:rsidRPr="00413BCD">
        <w:t xml:space="preserve"> [Williams, Kenneth (South Texas College of Law Houston Professor of Law, federal habeas attorney for several Texas death row inmates), Why and How the Supreme Court Should End the Death Penalty, February 18, 2016, Accessible at: </w:t>
      </w:r>
      <w:hyperlink r:id="rId47" w:history="1">
        <w:r w:rsidRPr="00413BCD">
          <w:rPr>
            <w:rStyle w:val="Hyperlink"/>
          </w:rPr>
          <w:t>https://ssrn.com/abstract=2734250</w:t>
        </w:r>
      </w:hyperlink>
      <w:r w:rsidRPr="00413BCD">
        <w:t>] KL 6-24-20</w:t>
      </w:r>
    </w:p>
    <w:p w14:paraId="35834D1A" w14:textId="77777777" w:rsidR="00081DFB" w:rsidRPr="006D48F3" w:rsidRDefault="00081DFB" w:rsidP="00081DFB">
      <w:pPr>
        <w:rPr>
          <w:rFonts w:eastAsia="Times New Roman" w:cs="Times New Roman"/>
          <w:sz w:val="16"/>
          <w:lang w:eastAsia="zh-CN"/>
        </w:rPr>
      </w:pPr>
      <w:r w:rsidRPr="006D48F3">
        <w:rPr>
          <w:rFonts w:eastAsia="Times New Roman" w:cs="Times New Roman"/>
          <w:sz w:val="16"/>
          <w:lang w:eastAsia="zh-CN"/>
        </w:rPr>
        <w:t>E. Other Factors Several other factors have contributed to the loss of public confidence in the administration of the death penalty. i. Delay in Implementation</w:t>
      </w:r>
      <w:r w:rsidRPr="00413BCD">
        <w:rPr>
          <w:rStyle w:val="StyleUnderline"/>
        </w:rPr>
        <w:t xml:space="preserve"> The few who are sentenced to death are not likely to be executed. They are more likely to have their sentences overturned or die from natural causes than to be executed</w:t>
      </w:r>
      <w:r w:rsidRPr="006D48F3">
        <w:rPr>
          <w:rFonts w:eastAsia="Times New Roman" w:cs="Times New Roman"/>
          <w:sz w:val="16"/>
          <w:lang w:eastAsia="zh-CN"/>
        </w:rPr>
        <w:t xml:space="preserve">.88 “In a word, executions are rare.”89 For the unlucky few who are executed, </w:t>
      </w:r>
      <w:r w:rsidRPr="00413BCD">
        <w:rPr>
          <w:rStyle w:val="StyleUnderline"/>
        </w:rPr>
        <w:t>it takes on average of approximately eighteen years to carry out</w:t>
      </w:r>
      <w:r w:rsidRPr="006D48F3">
        <w:rPr>
          <w:rFonts w:eastAsia="Times New Roman" w:cs="Times New Roman"/>
          <w:sz w:val="16"/>
          <w:lang w:eastAsia="zh-CN"/>
        </w:rPr>
        <w:t xml:space="preserve">.90 </w:t>
      </w:r>
      <w:r w:rsidRPr="00413BCD">
        <w:rPr>
          <w:rStyle w:val="StyleUnderline"/>
        </w:rPr>
        <w:t>This delay is attributable to a lengthy appellate process,</w:t>
      </w:r>
      <w:r w:rsidRPr="006D48F3">
        <w:rPr>
          <w:rFonts w:eastAsia="Times New Roman" w:cs="Times New Roman"/>
          <w:sz w:val="16"/>
          <w:lang w:eastAsia="zh-CN"/>
        </w:rPr>
        <w:t xml:space="preserve">91 </w:t>
      </w:r>
      <w:r w:rsidRPr="00413BCD">
        <w:rPr>
          <w:rStyle w:val="StyleUnderline"/>
        </w:rPr>
        <w:t>which seeks to ensure reliability and fairness before the ultimate punishment is meted out.</w:t>
      </w:r>
      <w:r w:rsidRPr="006D48F3">
        <w:rPr>
          <w:rFonts w:eastAsia="Times New Roman" w:cs="Times New Roman"/>
          <w:sz w:val="16"/>
          <w:lang w:eastAsia="zh-CN"/>
        </w:rPr>
        <w:t xml:space="preserve">92 </w:t>
      </w:r>
      <w:r w:rsidRPr="00413BCD">
        <w:rPr>
          <w:rStyle w:val="StyleUnderline"/>
        </w:rPr>
        <w:t>However, the lengthy delay in carrying out the death penalty undermines the penological justifications for the death penalty, specifically the deterrence rationale</w:t>
      </w:r>
      <w:r w:rsidRPr="006D48F3">
        <w:rPr>
          <w:rFonts w:eastAsia="Times New Roman" w:cs="Times New Roman"/>
          <w:sz w:val="16"/>
          <w:lang w:eastAsia="zh-CN"/>
        </w:rPr>
        <w:t xml:space="preserve">.93 The question whether the death penalty actually deters is uncertain.94 There are studies that both support and undermine the deterrence rationale of the death penalty.95 </w:t>
      </w:r>
      <w:r w:rsidRPr="00413BCD">
        <w:rPr>
          <w:rStyle w:val="StyleUnderline"/>
        </w:rPr>
        <w:t>Most would agree that, to be an effective deterrent, executions have to be carried out swiftly</w:t>
      </w:r>
      <w:r w:rsidRPr="006D48F3">
        <w:rPr>
          <w:rFonts w:eastAsia="Times New Roman" w:cs="Times New Roman"/>
          <w:sz w:val="16"/>
          <w:lang w:eastAsia="zh-CN"/>
        </w:rPr>
        <w:t xml:space="preserve">.96 </w:t>
      </w:r>
      <w:r w:rsidRPr="00413BCD">
        <w:rPr>
          <w:rStyle w:val="StyleUnderline"/>
        </w:rPr>
        <w:t>Public support has diminished as a result of the lengthy delays. There is also no solution to the problem of lengthy delays as long as we are committed to reliability and fairness.</w:t>
      </w:r>
      <w:r w:rsidRPr="006D48F3">
        <w:rPr>
          <w:rFonts w:eastAsia="Times New Roman" w:cs="Times New Roman"/>
          <w:sz w:val="16"/>
          <w:lang w:eastAsia="zh-CN"/>
        </w:rPr>
        <w:t xml:space="preserve"> As Justice Breyer explained, “[i]n this world, or at least in this Nation, we can have a death penalty that at least arguably serves legitimate penological purposes or we can have a procedural system that at least arguably seeks reliability and fairness in the death penalty’s application. We cannot have both.”</w:t>
      </w:r>
    </w:p>
    <w:p w14:paraId="0931AE53" w14:textId="77777777" w:rsidR="00081DFB" w:rsidRPr="00413BCD" w:rsidRDefault="00081DFB" w:rsidP="00081DFB">
      <w:pPr>
        <w:pStyle w:val="Heading4"/>
        <w:rPr>
          <w:lang w:eastAsia="zh-CN"/>
        </w:rPr>
      </w:pPr>
      <w:r>
        <w:rPr>
          <w:lang w:eastAsia="zh-CN"/>
        </w:rPr>
        <w:t>Deterrence fails—it requires certainty and immediacy. Even if the death penalty does deter, LWOP solves.</w:t>
      </w:r>
    </w:p>
    <w:p w14:paraId="51F94B64" w14:textId="77777777" w:rsidR="00081DFB" w:rsidRPr="00413BCD" w:rsidRDefault="00081DFB" w:rsidP="00081DFB">
      <w:r w:rsidRPr="00413BCD">
        <w:rPr>
          <w:rStyle w:val="Style13ptBold"/>
        </w:rPr>
        <w:t>Williams 16</w:t>
      </w:r>
      <w:r w:rsidRPr="00413BCD">
        <w:t xml:space="preserve"> [Williams, Kenneth (South Texas College of Law Houston Professor of Law, federal habeas attorney for several Texas death row inmates), Why and How the Supreme Court Should End the Death Penalty, February 18, 2016, Accessible at: </w:t>
      </w:r>
      <w:hyperlink r:id="rId48" w:history="1">
        <w:r w:rsidRPr="00413BCD">
          <w:rPr>
            <w:rStyle w:val="Hyperlink"/>
          </w:rPr>
          <w:t>https://ssrn.com/abstract=2734250</w:t>
        </w:r>
      </w:hyperlink>
      <w:r w:rsidRPr="00413BCD">
        <w:t>] KL 6-24-20</w:t>
      </w:r>
    </w:p>
    <w:p w14:paraId="63CE1FBB" w14:textId="77777777" w:rsidR="00081DFB" w:rsidRPr="006D48F3" w:rsidRDefault="00081DFB" w:rsidP="00081DFB">
      <w:pPr>
        <w:rPr>
          <w:rFonts w:eastAsia="Times New Roman" w:cs="Times New Roman"/>
          <w:sz w:val="16"/>
          <w:lang w:eastAsia="zh-CN"/>
        </w:rPr>
      </w:pPr>
      <w:r w:rsidRPr="006D48F3">
        <w:rPr>
          <w:sz w:val="16"/>
        </w:rPr>
        <w:t>The Court has also held that the death penalty would be cruel and unusual punishment in the ev</w:t>
      </w:r>
      <w:r w:rsidRPr="006D48F3">
        <w:rPr>
          <w:rFonts w:eastAsia="Times New Roman" w:cs="Times New Roman"/>
          <w:sz w:val="16"/>
          <w:lang w:eastAsia="zh-CN"/>
        </w:rPr>
        <w:t xml:space="preserve">ent that it failed to serve a penological purpose.215 </w:t>
      </w:r>
      <w:r w:rsidRPr="00413BCD">
        <w:rPr>
          <w:rStyle w:val="StyleUnderline"/>
          <w:lang w:eastAsia="zh-CN"/>
        </w:rPr>
        <w:t xml:space="preserve">A strong argument can be made that the current administration of the death penalty fails to serve a penological purpose. </w:t>
      </w:r>
      <w:r w:rsidRPr="006D48F3">
        <w:rPr>
          <w:rFonts w:eastAsia="Times New Roman" w:cs="Times New Roman"/>
          <w:sz w:val="16"/>
          <w:lang w:eastAsia="zh-CN"/>
        </w:rPr>
        <w:t xml:space="preserve">The argument that the death penalty serves as a deterrent has been long debated.216 </w:t>
      </w:r>
      <w:r w:rsidRPr="00413BCD">
        <w:rPr>
          <w:rStyle w:val="StyleUnderline"/>
          <w:lang w:eastAsia="zh-CN"/>
        </w:rPr>
        <w:t xml:space="preserve">Scholars generally agree that the deterrent value of the death penalty is dependent upon sentencing that is frequent, swift, and provides some level of certainty </w:t>
      </w:r>
      <w:r w:rsidRPr="006D48F3">
        <w:rPr>
          <w:rFonts w:eastAsia="Times New Roman" w:cs="Times New Roman"/>
          <w:sz w:val="16"/>
          <w:lang w:eastAsia="zh-CN"/>
        </w:rPr>
        <w:t xml:space="preserve">as to which offenders will receive the punishment.217 </w:t>
      </w:r>
      <w:r w:rsidRPr="00413BCD">
        <w:rPr>
          <w:rStyle w:val="StyleUnderline"/>
          <w:lang w:eastAsia="zh-CN"/>
        </w:rPr>
        <w:t>The deterrence rationale</w:t>
      </w:r>
      <w:r w:rsidRPr="006D48F3">
        <w:rPr>
          <w:rFonts w:eastAsia="Times New Roman" w:cs="Times New Roman"/>
          <w:sz w:val="16"/>
          <w:lang w:eastAsia="zh-CN"/>
        </w:rPr>
        <w:t>, however,</w:t>
      </w:r>
      <w:r w:rsidRPr="00413BCD">
        <w:rPr>
          <w:rStyle w:val="StyleUnderline"/>
          <w:lang w:eastAsia="zh-CN"/>
        </w:rPr>
        <w:t xml:space="preserve"> is undermined by the fact that only a small number of murderers are </w:t>
      </w:r>
      <w:r w:rsidRPr="006D48F3">
        <w:rPr>
          <w:rFonts w:eastAsia="Times New Roman" w:cs="Times New Roman"/>
          <w:sz w:val="16"/>
          <w:lang w:eastAsia="zh-CN"/>
        </w:rPr>
        <w:t xml:space="preserve">actually </w:t>
      </w:r>
      <w:r w:rsidRPr="00413BCD">
        <w:rPr>
          <w:rStyle w:val="StyleUnderline"/>
          <w:lang w:eastAsia="zh-CN"/>
        </w:rPr>
        <w:t>sentenced to death.</w:t>
      </w:r>
      <w:r w:rsidRPr="006D48F3">
        <w:rPr>
          <w:rFonts w:eastAsia="Times New Roman" w:cs="Times New Roman"/>
          <w:sz w:val="16"/>
          <w:lang w:eastAsia="zh-CN"/>
        </w:rPr>
        <w:t xml:space="preserve">218 The </w:t>
      </w:r>
      <w:r w:rsidRPr="00413BCD">
        <w:rPr>
          <w:rStyle w:val="StyleUnderline"/>
          <w:lang w:eastAsia="zh-CN"/>
        </w:rPr>
        <w:t>deterrence rationale is further undermined by the long delays in carrying out the death penalty.</w:t>
      </w:r>
      <w:r w:rsidRPr="006D48F3">
        <w:rPr>
          <w:rFonts w:eastAsia="Times New Roman" w:cs="Times New Roman"/>
          <w:sz w:val="16"/>
          <w:lang w:eastAsia="zh-CN"/>
        </w:rPr>
        <w:t xml:space="preserve"> An individual contemplating whether to commit a capital crime is not likely to be deterred by the prospect of being executed many years later. Retribution is another acceptable penological purpose that the death penalty could serve.219 Many argue that the death penalty should be retained as a punishment for the “worst of the worst.” However, </w:t>
      </w:r>
      <w:r w:rsidRPr="00413BCD">
        <w:rPr>
          <w:rStyle w:val="StyleUnderline"/>
          <w:lang w:eastAsia="zh-CN"/>
        </w:rPr>
        <w:t>the retributive justification is undermined by the fact that death sentences are frequently not meted out to the most egregious killers</w:t>
      </w:r>
      <w:r w:rsidRPr="006D48F3">
        <w:rPr>
          <w:rFonts w:eastAsia="Times New Roman" w:cs="Times New Roman"/>
          <w:sz w:val="16"/>
          <w:lang w:eastAsia="zh-CN"/>
        </w:rPr>
        <w:t xml:space="preserve">.220 The retribution theory does not comport with evidence indicating that the </w:t>
      </w:r>
      <w:r w:rsidRPr="00413BCD">
        <w:rPr>
          <w:rStyle w:val="StyleUnderline"/>
          <w:lang w:eastAsia="zh-CN"/>
        </w:rPr>
        <w:t xml:space="preserve">individuals frequently sentenced to death are not the worst killers in society and, therefore, are not as deserving of death. </w:t>
      </w:r>
      <w:r w:rsidRPr="006D48F3">
        <w:rPr>
          <w:rFonts w:eastAsia="Times New Roman" w:cs="Times New Roman"/>
          <w:sz w:val="16"/>
          <w:lang w:eastAsia="zh-CN"/>
        </w:rPr>
        <w:t xml:space="preserve">The long delays221 in carrying out the death penalty further undermine the retributive rationale for the death penalty. The death penalty does, however, serve one penological purpose—incapacitation. A killer who is executed can no longer kill again. However, it is not necessary to execute the offender in order to prevent him from killing again. </w:t>
      </w:r>
      <w:r w:rsidRPr="00413BCD">
        <w:rPr>
          <w:rStyle w:val="StyleUnderline"/>
          <w:lang w:eastAsia="zh-CN"/>
        </w:rPr>
        <w:t>A sentence of life without parole is adequate if the goal is to protect society.</w:t>
      </w:r>
      <w:r w:rsidRPr="006D48F3">
        <w:rPr>
          <w:rFonts w:eastAsia="Times New Roman" w:cs="Times New Roman"/>
          <w:sz w:val="16"/>
          <w:lang w:eastAsia="zh-CN"/>
        </w:rPr>
        <w:t xml:space="preserve"> As the Catholic Church acknowledges,</w:t>
      </w:r>
      <w:r w:rsidRPr="00413BCD">
        <w:rPr>
          <w:rStyle w:val="StyleUnderline"/>
          <w:lang w:eastAsia="zh-CN"/>
        </w:rPr>
        <w:t xml:space="preserve"> the execution of a killer is not necessary for public safety</w:t>
      </w:r>
      <w:r w:rsidRPr="006D48F3">
        <w:rPr>
          <w:rFonts w:eastAsia="Times New Roman" w:cs="Times New Roman"/>
          <w:sz w:val="16"/>
          <w:lang w:eastAsia="zh-CN"/>
        </w:rPr>
        <w:t>: “As a result of steady improvements in the organization of the penal system, such cases [executions to protect society] are very rare, if practically nonexistent.”222 In light of this reality, the death penalty is the type of gratuitous punishment that the Eighth Amendment does not allow. The Court could use the fact that the death penalty fails to serve any penological purpose as grounds for holding the death penalty unconstitutional. The Court did just that in both Roper v. Simmons223 (holding that the Eighth Amendment prohibited the execution of juveniles) and in Atkins v. Virginia224 (holding that the Eighth Amendment prohibited the execution of intellectually disabled inmates).</w:t>
      </w:r>
    </w:p>
    <w:p w14:paraId="75A4320E" w14:textId="77777777" w:rsidR="00081DFB" w:rsidRPr="00D1319A" w:rsidRDefault="00081DFB" w:rsidP="00081DFB"/>
    <w:p w14:paraId="37213D38" w14:textId="77777777" w:rsidR="00081DFB" w:rsidRDefault="00081DFB" w:rsidP="00081DFB">
      <w:pPr>
        <w:pStyle w:val="Heading4"/>
      </w:pPr>
      <w:r>
        <w:t xml:space="preserve">Criminologists </w:t>
      </w:r>
      <w:r w:rsidRPr="00B279DD">
        <w:rPr>
          <w:u w:val="single"/>
        </w:rPr>
        <w:t>overwhelmingly</w:t>
      </w:r>
      <w:r>
        <w:t xml:space="preserve"> agree that the death penalty doesn’t deter crime.</w:t>
      </w:r>
    </w:p>
    <w:p w14:paraId="11366A2F" w14:textId="77777777" w:rsidR="00081DFB" w:rsidRPr="00B279DD" w:rsidRDefault="00081DFB" w:rsidP="00081DFB">
      <w:r w:rsidRPr="002C4BAF">
        <w:rPr>
          <w:rStyle w:val="Style13ptBold"/>
        </w:rPr>
        <w:t>ABC News ‘15</w:t>
      </w:r>
      <w:r w:rsidRPr="00B279DD">
        <w:t xml:space="preserve"> [ABC News, Fact check: No proof the death penalty prevents crime, 2-26-2015, Accessible Online at https://www.abc.net.au/news/2015-02-26/fact-check3a-does-the-death-penalty-deter3f/6116030?nw=0] DL 6-24-2020</w:t>
      </w:r>
    </w:p>
    <w:p w14:paraId="6F944292" w14:textId="77777777" w:rsidR="00081DFB" w:rsidRPr="00B279DD" w:rsidRDefault="00081DFB" w:rsidP="00081DFB">
      <w:pPr>
        <w:rPr>
          <w:rStyle w:val="Emphasis"/>
        </w:rPr>
      </w:pPr>
      <w:r w:rsidRPr="00B279DD">
        <w:rPr>
          <w:sz w:val="12"/>
        </w:rPr>
        <w:t xml:space="preserve">While advocating for a reprieve for the two drug smugglers during a visit to Bali in February, Victorian Supreme Court judge Lex Lasry told ABC TV's 7.30 that </w:t>
      </w:r>
      <w:r w:rsidRPr="00B279DD">
        <w:rPr>
          <w:rStyle w:val="StyleUnderline"/>
        </w:rPr>
        <w:t xml:space="preserve">the death penalty </w:t>
      </w:r>
      <w:r w:rsidRPr="00B279DD">
        <w:rPr>
          <w:rStyle w:val="Emphasis"/>
        </w:rPr>
        <w:t>does not deter crime.</w:t>
      </w:r>
      <w:r>
        <w:rPr>
          <w:rStyle w:val="Emphasis"/>
        </w:rPr>
        <w:t xml:space="preserve"> </w:t>
      </w:r>
      <w:r w:rsidRPr="00B279DD">
        <w:rPr>
          <w:sz w:val="12"/>
        </w:rPr>
        <w:t>The claim: Victorian Supreme Court judge Lex Lasry says the death penalty does not deter crime, "</w:t>
      </w:r>
      <w:r w:rsidRPr="00B279DD">
        <w:rPr>
          <w:rStyle w:val="Emphasis"/>
        </w:rPr>
        <w:t>it's just a terrible thing to do</w:t>
      </w:r>
      <w:r w:rsidRPr="00B279DD">
        <w:rPr>
          <w:sz w:val="12"/>
        </w:rPr>
        <w:t xml:space="preserve">". The verdict: </w:t>
      </w:r>
      <w:r w:rsidRPr="00B279DD">
        <w:rPr>
          <w:rStyle w:val="StyleUnderline"/>
        </w:rPr>
        <w:t>There is scant research on whether the death penalty deters drug trafficking</w:t>
      </w:r>
      <w:r w:rsidRPr="00B279DD">
        <w:rPr>
          <w:sz w:val="12"/>
        </w:rPr>
        <w:t xml:space="preserve">. Experts who have considered the issue of the death penalty as a punishment for murder, and in some cases drug offences, around the world, say </w:t>
      </w:r>
      <w:r w:rsidRPr="00B279DD">
        <w:rPr>
          <w:rStyle w:val="StyleUnderline"/>
        </w:rPr>
        <w:t>there is not enough evidence to conclude that the death penalty deters.</w:t>
      </w:r>
      <w:r w:rsidRPr="00B279DD">
        <w:rPr>
          <w:sz w:val="12"/>
        </w:rPr>
        <w:t xml:space="preserve"> "There are all sorts of other punishments - life imprisonment and so on - but the idea that a government would take individuals out into the bush, as they would here, and shoot them is just something that I can never live with and never understand, and apart from anything else, from a legal point of view, no-one really claims now that it has any real deterrent value. It's just a terrible thing to do," he said. ABC Fact Check looks at the research. The death penalty More than half of all the nations in the world retain the death penalty in some form or other. A small number retain it only for war-time offences and others have not used it for over 10 years, but there are a large number that retain and use the death penalty, predominately as a punishment for murder. According to advocacy group Harm Reduction International, thirty-three nations retain the death penalty for drug offences. Of those, not all carry out capital punishment for these offences on a regular basis, and Harm Reduction International estimates that "executions for drug offences have taken place in only 12 to 14 countries over the [five years to 2012]". It lists six countries with a "high" rate of applying the death penalty in drugs cases: China, Iran, Vietnam, Saudi Arabia, Singapore and Malaysia. Oxford University professors Roger Hood and Carolyn Hoyle say Indonesia, which resumed executions for drug traffickers in 2013, might soon be added to that list "if it carries out its threat to execute more drug traffickers". In the fifth edition of their book The Death Penalty: A Worldwide Perspective released in January, Professors Hood and Hoyle write that Singapore, Malaysia and possibly Vietnam may be "ready to be downgraded to 'low application states'." INFOGRAPHIC: The death penalty (ABC Fact Check) The United Nations has strict guidelines for the use of the death penalty, restricting it to the "most serious crimes". A resolution of the Economic and Security Council, first made in the 1980s, endorsed by the UN General Assembly in December 1984, and updated in 1999 says that "capital punishment may be imposed for only the most serious crimes, it being understood that their scope should not go beyond intentional crimes with lethal or other extremely grave consequences". Since the adoption of this guideline, other UN bodies have made rulings about how to interpret the "most serious crimes" provision, which exclude drug offences. And the UN's Special Rapporteur on extrajudicial executions, Christof Heyns, said recently that Indonesia was a signatory to the International Covenant on Civil and Political Rights and its use of the death penalty for drug offences was "in violation of international human rights standards". A review of Indonesia's use of the death penalty and the Bali Nine case by Colman Lynch, published in the Columbia Human Rights Law Review in 2009, says capital punishment is also arguably against Indonesia's constitution. Mr Lynch wrote that "though Indonesia had a legal obligation to abolish capital punishment as a punishment for drug-trafficking crimes under its constitution and applicable international law, as interpreted by relevant international bodies, its judiciary was able to find sufficient ambiguity in the wording of each obligation to buck the international trend of abolishing capital punishment". The death penalty in the United States Fact Check asked Justice Lasry whether he had any particular research in mind when he said the death penalty wasn't a deterrent. A spokeswoman for the Victorian Supreme Court said that the judge's comments were based on "a general body of research that indicates the death penalty has no real deterrent value". In their book, Professors Hood and Hoyle say almost all the academic studies available for review are concerned with the deterrent effect of capital punishment on the rate of murder in the United States. The authors say theoretical and methodological issues have "dogged the attempts to prove or disprove the existence of the deterrent effect of executions in the United States" and "a fierce controversy continues" in the United States over attempts to use econometric models to address the question. After reviewing the literature they conclude that "</w:t>
      </w:r>
      <w:r w:rsidRPr="00B279DD">
        <w:rPr>
          <w:rStyle w:val="StyleUnderline"/>
        </w:rPr>
        <w:t>it is not prudent to accept the hypothesis that capital punishment, as practised in the United States, deters murder to a marginally greater extent than does the threat and application of the supposedly lesser punishment of life imprisonment".</w:t>
      </w:r>
      <w:r>
        <w:rPr>
          <w:rStyle w:val="StyleUnderline"/>
        </w:rPr>
        <w:t xml:space="preserve"> </w:t>
      </w:r>
      <w:r w:rsidRPr="00B279DD">
        <w:rPr>
          <w:sz w:val="12"/>
        </w:rPr>
        <w:t xml:space="preserve">Sorry, this video has expired VIDEO: John Barron Talks to ABC News Breakfast (ABC News) </w:t>
      </w:r>
      <w:r w:rsidRPr="00B279DD">
        <w:rPr>
          <w:rStyle w:val="StyleUnderline"/>
        </w:rPr>
        <w:t xml:space="preserve">A comprehensive review </w:t>
      </w:r>
      <w:r w:rsidRPr="00B279DD">
        <w:rPr>
          <w:sz w:val="12"/>
        </w:rPr>
        <w:t xml:space="preserve">of the research in this area </w:t>
      </w:r>
      <w:r w:rsidRPr="00B279DD">
        <w:rPr>
          <w:rStyle w:val="StyleUnderline"/>
        </w:rPr>
        <w:t>over 34 years</w:t>
      </w:r>
      <w:r w:rsidRPr="00B279DD">
        <w:rPr>
          <w:sz w:val="12"/>
        </w:rPr>
        <w:t xml:space="preserve"> was conducted in 2012 by a committee of the American National Academy of Sciences National Review Council. The committee </w:t>
      </w:r>
      <w:r w:rsidRPr="00B279DD">
        <w:rPr>
          <w:rStyle w:val="StyleUnderline"/>
        </w:rPr>
        <w:t>concluded that</w:t>
      </w:r>
      <w:r w:rsidRPr="00B279DD">
        <w:rPr>
          <w:sz w:val="12"/>
        </w:rPr>
        <w:t xml:space="preserve"> "research to date on the effect of </w:t>
      </w:r>
      <w:r w:rsidRPr="00B279DD">
        <w:rPr>
          <w:rStyle w:val="StyleUnderline"/>
        </w:rPr>
        <w:t>capital punishment on homicide is not informative about whether capital punishment decreases, increases, or has no effect on homicide rates".</w:t>
      </w:r>
      <w:r w:rsidRPr="00B279DD">
        <w:rPr>
          <w:sz w:val="12"/>
        </w:rPr>
        <w:t xml:space="preserve"> It said the studies it reviewed should not be used to influence policymakers. "Claims that research demonstrates that capital punishment decreases or increases the homicide rate by a specified amount or has no effect on the homicide rate should not influence policy judgments about capital punishment," it said. </w:t>
      </w:r>
      <w:r w:rsidRPr="00B279DD">
        <w:rPr>
          <w:rStyle w:val="StyleUnderline"/>
        </w:rPr>
        <w:t>One of the main problems was that it was impossible to know what a jurisdiction's murder rate would be with different sentencing options. "The data alone cannot reveal what the homicide rate in a state without (with) a capital punishment regime would have been had the state (not) had such a regime."</w:t>
      </w:r>
      <w:r>
        <w:rPr>
          <w:rStyle w:val="StyleUnderline"/>
        </w:rPr>
        <w:t xml:space="preserve"> </w:t>
      </w:r>
      <w:r w:rsidRPr="00B279DD">
        <w:rPr>
          <w:rStyle w:val="StyleUnderline"/>
        </w:rPr>
        <w:t>A second problem was "the use of incomplete or implausible models of potential murderers' perceptions of and response to the capital punishment component of a sanction regime".</w:t>
      </w:r>
      <w:r>
        <w:rPr>
          <w:rStyle w:val="StyleUnderline"/>
        </w:rPr>
        <w:t xml:space="preserve"> </w:t>
      </w:r>
      <w:r w:rsidRPr="00B279DD">
        <w:rPr>
          <w:sz w:val="12"/>
        </w:rPr>
        <w:t xml:space="preserve">Without this basic information, "it is impossible to draw credible findings about the effect of the death penalty on homicide". Expert opinion While that review found the evidence was inconclusive, </w:t>
      </w:r>
      <w:r w:rsidRPr="00B279DD">
        <w:rPr>
          <w:rStyle w:val="StyleUnderline"/>
        </w:rPr>
        <w:t>Jeffrey Fagan</w:t>
      </w:r>
      <w:r w:rsidRPr="00B279DD">
        <w:rPr>
          <w:sz w:val="12"/>
        </w:rPr>
        <w:t>, a professor of law at Columbia University in the US, told Fact Check he b</w:t>
      </w:r>
      <w:r w:rsidRPr="00B279DD">
        <w:rPr>
          <w:rStyle w:val="StyleUnderline"/>
        </w:rPr>
        <w:t>elieved that there was no evidence that showed the death penalty deterred.</w:t>
      </w:r>
      <w:r>
        <w:rPr>
          <w:rStyle w:val="StyleUnderline"/>
        </w:rPr>
        <w:t xml:space="preserve"> </w:t>
      </w:r>
      <w:r w:rsidRPr="00B279DD">
        <w:rPr>
          <w:sz w:val="12"/>
        </w:rPr>
        <w:t>Professor Fagan, who appeared as an expert witness for Mr Chan and Mr Sukumaran in an unsuccessful appeal in 2007, said there was "no credible scientific evidence that the death penalty deters criminal behaviour". "</w:t>
      </w:r>
      <w:r w:rsidRPr="00B279DD">
        <w:rPr>
          <w:rStyle w:val="StyleUnderline"/>
        </w:rPr>
        <w:t>Even when executions are frequent and well-publicised, there are no observable changes in crime. Executions serve only to satisfy the urge for vengeance. Any retributive value is short-lived, lasting only until the next crime."</w:t>
      </w:r>
      <w:r>
        <w:rPr>
          <w:rStyle w:val="StyleUnderline"/>
        </w:rPr>
        <w:t xml:space="preserve"> </w:t>
      </w:r>
      <w:r w:rsidRPr="00B279DD">
        <w:rPr>
          <w:rStyle w:val="StyleUnderline"/>
        </w:rPr>
        <w:t xml:space="preserve">His position is shared by the majority of criminologists in relation to homicide, according to a </w:t>
      </w:r>
      <w:r w:rsidRPr="00B279DD">
        <w:rPr>
          <w:sz w:val="12"/>
        </w:rPr>
        <w:t xml:space="preserve">2009 </w:t>
      </w:r>
      <w:r w:rsidRPr="00B279DD">
        <w:rPr>
          <w:rStyle w:val="StyleUnderline"/>
        </w:rPr>
        <w:t xml:space="preserve">survey </w:t>
      </w:r>
      <w:r w:rsidRPr="00B279DD">
        <w:rPr>
          <w:sz w:val="12"/>
        </w:rPr>
        <w:t xml:space="preserve">of members of the American Criminology Society, who were asked to limit their answers to their understanding of the empirical research and to exclude their personal opinions. That study found that </w:t>
      </w:r>
      <w:r w:rsidRPr="00B279DD">
        <w:rPr>
          <w:rStyle w:val="Emphasis"/>
        </w:rPr>
        <w:t>over 88 per cent of the criminologists did not believe the death penalty deterred murderers.</w:t>
      </w:r>
    </w:p>
    <w:p w14:paraId="25CACF68" w14:textId="77777777" w:rsidR="00081DFB" w:rsidRPr="002B1953" w:rsidRDefault="00081DFB" w:rsidP="00081DFB">
      <w:pPr>
        <w:pStyle w:val="Heading4"/>
      </w:pPr>
      <w:r w:rsidRPr="002B1953">
        <w:t>Death penalty can’t deter crime—the punishment remains the same regardless of the severity or number of offenses</w:t>
      </w:r>
    </w:p>
    <w:p w14:paraId="70837FB3" w14:textId="77777777" w:rsidR="00081DFB" w:rsidRPr="002B1953" w:rsidRDefault="00081DFB" w:rsidP="00081DFB">
      <w:pPr>
        <w:rPr>
          <w:bCs/>
        </w:rPr>
      </w:pPr>
      <w:r w:rsidRPr="002B1953">
        <w:t>Isaac</w:t>
      </w:r>
      <w:r w:rsidRPr="002B1953">
        <w:rPr>
          <w:b/>
        </w:rPr>
        <w:t xml:space="preserve"> </w:t>
      </w:r>
      <w:r w:rsidRPr="002B1953">
        <w:rPr>
          <w:rStyle w:val="Style13ptBold"/>
        </w:rPr>
        <w:t>Ehrlich, 6-26</w:t>
      </w:r>
      <w:r w:rsidRPr="002B1953">
        <w:rPr>
          <w:b/>
        </w:rPr>
        <w:t>-</w:t>
      </w:r>
      <w:r w:rsidRPr="002B1953">
        <w:t>2020, "The Deterrent Effect of Capital Punishment: A Question of Life and Death," NBER, https://www.nber.org/papers/w0018?utm_source=mandiner&amp;utm_medium=link&amp;utm_campaign=mandiner_202001</w:t>
      </w:r>
    </w:p>
    <w:p w14:paraId="7FC6FBB2" w14:textId="77777777" w:rsidR="00081DFB" w:rsidRPr="002B1953" w:rsidRDefault="00081DFB" w:rsidP="00081DFB">
      <w:pPr>
        <w:rPr>
          <w:sz w:val="16"/>
        </w:rPr>
      </w:pPr>
      <w:r w:rsidRPr="002B1953">
        <w:rPr>
          <w:sz w:val="16"/>
        </w:rPr>
        <w:t>In an imperfect world where we can never be sure we have ever got the “worst of the worst” is it ever justified to take a life</w:t>
      </w:r>
      <w:r w:rsidRPr="002B1953">
        <w:rPr>
          <w:u w:val="single"/>
        </w:rPr>
        <w:t>? The debate over</w:t>
      </w:r>
      <w:r w:rsidRPr="002B1953">
        <w:rPr>
          <w:sz w:val="16"/>
        </w:rPr>
        <w:t xml:space="preserve"> the legitimacy or propriety </w:t>
      </w:r>
      <w:r w:rsidRPr="002B1953">
        <w:rPr>
          <w:u w:val="single"/>
        </w:rPr>
        <w:t>of the death penalty may be almost as old as the death penalty itself</w:t>
      </w:r>
      <w:r w:rsidRPr="002B1953">
        <w:rPr>
          <w:sz w:val="16"/>
        </w:rPr>
        <w:t xml:space="preserve"> </w:t>
      </w:r>
      <w:r w:rsidRPr="002B1953">
        <w:rPr>
          <w:u w:val="single"/>
        </w:rPr>
        <w:t>and, in view of the increasing trend towards its complete abolition, perhaps as outdated</w:t>
      </w:r>
      <w:r w:rsidRPr="002B1953">
        <w:rPr>
          <w:sz w:val="16"/>
        </w:rPr>
        <w:t xml:space="preserve">. Not surprisingly, and as is generally recognized by contemporary writers on this topic, the philosophical and moral arguments for or against the death penalty have re mained remarkably unchanged since the beginning of the debate (see Sellin (1959), p. 17 and Bedau (1967), pp. 12O2111.). One outstanding issue has become, however, the subject of increased investigation, especially in re cent years, due to its objective nature and the dominant role it has played in shaping the analytical and practical case against the death penalty. That issue is the deterrent effect of capital punishment, a reexamination of which, in both theory and practice, is the object of this paper. </w:t>
      </w:r>
      <w:r w:rsidRPr="002B1953">
        <w:rPr>
          <w:u w:val="single"/>
        </w:rPr>
        <w:t>The multifaceted opposition to capital punishment relies partly upon ethical and aesthetic considerations. It arises also from recognition of the risks of errors of justice inherent in a legal system</w:t>
      </w:r>
      <w:r w:rsidRPr="002B1953">
        <w:rPr>
          <w:sz w:val="16"/>
        </w:rPr>
        <w:t xml:space="preserve">, errors occasionally 2 </w:t>
      </w:r>
      <w:r w:rsidRPr="002B1953">
        <w:rPr>
          <w:u w:val="single"/>
        </w:rPr>
        <w:t>aggravated by political, cultural and personal corruption</w:t>
      </w:r>
      <w:r w:rsidRPr="002B1953">
        <w:rPr>
          <w:sz w:val="16"/>
        </w:rPr>
        <w:t xml:space="preserve"> under certain so cial regimes</w:t>
      </w:r>
      <w:r w:rsidRPr="002B1953">
        <w:rPr>
          <w:u w:val="single"/>
        </w:rPr>
        <w:t>. Such errors are</w:t>
      </w:r>
      <w:r w:rsidRPr="002B1953">
        <w:rPr>
          <w:sz w:val="16"/>
        </w:rPr>
        <w:t>, of course</w:t>
      </w:r>
      <w:r w:rsidRPr="002B1953">
        <w:rPr>
          <w:u w:val="single"/>
        </w:rPr>
        <w:t>, irreversible upon application of this form of punishment.</w:t>
      </w:r>
      <w:r w:rsidRPr="002B1953">
        <w:rPr>
          <w:sz w:val="16"/>
        </w:rPr>
        <w:t xml:space="preserve"> But the question of deterrence is separable from subjective preferences among alternative penal modes and can be studied in dependently of any such preferences. Of course, the verification or esti mation of the magnitude of the deterrent effect of the death penalty--the determination of the expected tradeoff between the execution of' a murderer and the lives of potential victims it may help save--can, in turn, influence the evaluation of' its overall desirability as a social instrument under vary ing circumstances, even if such evaluation is largely subjective. This may be the reason why the issue is being consistently raised and reexamined by most public bodies investigat.ing the relative merits of the death penalty. In recent studies (see Becker (1968), Stigler (1970) and Ehrlich (1970, 1972, 1973)), economic theory has been used to present some analyti cal considerations and empirical evidence that support the notion that of </w:t>
      </w:r>
      <w:r w:rsidRPr="002B1953">
        <w:rPr>
          <w:u w:val="single"/>
        </w:rPr>
        <w:t>fenders respond to incentives and, in particular, that punishment and law enforcement deter the commission of specific crimes</w:t>
      </w:r>
      <w:r w:rsidRPr="002B1953">
        <w:rPr>
          <w:sz w:val="16"/>
        </w:rPr>
        <w:t xml:space="preserve">. Curiously, two of </w:t>
      </w:r>
      <w:r w:rsidRPr="002B1953">
        <w:rPr>
          <w:u w:val="single"/>
        </w:rPr>
        <w:t>the most effective opponents of capital punishment</w:t>
      </w:r>
      <w:r w:rsidRPr="002B1953">
        <w:rPr>
          <w:sz w:val="16"/>
        </w:rPr>
        <w:t xml:space="preserve">, Beccaria in the 18th century and Sellin in recext years, have never, to my knowledge, questioned analyti cally the validity of the deterrent effect of punishment in general; Beccaria even </w:t>
      </w:r>
      <w:r w:rsidRPr="002B1953">
        <w:rPr>
          <w:u w:val="single"/>
        </w:rPr>
        <w:t>recognizes explicitly the existence of' such a general effect</w:t>
      </w:r>
      <w:r w:rsidRPr="002B1953">
        <w:rPr>
          <w:sz w:val="16"/>
        </w:rPr>
        <w:t xml:space="preserve">. What has been questioned by these scholars is the existence of a differential deter rent effect of the death penalty over and above its most common practical alternative--life imprisonment. But </w:t>
      </w:r>
      <w:r w:rsidRPr="002B1953">
        <w:rPr>
          <w:u w:val="single"/>
        </w:rPr>
        <w:t xml:space="preserve">if' the imposition of' life imprisonment upon convicted murderers can deter potential felons from committing murders, why cannot the death penalty be expected to have an even greater deterrent effect? </w:t>
      </w:r>
      <w:r w:rsidRPr="002B1953">
        <w:rPr>
          <w:sz w:val="16"/>
        </w:rPr>
        <w:t xml:space="preserve">Beccaria uses a logical argument to explain his apparently inconsistent 3 viewpoint: </w:t>
      </w:r>
      <w:r w:rsidRPr="002B1953">
        <w:rPr>
          <w:b/>
          <w:iCs/>
          <w:u w:val="single"/>
        </w:rPr>
        <w:t>It is not the intenseness of the pain that has the greatest effect</w:t>
      </w:r>
      <w:r w:rsidRPr="002B1953">
        <w:rPr>
          <w:sz w:val="16"/>
        </w:rPr>
        <w:t xml:space="preserve">. on the mind, but its continuance. . . . </w:t>
      </w:r>
      <w:r w:rsidRPr="002B1953">
        <w:rPr>
          <w:u w:val="single"/>
        </w:rPr>
        <w:t>The death of a criminal is a terrible but momentary</w:t>
      </w:r>
      <w:r w:rsidRPr="002B1953">
        <w:rPr>
          <w:sz w:val="16"/>
        </w:rPr>
        <w:t xml:space="preserve"> spectacle </w:t>
      </w:r>
      <w:r w:rsidRPr="002B1953">
        <w:rPr>
          <w:u w:val="single"/>
        </w:rPr>
        <w:t>and therefore a less efficacious method of deterring others</w:t>
      </w:r>
      <w:r w:rsidRPr="002B1953">
        <w:rPr>
          <w:sz w:val="16"/>
        </w:rPr>
        <w:t xml:space="preserve">. </w:t>
      </w:r>
      <w:r w:rsidRPr="002B1953">
        <w:rPr>
          <w:b/>
          <w:iCs/>
          <w:u w:val="single"/>
        </w:rPr>
        <w:t>Perpetual slavery</w:t>
      </w:r>
      <w:r w:rsidRPr="002B1953">
        <w:rPr>
          <w:sz w:val="16"/>
        </w:rPr>
        <w:t xml:space="preserve"> . . . </w:t>
      </w:r>
      <w:r w:rsidRPr="002B1953">
        <w:rPr>
          <w:b/>
          <w:iCs/>
          <w:u w:val="single"/>
        </w:rPr>
        <w:t>has in it all that is necessary to deter the most hardened and determined</w:t>
      </w:r>
      <w:r w:rsidRPr="002B1953">
        <w:rPr>
          <w:sz w:val="16"/>
        </w:rPr>
        <w:t>, as much as the punishment of death. I say it has more. There are many who cai-i look upon death with intrepidity and firmness; some through fanaticism, and others through vanity . . . others from a desperate resolution to get rid of their misery, or to cease to live; but fanaticism and vanity foresake the criminal in slavery, in chains and fetters, in an iron cage; and despair seems rather the begin ning than the end of their misery. (Beccaria (1767), pp. 117-117) Sellin, in the same general spirit, mentions cases showing that "</w:t>
      </w:r>
      <w:r w:rsidRPr="002B1953">
        <w:rPr>
          <w:u w:val="single"/>
        </w:rPr>
        <w:t>the desire to be executed has caused persons to commit a capital crime</w:t>
      </w:r>
      <w:r w:rsidRPr="002B1953">
        <w:rPr>
          <w:sz w:val="16"/>
        </w:rPr>
        <w:t xml:space="preserve">" (Sellin (1979), p. 65) </w:t>
      </w:r>
      <w:r w:rsidRPr="002B1953">
        <w:rPr>
          <w:u w:val="single"/>
        </w:rPr>
        <w:t xml:space="preserve">and implicitly considers imprisonment for life a </w:t>
      </w:r>
      <w:r w:rsidRPr="002B1953">
        <w:rPr>
          <w:b/>
          <w:iCs/>
          <w:u w:val="single"/>
        </w:rPr>
        <w:t>more adequat</w:t>
      </w:r>
      <w:r w:rsidRPr="002B1953">
        <w:rPr>
          <w:u w:val="single"/>
        </w:rPr>
        <w:t>e sub stitute</w:t>
      </w:r>
      <w:r w:rsidRPr="002B1953">
        <w:rPr>
          <w:sz w:val="16"/>
        </w:rPr>
        <w:t xml:space="preserve"> (ibid., pp. 69-79). More important, however, Sellin has presented extensive statistical data that he and others have interpreted to imply, by and large, the lack of a differential deterrent effect of capital punish ment (see Sellin (1979, 1961, 1967)). Whether the death penalty constitutes for the average potential criminal a more severe form of punishment than life imprisonment cannot be settled on purely logical grounds, though crime control legislation, ancient and modern, clearly answers this question affirmatively. Indeed, the fact that convicted offenders aimost universally seek and welcome the commutation of a death sentence to life imprisonment is consistent with an Intuitive ranknr of the death penüty as the harshest of all punishments. 1. </w:t>
      </w:r>
      <w:r w:rsidRPr="002B1953">
        <w:rPr>
          <w:u w:val="single"/>
        </w:rPr>
        <w:t>The validity of the differential deterrent effect of capital punishment still remains an open empirical issue</w:t>
      </w:r>
      <w:r w:rsidRPr="002B1953">
        <w:rPr>
          <w:sz w:val="16"/>
        </w:rPr>
        <w:t xml:space="preserve">, however, both in view of alleged </w:t>
      </w:r>
      <w:r w:rsidRPr="002B1953">
        <w:rPr>
          <w:u w:val="single"/>
        </w:rPr>
        <w:t>evidence denying its existence and because of the need to verify a dis tinct deterrent effect that is independent of any preventive effects asso ciated with this form of punishment.</w:t>
      </w:r>
      <w:r w:rsidRPr="002B1953">
        <w:rPr>
          <w:sz w:val="16"/>
        </w:rPr>
        <w:t xml:space="preserve"> (See Ehrlich (1973); by the latter is here meant the total prevention of any fi.iture crimes by those executed for capital offenses.) </w:t>
      </w:r>
      <w:r w:rsidRPr="002B1953">
        <w:rPr>
          <w:u w:val="single"/>
        </w:rPr>
        <w:t>The importance of a unique preventive effect of the death penalty may not be very large in practice</w:t>
      </w:r>
      <w:r w:rsidRPr="002B1953">
        <w:rPr>
          <w:sz w:val="16"/>
        </w:rPr>
        <w:t xml:space="preserve"> because actual imprison ment for life can provide in principle an identical service and </w:t>
      </w:r>
      <w:r w:rsidRPr="002B1953">
        <w:rPr>
          <w:u w:val="single"/>
        </w:rPr>
        <w:t>because the risk of recidivism among those convicted for murder may be relatively low</w:t>
      </w:r>
      <w:r w:rsidRPr="002B1953">
        <w:rPr>
          <w:sz w:val="16"/>
        </w:rPr>
        <w:t>. But the differential deterrent effect of capital punishment on the incidence of capital offenses. may also be partly offset by the added in centive it may create for those who actually commit such offenses to eli minate policemen and witnesses who can bring about their apprehension and subsequent conviction and execution. Moreover</w:t>
      </w:r>
      <w:r w:rsidRPr="002B1953">
        <w:rPr>
          <w:u w:val="single"/>
        </w:rPr>
        <w:t>, if an offender's subjective probability of being executed approaches unity following his involvement in murder, his incentive to commit additional murders may be enhanced be cause the marginal cost of additional crimes would then approach zero.</w:t>
      </w:r>
      <w:r w:rsidRPr="002B1953">
        <w:rPr>
          <w:sz w:val="16"/>
        </w:rPr>
        <w:t xml:space="preserve"> In spite of these somewhat conflicting intuitive expectations con cerning the differential deterrent effect of capital punishment this inves tigation, although by no means definitive, does indicate its independent existence. Two related arguments are offered in this context of which only the second shall be elaborated upon in this paper. First, it may be argued that the statistical methods used by Sellin and others to infer the nonexistence of the deterrent effect of capital punishment do not provide an acceptable test of such an effect and consequently do not warrant such inferences.1 Second, it is argued that the application of the economi.c 7 approach to criminality permits a more systematic test of the existence of a differential deterrent effect of capital punishment. Moreover, the theo retical analysis provides some a priori predictions concerning the absolute the effect of magnitude and importance of/capital punishment relative to apprehension and conviction. Since the empirical analysis, in spite of many deficiencies in data, allows a quantitative estimation of these effects in practice and is found to be remarkably consistent with theoretical expectations, the paper further elaborates upon analytical and practical implications that are related to the empirical findings. </w:t>
      </w:r>
    </w:p>
    <w:p w14:paraId="0FB2DDAB" w14:textId="77777777" w:rsidR="00081DFB" w:rsidRDefault="00081DFB" w:rsidP="00081DFB">
      <w:pPr>
        <w:pStyle w:val="Heading4"/>
      </w:pPr>
      <w:r>
        <w:t xml:space="preserve">The rationale of the death penalty being a deterrent to future crime holds no statistical or moral truth </w:t>
      </w:r>
    </w:p>
    <w:p w14:paraId="5BEEA24A" w14:textId="77777777" w:rsidR="00081DFB" w:rsidRDefault="00081DFB" w:rsidP="00081DFB">
      <w:r w:rsidRPr="00832C4F">
        <w:rPr>
          <w:rStyle w:val="Style13ptBold"/>
        </w:rPr>
        <w:t>Death Penalty Information Center, no date</w:t>
      </w:r>
      <w:r w:rsidRPr="005C4072">
        <w:t>, "Deterrence," https://deathpenaltyinfo.org/policy-issues/deterrence, accessed 6-23-2020 MS</w:t>
      </w:r>
    </w:p>
    <w:p w14:paraId="6CD4E16C" w14:textId="77777777" w:rsidR="00081DFB" w:rsidRDefault="00081DFB" w:rsidP="00081DFB">
      <w:pPr>
        <w:tabs>
          <w:tab w:val="left" w:pos="4774"/>
        </w:tabs>
        <w:rPr>
          <w:rStyle w:val="StyleUnderline"/>
        </w:rPr>
      </w:pPr>
      <w:r w:rsidRPr="009946C1">
        <w:rPr>
          <w:rStyle w:val="StyleUnderline"/>
        </w:rPr>
        <w:t>Deterrence is probably the most commonly expressed rationale for the death penalty</w:t>
      </w:r>
      <w:r w:rsidRPr="005C4072">
        <w:rPr>
          <w:sz w:val="16"/>
        </w:rPr>
        <w:t xml:space="preserve">. The essence of the theory is that the threat of being executed in the future will be sufficient to cause a significant number of people to refrain from committing a heinous crime they had otherwise planned. </w:t>
      </w:r>
      <w:r w:rsidRPr="005C4072">
        <w:rPr>
          <w:rStyle w:val="StyleUnderline"/>
        </w:rPr>
        <w:t>Deterrence is not principally concerned with the prevention of further killing by an already convicted death-penalty defendant</w:t>
      </w:r>
      <w:r w:rsidRPr="005C4072">
        <w:rPr>
          <w:sz w:val="16"/>
        </w:rPr>
        <w:t xml:space="preserve">. That falls under the topic of incapacitation. Deterrence should not be considered in a vacuum. </w:t>
      </w:r>
      <w:r w:rsidRPr="005C4072">
        <w:rPr>
          <w:rStyle w:val="StyleUnderline"/>
        </w:rPr>
        <w:t>The critical question is not whether potential criminals will be dissuaded from killing because they would face the death penalty rather than no punishment at all. Other punishments such as life without parole might provide equal deterrence at far less costs and without the attendant risk of executing an innocent person</w:t>
      </w:r>
      <w:r w:rsidRPr="005C4072">
        <w:rPr>
          <w:sz w:val="16"/>
        </w:rPr>
        <w:t xml:space="preserve">. Whether the death penalty is a proven method of lowering the murder rate has been subjected to many studies over many decades. </w:t>
      </w:r>
      <w:r w:rsidRPr="005C4072">
        <w:rPr>
          <w:rStyle w:val="StyleUnderline"/>
        </w:rPr>
        <w:t>It is not enough to compare jurisdictions with the death penalty to those without unless the study controls for the many other variables that could affect the murder rate</w:t>
      </w:r>
      <w:r w:rsidRPr="005C4072">
        <w:rPr>
          <w:sz w:val="16"/>
        </w:rPr>
        <w:t xml:space="preserve">. For example, lower unemployment rates correlate with lower crime rates. More police involvement in the local community seems to reduce crime. The death penalty affects only a tiny percentage of even those who commit murder. Its effect is very difficult to pinpoint, and the National Academy of Sciences has concluded that past studies have neither proven nor disproven a deterrent effect. </w:t>
      </w:r>
      <w:r w:rsidRPr="009946C1">
        <w:rPr>
          <w:rStyle w:val="StyleUnderline"/>
        </w:rPr>
        <w:t>If the death penalty is not a proven deterrent to</w:t>
      </w:r>
      <w:r w:rsidRPr="005C4072">
        <w:rPr>
          <w:sz w:val="16"/>
        </w:rPr>
        <w:t xml:space="preserve"> </w:t>
      </w:r>
      <w:r w:rsidRPr="009946C1">
        <w:rPr>
          <w:rStyle w:val="StyleUnderline"/>
        </w:rPr>
        <w:t>murder</w:t>
      </w:r>
      <w:r w:rsidRPr="005C4072">
        <w:rPr>
          <w:sz w:val="16"/>
        </w:rPr>
        <w:t xml:space="preserve">, is it worth the excessive costs, risks of error, uncertainty of completion, and other problems that are inherent to its practice? On </w:t>
      </w:r>
      <w:r w:rsidRPr="009946C1">
        <w:rPr>
          <w:rStyle w:val="StyleUnderline"/>
        </w:rPr>
        <w:t>the political level, the deterrent value of the death penalty is often taken for granted without a careful examination of the research or a consideration of less risky alternative</w:t>
      </w:r>
      <w:r w:rsidRPr="005C4072">
        <w:rPr>
          <w:sz w:val="16"/>
        </w:rPr>
        <w:t xml:space="preserve">s. This is especially relevant given that death penalty use has been declining dramatically. Most states are not carrying out any executions in a given year. What DPIC Offers DPIC has collected many of the deterrent </w:t>
      </w:r>
      <w:r w:rsidRPr="009946C1">
        <w:rPr>
          <w:rStyle w:val="StyleUnderline"/>
        </w:rPr>
        <w:t>studies that have been conducted in the modern era and has summarized their results</w:t>
      </w:r>
      <w:r w:rsidRPr="005C4072">
        <w:rPr>
          <w:sz w:val="16"/>
        </w:rPr>
        <w:t xml:space="preserve">. It also provides some of the raw data on which such studies rely, such </w:t>
      </w:r>
      <w:r w:rsidRPr="009946C1">
        <w:rPr>
          <w:rStyle w:val="StyleUnderline"/>
        </w:rPr>
        <w:t>as the murder rate for each state in each year in the modern era, along with the number of executions and death sentences for each state in the same periods.</w:t>
      </w:r>
    </w:p>
    <w:p w14:paraId="3DD8E5B2" w14:textId="77777777" w:rsidR="00081DFB" w:rsidRDefault="00081DFB" w:rsidP="00081DFB">
      <w:pPr>
        <w:pStyle w:val="Heading4"/>
      </w:pPr>
      <w:r>
        <w:t>There’s consensus among leading criminologists that deterrence fails</w:t>
      </w:r>
    </w:p>
    <w:p w14:paraId="44F0A213" w14:textId="77777777" w:rsidR="00081DFB" w:rsidRPr="006429CB" w:rsidRDefault="00081DFB" w:rsidP="00081DFB">
      <w:r w:rsidRPr="006429CB">
        <w:rPr>
          <w:rStyle w:val="Style13ptBold"/>
        </w:rPr>
        <w:t>Radelet and Lacock 09</w:t>
      </w:r>
      <w:r w:rsidRPr="006429CB">
        <w:t xml:space="preserve"> [Michael L. Radelet, Ph.D., is Professor and Chair, Department of Sociology, University of Colorado-Boulder. E-mail: Radelet@Colorado.edu. Traci L. Lacock is a second-year student in the Ph.D. program, Department of Sociology, University of Colorado-Boulder, and a 2005 graduate of the University of Wyoming Law School, </w:t>
      </w:r>
      <w:r>
        <w:t xml:space="preserve">“Do Executions Lower Homicide Rates?: The Views of Leading Criminologists”, The Journal of Criminal Law and Criminology Vol. 99 No. 2 by Northwestern University, School of Law </w:t>
      </w:r>
      <w:r w:rsidRPr="006429CB">
        <w:t xml:space="preserve">, </w:t>
      </w:r>
      <w:r>
        <w:t>2009,</w:t>
      </w:r>
      <w:r w:rsidRPr="006429CB">
        <w:t xml:space="preserve"> Accessible Online at https://files.deathpenaltyinfo.org/legacy/files/DeterrenceStudy2009.pdf] KL 6-28-2020</w:t>
      </w:r>
    </w:p>
    <w:p w14:paraId="5E868685" w14:textId="77777777" w:rsidR="00081DFB" w:rsidRPr="006D48F3" w:rsidRDefault="00081DFB" w:rsidP="00081DFB">
      <w:pPr>
        <w:rPr>
          <w:rStyle w:val="StyleUnderline"/>
        </w:rPr>
      </w:pPr>
      <w:r w:rsidRPr="006D48F3">
        <w:rPr>
          <w:sz w:val="14"/>
        </w:rPr>
        <w:t>The question of whether the death penalty is a more effective deterrent than long-term imprisonment has been debated for decades or longer by scholars, policy makers, and the general public. In this Article we report results from</w:t>
      </w:r>
      <w:r w:rsidRPr="006429CB">
        <w:rPr>
          <w:rStyle w:val="StyleUnderline"/>
        </w:rPr>
        <w:t xml:space="preserve"> a survey of the world’s leading criminologists</w:t>
      </w:r>
      <w:r w:rsidRPr="006D48F3">
        <w:rPr>
          <w:sz w:val="14"/>
        </w:rPr>
        <w:t xml:space="preserve"> that asked their expert opinions on whether the empirical research supports the contention that the death penalty is a superior deterrent. The findings </w:t>
      </w:r>
      <w:r w:rsidRPr="006429CB">
        <w:rPr>
          <w:rStyle w:val="StyleUnderline"/>
        </w:rPr>
        <w:t xml:space="preserve">demonstrate an overwhelming consensus among these criminologists that the empirical research conducted on the deterrence question strongly supports the conclusion that the death penalty does not add deterrent effects to those already achieved by </w:t>
      </w:r>
      <w:r w:rsidRPr="006D48F3">
        <w:rPr>
          <w:sz w:val="14"/>
        </w:rPr>
        <w:t xml:space="preserve">long </w:t>
      </w:r>
      <w:r w:rsidRPr="006429CB">
        <w:rPr>
          <w:rStyle w:val="StyleUnderline"/>
        </w:rPr>
        <w:t>imprisonment</w:t>
      </w:r>
      <w:r w:rsidRPr="006D48F3">
        <w:rPr>
          <w:sz w:val="14"/>
        </w:rPr>
        <w:t xml:space="preserve">. I. INTRODUCTION Ever since a young Edwin Sutherland first published research on the issue in 1925,2 criminologists have been interested in the question of whether the death penalty is a more effective deterrent to criminal homicide than long-term imprisonment. At least until a decade ago, there was widespread consensus among criminologists that the death </w:t>
      </w:r>
      <w:r w:rsidRPr="006D48F3">
        <w:rPr>
          <w:sz w:val="14"/>
          <w:lang w:eastAsia="zh-CN"/>
        </w:rPr>
        <w:t xml:space="preserve">penalty could not be justified on deterrence grounds. In November 1989, in part because “social science research ha[d] found no consistent evidence of crime deterrence through execution,” the American Society of Criminology passed a resolution condemning the death penalty, one of only two public policy positions the organization has ever taken.3 In 1996, Radelet and Akers surveyed sixty-seven leading American criminologists regarding their opinion about the empirical research on deterrence and found that the overwhelming majority of the experts agreed that the death penalty never has been, is not, and never could be superior to long prison sentences as a deterrent to criminal violence.4 The research reported in this Article was designed to update the 1996 study and assess if any recent deterrence studies have modified the beliefs of the world’s leading criminologists. The results indicate that only a small minority of top criminologists—10% or less, depending on how the question is phrased—believes that the weight of empirical research studies supports the deterrence justification for the death penalty. These results come despite the publication of several widely-cited studies conducted in the last half dozen years (primarily by economists) that claim to show the death penalty has deterrent effects that criminologists have not spotted.5 In 2002, the Washington Post published an article under the catchy title Murderous Pardons? about research by econometrician Naci Mocan purporting to find that each execution led to 5-6 fewer homicides, and for every three additional “pardons” of a death row inmate, there were 1-1.5 additional homicides.6 A few months later, Emory University economist Paul H. Rubin and his colleagues began to publicize their work which found that each execution deterred approximately eighteen homicides.7 Later that year, Dale Cloninger and Roberto Marchesini, economists in the School of Business Administration at the University of Houston, published a letter in the Wall Street Journal claiming that their research showed that each execution in Texas prevented between eleven and eighteen homicides.8 In 2007, Professors Roy Adler and Michael Summers (a professor of Marketing and a professor of Quantitative Methods at Pepperdine University, respectively)9 published an op-ed in the Wall Street Journal claiming that their data showed each execution in the United States, from 1979-2004, prevented some seventyfour murders in the following year.10 By late 2007, an article on the front page of the New York Times entitled Does the Death Penalty Save Lives? A New Debate announced that the recent articles on deterrence were “setting off an intense new debate about one of the central justifications for capital punishment.”11 Are these new studies really “setting off an intense new debate”? What should the general public conclude about this morass of conflicting results and opinions? To be sure, </w:t>
      </w:r>
      <w:r w:rsidRPr="006429CB">
        <w:rPr>
          <w:rStyle w:val="StyleUnderline"/>
        </w:rPr>
        <w:t>most of the recent research that purports to find a deterrent effect has been critiqued</w:t>
      </w:r>
      <w:r w:rsidRPr="006D48F3">
        <w:rPr>
          <w:sz w:val="14"/>
          <w:lang w:eastAsia="zh-CN"/>
        </w:rPr>
        <w:t xml:space="preserve"> (as we will discuss below), but that still leaves the layperson trying to decide between “he said, she said” exchanges and complex statistical debates that few can understand. Therefore, we decided to find some sort of answer by replicating the study conducted a dozen years ago by Michael Radelet and Ronald Akers in which they surveyed sixty-seven leading criminologists to see if there was consensus on whether the death penalty was superior as a deterrent to long term imprisonment. </w:t>
      </w:r>
      <w:r w:rsidRPr="006429CB">
        <w:rPr>
          <w:rStyle w:val="StyleUnderline"/>
        </w:rPr>
        <w:t>In this study, we use a different sample of expert criminologists to see if the opinions of the country’s top criminologists have changed.</w:t>
      </w:r>
      <w:r w:rsidRPr="006D48F3">
        <w:rPr>
          <w:sz w:val="14"/>
          <w:lang w:eastAsia="zh-CN"/>
        </w:rPr>
        <w:t xml:space="preserve"> II. BACKGROUND The importance of the deterrence justification for capital punishment has declined precipitously in recent years among the general public. In the mid-twentieth century12 and up through the 1970s, it was unquestionably the top argument in favor of executions.13 In a 1985 Gallup Poll, 62% of the respondents answered yes to the question, “Do you feel that the death penalty acts as a deterrent to the commitment of murder, that it lowers the murder rate, or not?”14 This fell to 34% in 2006,15 when the question was last asked. Conversely, the proportion of respondents who stated that the death penalty was not a deterrent doubled by 2004, from 31% to 62%.16 Similarly, a 1995 national survey of nearly 400 police chiefs and county sheriffs found that two-thirds did not believe the death penalty significantly lowered the number of murders.17 No doubt part of </w:t>
      </w:r>
      <w:r w:rsidRPr="006429CB">
        <w:rPr>
          <w:rStyle w:val="StyleUnderline"/>
        </w:rPr>
        <w:t>this declining support for the deterrence hypothesis is a consequence of empirical research by criminologists.</w:t>
      </w:r>
      <w:r w:rsidRPr="006D48F3">
        <w:rPr>
          <w:sz w:val="14"/>
          <w:lang w:eastAsia="zh-CN"/>
        </w:rPr>
        <w:t xml:space="preserve"> Led by the pioneering work of Thorsten Sellin,18 scores of </w:t>
      </w:r>
      <w:r w:rsidRPr="006D48F3">
        <w:rPr>
          <w:sz w:val="14"/>
        </w:rPr>
        <w:t>researchers</w:t>
      </w:r>
      <w:r w:rsidRPr="006D48F3">
        <w:rPr>
          <w:sz w:val="14"/>
          <w:lang w:eastAsia="zh-CN"/>
        </w:rPr>
        <w:t xml:space="preserve"> have examined the possibility that the death penalty has a greater deterrent effect on homicide rates than does long-term imprisonment.19 While </w:t>
      </w:r>
      <w:r w:rsidRPr="006429CB">
        <w:rPr>
          <w:rStyle w:val="StyleUnderline"/>
        </w:rPr>
        <w:t>some</w:t>
      </w:r>
      <w:r w:rsidRPr="006D48F3">
        <w:rPr>
          <w:sz w:val="14"/>
          <w:lang w:eastAsia="zh-CN"/>
        </w:rPr>
        <w:t xml:space="preserve"> econometric </w:t>
      </w:r>
      <w:r w:rsidRPr="006429CB">
        <w:rPr>
          <w:rStyle w:val="StyleUnderline"/>
        </w:rPr>
        <w:t>studies</w:t>
      </w:r>
      <w:r w:rsidRPr="006D48F3">
        <w:rPr>
          <w:sz w:val="14"/>
          <w:lang w:eastAsia="zh-CN"/>
        </w:rPr>
        <w:t xml:space="preserve"> in the 1970s </w:t>
      </w:r>
      <w:r w:rsidRPr="006429CB">
        <w:rPr>
          <w:rStyle w:val="StyleUnderline"/>
        </w:rPr>
        <w:t>claimed to find deterrent effects,</w:t>
      </w:r>
      <w:r w:rsidRPr="006D48F3">
        <w:rPr>
          <w:sz w:val="14"/>
          <w:lang w:eastAsia="zh-CN"/>
        </w:rPr>
        <w:t>20</w:t>
      </w:r>
      <w:r w:rsidRPr="006429CB">
        <w:rPr>
          <w:rStyle w:val="StyleUnderline"/>
        </w:rPr>
        <w:t xml:space="preserve"> these studies were exhaustively criticized and largely discredited</w:t>
      </w:r>
      <w:r w:rsidRPr="006D48F3">
        <w:rPr>
          <w:sz w:val="14"/>
          <w:lang w:eastAsia="zh-CN"/>
        </w:rPr>
        <w:t xml:space="preserve">.21 </w:t>
      </w:r>
      <w:r w:rsidRPr="006429CB">
        <w:rPr>
          <w:rStyle w:val="StyleUnderline"/>
        </w:rPr>
        <w:t xml:space="preserve">A panel set up by the National Academy of Sciences </w:t>
      </w:r>
      <w:r w:rsidRPr="006D48F3">
        <w:rPr>
          <w:sz w:val="14"/>
          <w:lang w:eastAsia="zh-CN"/>
        </w:rPr>
        <w:t>and chaired by Nobel Laureate Lawrence R. Klein to examine the studies—primarily those published by economist Isaac Ehrlich—</w:t>
      </w:r>
      <w:r w:rsidRPr="006429CB">
        <w:rPr>
          <w:rStyle w:val="StyleUnderline"/>
        </w:rPr>
        <w:t>concluded that “the available studies provide no useful evidence on the deterrent effect of capital punishment”</w:t>
      </w:r>
      <w:r w:rsidRPr="006D48F3">
        <w:rPr>
          <w:sz w:val="14"/>
          <w:lang w:eastAsia="zh-CN"/>
        </w:rPr>
        <w:t xml:space="preserve"> and “research on the deterrent effects of capital sanctions is not likely to provide results that will or should have much influence on policy makers.”22 In retrospect, that finding seemed to settle the scholarly debate, at least for the next twenty-five years. A. </w:t>
      </w:r>
      <w:r w:rsidRPr="00C21E78">
        <w:rPr>
          <w:rStyle w:val="StyleUnderline"/>
        </w:rPr>
        <w:t>THE MOCAN-GITTINGS STUDY</w:t>
      </w:r>
      <w:r w:rsidRPr="006D48F3">
        <w:rPr>
          <w:sz w:val="14"/>
          <w:lang w:eastAsia="zh-CN"/>
        </w:rPr>
        <w:t xml:space="preserve"> Against this background, the article entitled Murderous Pardons? that was published by the Washington Post in 2002 raised the eyebrows of many criminologists.23 The study discussed in the article was authored by University of Colorado-Denver economist Naci Mocan24 and one of his (then) graduate students, Kaj Gittings.25 They examined 6,143 death sentences imposed in the United States between 1977 and 1997, and built a data set with 1,050 observations (one observation per state for twenty-one years).26 Their results</w:t>
      </w:r>
      <w:r w:rsidRPr="00C21E78">
        <w:rPr>
          <w:rStyle w:val="StyleUnderline"/>
        </w:rPr>
        <w:t xml:space="preserve"> indicated that each execution resulted in five fewer homicides</w:t>
      </w:r>
      <w:r w:rsidRPr="006D48F3">
        <w:rPr>
          <w:sz w:val="14"/>
          <w:lang w:eastAsia="zh-CN"/>
        </w:rPr>
        <w:t>, and each commutation27 of a death sentence to a long or life prison term resulted in five additional homicides.28 Further, each additional removal from death row—primarily occurring when appellate courts vacate death sentences that were imposed with various improprieties by trial courts—resulted in one additional homicide.29 At least two prominent criminologists have found serious flaws in the Mocan-Gittings work. Richard Berk noted that the execution figures by state by year for the 1977 to 1997 period were highly skewed.30 Berk specifically noted that most states—accounting for 859 of the 1,000 observations31—had zero executions in a given year, and only a few states had more than a handful in a few years (n=11), with most of these being from Texas.32 He used a straightforward procedure to assess the implications of this skewed measure: using Mocan and Gittings’s original data set, he removed the Texas data and ran the model exactly as the original authors did, albeit only for the other forty-nine states.33 The deterrent effect of executions disappeared.34 Berk concluded that “it would</w:t>
      </w:r>
      <w:r w:rsidRPr="006D48F3">
        <w:rPr>
          <w:rFonts w:hint="eastAsia"/>
          <w:sz w:val="14"/>
          <w:lang w:eastAsia="zh-CN"/>
        </w:rPr>
        <w:t xml:space="preserve"> </w:t>
      </w:r>
      <w:r w:rsidRPr="006D48F3">
        <w:rPr>
          <w:sz w:val="14"/>
          <w:lang w:eastAsia="zh-CN"/>
        </w:rPr>
        <w:t xml:space="preserve">be bad statistics and bad social policy to generalize from the 11 observations to the remaining 989.”35 </w:t>
      </w:r>
      <w:r w:rsidRPr="00C21E78">
        <w:rPr>
          <w:rStyle w:val="StyleUnderline"/>
        </w:rPr>
        <w:t xml:space="preserve">A </w:t>
      </w:r>
      <w:r w:rsidRPr="006D48F3">
        <w:rPr>
          <w:sz w:val="14"/>
          <w:lang w:eastAsia="zh-CN"/>
        </w:rPr>
        <w:t xml:space="preserve">second </w:t>
      </w:r>
      <w:r w:rsidRPr="00C21E78">
        <w:rPr>
          <w:rStyle w:val="StyleUnderline"/>
        </w:rPr>
        <w:t>reexamination of the Mocan-Gittings study was conducted by Jeffrey Fagan</w:t>
      </w:r>
      <w:r w:rsidRPr="006D48F3">
        <w:rPr>
          <w:sz w:val="14"/>
          <w:lang w:eastAsia="zh-CN"/>
        </w:rPr>
        <w:t>.36 Fagan’s work is the most comprehensive review of the theoretical and methodological shortcomings of deterrence studies published after 2000. He first improved Mocan’s measure of deterrence, which is the number of executions in a given state divided by the number of death sentences imposed six years earlier.37 Because of the impossibility of computing this measure if the denominator is zero, Mocan and Gittings coded years with no death sentences as .99.38 Fagan reanalyzed the data using .01 (which is closer to zero) in the denominator rather than .99. That simple improvement made all the deterrent effects found by Mocan and Gittings disappear.39 Furthermore, Fagan noted that potential offenders are unlikely to remember the number of death sentences imposed in their states six or s</w:t>
      </w:r>
      <w:r w:rsidRPr="006D48F3">
        <w:rPr>
          <w:sz w:val="14"/>
        </w:rPr>
        <w:t>even years prior to their crime.40 Instead, he computed a variable measuring deterrence by calculating the number of executions in the previous year divided by the number of death sentences handed down two years earlier (rather than six). Again, this minor adjustment makes the deterrent effect observed by Mocan and Gittings disappear. Fagan also showed that alternative statistical models that consider the strong correlation of homicide rates from year to year within a given state also produce results that eliminate any deterrent effects.41 In addition, because the data set used by Mocan and Gittings to count homicides has wide gaps with missing data, Fagan used Morbidity and Mortality data from the National Center for Health Statistics to improve the measure of</w:t>
      </w:r>
      <w:r w:rsidRPr="006D48F3">
        <w:rPr>
          <w:rFonts w:hint="eastAsia"/>
          <w:sz w:val="14"/>
        </w:rPr>
        <w:t xml:space="preserve"> </w:t>
      </w:r>
      <w:r w:rsidRPr="006D48F3">
        <w:rPr>
          <w:sz w:val="14"/>
        </w:rPr>
        <w:t>ho</w:t>
      </w:r>
      <w:r w:rsidRPr="006D48F3">
        <w:rPr>
          <w:sz w:val="14"/>
          <w:lang w:eastAsia="zh-CN"/>
        </w:rPr>
        <w:t xml:space="preserve">micides.42 Again, these minor adjustments and corrections eliminated the relationship between executions and homicide rates. Rather than prove that Mocan and Gittings erred in their assumptions, </w:t>
      </w:r>
      <w:r w:rsidRPr="00C21E78">
        <w:rPr>
          <w:rStyle w:val="StyleUnderline"/>
        </w:rPr>
        <w:t xml:space="preserve">Fagan showed that small </w:t>
      </w:r>
      <w:r w:rsidRPr="006429CB">
        <w:rPr>
          <w:rStyle w:val="StyleUnderline"/>
        </w:rPr>
        <w:t>changes in their assumptions could produce wild fluctuations in their deterrence estimates. For instance, a small change could cause a positive deterrence effect, no deterrence effect, or even the brutalization effect, in which each execution increases the homicide rate.</w:t>
      </w:r>
      <w:r w:rsidRPr="006D48F3">
        <w:rPr>
          <w:sz w:val="14"/>
          <w:lang w:eastAsia="zh-CN"/>
        </w:rPr>
        <w:t xml:space="preserve">43 Unfortunately, Mocan and Gittings have not responded to Berk’s and Fagan’s critiques. B. THE EMORY STUDIES Another set of studies has received widespread media attention,44 namely those of Emory University scholars Paul Rubin, Joanna Shepherd,45 and Hashem Dezhbakhsh (collectively the Emory group). The Emory group has published four major works on the subject.46 The first study by the Emory group used data from 3,054 counties covering the period from 1997 to 1996 and concluded that both death sentences and executions tend to lower the homicide rate.47 The study estimated that each execution leads to eighteen fewer murders.48 The second Emory study, by Joanna Shepherd, used monthly murder and execution data from 1977 to 1999 and concluded that each death sentence led to 4.5 fewer murders and each execution resulted in three fewer murders.49 Surprisingly, Shepherd found that executions had the greatest effect on murders of passion and those between friends and families, compared to murders between strangers.50 Shepherd also found that shorter stays on death row led to one fewer murder for every 2.75 fewer years that a convict remains on death row before execution.51 The study did not specify precisely how potential murderers know how long inmates stay on death row before their executions. It follows that consensual executions, which occur when inmates shorten their time on death row by forfeiting their right to appeal, have a greater deterrent effect than nonconsensual executions. The third paper from the Emory group studies the effects of the moratorium on executions in the United States from June 1967 to January 1977.52 The Emory group used data from all fifty states from 1960 to 2000, and found that 91% of the states had higher homicide rates after they suspended the death penalty.53 Conversely, 70% of the states saw homicides decrease after the death penalty was reinstated.54 The final paper from the Emory group found that the deterrent effect of capital punishment is limited to the states that executed nine or more prisoners from 1977 to 1996.55 In the states that executed fewer than nine prisoners, there was either no deterrent effect or else the homicide rate actually increased in response to the executions.56 C. OTHER RECENT DETERRENCE STUDIES Other economists claim that they have found significant deterrent effects from executions. For example, Paul Zimmerman initially argued that each execution deterred fourteen murders,57 but later found that this deterrent effect was limited to electrocutions and did not extend to executions by other methods.58 In February 2008, the Nebraska Supreme Court prohibited Nebraska from using the electric chair as its sole means of execution.59 Today all states that allow electrocutions also offer the option of lethal injection.60 Since only four of the 251 inmates executed between 2004 and 2008 chose to be electrocuted, Zimmerman’s work suggests that whatever deterrent effect the death penalty may have had is now history.61 Roy Adler and Michael Summers published an astonishingly simple study on the subject,62 which was publicized in the Wall Street Journal. 63 The authors examined U.S. homicides and executions from 1979 to 2004, and observed that the former decreased while the latter increased.64 Their conclusion—that each execution prevented some seventy-four murders in the following year—was premised solely on the basis of that observation.65 The authors did not use additional control variables, or consider factors such as patterns of drug use, possession of handguns, alternative punishments, or arrest rates for homicides.66 No attempt was made to see if more murders are prevented in states that execute prisoners, or in states that execute the most, compared to states where the death penalty is not used.67 The apparent lack of consensus among the studies discussed above complicates an important social policy issue, namely how to reduce criminal violence. However, Michael Radelet’s and Ronald Akers’s 1996 survey of leading criminologists reveals that there is a consensus among scholars that the death penalty has little, if any, impact on criminal violence. In 1996, Radelet and Akers obtained completed questionnaires from sixtyseven of seventy-one former presidents of the three leading professional criminology associations in the United States: American Society of Criminology, Academy of Criminal Justice Sciences, and the Law and Society Association. They concluded that “there is a wide consensus among America’s top criminologists that scholarly research has demonstrated that the death penalty does, and can do, little to reduce rates of criminal violence.”68 This Article was designed to update the results obtained by Radelet and Akers in 1996. We now turn our attention to the methodology employed to accomplish that task. III. METHODOLOGY To shed light on this dispute, </w:t>
      </w:r>
      <w:r w:rsidRPr="00C21E78">
        <w:rPr>
          <w:rStyle w:val="StyleUnderline"/>
        </w:rPr>
        <w:t>we drew up a list in mid-2008 of every living person who (1) was a Fellow in the American Society of Criminology (ASC),69 (2) had won the ASC’s Sutherland Award, the highest award given by that organization for contributions to criminological theory,70 or (3) was a president of the ASC between 1997 and the present. The American Society of Criminology</w:t>
      </w:r>
      <w:r w:rsidRPr="006D48F3">
        <w:rPr>
          <w:sz w:val="14"/>
          <w:lang w:eastAsia="zh-CN"/>
        </w:rPr>
        <w:t xml:space="preserve"> was founded in 1941 and </w:t>
      </w:r>
      <w:r w:rsidRPr="00C21E78">
        <w:rPr>
          <w:rStyle w:val="StyleUnderline"/>
        </w:rPr>
        <w:t>is the world’s largest organization of academic criminologists, boasting a membership in 2008 of 3,500 criminologists from fifty countries</w:t>
      </w:r>
      <w:r w:rsidRPr="006D48F3">
        <w:rPr>
          <w:sz w:val="14"/>
          <w:lang w:eastAsia="zh-CN"/>
        </w:rPr>
        <w:t>.71 ASC presidents who served prior to 1997 were not included in this survey because they were already surveyed by Radelet and Akers in 1996, and we did not want the opinions of this group to unfairly weight the 2008 results.</w:t>
      </w:r>
      <w:r w:rsidRPr="00C21E78">
        <w:rPr>
          <w:rStyle w:val="StyleUnderline"/>
        </w:rPr>
        <w:t xml:space="preserve"> Using this methodology, we identified ninety-four distinguished scholars as our pool of experts. </w:t>
      </w:r>
      <w:r w:rsidRPr="006D48F3">
        <w:rPr>
          <w:sz w:val="14"/>
          <w:lang w:eastAsia="zh-CN"/>
        </w:rPr>
        <w:t>We sent questionnaires72 to this group in July 2008, after approval from the University of Colorado’s Human Subjects’ Committee. With each questionnaire we enclosed a return enve</w:t>
      </w:r>
      <w:r w:rsidRPr="006D48F3">
        <w:rPr>
          <w:sz w:val="14"/>
        </w:rPr>
        <w:t>lope marked with a number for each respondent. Upon receipt of each completed questionnaire, a staff member in the Sociology Department recorded the respondent’s information, removed any identifying information, and gave us the anonymous questionnaire. We sent two follow-up questionnaires in this manner to nonrespondents. Within three months we received a total of seventy-nine questionnaires, resulting in a response rate of 84%. Three of the seventynine questionnaires we received were partially completed, with answers to only one or two questions, and included extensive reprimands for what the respondents thought were poorly worded questions. We included these incomplete questionnaires in our data file and coded the blank answers as missing. Several of the fifteen non-respondents are now retired from their professional careers, and some are ill. However, given our high response rate of 84%, we believe that our results would not have been different even if the response rate had been higher—a few more returned questionnaires are too few to change the results significantly. We instructed respondents to refrain from answering th</w:t>
      </w:r>
      <w:r w:rsidRPr="006D48F3">
        <w:rPr>
          <w:sz w:val="14"/>
          <w:lang w:eastAsia="zh-CN"/>
        </w:rPr>
        <w:t>e questions on the basis of their personal opinions about the wisdom of the death penalty and asked them instead to limit their answers to their understanding of the empirical research.73 The questionnaire included a dozen questions that were used in the 1996 survey, including two with minor word variations.74</w:t>
      </w:r>
      <w:r w:rsidRPr="006D48F3">
        <w:rPr>
          <w:rFonts w:hint="eastAsia"/>
          <w:sz w:val="14"/>
          <w:lang w:eastAsia="zh-CN"/>
        </w:rPr>
        <w:t xml:space="preserve"> </w:t>
      </w:r>
      <w:r w:rsidRPr="006D48F3">
        <w:rPr>
          <w:sz w:val="14"/>
          <w:lang w:eastAsia="zh-CN"/>
        </w:rPr>
        <w:t>IV. RESULTS Appendix I presents the 2008 survey results and a comparison with the 1996 Radelet and Akers survey results.75 Differences between the 1996 responses and the 2008 responses are not statistically significant, supporting the conclusion that the opinions of the experts in 2008 were remarkably similar to those held by the different group of experts in 1996. We used a Chi-square test, which is frequently used by social scientists to measure statistical association. If the 1996 response patterns are similar to those found in 2008, then a non-significant Chi-square statistic informs us that any differences are due to random variation and are substantively unimportant. However, if there is a low probability that the patterns in the two studies are similar (the convention is p</w:t>
      </w:r>
      <w:r w:rsidRPr="006D48F3">
        <w:rPr>
          <w:rFonts w:hint="eastAsia"/>
          <w:sz w:val="14"/>
          <w:lang w:eastAsia="zh-CN"/>
        </w:rPr>
        <w:t>≤</w:t>
      </w:r>
      <w:r w:rsidRPr="006D48F3">
        <w:rPr>
          <w:sz w:val="14"/>
          <w:lang w:eastAsia="zh-CN"/>
        </w:rPr>
        <w:t xml:space="preserve">.05), then the differences are substantively important.76 </w:t>
      </w:r>
      <w:r w:rsidRPr="00DB7C4B">
        <w:rPr>
          <w:rStyle w:val="StyleUnderline"/>
        </w:rPr>
        <w:t>The first question included in the 2008 questionnaire is also regularly asked in Gallup Polls. Here, 88.2% of the polled criminologists do not believe that the death penalty is a deterrent</w:t>
      </w:r>
      <w:r w:rsidRPr="006D48F3">
        <w:rPr>
          <w:sz w:val="14"/>
          <w:lang w:eastAsia="zh-CN"/>
        </w:rPr>
        <w:t xml:space="preserve">, up slightly from 83.6% in 1996. </w:t>
      </w:r>
      <w:r w:rsidRPr="00631C39">
        <w:rPr>
          <w:rStyle w:val="StyleUnderline"/>
        </w:rPr>
        <w:t>With the not sure responses eliminated, the proportion of responses that reject the deterrence argument increased</w:t>
      </w:r>
      <w:r w:rsidRPr="006D48F3">
        <w:rPr>
          <w:sz w:val="14"/>
          <w:lang w:eastAsia="zh-CN"/>
        </w:rPr>
        <w:t xml:space="preserve"> from 87.5% in 1996 </w:t>
      </w:r>
      <w:r w:rsidRPr="00631C39">
        <w:rPr>
          <w:rStyle w:val="StyleUnderline"/>
        </w:rPr>
        <w:t>to 94.3% in 2008</w:t>
      </w:r>
      <w:r w:rsidRPr="006D48F3">
        <w:rPr>
          <w:sz w:val="14"/>
          <w:lang w:eastAsia="zh-CN"/>
        </w:rPr>
        <w:t xml:space="preserve">. This difference is not statistically significant, which indicates that there has been virtually no change in the experts’ opinions over the twelve years between the two surveys. In contrast, when the question was last posed by Gallup in 2006, 64% of the general public expressed the belief that the death penalty did not lower homicide rates.77 Question 2 asks the experts if they believe that abolishing the death penalty in a given state would affect that state’s homicide rate. Again, the data is similar between the two samples: 86.5% of the experts in 1996 responded that they are “sure” or “think” it is true that abolition would significantly affect the murder rate, compared to 87% in 2008. </w:t>
      </w:r>
      <w:r w:rsidRPr="00631C39">
        <w:rPr>
          <w:rStyle w:val="StyleUnderline"/>
        </w:rPr>
        <w:t xml:space="preserve">Question 3 asked respondents if they agreed that the empirical research shows that death-penalty states have lower homicide rates than neighboring non-death-penalty states. </w:t>
      </w:r>
      <w:r w:rsidRPr="006D48F3">
        <w:rPr>
          <w:sz w:val="14"/>
          <w:lang w:eastAsia="zh-CN"/>
        </w:rPr>
        <w:t>Of the 2008 respondents,</w:t>
      </w:r>
      <w:r w:rsidRPr="00631C39">
        <w:rPr>
          <w:rStyle w:val="StyleUnderline"/>
        </w:rPr>
        <w:t xml:space="preserve"> 9.4% answered affirmatively</w:t>
      </w:r>
      <w:r w:rsidRPr="006D48F3">
        <w:rPr>
          <w:sz w:val="14"/>
          <w:lang w:eastAsia="zh-CN"/>
        </w:rPr>
        <w:t xml:space="preserve">, compared to 6.0% in 1996. Conversely, </w:t>
      </w:r>
      <w:r w:rsidRPr="00631C39">
        <w:rPr>
          <w:rStyle w:val="StyleUnderline"/>
        </w:rPr>
        <w:t>74.7% of the 2008 experts believe the research shows that this assertion is false</w:t>
      </w:r>
      <w:r w:rsidRPr="006D48F3">
        <w:rPr>
          <w:sz w:val="14"/>
          <w:lang w:eastAsia="zh-CN"/>
        </w:rPr>
        <w:t xml:space="preserve">, down a bit from the 79.1% in 1996. In point of fact, </w:t>
      </w:r>
      <w:r w:rsidRPr="00631C39">
        <w:rPr>
          <w:rStyle w:val="StyleUnderline"/>
        </w:rPr>
        <w:t>death penalty states have consistently higher homicide rates than non-death-penalty states. In 2007, for example, the homicide rate in states with active death penalty statutes was 42% higher than that of non-death-penalty states.</w:t>
      </w:r>
      <w:r w:rsidRPr="006D48F3">
        <w:rPr>
          <w:sz w:val="14"/>
          <w:lang w:eastAsia="zh-CN"/>
        </w:rPr>
        <w:t xml:space="preserve">78 Question 4 asks if politicians support the death penalty as a symbolic way to show that they are tough on crime. Overall, there was strong agreement with this statement in the 1996 and 2008 samples. However, in 1996, 38.8% of the respondents answered that this was a “totally accurate” statement, compared to 23.4% in 2008. Although this difference is not statistically significant, it supports the observation that the death penalty is not as important in political debates today as it was in the 1990s. In 1992, for example, Arkansas Governor and Presidential candidate Bill Clinton left New Hampshire shortly before its primary and returned to Arkansas to preside over the execution of a brain-damaged prisoner named Ricky Rector.79 In the 2008 elections, the death penalty was a major issue in few (if any) state or federal campaigns. The responses to Question 5 also reflect the decreasing political importance of the death penalty. Question 5 asks the respondents’ opinions about whether debates about the death penalty distract politicians from focusing on “real” solutions to crime. In 1996, 86.6% of the polled criminologists responded that this statement was accurate, a figure that decreased to 75.4% in 2008. However, in 1996, only one expert was “not sure” about this statement, a figure that grew to ten respondents in 2008. When the not sure responses are eliminated from each sample, the affirmative response rate—“totally” or “largely accurate” responses— changes to 87.9% in 1996 and 86.6% in 2008. </w:t>
      </w:r>
      <w:r w:rsidRPr="006D48F3">
        <w:rPr>
          <w:rStyle w:val="StyleUnderline"/>
        </w:rPr>
        <w:t>Question 6 again shows low support for the deterrence hypothesis. Here only 9.2% of the respondents</w:t>
      </w:r>
      <w:r w:rsidRPr="006D48F3">
        <w:rPr>
          <w:sz w:val="14"/>
          <w:lang w:eastAsia="zh-CN"/>
        </w:rPr>
        <w:t xml:space="preserve"> (n=7) </w:t>
      </w:r>
      <w:r w:rsidRPr="006D48F3">
        <w:rPr>
          <w:rStyle w:val="StyleUnderline"/>
        </w:rPr>
        <w:t xml:space="preserve">answered that the statement “[t]he death penalty significantly reduces the number of homicides” was accurate. </w:t>
      </w:r>
      <w:r w:rsidRPr="006D48F3">
        <w:rPr>
          <w:sz w:val="14"/>
          <w:lang w:eastAsia="zh-CN"/>
        </w:rPr>
        <w:t>While this figure is slightly higher than the proportion of respondents that supported the deterrence hypothesis in Question 1, three experts who responded largely accurate to Question 6 also responded negatively to Question 1, indicating they did not support the deterrence hypothesis. The</w:t>
      </w:r>
      <w:r w:rsidRPr="006D48F3">
        <w:rPr>
          <w:rFonts w:hint="eastAsia"/>
          <w:sz w:val="14"/>
          <w:lang w:eastAsia="zh-CN"/>
        </w:rPr>
        <w:t xml:space="preserve"> </w:t>
      </w:r>
      <w:r w:rsidRPr="006D48F3">
        <w:rPr>
          <w:sz w:val="14"/>
          <w:lang w:eastAsia="zh-CN"/>
        </w:rPr>
        <w:t xml:space="preserve">responses of these three experts are inconsistent. </w:t>
      </w:r>
      <w:r w:rsidRPr="006D48F3">
        <w:rPr>
          <w:rStyle w:val="StyleUnderline"/>
        </w:rPr>
        <w:t>Overall, it is clear that however measured, fewer than 10% of the polled experts believe the deterrence effect of the death penalty is stronger than that of long-term imprisonment. Responses to Questions 7-9 also indicate widespread rejection of the deterrence argument, with minor and insignificant differences between the samples.</w:t>
      </w:r>
      <w:r w:rsidRPr="006D48F3">
        <w:rPr>
          <w:sz w:val="14"/>
          <w:lang w:eastAsia="zh-CN"/>
        </w:rPr>
        <w:t xml:space="preserve"> In 1996, only 4.6% of the respondents agreed that the threat or use of the death penalty was a stronger deterrent than long-term or life imprisonment, a figure that increased to 9.5% in 2008.80 Responses to Question 8 show that in 1996, only 4.6% of the experts thought the empirical research gave strong or moderate support to the deterrence argument; this increased to 5.3% in 2008.81 Responses to Question 9 show that 18.7% of those in the 1996 sample thought that increasing the frequency of executions would increase the overall deterrent effect, but only 8.3% thought so in 2008. Question 10 addresses celerity, which is the time between the commission of the offense and the administration of the punishment. In 1996, 26.9% of the respondents thought that shortening the time between sentence and execution would add to the death penalty’s deterrent effect. In 2008, only 12.4% thought so. This difference is not statistically significant. Question 11 measures support for the brutalization hypothesis, which posits that executions actually increase homicide rates, rather than decrease them. In 1996, 29.7% of the experts believed this was true, but in 2008 only 18.8% agreed with the hypothesis. This difference is not statistically significant. Finally, </w:t>
      </w:r>
      <w:r w:rsidRPr="006D48F3">
        <w:rPr>
          <w:rStyle w:val="StyleUnderline"/>
        </w:rPr>
        <w:t>Question 12 was developed as a summary question by the present researchers to ascertain the overall belief in the deterrence hypothesis. Here only 2.6% of the 2008 respondents agreed that executing people deters others from committing murder, while 89.6% of the experts disagreed.</w:t>
      </w:r>
      <w:r w:rsidRPr="006D48F3">
        <w:rPr>
          <w:sz w:val="14"/>
          <w:lang w:eastAsia="zh-CN"/>
        </w:rPr>
        <w:t xml:space="preserve"> </w:t>
      </w:r>
      <w:r w:rsidRPr="006D48F3">
        <w:rPr>
          <w:rStyle w:val="StyleUnderline"/>
        </w:rPr>
        <w:t>The message is clear: few of America’s top criminologists believe the threat or use of the death penalty can reduce homicide rates any more than long-term imprisonment</w:t>
      </w:r>
      <w:r w:rsidRPr="006D48F3">
        <w:rPr>
          <w:sz w:val="14"/>
          <w:lang w:eastAsia="zh-CN"/>
        </w:rPr>
        <w:t>.</w:t>
      </w:r>
      <w:r w:rsidRPr="006D48F3">
        <w:rPr>
          <w:rFonts w:hint="eastAsia"/>
          <w:sz w:val="14"/>
          <w:lang w:eastAsia="zh-CN"/>
        </w:rPr>
        <w:t xml:space="preserve"> </w:t>
      </w:r>
      <w:r w:rsidRPr="006D48F3">
        <w:rPr>
          <w:sz w:val="14"/>
        </w:rPr>
        <w:t xml:space="preserve">V. CONCLUSION As noted above, Naci Mocan has not responded to Berk’s and Fagans’s critique of his highly-publicized study, which claimed that the death penalty had a deterrent effect. Instead, in 2007 Professor Mocan told writers for both the Associated Press82 and the New York Times83 that he still believed the death penalty has a deterrent effect. When asked by Associated Press reporter Robert Tanner to comment on the empirical support for the deterrence position, Professor Mocan replied that “[s]cience does really draw a conclusion. It did. There is no question about it . . . . The conclusion is there is a deterrent effect.”84 The data reported in this Article do not support Mocan’s position. To the contrary, the data show that the scientific community, in particular social scientists, would likely take a position opposite that of Professor Mocan. </w:t>
      </w:r>
      <w:r w:rsidRPr="006D48F3">
        <w:rPr>
          <w:rStyle w:val="StyleUnderline"/>
        </w:rPr>
        <w:t>Our survey indicates that the vast majority of the world’s top criminologists believe that the empirical research has revealed the deterrence hypothesis for a myth.</w:t>
      </w:r>
      <w:r w:rsidRPr="006D48F3">
        <w:rPr>
          <w:sz w:val="14"/>
        </w:rPr>
        <w:t xml:space="preserve"> There isn’t a shred of evidence that supports the New York Times’s assertion that there is “an intense new debate about one of the central justifications for capital punishment,” namely deterrence.85 </w:t>
      </w:r>
      <w:r w:rsidRPr="006D48F3">
        <w:rPr>
          <w:rStyle w:val="StyleUnderline"/>
        </w:rPr>
        <w:t xml:space="preserve">Recent econometric studies, which posit that the death penalty has a marginal deterrent effect beyond that of long-term imprisonment, are so limited or flawed that they have failed to undermine consensus. In short, the consensus among criminologists is that the death penalty does not add any significant deterrent effect above that of long-term imprisonment. </w:t>
      </w:r>
    </w:p>
    <w:p w14:paraId="69E3916D" w14:textId="77777777" w:rsidR="00081DFB" w:rsidRDefault="00081DFB" w:rsidP="00081DFB"/>
    <w:p w14:paraId="5A4EFF21" w14:textId="77777777" w:rsidR="00081DFB" w:rsidRDefault="00081DFB" w:rsidP="00081DFB">
      <w:pPr>
        <w:pStyle w:val="Heading4"/>
      </w:pPr>
      <w:r>
        <w:t xml:space="preserve">The DA depends on a violent ontology of positivism that presumes the appropriately of state sponsored violence.  </w:t>
      </w:r>
    </w:p>
    <w:p w14:paraId="239E6A7C" w14:textId="77777777" w:rsidR="00081DFB" w:rsidRPr="00C13B1C" w:rsidRDefault="00081DFB" w:rsidP="00081DFB">
      <w:r w:rsidRPr="00C13B1C">
        <w:rPr>
          <w:rStyle w:val="Style13ptBold"/>
        </w:rPr>
        <w:t>Colucci ‘19</w:t>
      </w:r>
      <w:r w:rsidRPr="00C13B1C">
        <w:t xml:space="preserve"> (Alex R., M.A. </w:t>
      </w:r>
      <w:r>
        <w:t xml:space="preserve">in </w:t>
      </w:r>
      <w:r w:rsidRPr="00C13B1C">
        <w:t xml:space="preserve">Critical Geography Studies, Ph.D. Candidate at Kent State University, “Knowledge Production, Capital Punishment, and Political Economy.” Dissertation, May 2019, </w:t>
      </w:r>
      <w:hyperlink r:id="rId49" w:history="1">
        <w:r w:rsidRPr="00C13B1C">
          <w:rPr>
            <w:rStyle w:val="Hyperlink"/>
          </w:rPr>
          <w:t>https://etd.ohiolink.edu/!etd.send_file?accession=kent1555694255644039&amp;disposition=inline</w:t>
        </w:r>
      </w:hyperlink>
      <w:r>
        <w:t>)-NA</w:t>
      </w:r>
    </w:p>
    <w:p w14:paraId="0F67D431" w14:textId="77777777" w:rsidR="00081DFB" w:rsidRDefault="00081DFB" w:rsidP="00081DFB">
      <w:pPr>
        <w:rPr>
          <w:sz w:val="16"/>
        </w:rPr>
      </w:pPr>
      <w:r w:rsidRPr="002A2985">
        <w:rPr>
          <w:sz w:val="16"/>
        </w:rPr>
        <w:t xml:space="preserve">It is </w:t>
      </w:r>
      <w:r w:rsidRPr="00705A9A">
        <w:rPr>
          <w:rStyle w:val="StyleUnderline"/>
        </w:rPr>
        <w:t>through</w:t>
      </w:r>
      <w:r w:rsidRPr="002A2985">
        <w:rPr>
          <w:sz w:val="16"/>
        </w:rPr>
        <w:t xml:space="preserve"> such </w:t>
      </w:r>
      <w:r w:rsidRPr="00705A9A">
        <w:rPr>
          <w:rStyle w:val="StyleUnderline"/>
        </w:rPr>
        <w:t>charades of truth production and dissemination</w:t>
      </w:r>
      <w:r w:rsidRPr="002A2985">
        <w:rPr>
          <w:sz w:val="16"/>
        </w:rPr>
        <w:t xml:space="preserve"> that </w:t>
      </w:r>
      <w:r w:rsidRPr="00705A9A">
        <w:rPr>
          <w:rStyle w:val="StyleUnderline"/>
        </w:rPr>
        <w:t>scholars who are subsumed by their attendant epistemologies debate the continued use of capital punishment</w:t>
      </w:r>
      <w:r w:rsidRPr="002A2985">
        <w:rPr>
          <w:sz w:val="16"/>
        </w:rPr>
        <w:t xml:space="preserve">—as evidenced in the first section of this chapter. </w:t>
      </w:r>
      <w:r w:rsidRPr="00705A9A">
        <w:rPr>
          <w:rStyle w:val="StyleUnderline"/>
        </w:rPr>
        <w:t xml:space="preserve">Such debates do less than nothing in terms of questioning the practice of capital punishment itself. </w:t>
      </w:r>
      <w:r w:rsidRPr="002A2985">
        <w:rPr>
          <w:sz w:val="16"/>
        </w:rPr>
        <w:t xml:space="preserve">Instead, </w:t>
      </w:r>
      <w:r w:rsidRPr="00705A9A">
        <w:rPr>
          <w:rStyle w:val="StyleUnderline"/>
        </w:rPr>
        <w:t>they operate solely through the presumption that capital punishment</w:t>
      </w:r>
      <w:r w:rsidRPr="002A2985">
        <w:rPr>
          <w:sz w:val="16"/>
        </w:rPr>
        <w:t>—and other life and death practices the state commands—</w:t>
      </w:r>
      <w:r w:rsidRPr="00705A9A">
        <w:rPr>
          <w:rStyle w:val="StyleUnderline"/>
        </w:rPr>
        <w:t xml:space="preserve">should be continued, should the sovereign’s ability to know fully guilt and innocence be </w:t>
      </w:r>
      <w:r w:rsidRPr="0046149D">
        <w:rPr>
          <w:rStyle w:val="StyleUnderline"/>
        </w:rPr>
        <w:t>perfected. Life and death matter not in the</w:t>
      </w:r>
      <w:r w:rsidRPr="002A2985">
        <w:rPr>
          <w:sz w:val="16"/>
        </w:rPr>
        <w:t xml:space="preserve"> bleak, unceasing Sisyphean </w:t>
      </w:r>
      <w:r w:rsidRPr="0046149D">
        <w:rPr>
          <w:rStyle w:val="StyleUnderline"/>
        </w:rPr>
        <w:t xml:space="preserve">process of producing knowable truths. </w:t>
      </w:r>
      <w:r w:rsidRPr="002A2985">
        <w:rPr>
          <w:sz w:val="16"/>
        </w:rPr>
        <w:t xml:space="preserve">After all, </w:t>
      </w:r>
      <w:r w:rsidRPr="0046149D">
        <w:rPr>
          <w:rStyle w:val="Emphasis"/>
        </w:rPr>
        <w:t>the ontological position of positivism places verifiable, measurable facts above all else—that includes human life</w:t>
      </w:r>
      <w:r w:rsidRPr="002A2985">
        <w:rPr>
          <w:sz w:val="16"/>
        </w:rPr>
        <w:t xml:space="preserve">. Implicit in this argument—and hopefully made explicit in this chapter—is that </w:t>
      </w:r>
      <w:r w:rsidRPr="0046149D">
        <w:rPr>
          <w:rStyle w:val="StyleUnderline"/>
        </w:rPr>
        <w:t>the attempted perfection of knowledge is an exercise in triviality, for it is an unattainable goal that only allows the state to kill in the meantime (forever). It is an exercise that geographers of radical and critical persuasion would do well to confront within the discipline in their attempts to push the discipline</w:t>
      </w:r>
      <w:r w:rsidRPr="002A2985">
        <w:rPr>
          <w:sz w:val="16"/>
        </w:rPr>
        <w:t>—reflecting Heynen’s sentiment—</w:t>
      </w:r>
      <w:r w:rsidRPr="0046149D">
        <w:rPr>
          <w:rStyle w:val="StyleUnderline"/>
        </w:rPr>
        <w:t>towards a people’s geography directed at abolishing those material practices that lead to classicism, racism, sexism and all manner of inequalities</w:t>
      </w:r>
      <w:r w:rsidRPr="002A2985">
        <w:rPr>
          <w:sz w:val="16"/>
        </w:rPr>
        <w:t xml:space="preserve">. What portions of the remainder of this dissertation attempts to show is that </w:t>
      </w:r>
      <w:r w:rsidRPr="0046149D">
        <w:rPr>
          <w:rStyle w:val="StyleUnderline"/>
        </w:rPr>
        <w:t>there are</w:t>
      </w:r>
      <w:r w:rsidRPr="002A2985">
        <w:rPr>
          <w:sz w:val="16"/>
        </w:rPr>
        <w:t xml:space="preserve"> indeed other, useful and purposeful, </w:t>
      </w:r>
      <w:r w:rsidRPr="0046149D">
        <w:rPr>
          <w:rStyle w:val="StyleUnderline"/>
        </w:rPr>
        <w:t>ways of knowing and producing the world around us that do not rely on vapid epistemological idealisms that demand we live out value-free, wholly neutral existences</w:t>
      </w:r>
      <w:r w:rsidRPr="002A2985">
        <w:rPr>
          <w:sz w:val="16"/>
        </w:rPr>
        <w:t>.</w:t>
      </w:r>
    </w:p>
    <w:p w14:paraId="1D4417AC" w14:textId="77777777" w:rsidR="00081DFB" w:rsidRDefault="00081DFB" w:rsidP="00081DFB">
      <w:pPr>
        <w:rPr>
          <w:sz w:val="16"/>
        </w:rPr>
      </w:pPr>
    </w:p>
    <w:p w14:paraId="584CD9FB" w14:textId="77777777" w:rsidR="00081DFB" w:rsidRDefault="00081DFB" w:rsidP="00081DFB">
      <w:pPr>
        <w:pStyle w:val="Heading4"/>
      </w:pPr>
      <w:r>
        <w:t xml:space="preserve">Their depiction of ‘crime’ as a measurable dataset reveals their privilege and power.  You should reject dominant, positivist understandings of capital punishment and crime - it </w:t>
      </w:r>
      <w:r w:rsidRPr="007E2A9C">
        <w:rPr>
          <w:u w:val="single"/>
        </w:rPr>
        <w:t>overpredicts causality</w:t>
      </w:r>
      <w:r>
        <w:t xml:space="preserve">, assume </w:t>
      </w:r>
      <w:r w:rsidRPr="00E50AFB">
        <w:rPr>
          <w:u w:val="single"/>
        </w:rPr>
        <w:t>objective reality</w:t>
      </w:r>
      <w:r>
        <w:t xml:space="preserve">, </w:t>
      </w:r>
      <w:r w:rsidRPr="00E50AFB">
        <w:rPr>
          <w:u w:val="single"/>
        </w:rPr>
        <w:t>moral consensus</w:t>
      </w:r>
      <w:r>
        <w:t xml:space="preserve">, </w:t>
      </w:r>
      <w:r w:rsidRPr="00E50AFB">
        <w:rPr>
          <w:u w:val="single"/>
        </w:rPr>
        <w:t>determinism</w:t>
      </w:r>
      <w:r>
        <w:t xml:space="preserve">, and </w:t>
      </w:r>
      <w:r w:rsidRPr="00E50AFB">
        <w:rPr>
          <w:u w:val="single"/>
        </w:rPr>
        <w:t>value-neutral criminology</w:t>
      </w:r>
      <w:r>
        <w:t xml:space="preserve"> which influences findings and conditions us to blindly accept the status quo.</w:t>
      </w:r>
    </w:p>
    <w:p w14:paraId="17534A61" w14:textId="77777777" w:rsidR="00081DFB" w:rsidRPr="00C13B1C" w:rsidRDefault="00081DFB" w:rsidP="00081DFB">
      <w:r w:rsidRPr="00C13B1C">
        <w:rPr>
          <w:rStyle w:val="Style13ptBold"/>
        </w:rPr>
        <w:t>Colucci ‘19</w:t>
      </w:r>
      <w:r w:rsidRPr="00C13B1C">
        <w:t xml:space="preserve"> (Alex R., M.A. </w:t>
      </w:r>
      <w:r>
        <w:t xml:space="preserve">in </w:t>
      </w:r>
      <w:r w:rsidRPr="00C13B1C">
        <w:t xml:space="preserve">Critical Geography Studies, Ph.D. Candidate at Kent State University, “Knowledge Production, Capital Punishment, and Political Economy.” Dissertation, May 2019, </w:t>
      </w:r>
      <w:hyperlink r:id="rId50" w:history="1">
        <w:r w:rsidRPr="00C13B1C">
          <w:rPr>
            <w:rStyle w:val="Hyperlink"/>
          </w:rPr>
          <w:t>https://etd.ohiolink.edu/!etd.send_file?accession=kent1555694255644039&amp;disposition=inline</w:t>
        </w:r>
      </w:hyperlink>
      <w:r>
        <w:t>)-NA</w:t>
      </w:r>
    </w:p>
    <w:p w14:paraId="715916B2" w14:textId="77777777" w:rsidR="00081DFB" w:rsidRPr="001C5143" w:rsidRDefault="00081DFB" w:rsidP="00081DFB">
      <w:pPr>
        <w:rPr>
          <w:sz w:val="16"/>
        </w:rPr>
      </w:pPr>
      <w:r w:rsidRPr="001C5143">
        <w:rPr>
          <w:sz w:val="16"/>
        </w:rPr>
        <w:t xml:space="preserve">These issues are broadly reflective of </w:t>
      </w:r>
      <w:r w:rsidRPr="00AC70D7">
        <w:rPr>
          <w:rStyle w:val="StyleUnderline"/>
        </w:rPr>
        <w:t>five</w:t>
      </w:r>
      <w:r w:rsidRPr="001C5143">
        <w:rPr>
          <w:sz w:val="16"/>
        </w:rPr>
        <w:t xml:space="preserve"> related </w:t>
      </w:r>
      <w:r w:rsidRPr="00AC70D7">
        <w:rPr>
          <w:rStyle w:val="StyleUnderline"/>
        </w:rPr>
        <w:t>issues</w:t>
      </w:r>
      <w:r w:rsidRPr="001C5143">
        <w:rPr>
          <w:sz w:val="16"/>
        </w:rPr>
        <w:t xml:space="preserve"> Robert Bohm (2001, 26–27) identifies </w:t>
      </w:r>
      <w:r w:rsidRPr="00AC70D7">
        <w:rPr>
          <w:rStyle w:val="StyleUnderline"/>
        </w:rPr>
        <w:t>with positivist theories of crime</w:t>
      </w:r>
      <w:r w:rsidRPr="001C5143">
        <w:rPr>
          <w:sz w:val="16"/>
        </w:rPr>
        <w:t xml:space="preserve"> that are used to conceptualize and analyze it. First, that within the positivistic production of </w:t>
      </w:r>
      <w:r w:rsidRPr="00AC70D7">
        <w:rPr>
          <w:rStyle w:val="StyleUnderline"/>
        </w:rPr>
        <w:t>crime theory “</w:t>
      </w:r>
      <w:r w:rsidRPr="002E5628">
        <w:rPr>
          <w:rStyle w:val="StyleUnderline"/>
          <w:highlight w:val="green"/>
        </w:rPr>
        <w:t>overprediction” occurs</w:t>
      </w:r>
      <w:r w:rsidRPr="001C5143">
        <w:rPr>
          <w:sz w:val="16"/>
        </w:rPr>
        <w:t xml:space="preserve"> where too much crime is accounted for and </w:t>
      </w:r>
      <w:r w:rsidRPr="00AC70D7">
        <w:rPr>
          <w:rStyle w:val="StyleUnderline"/>
        </w:rPr>
        <w:t xml:space="preserve">proposed </w:t>
      </w:r>
      <w:r w:rsidRPr="002E5628">
        <w:rPr>
          <w:rStyle w:val="StyleUnderline"/>
          <w:highlight w:val="green"/>
        </w:rPr>
        <w:t>theories</w:t>
      </w:r>
      <w:r w:rsidRPr="00AC70D7">
        <w:rPr>
          <w:rStyle w:val="StyleUnderline"/>
        </w:rPr>
        <w:t xml:space="preserve"> oftentimes </w:t>
      </w:r>
      <w:r w:rsidRPr="002E5628">
        <w:rPr>
          <w:rStyle w:val="StyleUnderline"/>
          <w:highlight w:val="green"/>
        </w:rPr>
        <w:t>cannot explain exceptions because assumptions</w:t>
      </w:r>
      <w:r w:rsidRPr="00AC70D7">
        <w:rPr>
          <w:rStyle w:val="StyleUnderline"/>
        </w:rPr>
        <w:t xml:space="preserve"> are made that large populations “respond similarly to the same biological, psychological, and especially sociological factors</w:t>
      </w:r>
      <w:r w:rsidRPr="001C5143">
        <w:rPr>
          <w:sz w:val="16"/>
        </w:rPr>
        <w:t xml:space="preserve">.” Bohm provides the example that </w:t>
      </w:r>
      <w:r w:rsidRPr="00070A03">
        <w:rPr>
          <w:rStyle w:val="StyleUnderline"/>
        </w:rPr>
        <w:t>theories that suggest crime is caused by poverty often overpredicts causality yet cannot explain why many poor people do not commit crimes</w:t>
      </w:r>
      <w:r w:rsidRPr="001C5143">
        <w:rPr>
          <w:sz w:val="16"/>
        </w:rPr>
        <w:t>. A second issue is identified in that positivist theories “generally ignore the criminalization process,” and take definitions of crime for granted, due to the typical separation of the study of crime from theories of “the law and the state.” In a third instance, issues arise from beliefs in “normative consensus” where “</w:t>
      </w:r>
      <w:r w:rsidRPr="006160B1">
        <w:rPr>
          <w:rStyle w:val="StyleUnderline"/>
          <w:highlight w:val="green"/>
        </w:rPr>
        <w:t>po</w:t>
      </w:r>
      <w:r w:rsidRPr="002E5628">
        <w:rPr>
          <w:rStyle w:val="StyleUnderline"/>
          <w:highlight w:val="green"/>
        </w:rPr>
        <w:t>sitivist theories assume that</w:t>
      </w:r>
      <w:r w:rsidRPr="002D7645">
        <w:rPr>
          <w:rStyle w:val="StyleUnderline"/>
        </w:rPr>
        <w:t xml:space="preserve"> </w:t>
      </w:r>
      <w:r w:rsidRPr="001C5143">
        <w:rPr>
          <w:sz w:val="16"/>
        </w:rPr>
        <w:t xml:space="preserve">most people agree most of the time about moral values” or termed another way, </w:t>
      </w:r>
      <w:r w:rsidRPr="002E5628">
        <w:rPr>
          <w:rStyle w:val="StyleUnderline"/>
          <w:highlight w:val="green"/>
        </w:rPr>
        <w:t>that there exists</w:t>
      </w:r>
      <w:r w:rsidRPr="002D7645">
        <w:rPr>
          <w:rStyle w:val="StyleUnderline"/>
        </w:rPr>
        <w:t xml:space="preserve"> in reality </w:t>
      </w:r>
      <w:r w:rsidRPr="002E5628">
        <w:rPr>
          <w:rStyle w:val="StyleUnderline"/>
          <w:highlight w:val="green"/>
        </w:rPr>
        <w:t>agreement over what is right and wrong</w:t>
      </w:r>
      <w:r w:rsidRPr="002D7645">
        <w:rPr>
          <w:rStyle w:val="StyleUnderline"/>
        </w:rPr>
        <w:t>, good and bad</w:t>
      </w:r>
      <w:r w:rsidRPr="001C5143">
        <w:rPr>
          <w:sz w:val="16"/>
        </w:rPr>
        <w:t xml:space="preserve">. A significant issue appears here in that </w:t>
      </w:r>
      <w:r w:rsidRPr="002E5628">
        <w:rPr>
          <w:rStyle w:val="Emphasis"/>
          <w:highlight w:val="green"/>
        </w:rPr>
        <w:t>such a worldview “leads to</w:t>
      </w:r>
      <w:r w:rsidRPr="002D7645">
        <w:rPr>
          <w:rStyle w:val="Emphasis"/>
        </w:rPr>
        <w:t xml:space="preserve"> a </w:t>
      </w:r>
      <w:r w:rsidRPr="002E5628">
        <w:rPr>
          <w:rStyle w:val="Emphasis"/>
          <w:highlight w:val="green"/>
        </w:rPr>
        <w:t>blind acceptance of the s</w:t>
      </w:r>
      <w:r w:rsidRPr="002D7645">
        <w:rPr>
          <w:rStyle w:val="Emphasis"/>
        </w:rPr>
        <w:t xml:space="preserve">tatus </w:t>
      </w:r>
      <w:r w:rsidRPr="002E5628">
        <w:rPr>
          <w:rStyle w:val="Emphasis"/>
          <w:highlight w:val="green"/>
        </w:rPr>
        <w:t>quo</w:t>
      </w:r>
      <w:r w:rsidRPr="002E5628">
        <w:rPr>
          <w:sz w:val="16"/>
        </w:rPr>
        <w:t>”</w:t>
      </w:r>
      <w:r w:rsidRPr="001C5143">
        <w:rPr>
          <w:sz w:val="16"/>
        </w:rPr>
        <w:t xml:space="preserve"> in that </w:t>
      </w:r>
      <w:r w:rsidRPr="002E5628">
        <w:rPr>
          <w:rStyle w:val="StyleUnderline"/>
        </w:rPr>
        <w:t>it disregards how fundamental values</w:t>
      </w:r>
      <w:r w:rsidRPr="00165A64">
        <w:rPr>
          <w:rStyle w:val="StyleUnderline"/>
        </w:rPr>
        <w:t xml:space="preserve"> held between different populations may be synonymous or conflict at a variety of scales</w:t>
      </w:r>
      <w:r w:rsidRPr="001C5143">
        <w:rPr>
          <w:sz w:val="16"/>
        </w:rPr>
        <w:t xml:space="preserve"> because </w:t>
      </w:r>
      <w:r w:rsidRPr="002E5628">
        <w:rPr>
          <w:rStyle w:val="Emphasis"/>
          <w:highlight w:val="green"/>
        </w:rPr>
        <w:t>there is a built-in indifference to the existence of multiple socially constructed realities</w:t>
      </w:r>
      <w:r w:rsidRPr="005104A3">
        <w:rPr>
          <w:rStyle w:val="Emphasis"/>
        </w:rPr>
        <w:t>.</w:t>
      </w:r>
      <w:r w:rsidRPr="001C5143">
        <w:rPr>
          <w:sz w:val="16"/>
        </w:rPr>
        <w:t xml:space="preserve"> This leads to a related fourth issue: that </w:t>
      </w:r>
      <w:r w:rsidRPr="00153059">
        <w:rPr>
          <w:rStyle w:val="StyleUnderline"/>
          <w:highlight w:val="green"/>
        </w:rPr>
        <w:t>positivist theories retain</w:t>
      </w:r>
      <w:r w:rsidRPr="004B74B0">
        <w:rPr>
          <w:rStyle w:val="StyleUnderline"/>
        </w:rPr>
        <w:t xml:space="preserve"> a “belief in </w:t>
      </w:r>
      <w:r w:rsidRPr="00153059">
        <w:rPr>
          <w:rStyle w:val="StyleUnderline"/>
          <w:highlight w:val="green"/>
        </w:rPr>
        <w:t>determinism</w:t>
      </w:r>
      <w:r w:rsidRPr="004B74B0">
        <w:rPr>
          <w:rStyle w:val="StyleUnderline"/>
        </w:rPr>
        <w:t>”</w:t>
      </w:r>
      <w:r w:rsidRPr="001C5143">
        <w:rPr>
          <w:sz w:val="16"/>
        </w:rPr>
        <w:t xml:space="preserve"> in that </w:t>
      </w:r>
      <w:r w:rsidRPr="004B74B0">
        <w:rPr>
          <w:rStyle w:val="StyleUnderline"/>
        </w:rPr>
        <w:t xml:space="preserve">it is assumed that the “choice of </w:t>
      </w:r>
      <w:r w:rsidRPr="00153059">
        <w:rPr>
          <w:rStyle w:val="StyleUnderline"/>
        </w:rPr>
        <w:t>action is not free but is determined by causes independent of will</w:t>
      </w:r>
      <w:r w:rsidRPr="004B74B0">
        <w:rPr>
          <w:rStyle w:val="StyleUnderline"/>
        </w:rPr>
        <w:t xml:space="preserve">.” This causes positivist accounts of crime to “assume that human beings only adapt or react” while </w:t>
      </w:r>
      <w:r w:rsidRPr="00153059">
        <w:rPr>
          <w:rStyle w:val="StyleUnderline"/>
          <w:highlight w:val="green"/>
        </w:rPr>
        <w:t>ignoring the reality that human</w:t>
      </w:r>
      <w:r w:rsidRPr="004B74B0">
        <w:rPr>
          <w:rStyle w:val="StyleUnderline"/>
        </w:rPr>
        <w:t xml:space="preserve"> beings </w:t>
      </w:r>
      <w:r w:rsidRPr="00153059">
        <w:rPr>
          <w:rStyle w:val="StyleUnderline"/>
          <w:highlight w:val="green"/>
        </w:rPr>
        <w:t>create</w:t>
      </w:r>
      <w:r w:rsidRPr="004B74B0">
        <w:rPr>
          <w:rStyle w:val="StyleUnderline"/>
        </w:rPr>
        <w:t>, produce</w:t>
      </w:r>
      <w:r w:rsidRPr="001C5143">
        <w:rPr>
          <w:sz w:val="16"/>
        </w:rPr>
        <w:t xml:space="preserve"> not only “</w:t>
      </w:r>
      <w:r w:rsidRPr="00153059">
        <w:rPr>
          <w:rStyle w:val="StyleUnderline"/>
          <w:highlight w:val="green"/>
        </w:rPr>
        <w:t>new social arrangements” but also “new ways of thinking</w:t>
      </w:r>
      <w:r w:rsidRPr="004B74B0">
        <w:rPr>
          <w:rStyle w:val="StyleUnderline"/>
        </w:rPr>
        <w:t>.”</w:t>
      </w:r>
      <w:r w:rsidRPr="001C5143">
        <w:rPr>
          <w:sz w:val="16"/>
        </w:rPr>
        <w:t xml:space="preserve"> Thus, </w:t>
      </w:r>
      <w:r w:rsidRPr="00B33608">
        <w:rPr>
          <w:rStyle w:val="Emphasis"/>
        </w:rPr>
        <w:t xml:space="preserve">the </w:t>
      </w:r>
      <w:r w:rsidRPr="00153059">
        <w:rPr>
          <w:rStyle w:val="Emphasis"/>
          <w:highlight w:val="green"/>
        </w:rPr>
        <w:t>presentation of “crime” can occur in an “absolute” way that “makes rational</w:t>
      </w:r>
      <w:r w:rsidRPr="00B33608">
        <w:rPr>
          <w:rStyle w:val="Emphasis"/>
        </w:rPr>
        <w:t xml:space="preserve"> planning and </w:t>
      </w:r>
      <w:r w:rsidRPr="00153059">
        <w:rPr>
          <w:rStyle w:val="Emphasis"/>
          <w:highlight w:val="green"/>
        </w:rPr>
        <w:t>control</w:t>
      </w:r>
      <w:r w:rsidRPr="00B33608">
        <w:rPr>
          <w:rStyle w:val="Emphasis"/>
        </w:rPr>
        <w:t xml:space="preserve"> [directed at certain populations] </w:t>
      </w:r>
      <w:r w:rsidRPr="00153059">
        <w:rPr>
          <w:rStyle w:val="Emphasis"/>
          <w:highlight w:val="green"/>
        </w:rPr>
        <w:t>logically possible</w:t>
      </w:r>
      <w:r w:rsidRPr="00153059">
        <w:rPr>
          <w:sz w:val="16"/>
          <w:highlight w:val="green"/>
        </w:rPr>
        <w:t>.</w:t>
      </w:r>
      <w:r w:rsidRPr="001C5143">
        <w:rPr>
          <w:sz w:val="16"/>
        </w:rPr>
        <w:t>” A final issue is “</w:t>
      </w:r>
      <w:r w:rsidRPr="00153059">
        <w:rPr>
          <w:rStyle w:val="StyleUnderline"/>
          <w:highlight w:val="green"/>
        </w:rPr>
        <w:t>the belief in the ability of</w:t>
      </w:r>
      <w:r w:rsidRPr="00661C9D">
        <w:rPr>
          <w:rStyle w:val="StyleUnderline"/>
        </w:rPr>
        <w:t xml:space="preserve"> social scientists, including </w:t>
      </w:r>
      <w:r w:rsidRPr="00153059">
        <w:rPr>
          <w:rStyle w:val="StyleUnderline"/>
          <w:highlight w:val="green"/>
        </w:rPr>
        <w:t>criminologists, to be objective</w:t>
      </w:r>
      <w:r w:rsidRPr="00661C9D">
        <w:rPr>
          <w:rStyle w:val="StyleUnderline"/>
        </w:rPr>
        <w:t xml:space="preserve"> or value-neutral </w:t>
      </w:r>
      <w:r w:rsidRPr="00153059">
        <w:rPr>
          <w:rStyle w:val="StyleUnderline"/>
          <w:highlight w:val="green"/>
        </w:rPr>
        <w:t>in their work</w:t>
      </w:r>
      <w:r w:rsidRPr="001C5143">
        <w:rPr>
          <w:sz w:val="16"/>
        </w:rPr>
        <w:t xml:space="preserve">.” Bohm </w:t>
      </w:r>
      <w:r w:rsidRPr="00661C9D">
        <w:rPr>
          <w:rStyle w:val="StyleUnderline"/>
        </w:rPr>
        <w:t xml:space="preserve">states rather directly that “assuming that an “objective reality” exists independent of their perception of it, </w:t>
      </w:r>
      <w:r w:rsidRPr="00153059">
        <w:rPr>
          <w:rStyle w:val="StyleUnderline"/>
          <w:highlight w:val="green"/>
        </w:rPr>
        <w:t xml:space="preserve">positivists often fail to understand that what they know is a product of </w:t>
      </w:r>
      <w:r w:rsidRPr="00153059">
        <w:rPr>
          <w:rStyle w:val="StyleUnderline"/>
        </w:rPr>
        <w:t>how they interpret</w:t>
      </w:r>
      <w:r w:rsidRPr="00661C9D">
        <w:rPr>
          <w:rStyle w:val="StyleUnderline"/>
        </w:rPr>
        <w:t xml:space="preserve"> what they observe” because how humans conceptualize themselves relationally is very much dependent on </w:t>
      </w:r>
      <w:r w:rsidRPr="00153059">
        <w:rPr>
          <w:rStyle w:val="StyleUnderline"/>
          <w:highlight w:val="green"/>
        </w:rPr>
        <w:t>one’s “cognitive apparatus…past experiences” and various</w:t>
      </w:r>
      <w:r w:rsidRPr="00661C9D">
        <w:rPr>
          <w:rStyle w:val="StyleUnderline"/>
        </w:rPr>
        <w:t xml:space="preserve">, always </w:t>
      </w:r>
      <w:r w:rsidRPr="00153059">
        <w:rPr>
          <w:rStyle w:val="StyleUnderline"/>
          <w:highlight w:val="green"/>
        </w:rPr>
        <w:t>changing social contexts in which one exists</w:t>
      </w:r>
      <w:r w:rsidRPr="001C5143">
        <w:rPr>
          <w:sz w:val="16"/>
        </w:rPr>
        <w:t>. With these issues in mind, what complicates matters further—bringing us, conveniently, to the second consequence—is that geographically based, empirically produced knowledge about capital punishment is rarely reflective and reflexive enough to give readers any sense why the production of such knowledge continues to happen. And therefore, we see the replication and reproducibility of contradiction.</w:t>
      </w:r>
    </w:p>
    <w:p w14:paraId="01C891FF" w14:textId="77777777" w:rsidR="00081DFB" w:rsidRDefault="00081DFB" w:rsidP="00081DFB">
      <w:pPr>
        <w:rPr>
          <w:rStyle w:val="StyleUnderline"/>
        </w:rPr>
      </w:pPr>
    </w:p>
    <w:p w14:paraId="06958356" w14:textId="77777777" w:rsidR="00081DFB" w:rsidRDefault="00081DFB" w:rsidP="00081DFB">
      <w:pPr>
        <w:pStyle w:val="Heading4"/>
      </w:pPr>
      <w:r>
        <w:t xml:space="preserve">Criminologists </w:t>
      </w:r>
      <w:r w:rsidRPr="00B279DD">
        <w:rPr>
          <w:u w:val="single"/>
        </w:rPr>
        <w:t>overwhelmingly</w:t>
      </w:r>
      <w:r>
        <w:t xml:space="preserve"> agree that the death penalty doesn’t deter crime.</w:t>
      </w:r>
    </w:p>
    <w:p w14:paraId="30DC275A" w14:textId="77777777" w:rsidR="00081DFB" w:rsidRPr="00B279DD" w:rsidRDefault="00081DFB" w:rsidP="00081DFB">
      <w:r w:rsidRPr="00B279DD">
        <w:t>ABC News 15 [ABC News, Fact check: No proof the death penalty prevents crime, 2-26-2015, Accessible Online at https://www.abc.net.au/news/2015-02-26/fact-check3a-does-the-death-penalty-deter3f/6116030?nw=0] DL 6-24-2020</w:t>
      </w:r>
    </w:p>
    <w:p w14:paraId="08DE7F81" w14:textId="77777777" w:rsidR="00081DFB" w:rsidRPr="00B279DD" w:rsidRDefault="00081DFB" w:rsidP="00081DFB">
      <w:pPr>
        <w:rPr>
          <w:rStyle w:val="Emphasis"/>
        </w:rPr>
      </w:pPr>
      <w:r w:rsidRPr="00B279DD">
        <w:rPr>
          <w:sz w:val="12"/>
        </w:rPr>
        <w:t xml:space="preserve">While advocating for a reprieve for the two drug smugglers during a visit to Bali in February, Victorian Supreme Court judge Lex Lasry told ABC TV's 7.30 that </w:t>
      </w:r>
      <w:r w:rsidRPr="00B279DD">
        <w:rPr>
          <w:rStyle w:val="StyleUnderline"/>
        </w:rPr>
        <w:t xml:space="preserve">the death penalty </w:t>
      </w:r>
      <w:r w:rsidRPr="00B279DD">
        <w:rPr>
          <w:rStyle w:val="Emphasis"/>
        </w:rPr>
        <w:t>does not deter crime.</w:t>
      </w:r>
      <w:r>
        <w:rPr>
          <w:rStyle w:val="Emphasis"/>
        </w:rPr>
        <w:t xml:space="preserve"> </w:t>
      </w:r>
      <w:r w:rsidRPr="00B279DD">
        <w:rPr>
          <w:sz w:val="12"/>
        </w:rPr>
        <w:t>The claim: Victorian Supreme Court judge Lex Lasry says the death penalty does not deter crime, "</w:t>
      </w:r>
      <w:r w:rsidRPr="00B279DD">
        <w:rPr>
          <w:rStyle w:val="Emphasis"/>
        </w:rPr>
        <w:t>it's just a terrible thing to do</w:t>
      </w:r>
      <w:r w:rsidRPr="00B279DD">
        <w:rPr>
          <w:sz w:val="12"/>
        </w:rPr>
        <w:t xml:space="preserve">". The verdict: </w:t>
      </w:r>
      <w:r w:rsidRPr="00B279DD">
        <w:rPr>
          <w:rStyle w:val="StyleUnderline"/>
        </w:rPr>
        <w:t>There is scant research on whether the death penalty deters drug trafficking</w:t>
      </w:r>
      <w:r w:rsidRPr="00B279DD">
        <w:rPr>
          <w:sz w:val="12"/>
        </w:rPr>
        <w:t xml:space="preserve">. Experts who have considered the issue of the death penalty as a punishment for murder, and in some cases drug offences, around the world, say </w:t>
      </w:r>
      <w:r w:rsidRPr="00B279DD">
        <w:rPr>
          <w:rStyle w:val="StyleUnderline"/>
        </w:rPr>
        <w:t>there is not enough evidence to conclude that the death penalty deters.</w:t>
      </w:r>
      <w:r w:rsidRPr="00B279DD">
        <w:rPr>
          <w:sz w:val="12"/>
        </w:rPr>
        <w:t xml:space="preserve"> "There are all sorts of other punishments - life imprisonment and so on - but the idea that a government would take individuals out into the bush, as they would here, and shoot them is just something that I can never live with and never understand, and apart from anything else, from a legal point of view, no-one really claims now that it has any real deterrent value. It's just a terrible thing to do," he said. ABC Fact Check looks at the research. The death penalty More than half of all the nations in the world retain the death penalty in some form or other. A small number retain it only for war-time offences and others have not used it for over 10 years, but there are a large number that retain and use the death penalty, predominately as a punishment for murder. According to advocacy group Harm Reduction International, thirty-three nations retain the death penalty for drug offences. Of those, not all carry out capital punishment for these offences on a regular basis, and Harm Reduction International estimates that "executions for drug offences have taken place in only 12 to 14 countries over the [five years to 2012]". It lists six countries with a "high" rate of applying the death penalty in drugs cases: China, Iran, Vietnam, Saudi Arabia, Singapore and Malaysia. Oxford University professors Roger Hood and Carolyn Hoyle say Indonesia, which resumed executions for drug traffickers in 2013, might soon be added to that list "if it carries out its threat to execute more drug traffickers". In the fifth edition of their book The Death Penalty: A Worldwide Perspective released in January, Professors Hood and Hoyle write that Singapore, Malaysia and possibly Vietnam may be "ready to be downgraded to 'low application states'." INFOGRAPHIC: The death penalty (ABC Fact Check) The United Nations has strict guidelines for the use of the death penalty, restricting it to the "most serious crimes". A resolution of the Economic and Security Council, first made in the 1980s, endorsed by the UN General Assembly in December 1984, and updated in 1999 says that "capital punishment may be imposed for only the most serious crimes, it being understood that their scope should not go beyond intentional crimes with lethal or other extremely grave consequences". Since the adoption of this guideline, other UN bodies have made rulings about how to interpret the "most serious crimes" provision, which exclude drug offences. And the UN's Special Rapporteur on extrajudicial executions, Christof Heyns, said recently that Indonesia was a signatory to the International Covenant on Civil and Political Rights and its use of the death penalty for drug offences was "in violation of international human rights standards". A review of Indonesia's use of the death penalty and the Bali Nine case by Colman Lynch, published in the Columbia Human Rights Law Review in 2009, says capital punishment is also arguably against Indonesia's constitution. Mr Lynch wrote that "though Indonesia had a legal obligation to abolish capital punishment as a punishment for drug-trafficking crimes under its constitution and applicable international law, as interpreted by relevant international bodies, its judiciary was able to find sufficient ambiguity in the wording of each obligation to buck the international trend of abolishing capital punishment". The death penalty in the United States Fact Check asked Justice Lasry whether he had any particular research in mind when he said the death penalty wasn't a deterrent. A spokeswoman for the Victorian Supreme Court said that the judge's comments were based on "a general body of research that indicates the death penalty has no real deterrent value". In their book, Professors Hood and Hoyle say almost all the academic studies available for review are concerned with the deterrent effect of capital punishment on the rate of murder in the United States. The authors say theoretical and methodological issues have "dogged the attempts to prove or disprove the existence of the deterrent effect of executions in the United States" and "a fierce controversy continues" in the United States over attempts to use econometric models to address the question. After reviewing the literature they conclude that "</w:t>
      </w:r>
      <w:r w:rsidRPr="00B279DD">
        <w:rPr>
          <w:rStyle w:val="StyleUnderline"/>
        </w:rPr>
        <w:t>it is not prudent to accept the hypothesis that capital punishment, as practised in the United States, deters murder to a marginally greater extent than does the threat and application of the supposedly lesser punishment of life imprisonment".</w:t>
      </w:r>
      <w:r>
        <w:rPr>
          <w:rStyle w:val="StyleUnderline"/>
        </w:rPr>
        <w:t xml:space="preserve"> </w:t>
      </w:r>
      <w:r w:rsidRPr="00B279DD">
        <w:rPr>
          <w:sz w:val="12"/>
        </w:rPr>
        <w:t xml:space="preserve">Sorry, this video has expired VIDEO: John Barron Talks to ABC News Breakfast (ABC News) </w:t>
      </w:r>
      <w:r w:rsidRPr="00B279DD">
        <w:rPr>
          <w:rStyle w:val="StyleUnderline"/>
        </w:rPr>
        <w:t xml:space="preserve">A comprehensive review </w:t>
      </w:r>
      <w:r w:rsidRPr="00B279DD">
        <w:rPr>
          <w:sz w:val="12"/>
        </w:rPr>
        <w:t xml:space="preserve">of the research in this area </w:t>
      </w:r>
      <w:r w:rsidRPr="00B279DD">
        <w:rPr>
          <w:rStyle w:val="StyleUnderline"/>
        </w:rPr>
        <w:t>over 34 years</w:t>
      </w:r>
      <w:r w:rsidRPr="00B279DD">
        <w:rPr>
          <w:sz w:val="12"/>
        </w:rPr>
        <w:t xml:space="preserve"> was conducted in 2012 by a committee of the American National Academy of Sciences National Review Council. The committee </w:t>
      </w:r>
      <w:r w:rsidRPr="00B279DD">
        <w:rPr>
          <w:rStyle w:val="StyleUnderline"/>
        </w:rPr>
        <w:t>concluded that</w:t>
      </w:r>
      <w:r w:rsidRPr="00B279DD">
        <w:rPr>
          <w:sz w:val="12"/>
        </w:rPr>
        <w:t xml:space="preserve"> "research to date on the effect of </w:t>
      </w:r>
      <w:r w:rsidRPr="00B279DD">
        <w:rPr>
          <w:rStyle w:val="StyleUnderline"/>
        </w:rPr>
        <w:t>capital punishment on homicide is not informative about whether capital punishment decreases, increases, or has no effect on homicide rates".</w:t>
      </w:r>
      <w:r w:rsidRPr="00B279DD">
        <w:rPr>
          <w:sz w:val="12"/>
        </w:rPr>
        <w:t xml:space="preserve"> It said the studies it reviewed should not be used to influence policymakers. "Claims that research demonstrates that capital punishment decreases or increases the homicide rate by a specified amount or has no effect on the homicide rate should not influence policy judgments about capital punishment," it said. </w:t>
      </w:r>
      <w:r w:rsidRPr="00B279DD">
        <w:rPr>
          <w:rStyle w:val="StyleUnderline"/>
        </w:rPr>
        <w:t>One of the main problems was that it was impossible to know what a jurisdiction's murder rate would be with different sentencing options. "The data alone cannot reveal what the homicide rate in a state without (with) a capital punishment regime would have been had the state (not) had such a regime."</w:t>
      </w:r>
      <w:r>
        <w:rPr>
          <w:rStyle w:val="StyleUnderline"/>
        </w:rPr>
        <w:t xml:space="preserve"> </w:t>
      </w:r>
      <w:r w:rsidRPr="00B279DD">
        <w:rPr>
          <w:rStyle w:val="StyleUnderline"/>
        </w:rPr>
        <w:t>A second problem was "the use of incomplete or implausible models of potential murderers' perceptions of and response to the capital punishment component of a sanction regime".</w:t>
      </w:r>
      <w:r>
        <w:rPr>
          <w:rStyle w:val="StyleUnderline"/>
        </w:rPr>
        <w:t xml:space="preserve"> </w:t>
      </w:r>
      <w:r w:rsidRPr="00B279DD">
        <w:rPr>
          <w:sz w:val="12"/>
        </w:rPr>
        <w:t xml:space="preserve">Without this basic information, "it is impossible to draw credible findings about the effect of the death penalty on homicide". Expert opinion While that review found the evidence was inconclusive, </w:t>
      </w:r>
      <w:r w:rsidRPr="00B279DD">
        <w:rPr>
          <w:rStyle w:val="StyleUnderline"/>
        </w:rPr>
        <w:t>Jeffrey Fagan</w:t>
      </w:r>
      <w:r w:rsidRPr="00B279DD">
        <w:rPr>
          <w:sz w:val="12"/>
        </w:rPr>
        <w:t>, a professor of law at Columbia University in the US, told Fact Check he b</w:t>
      </w:r>
      <w:r w:rsidRPr="00B279DD">
        <w:rPr>
          <w:rStyle w:val="StyleUnderline"/>
        </w:rPr>
        <w:t>elieved that there was no evidence that showed the death penalty deterred.</w:t>
      </w:r>
      <w:r>
        <w:rPr>
          <w:rStyle w:val="StyleUnderline"/>
        </w:rPr>
        <w:t xml:space="preserve"> </w:t>
      </w:r>
      <w:r w:rsidRPr="00B279DD">
        <w:rPr>
          <w:sz w:val="12"/>
        </w:rPr>
        <w:t>Professor Fagan, who appeared as an expert witness for Mr Chan and Mr Sukumaran in an unsuccessful appeal in 2007, said there was "no credible scientific evidence that the death penalty deters criminal behaviour". "</w:t>
      </w:r>
      <w:r w:rsidRPr="00B279DD">
        <w:rPr>
          <w:rStyle w:val="StyleUnderline"/>
        </w:rPr>
        <w:t>Even when executions are frequent and well-publicised, there are no observable changes in crime. Executions serve only to satisfy the urge for vengeance. Any retributive value is short-lived, lasting only until the next crime."</w:t>
      </w:r>
      <w:r>
        <w:rPr>
          <w:rStyle w:val="StyleUnderline"/>
        </w:rPr>
        <w:t xml:space="preserve"> </w:t>
      </w:r>
      <w:r w:rsidRPr="00B279DD">
        <w:rPr>
          <w:rStyle w:val="StyleUnderline"/>
        </w:rPr>
        <w:t xml:space="preserve">His position is shared by the majority of criminologists in relation to homicide, according to a </w:t>
      </w:r>
      <w:r w:rsidRPr="00B279DD">
        <w:rPr>
          <w:sz w:val="12"/>
        </w:rPr>
        <w:t xml:space="preserve">2009 </w:t>
      </w:r>
      <w:r w:rsidRPr="00B279DD">
        <w:rPr>
          <w:rStyle w:val="StyleUnderline"/>
        </w:rPr>
        <w:t xml:space="preserve">survey </w:t>
      </w:r>
      <w:r w:rsidRPr="00B279DD">
        <w:rPr>
          <w:sz w:val="12"/>
        </w:rPr>
        <w:t xml:space="preserve">of members of the American Criminology Society, who were asked to limit their answers to their understanding of the empirical research and to exclude their personal opinions. That study found that </w:t>
      </w:r>
      <w:r w:rsidRPr="00B279DD">
        <w:rPr>
          <w:rStyle w:val="Emphasis"/>
        </w:rPr>
        <w:t>over 88 per cent of the criminologists did not believe the death penalty deterred murderers.</w:t>
      </w:r>
    </w:p>
    <w:p w14:paraId="5ACE3DF5" w14:textId="77777777" w:rsidR="00081DFB" w:rsidRDefault="00081DFB" w:rsidP="00081DFB">
      <w:pPr>
        <w:rPr>
          <w:rStyle w:val="StyleUnderline"/>
        </w:rPr>
      </w:pPr>
    </w:p>
    <w:p w14:paraId="5985E519" w14:textId="77777777" w:rsidR="009E7373" w:rsidRDefault="009E7373" w:rsidP="009E7373">
      <w:pPr>
        <w:pStyle w:val="Heading4"/>
      </w:pPr>
      <w:r>
        <w:t>The death penalty doesn’t provide deterrence or retribution—and it kills the innocent.</w:t>
      </w:r>
    </w:p>
    <w:p w14:paraId="00B2D983" w14:textId="77777777" w:rsidR="009E7373" w:rsidRPr="00DF017A" w:rsidRDefault="009E7373" w:rsidP="009E7373">
      <w:r w:rsidRPr="00C22C3E">
        <w:rPr>
          <w:rStyle w:val="Style13ptBold"/>
        </w:rPr>
        <w:t>Barry 15</w:t>
      </w:r>
      <w:r w:rsidRPr="00C22C3E">
        <w:t xml:space="preserve"> [Kevin Barry</w:t>
      </w:r>
      <w:r>
        <w:t xml:space="preserve"> (</w:t>
      </w:r>
      <w:r w:rsidRPr="00C22C3E">
        <w:t>Professor, Quinnipiac University School of Law</w:t>
      </w:r>
      <w:r>
        <w:t>)</w:t>
      </w:r>
      <w:r w:rsidRPr="00C22C3E">
        <w:t xml:space="preserve">, </w:t>
      </w:r>
      <w:r>
        <w:t>“</w:t>
      </w:r>
      <w:r w:rsidRPr="00C22C3E">
        <w:t>The Death Penalty &amp; the Dignity Clauses</w:t>
      </w:r>
      <w:r>
        <w:t>”</w:t>
      </w:r>
      <w:r w:rsidRPr="00C22C3E">
        <w:t>, Iowa Law Review</w:t>
      </w:r>
      <w:r>
        <w:t>, Vol. 102, Issue 2</w:t>
      </w:r>
      <w:r w:rsidRPr="00C22C3E">
        <w:t>, 6-26-2015, Accessible Online at https://ilr.law.uiowa.edu/print/volume-102-issue-2/the-death-penalty-and-the-dignity-clauses/] KL 6-30-2020</w:t>
      </w:r>
    </w:p>
    <w:p w14:paraId="684F1981" w14:textId="77777777" w:rsidR="009E7373" w:rsidRPr="0056600E" w:rsidRDefault="009E7373" w:rsidP="009E7373">
      <w:pPr>
        <w:rPr>
          <w:sz w:val="16"/>
        </w:rPr>
      </w:pPr>
      <w:r w:rsidRPr="0056600E">
        <w:rPr>
          <w:rStyle w:val="StyleUnderline"/>
        </w:rPr>
        <w:t>2.</w:t>
      </w:r>
      <w:r>
        <w:rPr>
          <w:rStyle w:val="StyleUnderline"/>
        </w:rPr>
        <w:t xml:space="preserve"> </w:t>
      </w:r>
      <w:r w:rsidRPr="0056600E">
        <w:rPr>
          <w:rStyle w:val="StyleUnderline"/>
        </w:rPr>
        <w:t>No Legitimate Penological Purpose</w:t>
      </w:r>
      <w:r>
        <w:rPr>
          <w:rStyle w:val="StyleUnderline"/>
        </w:rPr>
        <w:t xml:space="preserve"> </w:t>
      </w:r>
      <w:r w:rsidRPr="0056600E">
        <w:rPr>
          <w:sz w:val="16"/>
        </w:rPr>
        <w:t xml:space="preserve">After concluding that the death penalty is unacceptable to contemporary society, as determined by states’ unwillingness to impose it, the Court will next turn to the death penalty’s lack of any legitimate penological purpose. The three “I’s” will figure prominently in this determination: inconsistency, inefficiency, and innocence (unreliability). </w:t>
      </w:r>
      <w:r w:rsidRPr="0056600E">
        <w:rPr>
          <w:rStyle w:val="StyleUnderline"/>
        </w:rPr>
        <w:t>i.</w:t>
      </w:r>
      <w:r>
        <w:rPr>
          <w:rStyle w:val="StyleUnderline"/>
        </w:rPr>
        <w:t xml:space="preserve"> </w:t>
      </w:r>
      <w:r w:rsidRPr="0056600E">
        <w:rPr>
          <w:rStyle w:val="StyleUnderline"/>
        </w:rPr>
        <w:t>Inconsistency</w:t>
      </w:r>
      <w:r>
        <w:rPr>
          <w:rStyle w:val="StyleUnderline"/>
        </w:rPr>
        <w:t xml:space="preserve"> </w:t>
      </w:r>
      <w:r w:rsidRPr="0056600E">
        <w:rPr>
          <w:sz w:val="16"/>
        </w:rPr>
        <w:t>All three state high courts that have declared the death penalty unconstitutional have relied, in part, on</w:t>
      </w:r>
      <w:r w:rsidRPr="00DF017A">
        <w:rPr>
          <w:rStyle w:val="StyleUnderline"/>
        </w:rPr>
        <w:t xml:space="preserve"> the hopelessly arbitrary process of selecting people for death.</w:t>
      </w:r>
      <w:r w:rsidRPr="0056600E">
        <w:rPr>
          <w:sz w:val="16"/>
        </w:rPr>
        <w:t xml:space="preserve"> Massachusetts and Connecticut went further, suggesting an arbitrariness that is not random: the </w:t>
      </w:r>
      <w:r w:rsidRPr="00DF017A">
        <w:rPr>
          <w:rStyle w:val="StyleUnderline"/>
        </w:rPr>
        <w:t>disproportionate selection of people of color for death</w:t>
      </w:r>
      <w:r w:rsidRPr="0056600E">
        <w:rPr>
          <w:sz w:val="16"/>
        </w:rPr>
        <w:t>. Justices Marshall and Brennan, and every other Supreme Court Justice to have questioned the constitutionality of the death penalty over the past forty years, have sounded a similar theme, as have countless scholars. Even Justice Scalia, who believed the death penalty to be constitutional, acknowledged as much, stating that “</w:t>
      </w:r>
      <w:r w:rsidRPr="0056600E">
        <w:rPr>
          <w:rStyle w:val="StyleUnderline"/>
        </w:rPr>
        <w:t>unconscious operation of irrational sympathies and antipathies including racial upon jury decisions and (hence) prosecutorial decisions is real, acknowledged in the decisions of this court, and ineradicable</w:t>
      </w:r>
      <w:r w:rsidRPr="0056600E">
        <w:rPr>
          <w:sz w:val="16"/>
        </w:rPr>
        <w:t xml:space="preserve"> . . . .” Because </w:t>
      </w:r>
      <w:r w:rsidRPr="0056600E">
        <w:rPr>
          <w:rStyle w:val="StyleUnderline"/>
        </w:rPr>
        <w:t>prosecutors retain discretion not to seek the death penalty</w:t>
      </w:r>
      <w:r w:rsidRPr="0056600E">
        <w:rPr>
          <w:sz w:val="16"/>
        </w:rPr>
        <w:t xml:space="preserve">, because </w:t>
      </w:r>
      <w:r w:rsidRPr="0056600E">
        <w:rPr>
          <w:rStyle w:val="StyleUnderline"/>
        </w:rPr>
        <w:t>juries and judges are constitutionally required to consider any mitigating factor before imposing the death penalty</w:t>
      </w:r>
      <w:r w:rsidRPr="0056600E">
        <w:rPr>
          <w:sz w:val="16"/>
        </w:rPr>
        <w:t xml:space="preserve">, and because </w:t>
      </w:r>
      <w:r w:rsidRPr="0056600E">
        <w:rPr>
          <w:rStyle w:val="StyleUnderline"/>
        </w:rPr>
        <w:t>racism persists in our society</w:t>
      </w:r>
      <w:r w:rsidRPr="0056600E">
        <w:rPr>
          <w:sz w:val="16"/>
        </w:rPr>
        <w:t xml:space="preserve">, </w:t>
      </w:r>
      <w:r w:rsidRPr="0056600E">
        <w:rPr>
          <w:rStyle w:val="StyleUnderline"/>
        </w:rPr>
        <w:t>the arbitrary and discriminatory selection of people for death is simply inevitable.</w:t>
      </w:r>
      <w:r>
        <w:rPr>
          <w:rStyle w:val="StyleUnderline"/>
        </w:rPr>
        <w:t xml:space="preserve"> </w:t>
      </w:r>
      <w:r w:rsidRPr="0056600E">
        <w:rPr>
          <w:rStyle w:val="StyleUnderline"/>
        </w:rPr>
        <w:t>The death penalty’s inconsistent application deprives it of a penological purpose. A punishment that is</w:t>
      </w:r>
      <w:r w:rsidRPr="0056600E">
        <w:rPr>
          <w:sz w:val="16"/>
        </w:rPr>
        <w:t xml:space="preserve"> inherently </w:t>
      </w:r>
      <w:r w:rsidRPr="0056600E">
        <w:rPr>
          <w:rStyle w:val="StyleUnderline"/>
        </w:rPr>
        <w:t>arbitrary</w:t>
      </w:r>
      <w:r w:rsidRPr="0056600E">
        <w:rPr>
          <w:sz w:val="16"/>
        </w:rPr>
        <w:t>—</w:t>
      </w:r>
      <w:r w:rsidRPr="0056600E">
        <w:rPr>
          <w:rStyle w:val="StyleUnderline"/>
        </w:rPr>
        <w:t>or</w:t>
      </w:r>
      <w:r w:rsidRPr="0056600E">
        <w:rPr>
          <w:sz w:val="16"/>
        </w:rPr>
        <w:t xml:space="preserve"> worse, </w:t>
      </w:r>
      <w:r w:rsidRPr="0056600E">
        <w:rPr>
          <w:rStyle w:val="StyleUnderline"/>
        </w:rPr>
        <w:t>discriminatory</w:t>
      </w:r>
      <w:r w:rsidRPr="0056600E">
        <w:rPr>
          <w:sz w:val="16"/>
        </w:rPr>
        <w:t>—</w:t>
      </w:r>
      <w:r w:rsidRPr="0056600E">
        <w:rPr>
          <w:rStyle w:val="StyleUnderline"/>
        </w:rPr>
        <w:t>does not deter offenders</w:t>
      </w:r>
      <w:r w:rsidRPr="0056600E">
        <w:rPr>
          <w:sz w:val="16"/>
        </w:rPr>
        <w:t xml:space="preserve">, especially white offenders. As Judge Alex Kozinski has colorfully remarked, “[t]o get executed in America these days you have to be not only a truly nasty person, but also very, very unlucky . . . .” Retribution is also not served. An arbitrary punishment is not retributive because it gives “just deserts” to only some offenders, provides closure to only some victims and family members, and expresses society’s outrage for only some murders. It therefore does not restore balance to the moral order—it perpetuates imbalance. And a punishment that is not only arbitrary but also discriminatory serves the ends of retribution in the same way that lynching and genocide do—an illegitimate purpose if ever there was one. The truism that arbitrariness and discrimination are “present in the imposition of any criminal punishment, not only the death penalty,” does not undermine the death penalty’s deficiencies; it merely highlights the presence of such deficiencies throughout our criminal sentencing scheme. As Justice Brennan argued in his dissenting opinion in McCleskey v. Kemp, a case in which the Court upheld the constitutionality of the death penalty despite statistical evidence of systemic racial discrimination, this argument reduces to “a fear of too much justice.” For this reason, several state high courts have roundly rejected the argument. </w:t>
      </w:r>
      <w:r w:rsidRPr="0056600E">
        <w:rPr>
          <w:rStyle w:val="StyleUnderline"/>
        </w:rPr>
        <w:t>ii.</w:t>
      </w:r>
      <w:r>
        <w:rPr>
          <w:rStyle w:val="StyleUnderline"/>
        </w:rPr>
        <w:t xml:space="preserve"> </w:t>
      </w:r>
      <w:r w:rsidRPr="0056600E">
        <w:rPr>
          <w:rStyle w:val="StyleUnderline"/>
        </w:rPr>
        <w:t>Inefficiency</w:t>
      </w:r>
      <w:r>
        <w:rPr>
          <w:rStyle w:val="StyleUnderline"/>
        </w:rPr>
        <w:t xml:space="preserve"> </w:t>
      </w:r>
      <w:r w:rsidRPr="0056600E">
        <w:rPr>
          <w:rStyle w:val="StyleUnderline"/>
        </w:rPr>
        <w:t>Prolonged delay between sentencing and execution</w:t>
      </w:r>
      <w:r w:rsidRPr="0056600E">
        <w:rPr>
          <w:sz w:val="16"/>
        </w:rPr>
        <w:t xml:space="preserve"> is a second reason that state high courts, Supreme Court Justices, and commentators have concluded that the death penalty is unconstitutional. Such delay is inevitable because it</w:t>
      </w:r>
      <w:r w:rsidRPr="0056600E">
        <w:rPr>
          <w:rStyle w:val="StyleUnderline"/>
        </w:rPr>
        <w:t xml:space="preserve"> results from the constitutional imperative of due process</w:t>
      </w:r>
      <w:r w:rsidRPr="0056600E">
        <w:rPr>
          <w:sz w:val="16"/>
        </w:rPr>
        <w:t xml:space="preserve">; all legal avenues must be explored before the irrevocable penalty of death is finally carried out. </w:t>
      </w:r>
      <w:r w:rsidRPr="0056600E">
        <w:rPr>
          <w:rStyle w:val="StyleUnderline"/>
        </w:rPr>
        <w:t>The death penalty’s inefficiency deprives it of any deterrent or retributive effect. Would-be offenders face not a swift and certain death</w:t>
      </w:r>
      <w:r w:rsidRPr="0056600E">
        <w:rPr>
          <w:sz w:val="16"/>
        </w:rPr>
        <w:t xml:space="preserve">, but instead what one federal district judge has rightly called “life in prison, with the remote possibility of death.” </w:t>
      </w:r>
      <w:r w:rsidRPr="0056600E">
        <w:rPr>
          <w:rStyle w:val="StyleUnderline"/>
        </w:rPr>
        <w:t xml:space="preserve">This is hardly a deterrent. Retribution is also not served. </w:t>
      </w:r>
      <w:r w:rsidRPr="0056600E">
        <w:rPr>
          <w:sz w:val="16"/>
        </w:rPr>
        <w:t xml:space="preserve">Decades after the crime, </w:t>
      </w:r>
      <w:r w:rsidRPr="0056600E">
        <w:rPr>
          <w:rStyle w:val="StyleUnderline"/>
        </w:rPr>
        <w:t>community outrage has subsided</w:t>
      </w:r>
      <w:r w:rsidRPr="0056600E">
        <w:rPr>
          <w:sz w:val="16"/>
        </w:rPr>
        <w:t xml:space="preserve"> as the community has changed. </w:t>
      </w:r>
      <w:r w:rsidRPr="0056600E">
        <w:rPr>
          <w:rStyle w:val="StyleUnderline"/>
        </w:rPr>
        <w:t>Family members seeking closure have instead been retraumatized during protracted legal proceedings</w:t>
      </w:r>
      <w:r w:rsidRPr="0056600E">
        <w:rPr>
          <w:sz w:val="16"/>
        </w:rPr>
        <w:t xml:space="preserve"> that force them to relive their loved one’s murder. </w:t>
      </w:r>
      <w:r w:rsidRPr="0056600E">
        <w:rPr>
          <w:rStyle w:val="StyleUnderline"/>
        </w:rPr>
        <w:t>And the offender who once “deserved” death “may have found [herself] a changed a human being”</w:t>
      </w:r>
      <w:r w:rsidRPr="0056600E">
        <w:rPr>
          <w:sz w:val="16"/>
        </w:rPr>
        <w:t xml:space="preserve">—like Kelly Gissendaner, a once-vengeful spouse who died a woman of faith seeking and preaching forgiveness. Several state high courts and Supreme Court Justices have gone further, arguing that </w:t>
      </w:r>
      <w:r w:rsidRPr="0056600E">
        <w:rPr>
          <w:rStyle w:val="StyleUnderline"/>
        </w:rPr>
        <w:t>prolonged death row delay is literally “too much” retribution because of the “brutalizing psychological effects of impending execution</w:t>
      </w:r>
      <w:r w:rsidRPr="0056600E">
        <w:rPr>
          <w:sz w:val="16"/>
        </w:rPr>
        <w:t xml:space="preserve">,” namely, prolonged solitary confinement and the “uncertainty as to whether a death sentence will in fact be carried out.” One obvious counterargument, voiced most notably by Justice Scalia, is that condemned prisoners should not be able to avail themselves of delay that they themselves create. The state high courts that have faced this argument have rightly rejected it. As the California Supreme Court concluded, “[a]n appellant’s insistence on receiving the benefits of appellate review of the judgment condemning him to death does not render the lengthy period of impending execution any less torturous or exempt such cruelty from constitutional proscription.” </w:t>
      </w:r>
      <w:r w:rsidRPr="0056600E">
        <w:rPr>
          <w:rStyle w:val="StyleUnderline"/>
        </w:rPr>
        <w:t>iii.</w:t>
      </w:r>
      <w:r>
        <w:rPr>
          <w:rStyle w:val="StyleUnderline"/>
        </w:rPr>
        <w:t xml:space="preserve"> </w:t>
      </w:r>
      <w:r w:rsidRPr="0056600E">
        <w:rPr>
          <w:rStyle w:val="StyleUnderline"/>
        </w:rPr>
        <w:t>Innocence</w:t>
      </w:r>
      <w:r>
        <w:rPr>
          <w:rStyle w:val="StyleUnderline"/>
        </w:rPr>
        <w:t xml:space="preserve"> </w:t>
      </w:r>
      <w:r w:rsidRPr="0056600E">
        <w:rPr>
          <w:sz w:val="16"/>
        </w:rPr>
        <w:t xml:space="preserve">A third reason for declaring the death penalty unconstitutional is its inherent unreliability. </w:t>
      </w:r>
      <w:r w:rsidRPr="0056600E">
        <w:rPr>
          <w:rStyle w:val="StyleUnderline"/>
        </w:rPr>
        <w:t xml:space="preserve">Since 1973, 156 people have been exonerated from death row, including six people in 2015. </w:t>
      </w:r>
      <w:r w:rsidRPr="0056600E">
        <w:rPr>
          <w:sz w:val="16"/>
        </w:rPr>
        <w:t>It does not take a mathematical model (though there are some) to conclude from these astonishingly high numbers that “</w:t>
      </w:r>
      <w:r w:rsidRPr="0056600E">
        <w:rPr>
          <w:rStyle w:val="StyleUnderline"/>
        </w:rPr>
        <w:t>innocent Americans have been and will continue to be executed</w:t>
      </w:r>
      <w:r w:rsidRPr="0056600E">
        <w:rPr>
          <w:sz w:val="16"/>
        </w:rPr>
        <w:t xml:space="preserve"> in the post-Furman era.” </w:t>
      </w:r>
      <w:r w:rsidRPr="0056600E">
        <w:rPr>
          <w:rStyle w:val="StyleUnderline"/>
        </w:rPr>
        <w:t>Killing an innocent person, of course, serves no penological purpose because it is not punishment at all</w:t>
      </w:r>
      <w:r w:rsidRPr="0056600E">
        <w:rPr>
          <w:sz w:val="16"/>
        </w:rPr>
        <w:t>—</w:t>
      </w:r>
      <w:r w:rsidRPr="0056600E">
        <w:rPr>
          <w:rStyle w:val="StyleUnderline"/>
        </w:rPr>
        <w:t>it is murder</w:t>
      </w:r>
      <w:r w:rsidRPr="0056600E">
        <w:rPr>
          <w:sz w:val="16"/>
        </w:rPr>
        <w:t xml:space="preserve">, or something “perilously close” to it. A majority of the Court has therefore concluded that “the execution of a legally and factually innocent person would be a constitutionally intolerable event.” But the Court has not gone further to find that the substantial risk of executing a legally and factually innocent person is constitutionally intolerable. Some authorities have made this leap. Among them are multiple Supreme Court Justices, the Connecticut Supreme Court, and U.S. District Court Judge Jed S. Rakoff, who equated execution under the Federal Death Penalty Act to “foreseeable, state-sponsored murder of innocent human beings.” </w:t>
      </w:r>
      <w:r w:rsidRPr="0056600E">
        <w:rPr>
          <w:rStyle w:val="StyleUnderline"/>
        </w:rPr>
        <w:t>Inconsistency, inefficiency, and innocence deprive the death penalty of any penological purpose. They convincingly demonstrate the death penalty’s inherently flawed administration, one that can never be remedied so long as prosecutors and juries retain discretion, racism persists, due process is required, and human beings remain fallible.</w:t>
      </w:r>
      <w:r w:rsidRPr="0056600E">
        <w:rPr>
          <w:sz w:val="16"/>
        </w:rPr>
        <w:t xml:space="preserve"> But the Court should do more than advance arguments that target problems endemic to the administration of the death penalty. Hopefully, the Court will conclude that, even if the death penalty were administered consistently, swiftly, and reliably, the death penalty would still lack a legitimate penological purpose because no purpose can justify the State’s deprivation of the dignity of life. In support of this argument, the Court might cite the high court decisions from California, Massachusetts, and Connecticut that abolished the death penalty because of its inconsistency with the “dignity of man, the individual and the society as a whole.” The Court might also find support for the dignity of life in the opinions of former and current Supreme Court Justices, beginning with Justice Brennan’s enunciation of “the right to have rights” and continuing up to the present, with Justice Breyer’s extension of the Court’s dignity-of-life decisions beyond certain types of crimes and offenders to the death penalty itself.</w:t>
      </w:r>
    </w:p>
    <w:p w14:paraId="3D925C6E" w14:textId="77777777" w:rsidR="009E7373" w:rsidRPr="00F601E6" w:rsidRDefault="009E7373" w:rsidP="009E7373"/>
    <w:p w14:paraId="352BCA24" w14:textId="77777777" w:rsidR="00081DFB" w:rsidRDefault="00081DFB" w:rsidP="00081DFB">
      <w:pPr>
        <w:pStyle w:val="Heading3"/>
      </w:pPr>
      <w:r>
        <w:t>AT: Court Legitimacy DAs</w:t>
      </w:r>
    </w:p>
    <w:p w14:paraId="6BF6990C" w14:textId="77777777" w:rsidR="00081DFB" w:rsidRPr="00413BCD" w:rsidRDefault="00081DFB" w:rsidP="00081DFB">
      <w:pPr>
        <w:pStyle w:val="Heading4"/>
        <w:tabs>
          <w:tab w:val="left" w:pos="8760"/>
        </w:tabs>
      </w:pPr>
      <w:r>
        <w:t>Any Constitutional objections are wrong and the aff doesn’t link to court politics</w:t>
      </w:r>
      <w:r w:rsidRPr="00413BCD">
        <w:t>.</w:t>
      </w:r>
    </w:p>
    <w:p w14:paraId="6E5A569F" w14:textId="77777777" w:rsidR="00081DFB" w:rsidRPr="00413BCD" w:rsidRDefault="00081DFB" w:rsidP="00081DFB">
      <w:r w:rsidRPr="00413BCD">
        <w:rPr>
          <w:rStyle w:val="Style13ptBold"/>
        </w:rPr>
        <w:t>Williams 16</w:t>
      </w:r>
      <w:r w:rsidRPr="00413BCD">
        <w:t xml:space="preserve"> [Williams, Kenneth (South Texas College of Law Houston Professor of Law, federal habeas attorney for several Texas death row inmates), </w:t>
      </w:r>
      <w:r w:rsidRPr="00E024E2">
        <w:t>Why and How the Supreme Court Should End the Death Penalt</w:t>
      </w:r>
      <w:r w:rsidRPr="00413BCD">
        <w:t xml:space="preserve">y, February 18, 2016, Accessible at: </w:t>
      </w:r>
      <w:hyperlink r:id="rId51" w:history="1">
        <w:r w:rsidRPr="00413BCD">
          <w:rPr>
            <w:rStyle w:val="Hyperlink"/>
          </w:rPr>
          <w:t>https://ssrn.com/abstract=2734250</w:t>
        </w:r>
      </w:hyperlink>
      <w:r w:rsidRPr="00413BCD">
        <w:t>] KL 6-24-20</w:t>
      </w:r>
    </w:p>
    <w:p w14:paraId="1AB9F5F2" w14:textId="77777777" w:rsidR="00081DFB" w:rsidRPr="006D48F3" w:rsidRDefault="00081DFB" w:rsidP="00081DFB">
      <w:pPr>
        <w:rPr>
          <w:rFonts w:eastAsia="Times New Roman" w:cs="Times New Roman"/>
          <w:sz w:val="16"/>
          <w:lang w:eastAsia="zh-CN"/>
        </w:rPr>
      </w:pPr>
      <w:r w:rsidRPr="0069708A">
        <w:rPr>
          <w:rStyle w:val="Emphasis"/>
        </w:rPr>
        <w:t>III. Objections to Abolition</w:t>
      </w:r>
      <w:r w:rsidRPr="006D48F3">
        <w:rPr>
          <w:sz w:val="16"/>
        </w:rPr>
        <w:t xml:space="preserve"> </w:t>
      </w:r>
      <w:r w:rsidRPr="006D48F3">
        <w:rPr>
          <w:rFonts w:eastAsia="Times New Roman" w:cs="Times New Roman"/>
          <w:sz w:val="16"/>
          <w:lang w:eastAsia="zh-CN"/>
        </w:rPr>
        <w:t xml:space="preserve">Three major objections are likely to be made to the Supreme Court invalidating the death penalty. The first, and probably strongest, objection will be that the text of the Constitution allows the death penalty to be imposed.264 As Justice </w:t>
      </w:r>
      <w:r w:rsidRPr="0069708A">
        <w:rPr>
          <w:rStyle w:val="StyleUnderline"/>
        </w:rPr>
        <w:t>Scalia argues</w:t>
      </w:r>
      <w:r w:rsidRPr="006D48F3">
        <w:rPr>
          <w:rFonts w:eastAsia="Times New Roman" w:cs="Times New Roman"/>
          <w:sz w:val="16"/>
          <w:lang w:eastAsia="zh-CN"/>
        </w:rPr>
        <w:t>, “</w:t>
      </w:r>
      <w:r w:rsidRPr="0069708A">
        <w:rPr>
          <w:rStyle w:val="StyleUnderline"/>
        </w:rPr>
        <w:t>[i]t is impossible to hold unconstitutional that which the Constitution explicitly contemplates</w:t>
      </w:r>
      <w:r w:rsidRPr="006D48F3">
        <w:rPr>
          <w:rFonts w:eastAsia="Times New Roman" w:cs="Times New Roman"/>
          <w:sz w:val="16"/>
          <w:lang w:eastAsia="zh-CN"/>
        </w:rPr>
        <w:t xml:space="preserve">.”265 In support of his position, Justice Scalia specifically refers to the Fifth Amendment which provides that “[n]o person shall be held to answer for a capital . . . crime, unless on a presentment or indictment of a Grand Jury,” and which also provides that no person shall be “deprived of life . . . without due process of law.”266 These two provisions in the Constitution, it will be argued, make it clear that the Framers did not intend to prohibit capital punishment when it enacted the Eighth Amendment. In Scalia’s view of the Eighth Amendment, it was enacted only to prohibit those punishments that added “terror, pain, or disgrace” to an otherwise permissible capital sentence.267 </w:t>
      </w:r>
      <w:r w:rsidRPr="0069708A">
        <w:rPr>
          <w:rStyle w:val="StyleUnderline"/>
        </w:rPr>
        <w:t>There are a couple of major flaws in the argument that the death penalty is constitutional because of the Fifth Amendment. First, the Fifth Amendment does not confer power onto the state. Rather it limits the power of the state by requiring certain procedural safeguards.</w:t>
      </w:r>
      <w:r w:rsidRPr="006D48F3">
        <w:rPr>
          <w:rFonts w:eastAsia="Times New Roman" w:cs="Times New Roman"/>
          <w:sz w:val="16"/>
          <w:lang w:eastAsia="zh-CN"/>
        </w:rPr>
        <w:t xml:space="preserve"> As Justice Brennan explained, </w:t>
      </w:r>
      <w:r w:rsidRPr="0069708A">
        <w:rPr>
          <w:rStyle w:val="StyleUnderline"/>
        </w:rPr>
        <w:t>the “amendment does not, after all, declare the right of the Congress to punish capitally shall be inviolable; it merely requires that when and if death is a possible punishment, the defendant shall enjoy certain procedural safeguards</w:t>
      </w:r>
      <w:r w:rsidRPr="006D48F3">
        <w:rPr>
          <w:rFonts w:eastAsia="Times New Roman" w:cs="Times New Roman"/>
          <w:sz w:val="16"/>
          <w:lang w:eastAsia="zh-CN"/>
        </w:rPr>
        <w:t xml:space="preserve">, such as indict ment by grand jury and, of course, due process.”268 Second, </w:t>
      </w:r>
      <w:r w:rsidRPr="0069708A">
        <w:rPr>
          <w:rStyle w:val="StyleUnderline"/>
        </w:rPr>
        <w:t>those who use the Fifth Amendment to argue that the death penalty is constitutional fail to explain why it should trump the Eighth Amendment</w:t>
      </w:r>
      <w:r w:rsidRPr="006D48F3">
        <w:rPr>
          <w:rFonts w:eastAsia="Times New Roman" w:cs="Times New Roman"/>
          <w:sz w:val="16"/>
          <w:lang w:eastAsia="zh-CN"/>
        </w:rPr>
        <w:t xml:space="preserve">. For instance, the double jeopardy provision of the Fifth Amendment seems to contemplate the taking of limbs as punishment: “[N]or shall any person be subject for the same offense to be twice put in jeopardy of life or limb.”269 Wouldn’t the Eighth Amendment prohibit the taking of limbs even though it is contemplated in the Fifth Amendment? How the Court resolves the issue of whether the text of the Constitution constrains it from abolishing the death penalty will also depend on whether a majority of the Court views the Constitution as a “living document” or whether a majority believes that strict adherence to the text of the Constitution is required.270 Proponents of a “living constitution” believe that it “evolves, changes over time, and adapts to new circumstances, without being formally amended.”271 They believe that the world has changed in ways that the Framers could not have foreseen and therefore the Constitution cannot be restricted to the world that the Framers faced.272 On the other hand, those who believe in strict adherence to the text of the Constitution, “originalists,” believe that the text of the Constitution should be given the meaning that it bore when it was adopted.273 According to originalists, the Constitution is supposed to be an embodiment of our most fundamental principles.274 Public opinion, they say, will change but our basic constitutional principles must remain constant.275 Otherwise, an originalist would ask, why have a Constitution at all?276 An originalist believes that if the Constitution changes at all, it should be through the people by way of a constitutional amendment as the Constitution provides.277 The Supreme Court has confronted the issue of whether the Constitution is an evolving document and a majority of the Supreme Court has come down squarely on the “living constitution” side. The Court in N.L.R.B. v. Noel Canning, 278 in deciding the limits to the President’s recess appointments power under the Constitution, declared that: The Founders knew they were writing a document designed to apply to ever-changing circumstances over centuries. After all, a Constitution is ‘intended to endure for ages to come’ and must adapt itself to a future that can only be ‘seen dimly,’ if at all. [citation omitted] We therefore think the Framers likely did intend the Clause to apply to a new circumstance that so clearly falls within its essential purposes, where doing so is consistent with the Clause’s language.279 In other decisions, the Court has made clear that it believes that the interpretation of the Constitution should evolve over time.280 For instance, the text of the Constitution does not address discrimination based on sexual orientation—an uncontemplated issue when the Fourteenth Amendment was enacted—yet the Court has decided that the Constitution protects the right of gays and lesbians to marry.281 There are other reasons for rejecting the Framers’ view of the constitutionality of the death penalty. How the death penalty is administered today is very different from the death penalty that the Framers administered. There is no evidence to suggest that the Framers were aware that mistakes were being made in sentencing defendants to death. Today, we have been made well aware of the flaws in the administration of the death penalty. The Framers were also likely not aware of the arbitrary application of the death penalty. At common law, for instance, all felonies were punishable by death.282 Today we are well aware that receiving the death penalty is about as arbitrary as being struck by lightning.283 Furthermore, the Framers did not have to deal with the long delays in carrying out executions that typically occur today and the suffering that accompanies these long delays.284 Finally, the death penalty was a widely acceptable practice around the world when the Constitution was enacted.285 Presently, a majority of the international community no longer views the death penalty as an acceptable punishment.286 Therefore, these changing circumstances warrant a different interpretation of the Eighth Amendment from that of the Framers. An interpretation by the Court that the Eighth Amendment now prohibits capital punishment would be consistent with the Amendment’s essential purposes and text. Justice </w:t>
      </w:r>
      <w:r w:rsidRPr="0069708A">
        <w:rPr>
          <w:rStyle w:val="StyleUnderline"/>
        </w:rPr>
        <w:t>Scalia articulated the second objection to the Supreme Court abolishing capital punishment. The death penalty is an issue that should be left to the American people to decide: The American people have determined that the good to be derived from capital punishment—in deterrence, and perhaps most of all in the meting out of condign justice for horrible crimes—outweighs the risk of error.</w:t>
      </w:r>
      <w:r w:rsidRPr="006D48F3">
        <w:rPr>
          <w:rFonts w:eastAsia="Times New Roman" w:cs="Times New Roman"/>
          <w:sz w:val="16"/>
          <w:lang w:eastAsia="zh-CN"/>
        </w:rPr>
        <w:t xml:space="preserve"> It is no proper part of the business of this Court, or of its Justices, to second guess that judgment, much less to impugn it before the world, and less still to frustrate it by imposing judicially invented obstacles to its execution.287 Thus, according to Justice Scalia, individual states should be free to decide whether to retain or abolish capital punishment and they should even have autonomy in carrying it out with almost no interference from the Court. </w:t>
      </w:r>
      <w:r w:rsidRPr="0069708A">
        <w:rPr>
          <w:rStyle w:val="StyleUnderline"/>
        </w:rPr>
        <w:t xml:space="preserve">Justice Scalia’s argument is flawed in that it is difficult to imagine any issue that needs to be regulated by the Supreme Court more than the death penalty. </w:t>
      </w:r>
      <w:r w:rsidRPr="006D48F3">
        <w:rPr>
          <w:rFonts w:eastAsia="Times New Roman" w:cs="Times New Roman"/>
          <w:sz w:val="16"/>
          <w:lang w:eastAsia="zh-CN"/>
        </w:rPr>
        <w:t xml:space="preserve">First, </w:t>
      </w:r>
      <w:r w:rsidRPr="0069708A">
        <w:rPr>
          <w:rStyle w:val="StyleUnderline"/>
        </w:rPr>
        <w:t>there is the long history of racial discrimination in capital sentencing that continues to this day</w:t>
      </w:r>
      <w:r w:rsidRPr="006D48F3">
        <w:rPr>
          <w:rFonts w:eastAsia="Times New Roman" w:cs="Times New Roman"/>
          <w:sz w:val="16"/>
          <w:lang w:eastAsia="zh-CN"/>
        </w:rPr>
        <w:t xml:space="preserve">.288 Second, </w:t>
      </w:r>
      <w:r w:rsidRPr="0069708A">
        <w:rPr>
          <w:rStyle w:val="StyleUnderline"/>
        </w:rPr>
        <w:t xml:space="preserve">capital cases are often extremely emotional and may motivate vengeance seeking behavior. It is often only the Court that is able to prevent mob rule and ensure a fair process in these emotionally-charged and often racially-tinged cases. </w:t>
      </w:r>
      <w:r w:rsidRPr="006D48F3">
        <w:rPr>
          <w:rFonts w:eastAsia="Times New Roman" w:cs="Times New Roman"/>
          <w:sz w:val="16"/>
          <w:lang w:eastAsia="zh-CN"/>
        </w:rPr>
        <w:t xml:space="preserve">Third, </w:t>
      </w:r>
      <w:r w:rsidRPr="0069708A">
        <w:rPr>
          <w:rStyle w:val="StyleUnderline"/>
        </w:rPr>
        <w:t>the defendants are an extremely unpopular minority who are not able to vindicate their rights through the political process</w:t>
      </w:r>
      <w:r w:rsidRPr="006D48F3">
        <w:rPr>
          <w:rFonts w:eastAsia="Times New Roman" w:cs="Times New Roman"/>
          <w:sz w:val="16"/>
          <w:lang w:eastAsia="zh-CN"/>
        </w:rPr>
        <w:t>, as the November 2016 vote in California rejecting abolition and supporting the “speeding up” of executions demonstrates.289 Finally, according to Chief Justice Marshall, t</w:t>
      </w:r>
      <w:r w:rsidRPr="0069708A">
        <w:rPr>
          <w:rStyle w:val="StyleUnderline"/>
        </w:rPr>
        <w:t>he Court has a “virtually unflagging obligation” to exercise the jurisdiction bestowed upon them by Congress and the Constitution.</w:t>
      </w:r>
      <w:r w:rsidRPr="006D48F3">
        <w:rPr>
          <w:rFonts w:eastAsia="Times New Roman" w:cs="Times New Roman"/>
          <w:sz w:val="16"/>
          <w:lang w:eastAsia="zh-CN"/>
        </w:rPr>
        <w:t xml:space="preserve">290 </w:t>
      </w:r>
      <w:r w:rsidRPr="0069708A">
        <w:rPr>
          <w:rStyle w:val="StyleUnderline"/>
        </w:rPr>
        <w:t>The Eighth Amendment clearly mandates that the Court limit the types of punishment that the state can inflict upon individuals. The final objection to the Court striking down the death penalty is to avoid a similar reaction when it found the death penalty as then applied to be unconstitutional in Furman.</w:t>
      </w:r>
      <w:r w:rsidRPr="006D48F3">
        <w:rPr>
          <w:rFonts w:eastAsia="Times New Roman" w:cs="Times New Roman"/>
          <w:sz w:val="16"/>
          <w:lang w:eastAsia="zh-CN"/>
        </w:rPr>
        <w:t xml:space="preserve"> </w:t>
      </w:r>
      <w:r w:rsidRPr="0069708A">
        <w:rPr>
          <w:rStyle w:val="StyleUnderline"/>
        </w:rPr>
        <w:t>The Furman decision—striking down the death penalty—generated an enormous public backlash that</w:t>
      </w:r>
      <w:r w:rsidRPr="006D48F3">
        <w:rPr>
          <w:rFonts w:eastAsia="Times New Roman" w:cs="Times New Roman"/>
          <w:sz w:val="16"/>
          <w:lang w:eastAsia="zh-CN"/>
        </w:rPr>
        <w:t xml:space="preserve"> unintentionally </w:t>
      </w:r>
      <w:r w:rsidRPr="0069708A">
        <w:rPr>
          <w:rStyle w:val="StyleUnderline"/>
        </w:rPr>
        <w:t>reinvigorated the death penalty</w:t>
      </w:r>
      <w:r w:rsidRPr="006D48F3">
        <w:rPr>
          <w:rFonts w:eastAsia="Times New Roman" w:cs="Times New Roman"/>
          <w:sz w:val="16"/>
          <w:lang w:eastAsia="zh-CN"/>
        </w:rPr>
        <w:t xml:space="preserve">, which had previously been on the decline.291 The decision mobilized the pro-death penalty movement into a political force for the first time.292 Within a few months of the decision, pro-death penalty activists campaigned in every state for reinstatement of the death penalty and were joined by police chiefs, state attorney generals, local district attorneys, and assorted politicians.293 Within two years of the decision, thirty-five states had enacted new capital statutes.294 The Supreme Court responded to the backlash by reinstating the death penalty four years later.295 </w:t>
      </w:r>
      <w:r w:rsidRPr="0069708A">
        <w:rPr>
          <w:rStyle w:val="StyleUnderline"/>
        </w:rPr>
        <w:t>Several factors suggest that the current Court would not face a similar backlash should it find the death penalty unconstitutional. First, prior to Furman, the Court had not issued any decisions regulating the death penalty.</w:t>
      </w:r>
      <w:r w:rsidRPr="006D48F3">
        <w:rPr>
          <w:rFonts w:eastAsia="Times New Roman" w:cs="Times New Roman"/>
          <w:sz w:val="16"/>
          <w:lang w:eastAsia="zh-CN"/>
        </w:rPr>
        <w:t xml:space="preserve"> States had largely unfettered latitude in carrying out the death penalty. </w:t>
      </w:r>
      <w:r w:rsidRPr="0069708A">
        <w:rPr>
          <w:rStyle w:val="StyleUnderline"/>
        </w:rPr>
        <w:t>Since 1976, the Court has placed important limitations on capital punishment.</w:t>
      </w:r>
      <w:r w:rsidRPr="006D48F3">
        <w:rPr>
          <w:rFonts w:eastAsia="Times New Roman" w:cs="Times New Roman"/>
          <w:sz w:val="16"/>
          <w:lang w:eastAsia="zh-CN"/>
        </w:rPr>
        <w:t>296 T</w:t>
      </w:r>
      <w:r w:rsidRPr="0069708A">
        <w:rPr>
          <w:rStyle w:val="StyleUnderline"/>
        </w:rPr>
        <w:t>herefore, the doctrinal framework is in place for the Court to strike down the death penalty. Furthermore, several members of the Court, both past and present, have been publicly critical of the death penalty</w:t>
      </w:r>
      <w:r w:rsidRPr="006D48F3">
        <w:rPr>
          <w:rFonts w:eastAsia="Times New Roman" w:cs="Times New Roman"/>
          <w:sz w:val="16"/>
          <w:lang w:eastAsia="zh-CN"/>
        </w:rPr>
        <w:t xml:space="preserve">297 and alerted the public to the problems in the administration of the death penalty. Thus, a decision invalidating capital punishment would not be totally unexpected as it had been when the Court issued its holding in Furman. Second, the politics of the death penalty have substantially changed. During the 1988 presidential campaign, Michael Dukakis’ opposition to the death penalty was a major campaign issue.298 By 2004, the politics of the issue had changed enough that the democratic nominee, John Kerry, was opposed to the death penalty, but his opposition did not make the death penalty a major issue in that campaign.299 A good example of the reaction the Court may anticipate if it invalidated the death penalty occurred during the 2008 presidential campaign. In the summer of 2008, during the heart of the presidential campaign, the Court issued its decision invalidating the death penalty for rape of a child.300 Although both major presidential candidates disagreed with the decision, neither candidate made the decision an issue in the campaign.301 The reaction of opponents to the decision was brief and the discussion quickly moved on to other issues. In recent years, even candidates running for office in states that have abolished the death penalty have not made capital punishment a major campaign issue. Third, the international community is significantly more interconnected than it was at the time of the Furman decision in 1972. The international reaction to a Supreme Court decision striking down the death penalty would likely be well received. Given the fact that most countries in the world have outlawed the death penalty,302 this decision would enhance the United States’ international standing, and the favorable international reaction would likely have a similar downstream effect on American public opinion. Therefore, there is considerably less risk of public outcry today than there was in 1972 should the death penalty be struck down on constitutional grounds. Conclusion In 1963, Justice Goldberg wrote a dissent urging the Court to grant certiorari in order to decide whether the death penalty violated the Eighth Amendment.303 He started a conversation which, nine years later, led to the Court determining that it did in fact violate the Constitution. Hopefully Justice Breyer’s dissent has similarly started the much-needed conversation about whether the death penalty remains a constitutional practice. As this article has discussed, </w:t>
      </w:r>
      <w:r w:rsidRPr="0069708A">
        <w:rPr>
          <w:rStyle w:val="StyleUnderline"/>
        </w:rPr>
        <w:t>many of the problems that the Court believed would be eliminated—or at least minimized—when it began to regulate the death penalty have remained and, in some instances, been exacerbated: disparate racial application, arbitrariness, the risk of executing innocent individuals, the problem of ineffective assistance of counsel. The Court should allow these serious deficiencies to continue no longer.</w:t>
      </w:r>
      <w:r w:rsidRPr="006D48F3">
        <w:rPr>
          <w:rFonts w:eastAsia="Times New Roman" w:cs="Times New Roman"/>
          <w:sz w:val="16"/>
          <w:lang w:eastAsia="zh-CN"/>
        </w:rPr>
        <w:t xml:space="preserve"> Almost every attempt to reform the death penalty has failed. R</w:t>
      </w:r>
      <w:r w:rsidRPr="0069708A">
        <w:rPr>
          <w:rStyle w:val="StyleUnderline"/>
        </w:rPr>
        <w:t>ather than continue the failed attempt to reform the death penalty, the Court needs to seriously consider abolition as the only logical alternative. This article provides the doctrinal basis for doing so.</w:t>
      </w:r>
    </w:p>
    <w:p w14:paraId="6B1CF2D8" w14:textId="77777777" w:rsidR="00081DFB" w:rsidRPr="00D1319A" w:rsidRDefault="00081DFB" w:rsidP="00081DFB"/>
    <w:p w14:paraId="509D2F92" w14:textId="77777777" w:rsidR="00081DFB" w:rsidRDefault="00081DFB" w:rsidP="00081DFB">
      <w:pPr>
        <w:pStyle w:val="Heading4"/>
      </w:pPr>
      <w:r>
        <w:t xml:space="preserve">Status quo precedent is a disaster for court legitimacy – death penalty jurisprudence is a mess and only abolishing it can restore legitimacy. </w:t>
      </w:r>
    </w:p>
    <w:p w14:paraId="3936CB7B" w14:textId="77777777" w:rsidR="00081DFB" w:rsidRDefault="00081DFB" w:rsidP="00081DFB">
      <w:r w:rsidRPr="00440E8E">
        <w:rPr>
          <w:rStyle w:val="Style13ptBold"/>
        </w:rPr>
        <w:t>Berry, 11</w:t>
      </w:r>
      <w:r>
        <w:t xml:space="preserve"> --- Assistant Professor of Law, University of Mississippi (Spring 2011, WILLIAM W. BERRY III, “CRIMINAL LAW: REPUDIATING DEATH,” 101 J. Crim. L. &amp; Criminology 441, Nexis Uni via Umich Libraries, JMP)</w:t>
      </w:r>
    </w:p>
    <w:p w14:paraId="0629068D" w14:textId="77777777" w:rsidR="00081DFB" w:rsidRPr="00C8289A" w:rsidRDefault="00081DFB" w:rsidP="00081DFB">
      <w:pPr>
        <w:rPr>
          <w:sz w:val="16"/>
        </w:rPr>
      </w:pPr>
      <w:r w:rsidRPr="00C8289A">
        <w:rPr>
          <w:sz w:val="16"/>
        </w:rPr>
        <w:t xml:space="preserve">IV. Pandora's Box and the Inevitability of Repudiation After arriving among mortals, Pandora opened the lid of a great jar that she had with her, causing a host of evils and disease to be released among the mortals for the first time; for until that moment, men had lived on the earth free from toil and sickness and other ills. 264 Having established that the three parallel shifts in perspective as to the use of capital punishment are questions of institutional and not normative choice, this Article concludes by claiming that these outcomes are inevitable consequences of the initial decision to constitutionalize capital punishment. </w:t>
      </w:r>
      <w:r w:rsidRPr="005C4146">
        <w:rPr>
          <w:rStyle w:val="StyleUnderline"/>
        </w:rPr>
        <w:t>In reviewing the capital jurisprudence of the</w:t>
      </w:r>
      <w:r w:rsidRPr="00C8289A">
        <w:rPr>
          <w:sz w:val="16"/>
        </w:rPr>
        <w:t xml:space="preserve"> United States Supreme </w:t>
      </w:r>
      <w:r w:rsidRPr="005C4146">
        <w:rPr>
          <w:rStyle w:val="StyleUnderline"/>
        </w:rPr>
        <w:t xml:space="preserve">Court since Furman through the lens of institutional choice, the result of abandoning judicial restraint appears to be one of </w:t>
      </w:r>
      <w:r w:rsidRPr="005C4146">
        <w:rPr>
          <w:rStyle w:val="Emphasis"/>
        </w:rPr>
        <w:t>opening a sort of constitutional Pandora's box</w:t>
      </w:r>
      <w:r w:rsidRPr="00C8289A">
        <w:rPr>
          <w:sz w:val="16"/>
        </w:rPr>
        <w:t xml:space="preserve">. 265 In other words, </w:t>
      </w:r>
      <w:r w:rsidRPr="00186ED2">
        <w:rPr>
          <w:rStyle w:val="StyleUnderline"/>
        </w:rPr>
        <w:t>by constitutionalizing capital punishment through its application of the Eighth Amendment, the Court exposed itself to a complex, multilayered morass of problems that it is ill-equipped to remedy</w:t>
      </w:r>
      <w:r w:rsidRPr="00C8289A">
        <w:rPr>
          <w:sz w:val="16"/>
        </w:rPr>
        <w:t xml:space="preserve">. </w:t>
      </w:r>
      <w:r w:rsidRPr="00F068BD">
        <w:rPr>
          <w:rStyle w:val="StyleUnderline"/>
        </w:rPr>
        <w:t>These problems began with Furman, where a fractured majority</w:t>
      </w:r>
      <w:r w:rsidRPr="00C8289A">
        <w:rPr>
          <w:sz w:val="16"/>
        </w:rPr>
        <w:t xml:space="preserve"> (each Justice wrote their own opinion) </w:t>
      </w:r>
      <w:r w:rsidRPr="00F068BD">
        <w:rPr>
          <w:rStyle w:val="StyleUnderline"/>
        </w:rPr>
        <w:t>held capital punishment as instituted by the states was cruel and unusual punishment in violation of the Eighth Amendment</w:t>
      </w:r>
      <w:r w:rsidRPr="00C8289A">
        <w:rPr>
          <w:sz w:val="16"/>
        </w:rPr>
        <w:t xml:space="preserve">. 266 </w:t>
      </w:r>
      <w:r w:rsidRPr="00863A7B">
        <w:rPr>
          <w:rStyle w:val="StyleUnderline"/>
        </w:rPr>
        <w:t>In Furman, the Court highlighted many problems with the death penalty</w:t>
      </w:r>
      <w:r w:rsidRPr="00C8289A">
        <w:rPr>
          <w:sz w:val="16"/>
        </w:rPr>
        <w:t xml:space="preserve">, most notably the manner in which the death penalty was arbitrarily and disproportionately applied to certain minority groups. 267 And in recent years, the problems have only magnified, with studies [*487] demonstrating vast amounts of error 268 and increasing discoveries of innocent individuals on death row as well as the likelihood that innocent individuals have, in fact, been executed. 269 The "discovery" of such a complex and intractable set of problems is certainly not unique to the Eighth Amendment. For instance, the Fourth Amendment's prohibition against search and seizure has become a complicated mess with no clear rule to determine what constitutes a reasonable search or seizure. 270 The same is true for the voting apportionment cases - once the Court applied the Constitution, the Court opened the door to a number of interpretive problems. 271 The First Amendment Establishment Clause jurisprudence followed the same pattern. 272 </w:t>
      </w:r>
      <w:r w:rsidRPr="00B700DB">
        <w:rPr>
          <w:rStyle w:val="Emphasis"/>
        </w:rPr>
        <w:t>The application of the Constitution in a single case to an area formerly controlled by state government legislation opens the door to a series of interpretive problems that are difficult to solve on a case-by-case basis.</w:t>
      </w:r>
      <w:r w:rsidRPr="00C8289A">
        <w:rPr>
          <w:sz w:val="16"/>
        </w:rPr>
        <w:t xml:space="preserve"> Thus, </w:t>
      </w:r>
      <w:r w:rsidRPr="00B700DB">
        <w:rPr>
          <w:rStyle w:val="StyleUnderline"/>
        </w:rPr>
        <w:t>despite the Court's best efforts to limit its involvement</w:t>
      </w:r>
      <w:r w:rsidRPr="00C8289A">
        <w:rPr>
          <w:sz w:val="16"/>
        </w:rPr>
        <w:t xml:space="preserve"> in such areas, </w:t>
      </w:r>
      <w:r w:rsidRPr="00B700DB">
        <w:rPr>
          <w:rStyle w:val="StyleUnderline"/>
        </w:rPr>
        <w:t xml:space="preserve">based on an abundance of caution and restraint in applying such open-ended constitutional language, </w:t>
      </w:r>
      <w:r w:rsidRPr="004903B1">
        <w:rPr>
          <w:rStyle w:val="Emphasis"/>
        </w:rPr>
        <w:t>the outcome is a long series of cases through which it becomes increasingly difficult to establish intelligible principles and bright-line rules</w:t>
      </w:r>
      <w:r w:rsidRPr="00C8289A">
        <w:rPr>
          <w:sz w:val="16"/>
        </w:rPr>
        <w:t xml:space="preserve">. In all of these examples, </w:t>
      </w:r>
      <w:r w:rsidRPr="00A5595F">
        <w:rPr>
          <w:rStyle w:val="StyleUnderline"/>
        </w:rPr>
        <w:t>experience cautions against the Court's intervention into matters that have been historically addressed by the state legislatures</w:t>
      </w:r>
      <w:r w:rsidRPr="00C8289A">
        <w:rPr>
          <w:sz w:val="16"/>
        </w:rPr>
        <w:t xml:space="preserve">. This concept of judicial restraint and deference toward state legislatures makes sense at first blush as a matter of institutional choice. State legislatures have a political process that can create nuanced and complex sets of rules, conduct thorough research and inquiry, and modify such rules as experience demonstrates their flaws and shortcomings. Further, state legislatures, as institutions comprised of elected officials, are [*488] subject to majoritarian opinions and values. Finally, state legislatures enjoy the ability to compare themselves with each other as competing experimental laboratories. Indeed, one of the important values of our federalist system of government, as Justice Brandeis famously stated, is that "a single courageous State may, if its citizens choose, serve as a laboratory; and try novel social and economic experiments without risk to the rest of the country." 273 </w:t>
      </w:r>
      <w:r w:rsidRPr="00A338CC">
        <w:rPr>
          <w:rStyle w:val="Emphasis"/>
        </w:rPr>
        <w:t>On the other hand, the Court does have a responsibility to protect the individual rights of citizens against the potential tyrannical overreaching of those same state legislatures. The Constitution</w:t>
      </w:r>
      <w:r w:rsidRPr="00C8289A">
        <w:rPr>
          <w:sz w:val="16"/>
        </w:rPr>
        <w:t xml:space="preserve">, and in particular, the Bill of Rights, </w:t>
      </w:r>
      <w:r w:rsidRPr="00EF077C">
        <w:rPr>
          <w:rStyle w:val="Emphasis"/>
        </w:rPr>
        <w:t>relies on the Court to intervene to protect those rights</w:t>
      </w:r>
      <w:r w:rsidRPr="00C8289A">
        <w:rPr>
          <w:sz w:val="16"/>
        </w:rPr>
        <w:t xml:space="preserve">. As </w:t>
      </w:r>
      <w:r w:rsidRPr="00B329D0">
        <w:rPr>
          <w:rStyle w:val="StyleUnderline"/>
        </w:rPr>
        <w:t>Justice White</w:t>
      </w:r>
      <w:r w:rsidRPr="00C8289A">
        <w:rPr>
          <w:sz w:val="16"/>
        </w:rPr>
        <w:t xml:space="preserve"> has </w:t>
      </w:r>
      <w:r w:rsidRPr="00B329D0">
        <w:rPr>
          <w:rStyle w:val="StyleUnderline"/>
        </w:rPr>
        <w:t>explained</w:t>
      </w:r>
      <w:r w:rsidRPr="00C8289A">
        <w:rPr>
          <w:sz w:val="16"/>
        </w:rPr>
        <w:t xml:space="preserve">, Judicial review, by definition, often involves a conflict between judicial and legislative judgment as to what the Constitution means or requires. In this respect, </w:t>
      </w:r>
      <w:r w:rsidRPr="00B329D0">
        <w:rPr>
          <w:rStyle w:val="StyleUnderline"/>
        </w:rPr>
        <w:t>Eighth Amendment</w:t>
      </w:r>
      <w:r w:rsidRPr="00C8289A">
        <w:rPr>
          <w:sz w:val="16"/>
        </w:rPr>
        <w:t xml:space="preserve"> cases come to us in no different posture. It seems conceded by all that the Amendment </w:t>
      </w:r>
      <w:r w:rsidRPr="00B329D0">
        <w:rPr>
          <w:rStyle w:val="StyleUnderline"/>
        </w:rPr>
        <w:t>imposes some obligations on the judiciary to judge the constitutionality of punishment and that there are punishments that the Amendment would bar whether legislatively approved or not</w:t>
      </w:r>
      <w:r w:rsidRPr="00C8289A">
        <w:rPr>
          <w:sz w:val="16"/>
        </w:rPr>
        <w:t xml:space="preserve">. 274 </w:t>
      </w:r>
      <w:r w:rsidRPr="00CC75E3">
        <w:rPr>
          <w:rStyle w:val="Emphasis"/>
        </w:rPr>
        <w:t>Given the opaque language of</w:t>
      </w:r>
      <w:r w:rsidRPr="00C8289A">
        <w:rPr>
          <w:sz w:val="16"/>
        </w:rPr>
        <w:t xml:space="preserve"> the provision applicable here - </w:t>
      </w:r>
      <w:r w:rsidRPr="00CC75E3">
        <w:rPr>
          <w:rStyle w:val="Emphasis"/>
        </w:rPr>
        <w:t>"cruel and unusual"</w:t>
      </w:r>
      <w:r w:rsidRPr="00C8289A">
        <w:rPr>
          <w:sz w:val="16"/>
        </w:rPr>
        <w:t xml:space="preserve"> punishment - </w:t>
      </w:r>
      <w:r w:rsidRPr="00CC75E3">
        <w:rPr>
          <w:rStyle w:val="Emphasis"/>
        </w:rPr>
        <w:t>attempting to protect citizens' rights under a modern understanding</w:t>
      </w:r>
      <w:r w:rsidRPr="00C8289A">
        <w:rPr>
          <w:sz w:val="16"/>
        </w:rPr>
        <w:t xml:space="preserve"> 275 </w:t>
      </w:r>
      <w:r w:rsidRPr="00CC75E3">
        <w:rPr>
          <w:rStyle w:val="Emphasis"/>
        </w:rPr>
        <w:t>of such words</w:t>
      </w:r>
      <w:r w:rsidRPr="00C8289A">
        <w:rPr>
          <w:sz w:val="16"/>
        </w:rPr>
        <w:t xml:space="preserve"> 276 </w:t>
      </w:r>
      <w:r w:rsidRPr="00CC75E3">
        <w:rPr>
          <w:rStyle w:val="Emphasis"/>
        </w:rPr>
        <w:t>invites the opening of a judicial Pandora's box</w:t>
      </w:r>
      <w:r w:rsidRPr="00C8289A">
        <w:rPr>
          <w:sz w:val="16"/>
        </w:rPr>
        <w:t xml:space="preserve">. 277 Thus, this Pandora's box understanding of judicial restraint begins with the premise that </w:t>
      </w:r>
      <w:r w:rsidRPr="00705D21">
        <w:rPr>
          <w:rStyle w:val="StyleUnderline"/>
        </w:rPr>
        <w:t xml:space="preserve">certain applications of the Constitution to conduct formerly regulated by the state legislatures open a Pandora's box of judicial intervention such that </w:t>
      </w:r>
      <w:r w:rsidRPr="00705D21">
        <w:rPr>
          <w:rStyle w:val="Emphasis"/>
        </w:rPr>
        <w:t>the Court must continually intervene to address the myriad of issues</w:t>
      </w:r>
      <w:r w:rsidRPr="00705D21">
        <w:rPr>
          <w:rStyle w:val="StyleUnderline"/>
        </w:rPr>
        <w:t xml:space="preserve"> that subsequently arise as a by-product of its initial intervention</w:t>
      </w:r>
      <w:r w:rsidRPr="00C8289A">
        <w:rPr>
          <w:sz w:val="16"/>
        </w:rPr>
        <w:t xml:space="preserve">. In this scenario, </w:t>
      </w:r>
      <w:r w:rsidRPr="003F6FCB">
        <w:rPr>
          <w:rStyle w:val="StyleUnderline"/>
        </w:rPr>
        <w:t xml:space="preserve">the Court is left with three choices: (1) try to close the box, (2) grapple indefinitely with the vast permutations of its original intervention and continue to regulate state legislatures and their legislative schemes on a case-by-case basis as issues happen to reach the Court, or (3) </w:t>
      </w:r>
      <w:r w:rsidRPr="00863276">
        <w:rPr>
          <w:rStyle w:val="Emphasis"/>
        </w:rPr>
        <w:t>remove the box altogether (and completely prohibit the states from engaging in that area)</w:t>
      </w:r>
      <w:r w:rsidRPr="003F6FCB">
        <w:rPr>
          <w:rStyle w:val="StyleUnderline"/>
        </w:rPr>
        <w:t>.</w:t>
      </w:r>
      <w:r w:rsidRPr="00C8289A">
        <w:rPr>
          <w:sz w:val="16"/>
        </w:rPr>
        <w:t xml:space="preserve"> [*489] </w:t>
      </w:r>
      <w:r w:rsidRPr="001C21D5">
        <w:rPr>
          <w:rStyle w:val="Emphasis"/>
        </w:rPr>
        <w:t>Closing the box</w:t>
      </w:r>
      <w:r w:rsidRPr="00C8289A">
        <w:rPr>
          <w:sz w:val="16"/>
        </w:rPr>
        <w:t xml:space="preserve">, although advocated by Justice Scalia in the death penalty context, 278 </w:t>
      </w:r>
      <w:r w:rsidRPr="001C21D5">
        <w:rPr>
          <w:rStyle w:val="Emphasis"/>
        </w:rPr>
        <w:t>is often a near-impossibility</w:t>
      </w:r>
      <w:r w:rsidRPr="00C8289A">
        <w:rPr>
          <w:sz w:val="16"/>
        </w:rPr>
        <w:t xml:space="preserve">. </w:t>
      </w:r>
      <w:r w:rsidRPr="00386945">
        <w:rPr>
          <w:rStyle w:val="Emphasis"/>
        </w:rPr>
        <w:t>Once the Court has engaged in regulating a particular area under the Constitution, it is difficult to go back, particularly given its traditional application of the principle of stare decisis.</w:t>
      </w:r>
      <w:r w:rsidRPr="00C8289A">
        <w:rPr>
          <w:sz w:val="16"/>
        </w:rPr>
        <w:t xml:space="preserve"> 279 This becomes even more true the longer the Court continues to apply the constitutional provision, as its general application becomes more settled and often more accepted. </w:t>
      </w:r>
      <w:r w:rsidRPr="00DE0ADA">
        <w:rPr>
          <w:rStyle w:val="StyleUnderline"/>
        </w:rPr>
        <w:t>Continuing to apply the constitutional provision in a case-by-case basis, no matter how tortured the jurisprudence, has been the traditional practice of the Court. It has always seemed willing to give the states another try</w:t>
      </w:r>
      <w:r w:rsidRPr="00C8289A">
        <w:rPr>
          <w:sz w:val="16"/>
        </w:rPr>
        <w:t xml:space="preserve"> and allow state legislatures to remedy the latest constitutional flaw. 280 </w:t>
      </w:r>
      <w:r w:rsidRPr="009E4BAF">
        <w:rPr>
          <w:rStyle w:val="Emphasis"/>
        </w:rPr>
        <w:t>Death</w:t>
      </w:r>
      <w:r w:rsidRPr="00C8289A">
        <w:rPr>
          <w:sz w:val="16"/>
        </w:rPr>
        <w:t xml:space="preserve">, however, </w:t>
      </w:r>
      <w:r w:rsidRPr="009E4BAF">
        <w:rPr>
          <w:rStyle w:val="Emphasis"/>
        </w:rPr>
        <w:t>is different</w:t>
      </w:r>
      <w:r w:rsidRPr="00C8289A">
        <w:rPr>
          <w:sz w:val="16"/>
        </w:rPr>
        <w:t xml:space="preserve">. 281 While speech, freedom from search and seizure, and voting are important constitutional rights, the deprivation of one's life is a far more serious proposition. As the Supreme Court has repeatedly noted, "there is no question that death as a punishment is unique in its severity and irrevocability." 282 Thus, </w:t>
      </w:r>
      <w:r w:rsidRPr="00AF2017">
        <w:rPr>
          <w:rStyle w:val="Emphasis"/>
        </w:rPr>
        <w:t>the consequence of relying on a case-by-case approach to address constitutional problems is that innocent individuals may be executed by the states</w:t>
      </w:r>
      <w:r w:rsidRPr="00C8289A">
        <w:rPr>
          <w:sz w:val="16"/>
        </w:rPr>
        <w:t xml:space="preserve">. </w:t>
      </w:r>
      <w:r w:rsidRPr="00B62AFA">
        <w:rPr>
          <w:rStyle w:val="Emphasis"/>
        </w:rPr>
        <w:t>Death is also different in the sense that capital trials tend to be full of error.</w:t>
      </w:r>
      <w:r w:rsidRPr="00C8289A">
        <w:rPr>
          <w:sz w:val="16"/>
        </w:rPr>
        <w:t xml:space="preserve"> According to one recent study, almost seventy percent of capital cases involve at least one serious, reversible error. 283 Ironically, </w:t>
      </w:r>
      <w:r w:rsidRPr="00B62AFA">
        <w:rPr>
          <w:rStyle w:val="Emphasis"/>
        </w:rPr>
        <w:t>despite all of the Court's constitutional regulation of the death penalty, the problems</w:t>
      </w:r>
      <w:r w:rsidRPr="00C8289A">
        <w:rPr>
          <w:sz w:val="16"/>
        </w:rPr>
        <w:t xml:space="preserve"> [*490] </w:t>
      </w:r>
      <w:r w:rsidRPr="00B62AFA">
        <w:rPr>
          <w:rStyle w:val="Emphasis"/>
        </w:rPr>
        <w:t>have only increased over time</w:t>
      </w:r>
      <w:r w:rsidRPr="00C8289A">
        <w:rPr>
          <w:sz w:val="16"/>
        </w:rPr>
        <w:t xml:space="preserve">. 284 </w:t>
      </w:r>
      <w:r w:rsidRPr="0025797B">
        <w:rPr>
          <w:rStyle w:val="StyleUnderline"/>
        </w:rPr>
        <w:t>Continued doubts about the capital system's ability to avoid imprisoning innocent individuals</w:t>
      </w:r>
      <w:r w:rsidRPr="00C8289A">
        <w:rPr>
          <w:sz w:val="16"/>
        </w:rPr>
        <w:t xml:space="preserve"> 285 </w:t>
      </w:r>
      <w:r w:rsidRPr="0025797B">
        <w:rPr>
          <w:rStyle w:val="StyleUnderline"/>
        </w:rPr>
        <w:t>and</w:t>
      </w:r>
      <w:r w:rsidRPr="00C8289A">
        <w:rPr>
          <w:sz w:val="16"/>
        </w:rPr>
        <w:t xml:space="preserve"> perhaps </w:t>
      </w:r>
      <w:r w:rsidRPr="0025797B">
        <w:rPr>
          <w:rStyle w:val="StyleUnderline"/>
        </w:rPr>
        <w:t>in some cases, execute them, is perhaps the best evidence that the Furman experiment has simply failed</w:t>
      </w:r>
      <w:r w:rsidRPr="00C8289A">
        <w:rPr>
          <w:sz w:val="16"/>
        </w:rPr>
        <w:t xml:space="preserve">. Thus, the second part of the Pandora's box understanding of judicial restraint, as applied to capital punishment, is that, </w:t>
      </w:r>
      <w:r w:rsidRPr="00A36775">
        <w:rPr>
          <w:rStyle w:val="Emphasis"/>
        </w:rPr>
        <w:t>given the ways in which "death is different," pulling the box off of the table is the inevitable conclusion one reaches if one opens the box in the first place</w:t>
      </w:r>
      <w:r w:rsidRPr="00C8289A">
        <w:rPr>
          <w:sz w:val="16"/>
        </w:rPr>
        <w:t xml:space="preserve">. </w:t>
      </w:r>
      <w:r w:rsidRPr="00A36775">
        <w:rPr>
          <w:rStyle w:val="Emphasis"/>
        </w:rPr>
        <w:t>Justice Powell ultimately concluded that getting rid of the death penalty was the only option after being unable to solve the problem</w:t>
      </w:r>
      <w:r w:rsidRPr="00C8289A">
        <w:rPr>
          <w:sz w:val="16"/>
        </w:rPr>
        <w:t xml:space="preserve"> raised by McCleskey - </w:t>
      </w:r>
      <w:r w:rsidRPr="00A36775">
        <w:rPr>
          <w:rStyle w:val="Emphasis"/>
        </w:rPr>
        <w:t>that race will always unfairly influence who receives the death penalty</w:t>
      </w:r>
      <w:r w:rsidRPr="00C8289A">
        <w:rPr>
          <w:sz w:val="16"/>
        </w:rPr>
        <w:t xml:space="preserve">. 286 </w:t>
      </w:r>
      <w:r w:rsidRPr="00A36775">
        <w:rPr>
          <w:rStyle w:val="StyleUnderline"/>
        </w:rPr>
        <w:t>Throughout his jurisprudence</w:t>
      </w:r>
      <w:r w:rsidRPr="00C8289A">
        <w:rPr>
          <w:sz w:val="16"/>
        </w:rPr>
        <w:t xml:space="preserve">, Justice </w:t>
      </w:r>
      <w:r w:rsidRPr="00A36775">
        <w:rPr>
          <w:rStyle w:val="StyleUnderline"/>
        </w:rPr>
        <w:t xml:space="preserve">Powell adhered to the principle of judicial restraint, but in the end, concluded that </w:t>
      </w:r>
      <w:r w:rsidRPr="00A36775">
        <w:rPr>
          <w:rStyle w:val="Emphasis"/>
        </w:rPr>
        <w:t>the Pandora's box of capital punishment should be removed from the reach of the states</w:t>
      </w:r>
      <w:r w:rsidRPr="00C8289A">
        <w:rPr>
          <w:sz w:val="16"/>
        </w:rPr>
        <w:t xml:space="preserve">. 287 Justice Blackmun personally believed that the death penalty should be abolished. 288 Several times during his tenure on the Supreme Court he wrote that if he were a legislator he would cast his vote to strike down capital punishment. 289 Yet, during the early years of his career, Justice Blackmun exercised judicial restraint and refrained from constitutionalizing the issue of capital punishment. 290 Once Pandora's box was open, however, Justice Blackmun slowly began restricting the application of the death penalty in certain circumstances. 291 Ultimately, at the end of his career, the only remaining option was to remove the proverbial box of death penalty jurisprudence and eliminate its existence entirely through abolition of the death penalty. 292 </w:t>
      </w:r>
      <w:r w:rsidRPr="00BD6CD3">
        <w:rPr>
          <w:rStyle w:val="StyleUnderline"/>
        </w:rPr>
        <w:t xml:space="preserve">In the end, for Justice Blackmun, </w:t>
      </w:r>
      <w:r w:rsidRPr="00BD6CD3">
        <w:rPr>
          <w:rStyle w:val="Emphasis"/>
        </w:rPr>
        <w:t>all of the tinkering in the</w:t>
      </w:r>
      <w:r w:rsidRPr="00C8289A">
        <w:rPr>
          <w:sz w:val="16"/>
        </w:rPr>
        <w:t xml:space="preserve"> [*491] </w:t>
      </w:r>
      <w:r w:rsidRPr="00BD6CD3">
        <w:rPr>
          <w:rStyle w:val="Emphasis"/>
        </w:rPr>
        <w:t>world by the</w:t>
      </w:r>
      <w:r w:rsidRPr="00C8289A">
        <w:rPr>
          <w:sz w:val="16"/>
        </w:rPr>
        <w:t xml:space="preserve"> Supreme </w:t>
      </w:r>
      <w:r w:rsidRPr="00BD6CD3">
        <w:rPr>
          <w:rStyle w:val="Emphasis"/>
        </w:rPr>
        <w:t>Court could not correct the fundamental problems of the administration of the death penalty</w:t>
      </w:r>
      <w:r w:rsidRPr="00C8289A">
        <w:rPr>
          <w:sz w:val="16"/>
        </w:rPr>
        <w:t xml:space="preserve">. 293 </w:t>
      </w:r>
      <w:r w:rsidRPr="002C27DC">
        <w:rPr>
          <w:rStyle w:val="StyleUnderline"/>
        </w:rPr>
        <w:t>Justice Stevens</w:t>
      </w:r>
      <w:r w:rsidRPr="00C8289A">
        <w:rPr>
          <w:sz w:val="16"/>
        </w:rPr>
        <w:t xml:space="preserve"> likewise sought for many years to solve the problems raised by the administration of the death penalty by the various states. 294 He ultimately </w:t>
      </w:r>
      <w:r w:rsidRPr="002C27DC">
        <w:rPr>
          <w:rStyle w:val="StyleUnderline"/>
        </w:rPr>
        <w:t>concluded</w:t>
      </w:r>
      <w:r w:rsidRPr="00C8289A">
        <w:rPr>
          <w:sz w:val="16"/>
        </w:rPr>
        <w:t xml:space="preserve">, though, </w:t>
      </w:r>
      <w:r w:rsidRPr="002C27DC">
        <w:rPr>
          <w:rStyle w:val="StyleUnderline"/>
        </w:rPr>
        <w:t xml:space="preserve">that </w:t>
      </w:r>
      <w:r w:rsidRPr="002C27DC">
        <w:rPr>
          <w:rStyle w:val="Emphasis"/>
        </w:rPr>
        <w:t>despite all of the Court's intervention, the same fundamental errors and flaws still persisted</w:t>
      </w:r>
      <w:r w:rsidRPr="00C8289A">
        <w:rPr>
          <w:sz w:val="16"/>
        </w:rPr>
        <w:t xml:space="preserve">. 295 In the end, for Justice Stevens, Justice White's view in Furman - that </w:t>
      </w:r>
      <w:r w:rsidRPr="002C27DC">
        <w:rPr>
          <w:rStyle w:val="Emphasis"/>
        </w:rPr>
        <w:t>the costs of allowing capital punishment heavily outweighed any benefit it might offer</w:t>
      </w:r>
      <w:r w:rsidRPr="00C8289A">
        <w:rPr>
          <w:sz w:val="16"/>
        </w:rPr>
        <w:t xml:space="preserve">. 296 To constitutionalize the death penalty, then, sets one on a path toward its abolition. </w:t>
      </w:r>
      <w:r w:rsidRPr="008323C1">
        <w:rPr>
          <w:rStyle w:val="StyleUnderline"/>
        </w:rPr>
        <w:t xml:space="preserve">As the Court's jurisprudence has shown, the Eighth Amendment is not, and never will be, an effective tool that can eliminate the </w:t>
      </w:r>
      <w:r w:rsidRPr="008323C1">
        <w:rPr>
          <w:rStyle w:val="Emphasis"/>
        </w:rPr>
        <w:t>deep and fundamental problems with the capital systems adopted by the states: the propensity for widespread error and the risk (and even likelihood) of innocent individuals being executed</w:t>
      </w:r>
      <w:r w:rsidRPr="008323C1">
        <w:rPr>
          <w:rStyle w:val="StyleUnderline"/>
        </w:rPr>
        <w:t>.</w:t>
      </w:r>
      <w:r>
        <w:rPr>
          <w:rStyle w:val="StyleUnderline"/>
        </w:rPr>
        <w:t xml:space="preserve"> </w:t>
      </w:r>
      <w:r w:rsidRPr="00152E73">
        <w:rPr>
          <w:rStyle w:val="Emphasis"/>
        </w:rPr>
        <w:t>Is the answer then to not constitutionalize it in the first place and allow the state legislatures complete autonomy to implement their capital systems?</w:t>
      </w:r>
      <w:r w:rsidRPr="00C8289A">
        <w:rPr>
          <w:sz w:val="16"/>
        </w:rPr>
        <w:t xml:space="preserve"> As Justice </w:t>
      </w:r>
      <w:r w:rsidRPr="00F72483">
        <w:rPr>
          <w:rStyle w:val="StyleUnderline"/>
        </w:rPr>
        <w:t>Scalia</w:t>
      </w:r>
      <w:r w:rsidRPr="00C8289A">
        <w:rPr>
          <w:sz w:val="16"/>
        </w:rPr>
        <w:t xml:space="preserve"> has </w:t>
      </w:r>
      <w:r w:rsidRPr="00F72483">
        <w:rPr>
          <w:rStyle w:val="StyleUnderline"/>
        </w:rPr>
        <w:t>argued, "there is something to be said for popular abolition of the death penalty; there is nothing to be said for its incremental abolition by this Court."</w:t>
      </w:r>
      <w:r w:rsidRPr="00C8289A">
        <w:rPr>
          <w:sz w:val="16"/>
        </w:rPr>
        <w:t xml:space="preserve"> 297 </w:t>
      </w:r>
      <w:r w:rsidRPr="00152E73">
        <w:rPr>
          <w:rStyle w:val="Emphasis"/>
        </w:rPr>
        <w:t>Certainly not.</w:t>
      </w:r>
      <w:r w:rsidRPr="00C8289A">
        <w:rPr>
          <w:sz w:val="16"/>
        </w:rPr>
        <w:t xml:space="preserve"> As the Court explained in Furman, the historical implementation of capital punishment has always been full of problems. And as remains true today, "these death sentences are cruel and unusual in the same way that being struck by lightning is cruel and unusual." 298 As the jurisprudence of Justices Powell, Blackmun, and Stevens can attest, </w:t>
      </w:r>
      <w:r w:rsidRPr="00E10A0C">
        <w:rPr>
          <w:rStyle w:val="Emphasis"/>
        </w:rPr>
        <w:t>the error of the Court came not when it "opened the box" in Furman, but when it allowed the box back on the table in Gregg</w:t>
      </w:r>
      <w:r w:rsidRPr="00C8289A">
        <w:rPr>
          <w:sz w:val="16"/>
        </w:rPr>
        <w:t xml:space="preserve">. V. Conclusion This Article has sought to fill the void of a collective analysis of the repudiation of capital punishment by Justices Powell, Blackmun, and Stevens from their initial pro-death penalty positions. It has conceptualized these parallel shifts not as normative changes, but from the perspective of institutional choice. [*492] Thus, this repudiation is a story of abandoning judicial restraint at two levels. First, this Article explored the change at the level of constitutionalizing the death penalty in the first place, and then at the level of abolishing the death penalty altogether. From this jurisprudence, the Article has argued that the conclusions of each of the three Justices are the inevitable consequence of abandoning judicial restraint because of the Pandora's box nature of such constitutional interpretation. The Article claims that, in the capital context, there are two natural consequences of constitutionalizing capital punishment. First, the initial decision to make the issue a constitutional one rather than one exclusively regulated by state legislatures results in the creation of numerous doctrinal and jurisprudential problems in the use of the death penalty. As with other similar areas, the problem becomes magnified as the Court tries to address these systemic issues one case at a time. In the capital context, there is a second consequence of constitutionalizing the death penalty. </w:t>
      </w:r>
      <w:r w:rsidRPr="00DE71EF">
        <w:rPr>
          <w:rStyle w:val="StyleUnderline"/>
        </w:rPr>
        <w:t xml:space="preserve">Based on the notion that "death is different" and the high volume of error in capital cases, the inevitable outcome of constitutionalizing capital punishment is the conclusion that </w:t>
      </w:r>
      <w:r w:rsidRPr="00DE71EF">
        <w:rPr>
          <w:rStyle w:val="Emphasis"/>
        </w:rPr>
        <w:t>capital punishment should be abolished</w:t>
      </w:r>
      <w:r w:rsidRPr="00DE71EF">
        <w:rPr>
          <w:rStyle w:val="StyleUnderline"/>
        </w:rPr>
        <w:t>.</w:t>
      </w:r>
      <w:r w:rsidRPr="00C8289A">
        <w:rPr>
          <w:sz w:val="16"/>
        </w:rPr>
        <w:t xml:space="preserve"> In sum, then, the Article has attempted to explore and explain the dramatic shift in the capital jurisprudence of </w:t>
      </w:r>
      <w:r w:rsidRPr="00D06F3C">
        <w:rPr>
          <w:rStyle w:val="StyleUnderline"/>
        </w:rPr>
        <w:t>Justices Powell, Blackmun, and Stevens</w:t>
      </w:r>
      <w:r w:rsidRPr="00C8289A">
        <w:rPr>
          <w:sz w:val="16"/>
        </w:rPr>
        <w:t xml:space="preserve">. Perhaps their </w:t>
      </w:r>
      <w:r w:rsidRPr="00D06F3C">
        <w:rPr>
          <w:rStyle w:val="StyleUnderline"/>
        </w:rPr>
        <w:t>sentiments can best be summarized by</w:t>
      </w:r>
      <w:r w:rsidRPr="00C8289A">
        <w:rPr>
          <w:sz w:val="16"/>
        </w:rPr>
        <w:t xml:space="preserve"> the Frenchman </w:t>
      </w:r>
      <w:r w:rsidRPr="00481E72">
        <w:rPr>
          <w:rStyle w:val="StyleUnderline"/>
        </w:rPr>
        <w:t>Marquis de Lafayette</w:t>
      </w:r>
      <w:r w:rsidRPr="00C8289A">
        <w:rPr>
          <w:sz w:val="16"/>
        </w:rPr>
        <w:t xml:space="preserve">: </w:t>
      </w:r>
      <w:r w:rsidRPr="005E3427">
        <w:rPr>
          <w:rStyle w:val="Emphasis"/>
        </w:rPr>
        <w:t>Till the infallibility of human judgments shall have been proved to me, I shall demand the abolition of the penalty of death.</w:t>
      </w:r>
      <w:r w:rsidRPr="00C8289A">
        <w:rPr>
          <w:sz w:val="16"/>
        </w:rPr>
        <w:t xml:space="preserve"> 299</w:t>
      </w:r>
    </w:p>
    <w:p w14:paraId="6EED1308" w14:textId="77777777" w:rsidR="00081DFB" w:rsidRPr="00441298" w:rsidRDefault="00081DFB" w:rsidP="00081DFB"/>
    <w:p w14:paraId="18000282" w14:textId="77777777" w:rsidR="00081DFB" w:rsidRDefault="00081DFB" w:rsidP="00081DFB">
      <w:pPr>
        <w:pStyle w:val="Heading3"/>
      </w:pPr>
      <w:r>
        <w:t>AT: Court Clog DA</w:t>
      </w:r>
    </w:p>
    <w:p w14:paraId="536CFE95" w14:textId="77777777" w:rsidR="00081DFB" w:rsidRDefault="00081DFB" w:rsidP="00081DFB">
      <w:pPr>
        <w:pStyle w:val="Heading4"/>
      </w:pPr>
      <w:r>
        <w:t xml:space="preserve">The death penalty directly violates constitutional law and is applied in arbitrary ways – it saps court resources now. </w:t>
      </w:r>
    </w:p>
    <w:p w14:paraId="176F6D4D" w14:textId="77777777" w:rsidR="00081DFB" w:rsidRPr="00A92C30" w:rsidRDefault="00081DFB" w:rsidP="00081DFB">
      <w:r w:rsidRPr="00A92C30">
        <w:rPr>
          <w:rStyle w:val="Style13ptBold"/>
        </w:rPr>
        <w:t>ACLU ’12</w:t>
      </w:r>
      <w:r w:rsidRPr="00A92C30">
        <w:t xml:space="preserve"> (ACLU, THE CASE AGINST THE DEATH PENALTY, 2012, https://www.aclu.org/other/case-against-death-penalty#:~:text=The%20American%20Civil%20Liberties%20Union,equal%20protection%20under%20the%20law)</w:t>
      </w:r>
    </w:p>
    <w:p w14:paraId="28C0EE47" w14:textId="77777777" w:rsidR="00081DFB" w:rsidRDefault="00081DFB" w:rsidP="00081DFB">
      <w:pPr>
        <w:rPr>
          <w:rStyle w:val="Emphasis"/>
        </w:rPr>
      </w:pPr>
      <w:r w:rsidRPr="005D5A28">
        <w:rPr>
          <w:sz w:val="16"/>
        </w:rPr>
        <w:t>The American Civil Liberties Union believes</w:t>
      </w:r>
      <w:r w:rsidRPr="005D5A28">
        <w:rPr>
          <w:rStyle w:val="Emphasis"/>
        </w:rPr>
        <w:t xml:space="preserve"> the death penalty inherently violates the constitutional ban against cruel and unusual punishment and the guarantees of due process of law and of equal protection under the law.</w:t>
      </w:r>
      <w:r w:rsidRPr="005D5A28">
        <w:rPr>
          <w:sz w:val="16"/>
        </w:rPr>
        <w:t xml:space="preserve"> Furthermore, we believe that </w:t>
      </w:r>
      <w:r w:rsidRPr="005D5A28">
        <w:rPr>
          <w:rStyle w:val="Emphasis"/>
        </w:rPr>
        <w:t>the state should not give itself the right to kill human beings – especially</w:t>
      </w:r>
      <w:r w:rsidRPr="005D5A28">
        <w:rPr>
          <w:sz w:val="16"/>
        </w:rPr>
        <w:t xml:space="preserve"> when it kills with premeditation and ceremony, in the name of the law or in the name of its people, and </w:t>
      </w:r>
      <w:r w:rsidRPr="005D5A28">
        <w:rPr>
          <w:rStyle w:val="Emphasis"/>
        </w:rPr>
        <w:t>when it does so in an arbitrary and discriminatory fashion</w:t>
      </w:r>
      <w:r w:rsidRPr="005D5A28">
        <w:rPr>
          <w:sz w:val="16"/>
        </w:rPr>
        <w:t xml:space="preserve">. Capital punishment is an intolerable denial of civil liberties and is inconsistent with the fundamental values of our democratic system. The death penalty is uncivilized in theory and unfair and inequitable in practice. Through litigation, legislation, and advocacy against this barbaric and brutal institution, we strive to prevent executions and seek the abolition of capital punishment. The ACLU’s opposition to capital punishment incorporates the following fundamental concerns: </w:t>
      </w:r>
      <w:r w:rsidRPr="005D5A28">
        <w:rPr>
          <w:rStyle w:val="Emphasis"/>
        </w:rPr>
        <w:t>The death penalty</w:t>
      </w:r>
      <w:r w:rsidRPr="005D5A28">
        <w:rPr>
          <w:sz w:val="16"/>
        </w:rPr>
        <w:t xml:space="preserve"> system in the US </w:t>
      </w:r>
      <w:r w:rsidRPr="005D5A28">
        <w:rPr>
          <w:rStyle w:val="Emphasis"/>
        </w:rPr>
        <w:t>is applied in an unfair</w:t>
      </w:r>
      <w:r w:rsidRPr="005D5A28">
        <w:rPr>
          <w:sz w:val="16"/>
        </w:rPr>
        <w:t xml:space="preserve"> and unjust </w:t>
      </w:r>
      <w:r w:rsidRPr="005D5A28">
        <w:rPr>
          <w:rStyle w:val="Emphasis"/>
        </w:rPr>
        <w:t>manner against people, largely dependent on how much money they have, the skill of their attorneys, race of the victim and where the crime took place. People of color are far more likely to be executed than white people, especially if thevictim is white The death penalty is a waste of taxpayer funds and has no public safety benefit. The vast majority of law enforcement professionals surveyed agree that capital punishment does not deter violent crime; a survey of police chiefs nationwide found they rank the death penalty lowest among ways to reduce violent crime.</w:t>
      </w:r>
      <w:r w:rsidRPr="005D5A28">
        <w:rPr>
          <w:sz w:val="16"/>
        </w:rPr>
        <w:t xml:space="preserve"> They ranked increasing the number of police officers, reducing drug abuse, and creating a better economy with more jobs higher than the death penalty as the best ways to reduce violence. The FBI has found the states with the death penalty have the highest murder rates. </w:t>
      </w:r>
      <w:r w:rsidRPr="005D5A28">
        <w:rPr>
          <w:rStyle w:val="StyleUnderline"/>
        </w:rPr>
        <w:t>Innocent people are too often sentenced to death. Since 1973, over 156 people have been released from death rows in 26 states because of innocence</w:t>
      </w:r>
      <w:r w:rsidRPr="005D5A28">
        <w:rPr>
          <w:sz w:val="16"/>
        </w:rPr>
        <w:t xml:space="preserve">. Nationally, at least one person is exonerated for every 10 that are executed. ACLU OBJECTIONS TO THE DEATH PENALTY Despite the Supreme Court's 1976 ruling in Gregg v. Georgia, et al, the ACLU continues to oppose capital punishment on moral, practical, and constitutional grounds: </w:t>
      </w:r>
      <w:r w:rsidRPr="005D5A28">
        <w:rPr>
          <w:rStyle w:val="Emphasis"/>
        </w:rPr>
        <w:t>Capital punishment is cruel and unusual</w:t>
      </w:r>
      <w:r w:rsidRPr="005D5A28">
        <w:rPr>
          <w:sz w:val="16"/>
        </w:rPr>
        <w:t xml:space="preserve">. It is cruel because </w:t>
      </w:r>
      <w:r w:rsidRPr="005D5A28">
        <w:rPr>
          <w:rStyle w:val="Emphasis"/>
        </w:rPr>
        <w:t>it is a relic of the earliest days of penology, when slavery, branding, and other corporal punishments were commonplace</w:t>
      </w:r>
      <w:r w:rsidRPr="005D5A28">
        <w:rPr>
          <w:sz w:val="16"/>
        </w:rPr>
        <w:t xml:space="preserve">. Like those barbaric practices, </w:t>
      </w:r>
      <w:r w:rsidRPr="005D5A28">
        <w:rPr>
          <w:rStyle w:val="StyleUnderline"/>
        </w:rPr>
        <w:t>executions have no place in a civilized society</w:t>
      </w:r>
      <w:r w:rsidRPr="005D5A28">
        <w:rPr>
          <w:sz w:val="16"/>
        </w:rPr>
        <w:t xml:space="preserve">. It is unusual because </w:t>
      </w:r>
      <w:r w:rsidRPr="005D5A28">
        <w:rPr>
          <w:rStyle w:val="StyleUnderline"/>
        </w:rPr>
        <w:t>only the United States of all the western industrialized nations engages in this punishment</w:t>
      </w:r>
      <w:r w:rsidRPr="005D5A28">
        <w:rPr>
          <w:sz w:val="16"/>
        </w:rPr>
        <w:t xml:space="preserve">. It is also unusual because </w:t>
      </w:r>
      <w:r w:rsidRPr="005D5A28">
        <w:rPr>
          <w:rStyle w:val="Emphasis"/>
        </w:rPr>
        <w:t>only a random sampling of convicted murderers in the United States receive a sentence of death.</w:t>
      </w:r>
      <w:r w:rsidRPr="005D5A28">
        <w:rPr>
          <w:sz w:val="16"/>
        </w:rPr>
        <w:t xml:space="preserve"> </w:t>
      </w:r>
      <w:r w:rsidRPr="005D5A28">
        <w:rPr>
          <w:rStyle w:val="Emphasis"/>
        </w:rPr>
        <w:t>Capital punishment denies due process of law. Its imposition is often arbitrary, and always irrevocable</w:t>
      </w:r>
      <w:r w:rsidRPr="005D5A28">
        <w:rPr>
          <w:sz w:val="16"/>
        </w:rPr>
        <w:t xml:space="preserve"> – forever depriving an individual of the opportunity to benefit from new evidence or new laws that might warrant the reversal of a conviction, or the setting aside of a death sentence. </w:t>
      </w:r>
      <w:r w:rsidRPr="005D5A28">
        <w:rPr>
          <w:rStyle w:val="Emphasis"/>
        </w:rPr>
        <w:t>The death penalty violates the constitutional guarantee of equal protection. It is applied randomly – and discriminatorily. It is imposed disproportionately upon those whose victims are white, offenders who are people of color, and on those who are poor and uneducated and concentrated in certain geographic regions of the country. The death penalty is not a viable form of crime control. When police chiefs were asked to rank the factors that</w:t>
      </w:r>
      <w:r w:rsidRPr="005D5A28">
        <w:rPr>
          <w:sz w:val="16"/>
        </w:rPr>
        <w:t xml:space="preserve">, in their judgment, </w:t>
      </w:r>
      <w:r w:rsidRPr="005D5A28">
        <w:rPr>
          <w:rStyle w:val="Emphasis"/>
        </w:rPr>
        <w:t>reduce the rate of violent crime,</w:t>
      </w:r>
      <w:r w:rsidRPr="005D5A28">
        <w:rPr>
          <w:sz w:val="16"/>
        </w:rPr>
        <w:t xml:space="preserve"> they mentioned curbing drug use and putting more officers on the street, longer sentences and gun control. </w:t>
      </w:r>
      <w:hyperlink r:id="rId52" w:history="1">
        <w:r w:rsidRPr="005D5A28">
          <w:rPr>
            <w:rStyle w:val="Emphasis"/>
          </w:rPr>
          <w:t>They ranked the death penalty as least effective</w:t>
        </w:r>
      </w:hyperlink>
      <w:r w:rsidRPr="005D5A28">
        <w:rPr>
          <w:rStyle w:val="Emphasis"/>
        </w:rPr>
        <w:t>.</w:t>
      </w:r>
      <w:r w:rsidRPr="005D5A28">
        <w:rPr>
          <w:sz w:val="16"/>
        </w:rPr>
        <w:t xml:space="preserve"> Politicians who preach the desirability of executions as a method of crime control deceive the public and mask their own failure to identify and confront the true causes of crime. </w:t>
      </w:r>
      <w:r w:rsidRPr="005D5A28">
        <w:rPr>
          <w:rStyle w:val="Emphasis"/>
        </w:rPr>
        <w:t xml:space="preserve">Capital punishment </w:t>
      </w:r>
      <w:r w:rsidRPr="005D5A28">
        <w:rPr>
          <w:sz w:val="16"/>
        </w:rPr>
        <w:t xml:space="preserve">wastes limited resources. It </w:t>
      </w:r>
      <w:r w:rsidRPr="005D5A28">
        <w:rPr>
          <w:rStyle w:val="Emphasis"/>
        </w:rPr>
        <w:t xml:space="preserve">squanders the time and energy of courts, prosecuting attorneys, defense counsel, juries, and courtroom and law enforcement personnel. It </w:t>
      </w:r>
      <w:r w:rsidRPr="005D5A28">
        <w:rPr>
          <w:sz w:val="16"/>
        </w:rPr>
        <w:t xml:space="preserve">unduly burdens the criminal justice system, and it </w:t>
      </w:r>
      <w:r w:rsidRPr="005D5A28">
        <w:rPr>
          <w:rStyle w:val="Emphasis"/>
        </w:rPr>
        <w:t>is thus counterproductive as an instrument for society's control of violent crime</w:t>
      </w:r>
      <w:r w:rsidRPr="005D5A28">
        <w:rPr>
          <w:rStyle w:val="StyleUnderline"/>
        </w:rPr>
        <w:t>. Limited funds that could be used to prevent and solve crime (and provide education and jobs) are spent on capital punishment.</w:t>
      </w:r>
      <w:r w:rsidRPr="005D5A28">
        <w:rPr>
          <w:sz w:val="16"/>
        </w:rPr>
        <w:t xml:space="preserve"> Opposing </w:t>
      </w:r>
      <w:r w:rsidRPr="005D5A28">
        <w:rPr>
          <w:rStyle w:val="Emphasis"/>
        </w:rPr>
        <w:t>the death penalty</w:t>
      </w:r>
      <w:r w:rsidRPr="005D5A28">
        <w:rPr>
          <w:sz w:val="16"/>
        </w:rPr>
        <w:t xml:space="preserve"> does not indicate a lack of sympathy for murder victims. On the contrary, murder demonstrates a lack of respect for human life. Because life is precious and death irrevocable, murder is abhorrent, and a policy of state-authorized killings is immoral. It </w:t>
      </w:r>
      <w:r w:rsidRPr="005D5A28">
        <w:rPr>
          <w:rStyle w:val="Emphasis"/>
        </w:rPr>
        <w:t>epitomizes the tragic inefficacy and brutality of violence</w:t>
      </w:r>
      <w:r w:rsidRPr="005D5A28">
        <w:rPr>
          <w:sz w:val="16"/>
        </w:rPr>
        <w:t xml:space="preserve">, rather than reason, </w:t>
      </w:r>
      <w:r w:rsidRPr="005D5A28">
        <w:rPr>
          <w:rStyle w:val="Emphasis"/>
        </w:rPr>
        <w:t>as the solution to difficult social problems</w:t>
      </w:r>
      <w:r w:rsidRPr="005D5A28">
        <w:rPr>
          <w:sz w:val="16"/>
        </w:rPr>
        <w:t xml:space="preserve">. </w:t>
      </w:r>
      <w:hyperlink r:id="rId53" w:history="1">
        <w:r w:rsidRPr="005D5A28">
          <w:rPr>
            <w:rStyle w:val="Hyperlink"/>
            <w:sz w:val="16"/>
          </w:rPr>
          <w:t>Many murder victims do not support state-sponsored violence</w:t>
        </w:r>
      </w:hyperlink>
      <w:r w:rsidRPr="005D5A28">
        <w:rPr>
          <w:sz w:val="16"/>
        </w:rPr>
        <w:t xml:space="preserve"> to avenge the death of their loved one. Sadly, these victims have often been marginalized by politicians and prosecutors, who would rather publicize the opinions of pro-death penalty family members. Changes in death sentencing have proved to be largely cosmetic.The defects in death-penalty laws, conceded by the Supreme Court in the early 1970s, have not been appreciably altered by the shift from unrestrained discretion to "guided discretion." Such </w:t>
      </w:r>
      <w:r w:rsidRPr="005D5A28">
        <w:rPr>
          <w:rStyle w:val="Emphasis"/>
        </w:rPr>
        <w:t xml:space="preserve">so-called “reforms” in death sentencing merely mask the impermissible randomness of a process that results in an execution. A society that respects life does not deliberately kill human beings. </w:t>
      </w:r>
      <w:r w:rsidRPr="005D5A28">
        <w:rPr>
          <w:sz w:val="16"/>
        </w:rPr>
        <w:t xml:space="preserve">An </w:t>
      </w:r>
      <w:r w:rsidRPr="005D5A28">
        <w:rPr>
          <w:rStyle w:val="StyleUnderline"/>
        </w:rPr>
        <w:t>execution</w:t>
      </w:r>
      <w:r w:rsidRPr="005D5A28">
        <w:rPr>
          <w:sz w:val="16"/>
        </w:rPr>
        <w:t xml:space="preserve"> is a violent public spectacle of official homicide, and one that </w:t>
      </w:r>
      <w:r w:rsidRPr="005D5A28">
        <w:rPr>
          <w:rStyle w:val="StyleUnderline"/>
        </w:rPr>
        <w:t>endorses killing to solve social problems</w:t>
      </w:r>
      <w:r w:rsidRPr="005D5A28">
        <w:rPr>
          <w:sz w:val="16"/>
        </w:rPr>
        <w:t xml:space="preserve"> – the worst possible example to set for the citizenry, and especially children. Governments worldwide have often attempted to justify their lethal fury by extolling the purported benefits that such killing would bring to the rest of society. </w:t>
      </w:r>
      <w:r w:rsidRPr="005D5A28">
        <w:rPr>
          <w:rStyle w:val="Emphasis"/>
        </w:rPr>
        <w:t>The benefits of capital punishment are illusory, but the bloodshed and the resulting destruction of community decency are real.</w:t>
      </w:r>
    </w:p>
    <w:p w14:paraId="0C81E254" w14:textId="77777777" w:rsidR="00081DFB" w:rsidRPr="00A92C30" w:rsidRDefault="00081DFB" w:rsidP="00081DFB"/>
    <w:p w14:paraId="6DD45D65" w14:textId="77777777" w:rsidR="00081DFB" w:rsidRDefault="00081DFB" w:rsidP="00081DFB">
      <w:pPr>
        <w:pStyle w:val="Heading3"/>
      </w:pPr>
      <w:r>
        <w:t>AT: Cost/Econ DAs</w:t>
      </w:r>
    </w:p>
    <w:p w14:paraId="070FE454" w14:textId="77777777" w:rsidR="00081DFB" w:rsidRDefault="00081DFB" w:rsidP="00081DFB">
      <w:pPr>
        <w:pStyle w:val="Heading4"/>
      </w:pPr>
      <w:r w:rsidRPr="000D5114">
        <w:t xml:space="preserve">Capital punishment costs millions in taxpayer dollars – more cost effective to sentence convicts to life imprisonment than death. </w:t>
      </w:r>
    </w:p>
    <w:p w14:paraId="07B72F14" w14:textId="77777777" w:rsidR="00081DFB" w:rsidRPr="000D5114" w:rsidRDefault="00081DFB" w:rsidP="00081DFB">
      <w:r w:rsidRPr="000D5114">
        <w:rPr>
          <w:rStyle w:val="Style13ptBold"/>
        </w:rPr>
        <w:t>ACLU ’12</w:t>
      </w:r>
      <w:r w:rsidRPr="000D5114">
        <w:t>. (ACLU, THE CASE AGINST THE DEATH PENALTY, 2012, https://www.aclu.org/other/case-against-death-penalty#:~:text=The%20American%20Civil%20Liberties%20Union,equal%20protection%20under%20the%20law)</w:t>
      </w:r>
    </w:p>
    <w:p w14:paraId="1995CD76" w14:textId="77777777" w:rsidR="00081DFB" w:rsidRPr="00DA7435" w:rsidRDefault="00081DFB" w:rsidP="00081DFB">
      <w:pPr>
        <w:rPr>
          <w:rFonts w:eastAsia="Times New Roman"/>
          <w:bCs/>
          <w:color w:val="423A38"/>
          <w:sz w:val="16"/>
          <w:szCs w:val="36"/>
        </w:rPr>
      </w:pPr>
      <w:r w:rsidRPr="000D5114">
        <w:rPr>
          <w:rStyle w:val="Emphasis"/>
          <w:highlight w:val="cyan"/>
        </w:rPr>
        <w:t>CAPITAL PUNISHMENT COSTS MORE THAN INCARCERATION</w:t>
      </w:r>
      <w:r w:rsidRPr="000D5114">
        <w:t xml:space="preserve"> It is sometimes suggested that abolishing</w:t>
      </w:r>
      <w:r w:rsidRPr="00DA7435">
        <w:rPr>
          <w:sz w:val="16"/>
        </w:rPr>
        <w:t xml:space="preserve"> capital punishment is unfair to the taxpayer, on the assumption that life imprisonment is more expensive than execution. If one takes into account all the relevant costs, however, just the reverse is true. "</w:t>
      </w:r>
      <w:r w:rsidRPr="00DA7435">
        <w:rPr>
          <w:rStyle w:val="Emphasis"/>
          <w:highlight w:val="cyan"/>
        </w:rPr>
        <w:t>The death penalty is not</w:t>
      </w:r>
      <w:r w:rsidRPr="00DA04D1">
        <w:rPr>
          <w:rStyle w:val="Emphasis"/>
        </w:rPr>
        <w:t xml:space="preserve"> now, nor has it ever been, </w:t>
      </w:r>
      <w:r w:rsidRPr="00DA7435">
        <w:rPr>
          <w:rStyle w:val="Emphasis"/>
          <w:highlight w:val="cyan"/>
        </w:rPr>
        <w:t>a more economical alternative to life imprisonment</w:t>
      </w:r>
      <w:r w:rsidRPr="00DA04D1">
        <w:rPr>
          <w:rStyle w:val="Emphasis"/>
        </w:rPr>
        <w:t xml:space="preserve">.") A murder trial normally takes much longer when the death penalty is at issue </w:t>
      </w:r>
      <w:r w:rsidRPr="00DA7435">
        <w:rPr>
          <w:sz w:val="16"/>
        </w:rPr>
        <w:t xml:space="preserve">than when it is not. </w:t>
      </w:r>
      <w:r w:rsidRPr="00DA04D1">
        <w:rPr>
          <w:rStyle w:val="Emphasis"/>
        </w:rPr>
        <w:t>Litigation costs</w:t>
      </w:r>
      <w:r w:rsidRPr="00DA7435">
        <w:rPr>
          <w:sz w:val="16"/>
        </w:rPr>
        <w:t xml:space="preserve"> – including the time of judges, prosecutors, public defenders, and court reporters, and the high costs of briefs – </w:t>
      </w:r>
      <w:r w:rsidRPr="00DA04D1">
        <w:rPr>
          <w:rStyle w:val="Emphasis"/>
        </w:rPr>
        <w:t xml:space="preserve">are mostly borne by the taxpayer. The extra costs of separate death row housing and additional security in court and elsewhere also add to the cost. A 1982 study showed that </w:t>
      </w:r>
      <w:r w:rsidRPr="00DA7435">
        <w:rPr>
          <w:rStyle w:val="Emphasis"/>
          <w:highlight w:val="cyan"/>
        </w:rPr>
        <w:t>were the death penalty to be reintroduced in New York, the cost of the capital trial alone would be more than double the cost of a life term in prison.</w:t>
      </w:r>
      <w:r w:rsidRPr="00DA7435">
        <w:rPr>
          <w:sz w:val="16"/>
        </w:rPr>
        <w:t xml:space="preserve"> (N.Y. State Defenders Assn., "Capital Losses" 1982) </w:t>
      </w:r>
      <w:r w:rsidRPr="00DA04D1">
        <w:rPr>
          <w:rStyle w:val="Emphasis"/>
        </w:rPr>
        <w:t>The death penalty was eventually reintroduced</w:t>
      </w:r>
      <w:r w:rsidRPr="00DA7435">
        <w:rPr>
          <w:sz w:val="16"/>
        </w:rPr>
        <w:t xml:space="preserve"> in New York </w:t>
      </w:r>
      <w:r w:rsidRPr="00DA04D1">
        <w:rPr>
          <w:rStyle w:val="Emphasis"/>
        </w:rPr>
        <w:t>and then found unconstitutional and not reintroduced again, in part because of cost</w:t>
      </w:r>
      <w:r w:rsidRPr="00DA7435">
        <w:rPr>
          <w:sz w:val="16"/>
        </w:rPr>
        <w:t xml:space="preserve">. In Maryland, a comparison of capital trial costs with and without the death penalty for the years concluded that </w:t>
      </w:r>
      <w:r w:rsidRPr="00DA7435">
        <w:rPr>
          <w:rStyle w:val="Emphasis"/>
          <w:highlight w:val="cyan"/>
        </w:rPr>
        <w:t xml:space="preserve">a death penalty case costs </w:t>
      </w:r>
      <w:hyperlink r:id="rId54" w:history="1">
        <w:r w:rsidRPr="00DA7435">
          <w:rPr>
            <w:rStyle w:val="Emphasis"/>
            <w:highlight w:val="cyan"/>
          </w:rPr>
          <w:t>"approximately 42 percent more than a case resulting in a non-death sentence."</w:t>
        </w:r>
      </w:hyperlink>
      <w:r w:rsidRPr="00DA7435">
        <w:rPr>
          <w:sz w:val="16"/>
        </w:rPr>
        <w:t xml:space="preserve"> </w:t>
      </w:r>
      <w:r w:rsidRPr="00DA04D1">
        <w:rPr>
          <w:rStyle w:val="Emphasis"/>
        </w:rPr>
        <w:t>In</w:t>
      </w:r>
      <w:r w:rsidRPr="00DA7435">
        <w:rPr>
          <w:sz w:val="16"/>
        </w:rPr>
        <w:t xml:space="preserve"> 1988 and 1989 the </w:t>
      </w:r>
      <w:r w:rsidRPr="00DA04D1">
        <w:rPr>
          <w:rStyle w:val="Emphasis"/>
        </w:rPr>
        <w:t>Kansas</w:t>
      </w:r>
      <w:r w:rsidRPr="00DA7435">
        <w:rPr>
          <w:sz w:val="16"/>
        </w:rPr>
        <w:t xml:space="preserve"> legislature voted against reinstating the death penalty after it was informed that </w:t>
      </w:r>
      <w:r w:rsidRPr="00DA04D1">
        <w:rPr>
          <w:rStyle w:val="Emphasis"/>
        </w:rPr>
        <w:t>reintroduction would involve a first-year cost of more than $11 million</w:t>
      </w:r>
      <w:r w:rsidRPr="00DA7435">
        <w:rPr>
          <w:sz w:val="16"/>
        </w:rPr>
        <w:t>.</w:t>
      </w:r>
      <w:hyperlink r:id="rId55" w:anchor="59#59" w:history="1">
        <w:r w:rsidRPr="00DA7435">
          <w:rPr>
            <w:rStyle w:val="Hyperlink"/>
            <w:sz w:val="16"/>
          </w:rPr>
          <w:t>59</w:t>
        </w:r>
      </w:hyperlink>
      <w:r w:rsidRPr="00DA7435">
        <w:rPr>
          <w:sz w:val="16"/>
        </w:rPr>
        <w:t xml:space="preserve"> </w:t>
      </w:r>
      <w:r w:rsidRPr="00DA7435">
        <w:rPr>
          <w:rStyle w:val="Emphasis"/>
          <w:highlight w:val="cyan"/>
        </w:rPr>
        <w:t>Florida</w:t>
      </w:r>
      <w:r w:rsidRPr="00DA7435">
        <w:rPr>
          <w:sz w:val="16"/>
        </w:rPr>
        <w:t xml:space="preserve">, with one of the nation's most populous death rows, </w:t>
      </w:r>
      <w:r w:rsidRPr="00DA04D1">
        <w:rPr>
          <w:rStyle w:val="Emphasis"/>
        </w:rPr>
        <w:t xml:space="preserve">has </w:t>
      </w:r>
      <w:r w:rsidRPr="00DA7435">
        <w:rPr>
          <w:rStyle w:val="Emphasis"/>
          <w:highlight w:val="cyan"/>
        </w:rPr>
        <w:t>estimated that the true cost of each execution is approximately $3.2 million,</w:t>
      </w:r>
      <w:r w:rsidRPr="00DA04D1">
        <w:rPr>
          <w:rStyle w:val="Emphasis"/>
        </w:rPr>
        <w:t xml:space="preserve"> or approximately </w:t>
      </w:r>
      <w:r w:rsidRPr="00DA7435">
        <w:rPr>
          <w:rStyle w:val="Emphasis"/>
          <w:highlight w:val="cyan"/>
        </w:rPr>
        <w:t>six times the cost of a life</w:t>
      </w:r>
      <w:r w:rsidRPr="00DA04D1">
        <w:rPr>
          <w:rStyle w:val="Emphasis"/>
        </w:rPr>
        <w:t xml:space="preserve">-imprisonment </w:t>
      </w:r>
      <w:r w:rsidRPr="00DA7435">
        <w:rPr>
          <w:rStyle w:val="Emphasis"/>
          <w:highlight w:val="cyan"/>
        </w:rPr>
        <w:t>sentence</w:t>
      </w:r>
      <w:r w:rsidRPr="00DA7435">
        <w:rPr>
          <w:sz w:val="16"/>
          <w:highlight w:val="cyan"/>
        </w:rPr>
        <w:t>.</w:t>
      </w:r>
      <w:r w:rsidRPr="00DA7435">
        <w:rPr>
          <w:sz w:val="16"/>
        </w:rPr>
        <w:t xml:space="preserve">" (David von Drehle, "Capital Punishment in Paralysis," Miami Herald, July 10, 1988) </w:t>
      </w:r>
      <w:hyperlink r:id="rId56" w:history="1">
        <w:r w:rsidRPr="00DA7435">
          <w:rPr>
            <w:rStyle w:val="Hyperlink"/>
            <w:sz w:val="16"/>
          </w:rPr>
          <w:t>A 1993 study of the costs of North Carolina's capital punishment system</w:t>
        </w:r>
      </w:hyperlink>
      <w:r w:rsidRPr="00DA7435">
        <w:rPr>
          <w:sz w:val="16"/>
        </w:rPr>
        <w:t xml:space="preserve">revealed that litigating a murder case from start to finish adds an extra $163,000 to what it would cost the state to keep the convicted offender in prison for 20 years. The extra cost goes up to $216,000 per case when all first-degree murder trials and their appeals are considered, many of which do not end with a death sentence and an execution. In 2011 in California, a broad coalition of organizations called Taxpayers for Justice put repeal of the death penalty on the ballot for 2012 in part because of the high cost documented by a recent study that found the state has already spent $4 billion on capital punishment resulting in 13 executions. The group includes over 100 law enforcement leaders, in addition to crime-victim advocates and exonerated individuals. Among them is former Los Angeles County District Attorney Gil Garcetti, whose office pursued dozens of capital cases during his 32 years as a prosecutor. He said, "My frustration is more about the fact that </w:t>
      </w:r>
      <w:r w:rsidRPr="00DA7435">
        <w:rPr>
          <w:rStyle w:val="Emphasis"/>
        </w:rPr>
        <w:t>the death penalty does not serve any useful purpose and it's very expensive</w:t>
      </w:r>
      <w:r w:rsidRPr="00DA7435">
        <w:rPr>
          <w:sz w:val="16"/>
        </w:rPr>
        <w:t xml:space="preserve">." Don Heller, a Republican and former prosecutor, wrote "I am convinced that at least one innocent person may have been executed under the current death penalty law. It was not my intent nor do I believe that of the voters who overwhelmingly enacted the death penalty law in 1978. We did not consider that horrific possibility." Heller emphasized that he is not "soft on crime," but that "life without parole protects public safety better than a death sentence." Additionally, he said </w:t>
      </w:r>
      <w:r w:rsidRPr="00DA7435">
        <w:rPr>
          <w:rStyle w:val="Emphasis"/>
          <w:highlight w:val="cyan"/>
        </w:rPr>
        <w:t>the money spent on the death penalty could be better used</w:t>
      </w:r>
      <w:r w:rsidRPr="00DA7435">
        <w:rPr>
          <w:rStyle w:val="Emphasis"/>
        </w:rPr>
        <w:t xml:space="preserve"> elsewhere, as California cuts funding </w:t>
      </w:r>
      <w:r w:rsidRPr="00DA7435">
        <w:rPr>
          <w:rStyle w:val="Emphasis"/>
          <w:highlight w:val="cyan"/>
        </w:rPr>
        <w:t>for police officers and prosecutors</w:t>
      </w:r>
      <w:r w:rsidRPr="00DA7435">
        <w:rPr>
          <w:sz w:val="16"/>
        </w:rPr>
        <w:t xml:space="preserve">. "Paradoxically, </w:t>
      </w:r>
      <w:r w:rsidRPr="00DA7435">
        <w:rPr>
          <w:rStyle w:val="Emphasis"/>
          <w:highlight w:val="cyan"/>
        </w:rPr>
        <w:t>the cost of capital punishment takes away funds that could be used to enhance public safety</w:t>
      </w:r>
      <w:r w:rsidRPr="00DA7435">
        <w:rPr>
          <w:sz w:val="16"/>
          <w:highlight w:val="cyan"/>
        </w:rPr>
        <w:t>.</w:t>
      </w:r>
      <w:r w:rsidRPr="00DA7435">
        <w:rPr>
          <w:sz w:val="16"/>
        </w:rPr>
        <w:t>"</w:t>
      </w:r>
      <w:bookmarkStart w:id="0" w:name="_ftnref34"/>
      <w:r w:rsidRPr="00DA7435">
        <w:rPr>
          <w:sz w:val="16"/>
        </w:rPr>
        <w:fldChar w:fldCharType="begin"/>
      </w:r>
      <w:r w:rsidRPr="00DA7435">
        <w:rPr>
          <w:sz w:val="16"/>
        </w:rPr>
        <w:instrText xml:space="preserve"> HYPERLINK "https://www.aclu.org/C:/Documents%20and%20Settings/rbhagnari/Desktop/The%20Case%20Against%20the%20Death%20Penalty%20Oct%202012.doc" \l "_ftn34" \o "" </w:instrText>
      </w:r>
      <w:r w:rsidRPr="00DA7435">
        <w:rPr>
          <w:sz w:val="16"/>
        </w:rPr>
        <w:fldChar w:fldCharType="separate"/>
      </w:r>
      <w:r w:rsidRPr="00DA7435">
        <w:rPr>
          <w:rStyle w:val="Hyperlink"/>
          <w:sz w:val="16"/>
        </w:rPr>
        <w:t>[34]</w:t>
      </w:r>
      <w:r w:rsidRPr="00DA7435">
        <w:rPr>
          <w:sz w:val="16"/>
        </w:rPr>
        <w:fldChar w:fldCharType="end"/>
      </w:r>
      <w:bookmarkEnd w:id="0"/>
      <w:r w:rsidRPr="00DA7435">
        <w:rPr>
          <w:sz w:val="16"/>
        </w:rPr>
        <w:t xml:space="preserve"> From one end of the country to the other public officials decry the additional cost of capital cases even when they support the death penalty system. </w:t>
      </w:r>
      <w:hyperlink r:id="rId57" w:history="1">
        <w:r w:rsidRPr="00DA7435">
          <w:rPr>
            <w:rStyle w:val="Hyperlink"/>
            <w:sz w:val="16"/>
          </w:rPr>
          <w:t>"Wherever the death penalty is in place, it siphons off resources which could be going to the front line in the war against crime…. Politicians could address this crisis, but, for the most part they either endorse executions or remain silent."</w:t>
        </w:r>
      </w:hyperlink>
      <w:r w:rsidRPr="00DA7435">
        <w:rPr>
          <w:sz w:val="16"/>
        </w:rPr>
        <w:t xml:space="preserve"> </w:t>
      </w:r>
      <w:r w:rsidRPr="00DA7435">
        <w:rPr>
          <w:rStyle w:val="Emphasis"/>
        </w:rPr>
        <w:t>The only way to make the death penalty more "cost effective</w:t>
      </w:r>
      <w:r w:rsidRPr="00DA7435">
        <w:rPr>
          <w:sz w:val="16"/>
        </w:rPr>
        <w:t xml:space="preserve">" than imprisonment </w:t>
      </w:r>
      <w:r w:rsidRPr="00DA7435">
        <w:rPr>
          <w:rStyle w:val="Emphasis"/>
        </w:rPr>
        <w:t>is to weaken due process and curtail appellate review</w:t>
      </w:r>
      <w:r w:rsidRPr="00DA7435">
        <w:rPr>
          <w:sz w:val="16"/>
        </w:rPr>
        <w:t xml:space="preserve">, which are the defendant's (and society's) only protection against the most aberrant miscarriages of justice. </w:t>
      </w:r>
      <w:r w:rsidRPr="00DA7435">
        <w:rPr>
          <w:rStyle w:val="Emphasis"/>
        </w:rPr>
        <w:t>Any savings in dollars would</w:t>
      </w:r>
      <w:r w:rsidRPr="00DA7435">
        <w:rPr>
          <w:sz w:val="16"/>
        </w:rPr>
        <w:t>, of course</w:t>
      </w:r>
      <w:r w:rsidRPr="00DA7435">
        <w:rPr>
          <w:rStyle w:val="Emphasis"/>
        </w:rPr>
        <w:t>, be at the cost of justice</w:t>
      </w:r>
      <w:hyperlink r:id="rId58" w:history="1">
        <w:r w:rsidRPr="00DA7435">
          <w:rPr>
            <w:rStyle w:val="Hyperlink"/>
            <w:sz w:val="16"/>
          </w:rPr>
          <w:t>: In nearly half of the death-penalty cases given review under federal habeas corpus provisions, the murder conviction or death sentence was overturned</w:t>
        </w:r>
      </w:hyperlink>
      <w:r w:rsidRPr="00DA7435">
        <w:rPr>
          <w:sz w:val="16"/>
        </w:rPr>
        <w:t>. In 1996, in response to public clamor for accelerating executions, Congress imposed severe restrictions on access to federal habeas corpus and also ended all funding of the regional death penalty "resource centers" charged with providing counsel on appeal in the federal courts. (Carol Castenada, "Death Penalty Centers Losing Support Funds," USA Today, Oct. 24, 1995) These restrictions virtually guarantee that the number and variety of wrongful murder convictions and death sentences will increase. The savings in time and money will prove to be illusory.</w:t>
      </w:r>
    </w:p>
    <w:p w14:paraId="22F7EE60" w14:textId="77777777" w:rsidR="00081DFB" w:rsidRPr="003A68A8" w:rsidRDefault="00081DFB" w:rsidP="00081DFB">
      <w:pPr>
        <w:pStyle w:val="Heading4"/>
      </w:pPr>
      <w:r w:rsidRPr="003A68A8">
        <w:t>Death Penalty is more expensive and not proven to deter crime</w:t>
      </w:r>
    </w:p>
    <w:p w14:paraId="1C80AFCB" w14:textId="77777777" w:rsidR="00081DFB" w:rsidRPr="003A68A8" w:rsidRDefault="00081DFB" w:rsidP="00081DFB">
      <w:pPr>
        <w:rPr>
          <w:b/>
          <w:bCs/>
        </w:rPr>
      </w:pPr>
      <w:r w:rsidRPr="003A68A8">
        <w:rPr>
          <w:rStyle w:val="Style13ptBold"/>
        </w:rPr>
        <w:t xml:space="preserve">Robinson </w:t>
      </w:r>
      <w:r>
        <w:rPr>
          <w:rStyle w:val="Style13ptBold"/>
        </w:rPr>
        <w:t>‘</w:t>
      </w:r>
      <w:r w:rsidRPr="003A68A8">
        <w:rPr>
          <w:rStyle w:val="Style13ptBold"/>
        </w:rPr>
        <w:t>18</w:t>
      </w:r>
      <w:r>
        <w:rPr>
          <w:b/>
          <w:bCs/>
        </w:rPr>
        <w:t xml:space="preserve"> </w:t>
      </w:r>
      <w:r w:rsidRPr="003A68A8">
        <w:t xml:space="preserve">(Grant Robinson, “Death Penalty vs. Life in Prison: The Costs,” 10 News, August 8, 2018,  </w:t>
      </w:r>
      <w:hyperlink r:id="rId59" w:anchor=":~:text=Death%20penalty%20vs.%20life%20in%20prison%3A%20The%20costs,video%20file%20cannot%20be%20played.%20%28Error%20Code%3A%20102630%29" w:history="1">
        <w:r w:rsidRPr="003A68A8">
          <w:rPr>
            <w:rStyle w:val="Hyperlink"/>
          </w:rPr>
          <w:t>https://www.wbir.com/article/news/local/death-penalty-vs-life-in-prison-the-costs/51581820292#:~:text=Death%20penalty%20vs.%20life%20in%20prison%3A%20The%20costs,video%20file%20cannot%20be%20played.%20%28Error%20Code%3A%20102630%29</w:t>
        </w:r>
      </w:hyperlink>
      <w:r w:rsidRPr="003A68A8">
        <w:t>)-MR</w:t>
      </w:r>
    </w:p>
    <w:p w14:paraId="0FE4CD33" w14:textId="77777777" w:rsidR="00081DFB" w:rsidRPr="003A68A8" w:rsidRDefault="00081DFB" w:rsidP="00081DFB">
      <w:pPr>
        <w:rPr>
          <w:u w:val="single"/>
        </w:rPr>
      </w:pPr>
      <w:r w:rsidRPr="003A68A8">
        <w:t xml:space="preserve">While some people argue that the death penalty saves tax payers money compared to having a convict serve a life sentence, </w:t>
      </w:r>
      <w:r w:rsidRPr="003A68A8">
        <w:rPr>
          <w:u w:val="single"/>
        </w:rPr>
        <w:t>research shows a different narrative according to former Tennessee Supreme Court Justice Penny White, Director of the Center for Advocacy and Dispute Resolution at the UT College of Law. "It's a fallacy that executions are cheaper,"</w:t>
      </w:r>
      <w:r w:rsidRPr="003A68A8">
        <w:t xml:space="preserve"> she said. "People think, </w:t>
      </w:r>
      <w:r w:rsidRPr="003A68A8">
        <w:rPr>
          <w:u w:val="single"/>
        </w:rPr>
        <w:t>'Well, we're done with them once we eliminate them through execution, we no longer have to pay the cost of incarceration,' but that is an over-simplistic view that doesn't take into account all other costs." The last study of the cost of the death penalty was released by the state comptroller's office in 2004.</w:t>
      </w:r>
      <w:r w:rsidRPr="003A68A8">
        <w:t xml:space="preserve"> The analysis found that the average cost of capital trial cost almost 50 percent more than both trials with life without parole and life with the possibility of parole. The comptroller's report cited the greater expense on the increased complexity of the case, the increased number of agencies in people involved in the case, more time spent by both the prosecution and defense for preparation and more steps in the appellate process. </w:t>
      </w:r>
      <w:r w:rsidRPr="003A68A8">
        <w:rPr>
          <w:u w:val="single"/>
        </w:rPr>
        <w:t xml:space="preserve">The study says the appeals process has thirteen steps, beginning with the prosecution's decision to seek the death penalty. "The truth is they can be used in any case that raises a constitutional issue, it's just that people are more likely to go through the processes when we're talking about killing someone," White said. </w:t>
      </w:r>
      <w:r w:rsidRPr="003A68A8">
        <w:t xml:space="preserve">When the comptroller's report was published in 2004, only one person had been executed in the previous 44 years. Robert Glen Coe's execution in 2000 was the only data used to determine the incarceration cost differences in his execution versus serving life without parole. He was 44-years-old when executed. </w:t>
      </w:r>
      <w:r w:rsidRPr="003A68A8">
        <w:rPr>
          <w:u w:val="single"/>
        </w:rPr>
        <w:t>Compared to a life expectancy of 77 years, Coe's execution at 19 years on death row saved the state $773,736</w:t>
      </w:r>
      <w:r w:rsidRPr="003A68A8">
        <w:t xml:space="preserve">. The study authors noted that since only one inmate had been executed since the death penalty was reinstated, the estimated incarceration costs should be reviewed with caution. More recent national studies show that the cost of capital punishment is even greater than Tennessee 2004 study indicated. </w:t>
      </w:r>
      <w:r w:rsidRPr="003A68A8">
        <w:rPr>
          <w:u w:val="single"/>
        </w:rPr>
        <w:t>A 2016 study at Susquehanna University found that on average death row inmates cost $1.12 million more than general population inmates. "I think when we talk about costs we have to talk about benefits," White said. "States that have repealed the death penalty have actually seen a decrease in their homicide rates and there is absolutely no information to suggest that the death penalty in any way deters violent crime."</w:t>
      </w:r>
      <w:r w:rsidRPr="003A68A8">
        <w:t xml:space="preserve"> While Texas has drawn the most attention for its high number of executions, White says the interest in Billy Irick's case has brought the conversation into the discussion in Tennessee. </w:t>
      </w:r>
      <w:r w:rsidRPr="003A68A8">
        <w:rPr>
          <w:u w:val="single"/>
        </w:rPr>
        <w:t>"Now that we are about to witness an execution in our state I do hope that it's rekindled interest and hopefully rekindled the debate about what we're doing, particularly in cases like those whoa re facing execution in the next few weeks here, the mental health issue, the other issues in those case that really suggest that executing is not the correct punishment for those individuals," White said.</w:t>
      </w:r>
    </w:p>
    <w:p w14:paraId="57A0D7D2" w14:textId="77777777" w:rsidR="00081DFB" w:rsidRPr="003A68A8" w:rsidRDefault="00081DFB" w:rsidP="00081DFB">
      <w:pPr>
        <w:rPr>
          <w:u w:val="single"/>
        </w:rPr>
      </w:pPr>
    </w:p>
    <w:p w14:paraId="50847944" w14:textId="77777777" w:rsidR="00081DFB" w:rsidRPr="003A68A8" w:rsidRDefault="00081DFB" w:rsidP="00081DFB">
      <w:pPr>
        <w:pStyle w:val="Heading4"/>
      </w:pPr>
      <w:r w:rsidRPr="003A68A8">
        <w:t xml:space="preserve">The Death Penalty costs more Taxpayer money---alternative punishment is cheaper. </w:t>
      </w:r>
    </w:p>
    <w:p w14:paraId="052D07B7" w14:textId="77777777" w:rsidR="00081DFB" w:rsidRPr="003A68A8" w:rsidRDefault="00081DFB" w:rsidP="00081DFB">
      <w:pPr>
        <w:rPr>
          <w:b/>
          <w:sz w:val="24"/>
        </w:rPr>
      </w:pPr>
      <w:r w:rsidRPr="003A68A8">
        <w:rPr>
          <w:rStyle w:val="Style13ptBold"/>
        </w:rPr>
        <w:t>DPIC No Date</w:t>
      </w:r>
      <w:r>
        <w:rPr>
          <w:rStyle w:val="Style13ptBold"/>
        </w:rPr>
        <w:t xml:space="preserve"> </w:t>
      </w:r>
      <w:r w:rsidRPr="003A68A8">
        <w:t xml:space="preserve">(Death Penalty Information Center, Costs: Studies Consistently Find that the Death Penalty is More Expensive than Alternative Punishments, </w:t>
      </w:r>
      <w:hyperlink r:id="rId60" w:history="1">
        <w:r w:rsidRPr="003A68A8">
          <w:rPr>
            <w:rStyle w:val="Hyperlink"/>
          </w:rPr>
          <w:t>https://deathpenaltyinfo.org/policy-issues/costs</w:t>
        </w:r>
      </w:hyperlink>
      <w:r w:rsidRPr="003A68A8">
        <w:t>)-MR</w:t>
      </w:r>
    </w:p>
    <w:p w14:paraId="2B8D9B13" w14:textId="77777777" w:rsidR="00081DFB" w:rsidRPr="003A68A8" w:rsidRDefault="00081DFB" w:rsidP="00081DFB">
      <w:pPr>
        <w:rPr>
          <w:u w:val="single"/>
        </w:rPr>
      </w:pPr>
      <w:r w:rsidRPr="003A68A8">
        <w:rPr>
          <w:sz w:val="16"/>
        </w:rPr>
        <w:t xml:space="preserve">The death penalty is a moral issue for some and a policy issue for others. However, it is also a government program with related costs and possible benefits. Many people assume that the state saves money by employing the death penalty since an executed person no longer requires confinement, health care, and related expenses. But in the modern application of capital punishment, that assumption has been proven wrong. </w:t>
      </w:r>
      <w:r w:rsidRPr="003A68A8">
        <w:rPr>
          <w:u w:val="single"/>
        </w:rPr>
        <w:t>The death penalty is far more expensive than a system utilizing life-without-parole sentences as an alternative punishment.</w:t>
      </w:r>
      <w:r w:rsidRPr="003A68A8">
        <w:rPr>
          <w:sz w:val="16"/>
        </w:rPr>
        <w:t xml:space="preserve"> Some of the reasons for the high cost of the death penalty are the longer trials and appeals required when a person’s life is on the line, the need for more lawyers and experts on both sides of the case, and the relative rarity of executions. Most cases in which the death penalty is sought do not end up with the death penalty being imposed. And once a death sentence is imposed, the most likely outcome of the case is that the conviction or death sentence will be overturned in the courts. Most defendants who are sentenced to death essentially end up spending life in prison, but at a highly inflated cost because the death penalty was involved in the process. The Issue How much the death penalty actually costs and how that compares to a system in which a life sentence is the maximum punishment can only be determined by sophisticated studies, usually at the state level. Many such studies have been conducted and their conclusions are consistent: the death penalty imposes a net cost on the taxpayers compared to life without parole. The question is whether the assumed benefits of the death penalty are worth its costs and whether other systems might provide similar benefits at less cost. The assessments of law enforcement experts are particularly relevant in identifying what expenditures are most effective in reducing crime. What DPIC Offers This section contains summaries of each of the main cost studies on the death penalty and links to many of the entire studies. In addition, DPIC has prepared a number of reports that relate to the question of costs and to the opinions of police chiefs and other experts in this field. Why is the death penalty so expensive? </w:t>
      </w:r>
      <w:r w:rsidRPr="003A68A8">
        <w:rPr>
          <w:u w:val="single"/>
        </w:rPr>
        <w:t>Legal costs: Almost all people who face the death penalty cannot afford their own attorney. The state must assign public defenders or court-appointed lawyers to represent them (the accepted practice is to assign two lawyers), and pay for the costs of the prosecution as well. Pre-trial costs: Capital cases are far more complicated than non-capital cases and take longer to go to trial. Experts will probably be needed on forensic evidence, mental health, and the background and life history of the defendant. County taxpayers pick up the costs of added security and longer pre-trial detention. Jury selection: Because of the need to question jurors thoroughly on their views about the death penalty, jury selection in capital cases is much more time consuming and expensive. Trial: Death-penalty trials can last more than four times longer than non-capital trials, requiring juror and attorney compensation, in addition to court personnel and other related costs. Incarceration: Most death rows involve solitary confinement in a special facility. These require more security and other accommodations as the prisoners are kept for 23 hours a day in their cells. Appeals: To minimize mistakes, every prisoner is entitled to a series of appeals. The costs are borne at taxpayers’ expense. These appeals are essential because some inmates have come within hours of execution before evidence was uncovered proving their innocence.</w:t>
      </w:r>
    </w:p>
    <w:p w14:paraId="7282E617" w14:textId="77777777" w:rsidR="00081DFB" w:rsidRPr="00A92C30" w:rsidRDefault="00081DFB" w:rsidP="00081DFB"/>
    <w:p w14:paraId="22C1F76B" w14:textId="40CB4622" w:rsidR="00081DFB" w:rsidRDefault="00081DFB" w:rsidP="00081DFB">
      <w:pPr>
        <w:pStyle w:val="Heading3"/>
      </w:pPr>
      <w:r>
        <w:t>AT: Elections</w:t>
      </w:r>
      <w:r w:rsidR="00AF0408">
        <w:t xml:space="preserve">/Politics </w:t>
      </w:r>
      <w:r>
        <w:t xml:space="preserve"> DA</w:t>
      </w:r>
      <w:r w:rsidR="00AF0408">
        <w:t xml:space="preserve"> – DP Popular </w:t>
      </w:r>
    </w:p>
    <w:p w14:paraId="063D8F7A" w14:textId="77777777" w:rsidR="00081DFB" w:rsidRPr="00B17507" w:rsidRDefault="00081DFB" w:rsidP="00081DFB">
      <w:pPr>
        <w:pStyle w:val="Heading4"/>
      </w:pPr>
      <w:r>
        <w:t xml:space="preserve">Capital punishment is </w:t>
      </w:r>
      <w:r>
        <w:rPr>
          <w:u w:val="single"/>
        </w:rPr>
        <w:t>overwhelmingly popular</w:t>
      </w:r>
      <w:r>
        <w:t xml:space="preserve"> – removal </w:t>
      </w:r>
      <w:r>
        <w:rPr>
          <w:u w:val="single"/>
        </w:rPr>
        <w:t>sinks it</w:t>
      </w:r>
      <w:r>
        <w:t xml:space="preserve"> for Trump </w:t>
      </w:r>
    </w:p>
    <w:p w14:paraId="02B5F95D" w14:textId="77777777" w:rsidR="00081DFB" w:rsidRPr="00917BF8" w:rsidRDefault="00081DFB" w:rsidP="00081DFB">
      <w:pPr>
        <w:rPr>
          <w:rStyle w:val="Style13ptBold"/>
          <w:b w:val="0"/>
          <w:bCs w:val="0"/>
          <w:sz w:val="20"/>
          <w:szCs w:val="20"/>
        </w:rPr>
      </w:pPr>
      <w:r>
        <w:rPr>
          <w:rStyle w:val="Style13ptBold"/>
        </w:rPr>
        <w:t xml:space="preserve">Berman 17 </w:t>
      </w:r>
      <w:r w:rsidRPr="00B17507">
        <w:t>[</w:t>
      </w:r>
      <w:r>
        <w:rPr>
          <w:rStyle w:val="Style13ptBold"/>
          <w:b w:val="0"/>
          <w:bCs w:val="0"/>
          <w:sz w:val="20"/>
          <w:szCs w:val="20"/>
        </w:rPr>
        <w:t>National reporter that covers law enforcement and criminal justice. Educated in the university of Florida. https://www.washingtonpost.com/news/post-nation/wp/2017/11/02/trump-remains-a-staunch-supporter-of-the-death-penalty-but-many-americans-are-souring-on-it/]</w:t>
      </w:r>
    </w:p>
    <w:p w14:paraId="1A2C278D" w14:textId="77777777" w:rsidR="00081DFB" w:rsidRDefault="00081DFB" w:rsidP="00081DFB">
      <w:pPr>
        <w:rPr>
          <w:sz w:val="16"/>
        </w:rPr>
      </w:pPr>
      <w:r w:rsidRPr="00917BF8">
        <w:rPr>
          <w:rStyle w:val="StyleUnderline"/>
        </w:rPr>
        <w:t xml:space="preserve">President Trump’s call this week for the suspected New York truck attacker to be given the death penalty fit a long-standing pattern. </w:t>
      </w:r>
      <w:r w:rsidRPr="00C87369">
        <w:rPr>
          <w:rStyle w:val="Emphasis"/>
          <w:highlight w:val="green"/>
        </w:rPr>
        <w:t>Trump</w:t>
      </w:r>
      <w:r w:rsidRPr="00917BF8">
        <w:rPr>
          <w:rStyle w:val="Emphasis"/>
        </w:rPr>
        <w:t xml:space="preserve"> has been </w:t>
      </w:r>
      <w:r w:rsidRPr="00C87369">
        <w:rPr>
          <w:rStyle w:val="Emphasis"/>
          <w:highlight w:val="green"/>
        </w:rPr>
        <w:t>a staunch supporter of capital punishment</w:t>
      </w:r>
      <w:r w:rsidRPr="00917BF8">
        <w:rPr>
          <w:rStyle w:val="Emphasis"/>
        </w:rPr>
        <w:t xml:space="preserve"> for decades</w:t>
      </w:r>
      <w:r w:rsidRPr="00917BF8">
        <w:rPr>
          <w:sz w:val="16"/>
        </w:rPr>
        <w:t>, calling for death sentences to be handed down time and time again.</w:t>
      </w:r>
      <w:r>
        <w:rPr>
          <w:sz w:val="16"/>
        </w:rPr>
        <w:t xml:space="preserve"> </w:t>
      </w:r>
      <w:r w:rsidRPr="00C87369">
        <w:rPr>
          <w:rStyle w:val="Emphasis"/>
        </w:rPr>
        <w:t xml:space="preserve">Trump </w:t>
      </w:r>
      <w:r w:rsidRPr="00C87369">
        <w:rPr>
          <w:rStyle w:val="Emphasis"/>
          <w:highlight w:val="green"/>
        </w:rPr>
        <w:t>has issued public pleas for the death penalty</w:t>
      </w:r>
      <w:r w:rsidRPr="00C87369">
        <w:rPr>
          <w:rStyle w:val="Emphasis"/>
        </w:rPr>
        <w:t xml:space="preserve"> after mass shootings</w:t>
      </w:r>
      <w:r w:rsidRPr="00917BF8">
        <w:rPr>
          <w:rStyle w:val="StyleUnderline"/>
        </w:rPr>
        <w:t xml:space="preserve">, </w:t>
      </w:r>
      <w:r w:rsidRPr="00917BF8">
        <w:rPr>
          <w:sz w:val="16"/>
        </w:rPr>
        <w:t xml:space="preserve">military desertions and, in one controversial case, </w:t>
      </w:r>
      <w:r w:rsidRPr="00917BF8">
        <w:rPr>
          <w:rStyle w:val="StyleUnderline"/>
        </w:rPr>
        <w:t>a brutal attack on a jogger in Central Park, after which police arrested five teenagers who were later exonerated.</w:t>
      </w:r>
      <w:r>
        <w:rPr>
          <w:rStyle w:val="StyleUnderline"/>
        </w:rPr>
        <w:t xml:space="preserve"> </w:t>
      </w:r>
      <w:r w:rsidRPr="00917BF8">
        <w:rPr>
          <w:rStyle w:val="StyleUnderline"/>
        </w:rPr>
        <w:t xml:space="preserve">But while Trump’s stance has been unwavering, </w:t>
      </w:r>
      <w:r w:rsidRPr="00C87369">
        <w:rPr>
          <w:rStyle w:val="StyleUnderline"/>
          <w:highlight w:val="green"/>
        </w:rPr>
        <w:t>public opinion has gradually shifte</w:t>
      </w:r>
      <w:r w:rsidRPr="00917BF8">
        <w:rPr>
          <w:rStyle w:val="StyleUnderline"/>
        </w:rPr>
        <w:t>d</w:t>
      </w:r>
      <w:r w:rsidRPr="00917BF8">
        <w:rPr>
          <w:sz w:val="16"/>
        </w:rPr>
        <w:t>. The American public has increasingly turned against the death penalty amid an overall decline in its use nationwide.</w:t>
      </w:r>
      <w:r>
        <w:rPr>
          <w:sz w:val="16"/>
        </w:rPr>
        <w:t xml:space="preserve"> </w:t>
      </w:r>
      <w:r w:rsidRPr="00C87369">
        <w:rPr>
          <w:rStyle w:val="Emphasis"/>
          <w:highlight w:val="green"/>
        </w:rPr>
        <w:t>Polls have shown</w:t>
      </w:r>
      <w:r w:rsidRPr="00C87369">
        <w:rPr>
          <w:rStyle w:val="Emphasis"/>
        </w:rPr>
        <w:t xml:space="preserve"> that while </w:t>
      </w:r>
      <w:r w:rsidRPr="00C87369">
        <w:rPr>
          <w:rStyle w:val="Emphasis"/>
          <w:highlight w:val="green"/>
        </w:rPr>
        <w:t>most Americans back capital punishment</w:t>
      </w:r>
      <w:r w:rsidRPr="00917BF8">
        <w:rPr>
          <w:rStyle w:val="StyleUnderline"/>
        </w:rPr>
        <w:t xml:space="preserve">, </w:t>
      </w:r>
      <w:r w:rsidRPr="00C87369">
        <w:rPr>
          <w:sz w:val="16"/>
        </w:rPr>
        <w:t>that level of support has been declining</w:t>
      </w:r>
      <w:r w:rsidRPr="00917BF8">
        <w:rPr>
          <w:rStyle w:val="StyleUnderline"/>
        </w:rPr>
        <w:t xml:space="preserve">. Most recently, a </w:t>
      </w:r>
      <w:r w:rsidRPr="00C87369">
        <w:rPr>
          <w:rStyle w:val="Emphasis"/>
          <w:highlight w:val="green"/>
        </w:rPr>
        <w:t>Gallup poll conducted last month found that 55 percent of Americans favored the death penalty</w:t>
      </w:r>
      <w:r w:rsidRPr="00917BF8">
        <w:rPr>
          <w:rStyle w:val="StyleUnderline"/>
        </w:rPr>
        <w:t>,</w:t>
      </w:r>
      <w:r w:rsidRPr="00C87369">
        <w:rPr>
          <w:sz w:val="16"/>
        </w:rPr>
        <w:t xml:space="preserve"> the lowest level of support in nearly half a century and down significantly from a peak two decades earlier.</w:t>
      </w:r>
    </w:p>
    <w:p w14:paraId="2AF5F9A2" w14:textId="77777777" w:rsidR="00081DFB" w:rsidRDefault="00081DFB" w:rsidP="00081DFB">
      <w:pPr>
        <w:rPr>
          <w:sz w:val="16"/>
        </w:rPr>
      </w:pPr>
    </w:p>
    <w:p w14:paraId="3976892E" w14:textId="77777777" w:rsidR="00081DFB" w:rsidRDefault="00081DFB" w:rsidP="00081DFB">
      <w:pPr>
        <w:pStyle w:val="NormalWeb"/>
        <w:shd w:val="clear" w:color="auto" w:fill="FFFFFF"/>
        <w:spacing w:before="0" w:beforeAutospacing="0" w:after="300" w:afterAutospacing="0" w:line="384" w:lineRule="atLeast"/>
        <w:textAlignment w:val="baseline"/>
        <w:rPr>
          <w:color w:val="31445D"/>
          <w:sz w:val="27"/>
          <w:szCs w:val="27"/>
        </w:rPr>
      </w:pPr>
      <w:r>
        <w:rPr>
          <w:sz w:val="16"/>
        </w:rPr>
        <w:br/>
      </w:r>
    </w:p>
    <w:p w14:paraId="13796E93" w14:textId="0C5A66C2" w:rsidR="00081DFB" w:rsidRPr="00B32DFE" w:rsidRDefault="00081DFB" w:rsidP="00081DFB">
      <w:pPr>
        <w:pStyle w:val="Heading3"/>
      </w:pPr>
      <w:r w:rsidRPr="00B32DFE">
        <w:t xml:space="preserve">AT: </w:t>
      </w:r>
      <w:r w:rsidR="00AF0408">
        <w:t>Elections/</w:t>
      </w:r>
      <w:r w:rsidRPr="00B32DFE">
        <w:t>Politics</w:t>
      </w:r>
      <w:r>
        <w:t xml:space="preserve"> DA</w:t>
      </w:r>
      <w:r w:rsidR="00AF0408">
        <w:t xml:space="preserve"> – DP Unpopular </w:t>
      </w:r>
    </w:p>
    <w:p w14:paraId="3493AE1B" w14:textId="77777777" w:rsidR="00081DFB" w:rsidRDefault="00081DFB" w:rsidP="00081DFB">
      <w:pPr>
        <w:pStyle w:val="Heading4"/>
      </w:pPr>
      <w:r w:rsidRPr="00D13BB2">
        <w:t>Support for death penalty is low now.</w:t>
      </w:r>
    </w:p>
    <w:p w14:paraId="208B1E33" w14:textId="77777777" w:rsidR="00081DFB" w:rsidRPr="00D13BB2" w:rsidRDefault="00081DFB" w:rsidP="00081DFB">
      <w:r w:rsidRPr="00D13BB2">
        <w:rPr>
          <w:rStyle w:val="Heading4Char"/>
        </w:rPr>
        <w:t xml:space="preserve">Oliphant ’16 </w:t>
      </w:r>
      <w:r>
        <w:t>(J. Baxter Oliphant, Senior Researcher at Pew Research Center, “</w:t>
      </w:r>
      <w:r w:rsidRPr="00D13BB2">
        <w:t xml:space="preserve">Support for </w:t>
      </w:r>
      <w:r>
        <w:t>D</w:t>
      </w:r>
      <w:r w:rsidRPr="00D13BB2">
        <w:t xml:space="preserve">eath </w:t>
      </w:r>
      <w:r>
        <w:t>P</w:t>
      </w:r>
      <w:r w:rsidRPr="00D13BB2">
        <w:t xml:space="preserve">enalty </w:t>
      </w:r>
      <w:r>
        <w:t>L</w:t>
      </w:r>
      <w:r w:rsidRPr="00D13BB2">
        <w:t xml:space="preserve">owest in </w:t>
      </w:r>
      <w:r>
        <w:t>M</w:t>
      </w:r>
      <w:r w:rsidRPr="00D13BB2">
        <w:t xml:space="preserve">ore </w:t>
      </w:r>
      <w:r>
        <w:t>t</w:t>
      </w:r>
      <w:r w:rsidRPr="00D13BB2">
        <w:t xml:space="preserve">han </w:t>
      </w:r>
      <w:r>
        <w:t>F</w:t>
      </w:r>
      <w:r w:rsidRPr="00D13BB2">
        <w:t xml:space="preserve">our </w:t>
      </w:r>
      <w:r>
        <w:t>D</w:t>
      </w:r>
      <w:r w:rsidRPr="00D13BB2">
        <w:t>ecades</w:t>
      </w:r>
      <w:r>
        <w:t xml:space="preserve">,” Pew Research Center, September 29, 2016, </w:t>
      </w:r>
      <w:hyperlink r:id="rId61" w:history="1">
        <w:r w:rsidRPr="000B3B62">
          <w:rPr>
            <w:rStyle w:val="Hyperlink"/>
          </w:rPr>
          <w:t>https://www.pewresearch.org/fact-tank/2016/09/29/support-for-death-penalty-lowest-in-more-than-four-decades/</w:t>
        </w:r>
      </w:hyperlink>
      <w:r>
        <w:t>) -LH</w:t>
      </w:r>
    </w:p>
    <w:p w14:paraId="14123C95" w14:textId="77777777" w:rsidR="00081DFB" w:rsidRDefault="00081DFB" w:rsidP="00081DFB">
      <w:pPr>
        <w:rPr>
          <w:rStyle w:val="StyleUnderline"/>
        </w:rPr>
      </w:pPr>
      <w:r>
        <w:t xml:space="preserve">As the Supreme Court prepares to hear the first of two death penalty cases in this year’s term, </w:t>
      </w:r>
      <w:r w:rsidRPr="00D65BCD">
        <w:rPr>
          <w:rStyle w:val="StyleUnderline"/>
          <w:highlight w:val="cyan"/>
        </w:rPr>
        <w:t>the share of Americans who support the death penalty</w:t>
      </w:r>
      <w:r>
        <w:t xml:space="preserve"> for people convicted of murder </w:t>
      </w:r>
      <w:r w:rsidRPr="00D65BCD">
        <w:rPr>
          <w:rStyle w:val="StyleUnderline"/>
          <w:highlight w:val="cyan"/>
        </w:rPr>
        <w:t xml:space="preserve">is now </w:t>
      </w:r>
      <w:r w:rsidRPr="00D65BCD">
        <w:rPr>
          <w:rStyle w:val="Emphasis"/>
          <w:highlight w:val="cyan"/>
        </w:rPr>
        <w:t>at its lowest point in more than four decades</w:t>
      </w:r>
      <w:r>
        <w:t xml:space="preserve">. </w:t>
      </w:r>
      <w:r w:rsidRPr="00D65BCD">
        <w:rPr>
          <w:rStyle w:val="StyleUnderline"/>
          <w:highlight w:val="cyan"/>
        </w:rPr>
        <w:t>Only</w:t>
      </w:r>
      <w:r w:rsidRPr="00930683">
        <w:rPr>
          <w:rStyle w:val="StyleUnderline"/>
        </w:rPr>
        <w:t xml:space="preserve"> about </w:t>
      </w:r>
      <w:r w:rsidRPr="00D65BCD">
        <w:rPr>
          <w:rStyle w:val="StyleUnderline"/>
          <w:highlight w:val="cyan"/>
        </w:rPr>
        <w:t>half of Americans</w:t>
      </w:r>
      <w:r>
        <w:t xml:space="preserve"> (49%) now </w:t>
      </w:r>
      <w:r w:rsidRPr="00D65BCD">
        <w:rPr>
          <w:rStyle w:val="StyleUnderline"/>
          <w:highlight w:val="cyan"/>
        </w:rPr>
        <w:t xml:space="preserve">favor the </w:t>
      </w:r>
      <w:r w:rsidRPr="00D65BCD">
        <w:rPr>
          <w:rStyle w:val="StyleUnderline"/>
        </w:rPr>
        <w:t xml:space="preserve">death </w:t>
      </w:r>
      <w:r w:rsidRPr="00D65BCD">
        <w:rPr>
          <w:rStyle w:val="StyleUnderline"/>
          <w:highlight w:val="cyan"/>
        </w:rPr>
        <w:t>penalty</w:t>
      </w:r>
      <w:r>
        <w:t xml:space="preserve"> for people convicted of murder, while 42% oppose it. Support has dropped 7 percentage points since March 2015, from 56%. Public support for capital punishment peaked in the mid-1990s, when eight-in-ten Americans (80% in 1994) favored the death penalty and fewer than two-in-ten were opposed (16%). </w:t>
      </w:r>
      <w:r w:rsidRPr="00D65BCD">
        <w:rPr>
          <w:rStyle w:val="Emphasis"/>
          <w:highlight w:val="cyan"/>
        </w:rPr>
        <w:t>Opposition</w:t>
      </w:r>
      <w:r w:rsidRPr="00D13BB2">
        <w:rPr>
          <w:rStyle w:val="Emphasis"/>
        </w:rPr>
        <w:t xml:space="preserve"> to the death penalty </w:t>
      </w:r>
      <w:r w:rsidRPr="00D65BCD">
        <w:rPr>
          <w:rStyle w:val="Emphasis"/>
          <w:highlight w:val="cyan"/>
        </w:rPr>
        <w:t>is</w:t>
      </w:r>
      <w:r w:rsidRPr="00D13BB2">
        <w:rPr>
          <w:rStyle w:val="Emphasis"/>
        </w:rPr>
        <w:t xml:space="preserve"> now </w:t>
      </w:r>
      <w:r w:rsidRPr="00D65BCD">
        <w:rPr>
          <w:rStyle w:val="Emphasis"/>
          <w:highlight w:val="cyan"/>
        </w:rPr>
        <w:t>the highest it has been since 1972</w:t>
      </w:r>
      <w:r>
        <w:t xml:space="preserve">. </w:t>
      </w:r>
      <w:r w:rsidRPr="00D13BB2">
        <w:rPr>
          <w:sz w:val="16"/>
          <w:szCs w:val="16"/>
        </w:rPr>
        <w:t xml:space="preserve">Though support for the death penalty has declined across most groups, a Pew Research Center survey conducted Aug. 23-Sept. 2 among 1,201 adults finds that most Republicans continue to largely favor its use in cases of murder, while most Democrats oppose it. By more than two-to-one, more Republicans (72%) than Democrats (34%) currently favor the death penalty. Two decades ago, when majorities in both parties favored the death penalty, the partisan gap was only 16 percentage points (87% of Republicans vs. 71% of Democrats). And, for the first time in decades, independents are as likely to oppose the use of the death penalty (45%) as they are to favor it (44%). The share of independents who support capital punishment has fallen 13 points since last year (from 57%). This shift in views among independents is particularly pronounced among those who lean toward the Democratic Party (a 10-point decrease in support) and those who do not lean to either party (down 16 points). Support for the death penalty among independents who lean toward the GOP is little changed from March 2015 </w:t>
      </w:r>
      <w:r>
        <w:t xml:space="preserve">(73% now, 70% then). Even as </w:t>
      </w:r>
      <w:r w:rsidRPr="00D65BCD">
        <w:rPr>
          <w:rStyle w:val="StyleUnderline"/>
          <w:highlight w:val="cyan"/>
        </w:rPr>
        <w:t>support</w:t>
      </w:r>
      <w:r w:rsidRPr="00D13BB2">
        <w:rPr>
          <w:rStyle w:val="StyleUnderline"/>
        </w:rPr>
        <w:t xml:space="preserve"> for the death penalty </w:t>
      </w:r>
      <w:r w:rsidRPr="00D65BCD">
        <w:rPr>
          <w:rStyle w:val="StyleUnderline"/>
          <w:highlight w:val="cyan"/>
        </w:rPr>
        <w:t xml:space="preserve">has </w:t>
      </w:r>
      <w:r w:rsidRPr="00D65BCD">
        <w:rPr>
          <w:rStyle w:val="Emphasis"/>
          <w:highlight w:val="cyan"/>
        </w:rPr>
        <w:t>declined across nearly all groups</w:t>
      </w:r>
      <w:r>
        <w:t xml:space="preserve">, </w:t>
      </w:r>
      <w:r w:rsidRPr="00D13BB2">
        <w:rPr>
          <w:sz w:val="16"/>
          <w:szCs w:val="16"/>
        </w:rPr>
        <w:t>demographic differences remain: Men are more likely to back the use of the death penalty than women, white Americans are more supportive than blacks and Hispanics, and attitudes on the issue also differ by age, education and along religious lines. More than half of men (55%) say they are in favor of the death penalty and 38% are opposed. Women’s views are more divided: 43% favor the death penalty, 45% oppose it. A 57% majority of whites favor the death penalty for those convicted of murder (down from 63% last year).</w:t>
      </w:r>
      <w:r>
        <w:t xml:space="preserve"> But </w:t>
      </w:r>
      <w:r w:rsidRPr="00D13BB2">
        <w:rPr>
          <w:rStyle w:val="StyleUnderline"/>
        </w:rPr>
        <w:t>blacks and Hispanics support it at much lower rates</w:t>
      </w:r>
      <w:r>
        <w:t xml:space="preserve">: </w:t>
      </w:r>
      <w:r w:rsidRPr="00D13BB2">
        <w:rPr>
          <w:sz w:val="16"/>
          <w:szCs w:val="16"/>
        </w:rPr>
        <w:t>Just 29% of blacks and 36% of Hispanics favor capital punishment. There are only modest difference by age and education in support for the death penalty, with 18- to 29-year-olds somewhat less likely to support it (42% favor) than those in older age groups (51% of those 30 and older). Those without a college degree are more likely than those with at least a college degree to favor the use of the death penalty in cases of murder (51% vs. 43%). White evangelical Protestants continue to back the use of the death penalty by a wide margin (69% favor, 26% oppose). White mainline Protestants also are substantially more likely to support (60%) than oppose (31%) the death penalty. But among Catholics and the religiously unaffiliated, opinion is more divided: 43% of Catholics favor capital punishment, while 46% oppose it. And while 50% of those who are religiously unaffiliated oppose the death penalty, 40% support it. A more detailed study last year of attitudes toward capital punishment found that 63% of the public thought the death penalty was morally justified</w:t>
      </w:r>
      <w:r>
        <w:t xml:space="preserve">, but </w:t>
      </w:r>
      <w:r w:rsidRPr="00D65BCD">
        <w:rPr>
          <w:rStyle w:val="StyleUnderline"/>
          <w:highlight w:val="cyan"/>
        </w:rPr>
        <w:t>majorities said there was</w:t>
      </w:r>
      <w:r w:rsidRPr="00D13BB2">
        <w:rPr>
          <w:rStyle w:val="StyleUnderline"/>
        </w:rPr>
        <w:t xml:space="preserve"> some </w:t>
      </w:r>
      <w:r w:rsidRPr="00D65BCD">
        <w:rPr>
          <w:rStyle w:val="Emphasis"/>
          <w:highlight w:val="cyan"/>
        </w:rPr>
        <w:t>risk of an innocent person being put to death</w:t>
      </w:r>
      <w:r>
        <w:t xml:space="preserve"> (71%) </w:t>
      </w:r>
      <w:r w:rsidRPr="00D65BCD">
        <w:rPr>
          <w:rStyle w:val="StyleUnderline"/>
          <w:highlight w:val="cyan"/>
        </w:rPr>
        <w:t xml:space="preserve">and that the </w:t>
      </w:r>
      <w:r w:rsidRPr="00D65BCD">
        <w:rPr>
          <w:rStyle w:val="Emphasis"/>
          <w:highlight w:val="cyan"/>
        </w:rPr>
        <w:t>death penalty does not deter serious crime</w:t>
      </w:r>
      <w:r w:rsidRPr="00D13BB2">
        <w:rPr>
          <w:rStyle w:val="Emphasis"/>
        </w:rPr>
        <w:t xml:space="preserve"> </w:t>
      </w:r>
      <w:r w:rsidRPr="00D13BB2">
        <w:rPr>
          <w:rStyle w:val="StyleUnderline"/>
        </w:rPr>
        <w:t>(61%).</w:t>
      </w:r>
    </w:p>
    <w:p w14:paraId="1AAAE07F" w14:textId="77777777" w:rsidR="00081DFB" w:rsidRDefault="00081DFB" w:rsidP="00081DFB">
      <w:pPr>
        <w:pStyle w:val="Heading4"/>
      </w:pPr>
      <w:r>
        <w:t>Death penalty support continues to decline—polls prove.</w:t>
      </w:r>
    </w:p>
    <w:p w14:paraId="28731CBD" w14:textId="77777777" w:rsidR="00081DFB" w:rsidRDefault="00081DFB" w:rsidP="00081DFB">
      <w:r w:rsidRPr="00741F99">
        <w:rPr>
          <w:rStyle w:val="Style13ptBold"/>
        </w:rPr>
        <w:t>DPIC 20</w:t>
      </w:r>
      <w:r w:rsidRPr="00741F99">
        <w:t xml:space="preserve"> [Death Penalty Information Center, National Polls and Studies, </w:t>
      </w:r>
      <w:r>
        <w:t>6-23-20</w:t>
      </w:r>
      <w:r w:rsidRPr="00741F99">
        <w:t>, Accessible Online at https://deathpenaltyinfo.org/facts-and-research/public-opinion-polls/national-polls-and-studies] KL 6-28-2020</w:t>
      </w:r>
    </w:p>
    <w:p w14:paraId="632245C4" w14:textId="77777777" w:rsidR="00081DFB" w:rsidRPr="006D48F3" w:rsidRDefault="00081DFB" w:rsidP="00081DFB">
      <w:pPr>
        <w:rPr>
          <w:sz w:val="16"/>
        </w:rPr>
      </w:pPr>
      <w:r w:rsidRPr="006D48F3">
        <w:rPr>
          <w:sz w:val="16"/>
        </w:rPr>
        <w:t xml:space="preserve">National Polls The Evolution of Public Opinion on Capital Punishment </w:t>
      </w:r>
      <w:r w:rsidRPr="00741F99">
        <w:rPr>
          <w:rStyle w:val="StyleUnderline"/>
        </w:rPr>
        <w:t>2020 Gallup Values &amp; Beliefs Poll—Record-Low Percentage of Americans Now Find Death Penalty Morally Acceptable</w:t>
      </w:r>
      <w:r>
        <w:rPr>
          <w:rStyle w:val="StyleUnderline"/>
        </w:rPr>
        <w:t xml:space="preserve"> </w:t>
      </w:r>
      <w:r w:rsidRPr="00741F99">
        <w:rPr>
          <w:rStyle w:val="StyleUnderline"/>
        </w:rPr>
        <w:t>The</w:t>
      </w:r>
      <w:r w:rsidRPr="006D48F3">
        <w:rPr>
          <w:sz w:val="16"/>
        </w:rPr>
        <w:t xml:space="preserve"> May 2020 </w:t>
      </w:r>
      <w:r w:rsidRPr="00741F99">
        <w:rPr>
          <w:rStyle w:val="StyleUnderline"/>
        </w:rPr>
        <w:t>Gallup Values and Beliefs poll, released on June 23, 2020, found that</w:t>
      </w:r>
      <w:r w:rsidRPr="006D48F3">
        <w:rPr>
          <w:sz w:val="16"/>
        </w:rPr>
        <w:t xml:space="preserve"> the percentage of </w:t>
      </w:r>
      <w:r w:rsidRPr="00741F99">
        <w:rPr>
          <w:rStyle w:val="StyleUnderline"/>
        </w:rPr>
        <w:t>Americans who consider the death penalty to be morally acceptable has fallen to a record-low.</w:t>
      </w:r>
      <w:r w:rsidRPr="006D48F3">
        <w:rPr>
          <w:sz w:val="16"/>
        </w:rPr>
        <w:t xml:space="preserve"> According to Gallup, </w:t>
      </w:r>
      <w:r w:rsidRPr="00741F99">
        <w:rPr>
          <w:rStyle w:val="StyleUnderline"/>
        </w:rPr>
        <w:t xml:space="preserve">54% of U.S. adults said the death penalty is morally acceptable, a six-percentage-point decline over the course of the last year and the lowest in the 20-year history of the poll. </w:t>
      </w:r>
      <w:r w:rsidRPr="006D48F3">
        <w:rPr>
          <w:sz w:val="16"/>
        </w:rPr>
        <w:t xml:space="preserve">The results are 17 percentage points below the 71% of respondents who said in 2006 that the death penalty was morally acceptable. </w:t>
      </w:r>
      <w:r w:rsidRPr="00741F99">
        <w:rPr>
          <w:rStyle w:val="StyleUnderline"/>
        </w:rPr>
        <w:t>The percentage of Americans who said the death penalty is morally wrong reached a record high at 40%.</w:t>
      </w:r>
      <w:r>
        <w:rPr>
          <w:rStyle w:val="StyleUnderline"/>
        </w:rPr>
        <w:t xml:space="preserve"> </w:t>
      </w:r>
      <w:r w:rsidRPr="006D48F3">
        <w:rPr>
          <w:sz w:val="16"/>
        </w:rPr>
        <w:t xml:space="preserve">Gallup also measured views on the moral acceptability of the death penalty by political ideology. 56% of those who self-identified as moderates and 37% of liberals said they consider the death penalty to be morally acceptable, both were the lowest recorded since the poll began in 2001. 67% of conservatives said the death penalty is morally acceptable. Belief in the moral acceptability of capital punishment was down significantly among all ideological groups since its 21st century high point in 79% of conservatives, 68% of moderates, and 59% of liberals endorsed the moral acceptability of capital punishment. 2019 Gallup Poll—A Record 60% of Americans Prefer Life Sentence to Capital Punishment </w:t>
      </w:r>
      <w:r w:rsidRPr="009C5BCD">
        <w:rPr>
          <w:rStyle w:val="StyleUnderline"/>
        </w:rPr>
        <w:t>A record high 60% percent of Americans now say</w:t>
      </w:r>
      <w:r w:rsidRPr="009C5BCD">
        <w:rPr>
          <w:rStyle w:val="Emphasis"/>
        </w:rPr>
        <w:t xml:space="preserve"> l</w:t>
      </w:r>
      <w:r w:rsidRPr="006D48F3">
        <w:rPr>
          <w:sz w:val="16"/>
        </w:rPr>
        <w:t xml:space="preserve">ife </w:t>
      </w:r>
      <w:r w:rsidRPr="009C5BCD">
        <w:rPr>
          <w:rStyle w:val="Emphasis"/>
        </w:rPr>
        <w:t>w</w:t>
      </w:r>
      <w:r w:rsidRPr="006D48F3">
        <w:rPr>
          <w:sz w:val="16"/>
        </w:rPr>
        <w:t>ith</w:t>
      </w:r>
      <w:r w:rsidRPr="009C5BCD">
        <w:rPr>
          <w:rStyle w:val="Emphasis"/>
        </w:rPr>
        <w:t>o</w:t>
      </w:r>
      <w:r w:rsidRPr="006D48F3">
        <w:rPr>
          <w:sz w:val="16"/>
        </w:rPr>
        <w:t xml:space="preserve">ut possibility of </w:t>
      </w:r>
      <w:r w:rsidRPr="009C5BCD">
        <w:rPr>
          <w:rStyle w:val="Emphasis"/>
        </w:rPr>
        <w:t>p</w:t>
      </w:r>
      <w:r w:rsidRPr="006D48F3">
        <w:rPr>
          <w:sz w:val="16"/>
        </w:rPr>
        <w:t>arole</w:t>
      </w:r>
      <w:r w:rsidRPr="009C5BCD">
        <w:rPr>
          <w:rStyle w:val="StyleUnderline"/>
        </w:rPr>
        <w:t xml:space="preserve"> is a “better penalty for murder” than the death penalty. </w:t>
      </w:r>
      <w:r w:rsidRPr="006D48F3">
        <w:rPr>
          <w:sz w:val="16"/>
        </w:rPr>
        <w:t xml:space="preserve">36% favored the death penalty. It was the first time since Gallup began asking the question in 1985 that a majority of Americans chose the life-sentencing option. </w:t>
      </w:r>
      <w:r w:rsidRPr="009C5BCD">
        <w:rPr>
          <w:rStyle w:val="StyleUnderline"/>
        </w:rPr>
        <w:t>The response reflected a 15-percentage-point shift in American’s views towards capital punishment in just five years</w:t>
      </w:r>
      <w:r w:rsidRPr="006D48F3">
        <w:rPr>
          <w:sz w:val="16"/>
        </w:rPr>
        <w:t>, which Gallup Senior Editor Dr. Jeffrey Jones, who conducted the survey, called “</w:t>
      </w:r>
      <w:r w:rsidRPr="009C5BCD">
        <w:rPr>
          <w:rStyle w:val="StyleUnderline"/>
        </w:rPr>
        <w:t>a pretty dramatic shift in opinion.</w:t>
      </w:r>
      <w:r w:rsidRPr="006D48F3">
        <w:rPr>
          <w:sz w:val="16"/>
        </w:rPr>
        <w:t>” In his analysis of the poll results, Jones wrote, “all key subgroups show increased preferences for life imprisonment[, including] increases of 19 points among Democrats, 16 points among independents, and 10 points among Republicans.” In 2014, the last time Gallup asked the question, 50% said the death penalty was the better approach to punishing murder, while 45% preferred life in prison. For the second straight year, 56% of respondents told Gallup they were “in favor of the death penalty for a person convicted of murder,” the second lowest level of support for the death penalty in 47 years. 42% of respondents said they opposed the death penalty, a record high since the Supreme Court declared existing death penalty statutes unconstitutional in 1972 and the highest overall since May 1966.</w:t>
      </w:r>
    </w:p>
    <w:p w14:paraId="34DB5881" w14:textId="77777777" w:rsidR="00081DFB" w:rsidRDefault="00081DFB" w:rsidP="00081DFB">
      <w:pPr>
        <w:pStyle w:val="Heading4"/>
      </w:pPr>
      <w:r>
        <w:t>The political importance of the death penalty is declining in the context of appearing tough on crime.</w:t>
      </w:r>
    </w:p>
    <w:p w14:paraId="5DDF20B5" w14:textId="77777777" w:rsidR="00081DFB" w:rsidRPr="00631C39" w:rsidRDefault="00081DFB" w:rsidP="00081DFB">
      <w:r w:rsidRPr="006429CB">
        <w:rPr>
          <w:rStyle w:val="Style13ptBold"/>
        </w:rPr>
        <w:t>Radelet and Lacock 09</w:t>
      </w:r>
      <w:r w:rsidRPr="006429CB">
        <w:t xml:space="preserve"> [Michael L. Radelet, Ph.D., is Professor and Chair, Department of Sociology, University of Colorado-Boulder. E-mail: Radelet@Colorado.edu. Traci L. Lacock is a second-year student in the Ph.D. program, Department of Sociology, University of Colorado-Boulder, and a 2005 graduate of the University of Wyoming Law School, </w:t>
      </w:r>
      <w:r>
        <w:t xml:space="preserve">“Do Executions Lower Homicide Rates?: The Views of Leading Criminologists”, The Journal of Criminal Law and Criminology Vol. 99 No. 2 by Northwestern University, School of Law </w:t>
      </w:r>
      <w:r w:rsidRPr="006429CB">
        <w:t xml:space="preserve">, </w:t>
      </w:r>
      <w:r>
        <w:t>2009,</w:t>
      </w:r>
      <w:r w:rsidRPr="006429CB">
        <w:t xml:space="preserve"> Accessible Online at https://files.deathpenaltyinfo.org/legacy/files/DeterrenceStudy2009.pdf] KL 6-28-2020</w:t>
      </w:r>
    </w:p>
    <w:p w14:paraId="53F6A368" w14:textId="77777777" w:rsidR="00081DFB" w:rsidRPr="00631C39" w:rsidRDefault="00081DFB" w:rsidP="00081DFB">
      <w:pPr>
        <w:rPr>
          <w:b/>
          <w:u w:val="single"/>
        </w:rPr>
      </w:pPr>
      <w:r w:rsidRPr="00631C39">
        <w:rPr>
          <w:rStyle w:val="StyleUnderline"/>
        </w:rPr>
        <w:t xml:space="preserve">Question 4 asks if politicians support the death penalty as a symbolic way to show that they are tough on crime. </w:t>
      </w:r>
      <w:r w:rsidRPr="00631C39">
        <w:rPr>
          <w:sz w:val="14"/>
        </w:rPr>
        <w:t>Overall, there was strong agreement with this statement in the 1996 and 2008 samples. However,</w:t>
      </w:r>
      <w:r w:rsidRPr="00351B21">
        <w:rPr>
          <w:rStyle w:val="StyleUnderline"/>
        </w:rPr>
        <w:t xml:space="preserve"> in </w:t>
      </w:r>
      <w:r w:rsidRPr="00631C39">
        <w:rPr>
          <w:rStyle w:val="StyleUnderline"/>
        </w:rPr>
        <w:t>1996, 38.8% of the respondents answered that this was a “totally accurate” statement, compared to 23.4% in 2008</w:t>
      </w:r>
      <w:r w:rsidRPr="00631C39">
        <w:rPr>
          <w:sz w:val="14"/>
        </w:rPr>
        <w:t>. Although this difference is not statistically significant, it supports the observation that</w:t>
      </w:r>
      <w:r w:rsidRPr="00631C39">
        <w:rPr>
          <w:rStyle w:val="StyleUnderline"/>
        </w:rPr>
        <w:t xml:space="preserve"> the death penalty is not as important in political debates today as it was in the 1990s</w:t>
      </w:r>
      <w:r w:rsidRPr="00631C39">
        <w:rPr>
          <w:sz w:val="14"/>
        </w:rPr>
        <w:t xml:space="preserve">. In 1992, for example, Arkansas Governor and Presidential candidate Bill Clinton left New Hampshire shortly before its primary and returned to Arkansas to preside over the execution of a brain-damaged prisoner named Ricky Rector.79 </w:t>
      </w:r>
      <w:r w:rsidRPr="00631C39">
        <w:rPr>
          <w:rStyle w:val="StyleUnderline"/>
        </w:rPr>
        <w:t>In the 2008 elections, the death penalty was a major issue in few (if any) state or federal campaigns. The responses to Question 5 also reflect the decreasing political importance of the death penalty. Question 5 asks the respondents’ opinions about whether debates about the death penalty distract politicians from focusing on “real” solutions to crime</w:t>
      </w:r>
      <w:r w:rsidRPr="00631C39">
        <w:rPr>
          <w:sz w:val="14"/>
        </w:rPr>
        <w:t>. In 1996, 86.6% of the polled criminologists responded that this statement was accurate, a figure that decreased to 75.4% in 2008. However, in 1996, only one expert was “not sure” about this statement, a figure that grew to ten respondents in 2008. When the not sure responses are eliminated from each sample, the affirmative response rate—“totally” or “largely accurate” responses— changes to 87.9% in 1996 and 86.6% in 2008.</w:t>
      </w:r>
    </w:p>
    <w:p w14:paraId="37E7BCF3" w14:textId="77777777" w:rsidR="00081DFB" w:rsidRDefault="00081DFB" w:rsidP="00081DFB">
      <w:pPr>
        <w:pStyle w:val="Heading4"/>
      </w:pPr>
      <w:r>
        <w:t>Bipartisan police reform bill just passed---thumps every da</w:t>
      </w:r>
    </w:p>
    <w:p w14:paraId="50488CE5" w14:textId="77777777" w:rsidR="00081DFB" w:rsidRPr="00C72AB2" w:rsidRDefault="00081DFB" w:rsidP="00081DFB">
      <w:r w:rsidRPr="00C72AB2">
        <w:rPr>
          <w:rStyle w:val="Style13ptBold"/>
        </w:rPr>
        <w:t>Edmondson, 6-25</w:t>
      </w:r>
      <w:r w:rsidRPr="00C72AB2">
        <w:t xml:space="preserve"> (Catie Edmondson is a reporter in the Washington bureau of The New York Times, covering Congress.) ("House Passes Sweeping Policing Bill Targeting Racial Bias and Use of Force,") (</w:t>
      </w:r>
      <w:hyperlink r:id="rId62" w:history="1">
        <w:r w:rsidRPr="00C72AB2">
          <w:rPr>
            <w:rStyle w:val="Hyperlink"/>
          </w:rPr>
          <w:t>https://www.nytimes.com/2020/06/25/us/politics/house-police-overhaul-bill.html</w:t>
        </w:r>
      </w:hyperlink>
      <w:r w:rsidRPr="00C72AB2">
        <w:t>) accessed 6-27-20 cyang</w:t>
      </w:r>
    </w:p>
    <w:p w14:paraId="0A520623" w14:textId="77777777" w:rsidR="00081DFB" w:rsidRDefault="00081DFB" w:rsidP="00081DFB">
      <w:pPr>
        <w:rPr>
          <w:sz w:val="16"/>
        </w:rPr>
      </w:pPr>
      <w:r w:rsidRPr="00AC1BA9">
        <w:rPr>
          <w:rStyle w:val="StyleUnderline"/>
        </w:rPr>
        <w:t xml:space="preserve">WASHINGTON — </w:t>
      </w:r>
      <w:r w:rsidRPr="00AC1BA9">
        <w:rPr>
          <w:rStyle w:val="Emphasis"/>
        </w:rPr>
        <w:t>The House on Thursday passed an expansive policing overhaul bill</w:t>
      </w:r>
      <w:r w:rsidRPr="00AC1BA9">
        <w:rPr>
          <w:rStyle w:val="StyleUnderline"/>
        </w:rPr>
        <w:t xml:space="preserve"> aimed at combating racial discrimination and excessive use of force in law enforcement</w:t>
      </w:r>
      <w:r w:rsidRPr="00AC1BA9">
        <w:rPr>
          <w:sz w:val="16"/>
        </w:rPr>
        <w:t>, as Democrats sought to respond to a nationwide outcry for racial justice and pushed through legislation that is doomed in the Republican-controlled Senate.</w:t>
      </w:r>
      <w:r>
        <w:rPr>
          <w:sz w:val="16"/>
        </w:rPr>
        <w:t xml:space="preserve"> </w:t>
      </w:r>
      <w:r w:rsidRPr="00AC1BA9">
        <w:rPr>
          <w:rStyle w:val="Emphasis"/>
        </w:rPr>
        <w:t>The bipartisan vote was 236-181</w:t>
      </w:r>
      <w:r w:rsidRPr="00AC1BA9">
        <w:rPr>
          <w:rStyle w:val="StyleUnderline"/>
        </w:rPr>
        <w:t xml:space="preserve"> to approve the measure, the most sweeping federal intervention into law enforcement in years</w:t>
      </w:r>
      <w:r w:rsidRPr="00AC1BA9">
        <w:rPr>
          <w:sz w:val="16"/>
        </w:rPr>
        <w:t>. It would eliminate legal protections that shield police officers from lawsuits, make it easier to prosecute them for wrongdoing, impose a new set of restrictions on the use of deadly force, and effectively ban the use of chokeholds.</w:t>
      </w:r>
    </w:p>
    <w:p w14:paraId="07C21122" w14:textId="77777777" w:rsidR="00081DFB" w:rsidRPr="00A33563" w:rsidRDefault="00081DFB" w:rsidP="00081DFB">
      <w:pPr>
        <w:rPr>
          <w:sz w:val="16"/>
        </w:rPr>
      </w:pPr>
    </w:p>
    <w:p w14:paraId="3B180378" w14:textId="77777777" w:rsidR="00081DFB" w:rsidRDefault="00081DFB" w:rsidP="00081DFB">
      <w:pPr>
        <w:pStyle w:val="Heading3"/>
      </w:pPr>
      <w:r>
        <w:t>AT: Congress CP</w:t>
      </w:r>
    </w:p>
    <w:p w14:paraId="2349DC53" w14:textId="77777777" w:rsidR="00081DFB" w:rsidRPr="0063568F" w:rsidRDefault="00081DFB" w:rsidP="00081DFB">
      <w:pPr>
        <w:pStyle w:val="Heading4"/>
      </w:pPr>
      <w:r>
        <w:t xml:space="preserve">Only the Court can abolish the death penalty --- Congress lacks the </w:t>
      </w:r>
      <w:r>
        <w:rPr>
          <w:u w:val="single"/>
        </w:rPr>
        <w:t>constitutional power</w:t>
      </w:r>
      <w:r>
        <w:t xml:space="preserve"> to accomplish it</w:t>
      </w:r>
    </w:p>
    <w:p w14:paraId="63962BCD" w14:textId="77777777" w:rsidR="00081DFB" w:rsidRDefault="00081DFB" w:rsidP="00081DFB">
      <w:r w:rsidRPr="005550FB">
        <w:rPr>
          <w:rStyle w:val="Style13ptBold"/>
        </w:rPr>
        <w:t>Steiker &amp; Steiker, 16</w:t>
      </w:r>
      <w:r>
        <w:t xml:space="preserve"> --- Professors of Law at Harvard and University of Texas respectively (Carol S. &amp; Jordan M., Courting Death: The Supreme Court and Capital Punishment, ebook from University of Michigan, pg.255-258, JMP)</w:t>
      </w:r>
    </w:p>
    <w:p w14:paraId="131B3489" w14:textId="77777777" w:rsidR="00081DFB" w:rsidRPr="00C8289A" w:rsidRDefault="00081DFB" w:rsidP="00081DFB">
      <w:pPr>
        <w:rPr>
          <w:sz w:val="16"/>
        </w:rPr>
      </w:pPr>
      <w:r w:rsidRPr="00C8289A">
        <w:rPr>
          <w:sz w:val="16"/>
        </w:rPr>
        <w:t xml:space="preserve">Consideration of the various possible mechanisms for nationwide abolition reveals that the path to abolition in the United States will be as distinctive, and as distinctively constitutional, as the American choice to regulate capital punishment rather than merely retain or abolish it. </w:t>
      </w:r>
      <w:r w:rsidRPr="00245129">
        <w:rPr>
          <w:rStyle w:val="StyleUnderline"/>
        </w:rPr>
        <w:t>Contrary to the abolition of the death penalty achieved by most of our peer countries, American abolition almost certainly will arrive, if it does, by constitutional ruling rather than legislative repeal.</w:t>
      </w:r>
      <w:r w:rsidRPr="00C8289A">
        <w:rPr>
          <w:sz w:val="16"/>
        </w:rPr>
        <w:t xml:space="preserve"> In most of the countries in Western Europe, abolition of the death penalty has occurred through legislation. Portugal and the Netherlands initiated abolition of the death penalty for ordinary crimes in the mid- nineteenth century, and the Scandinavian countries followed in the first few de cades of the twentieth. Germany and Italy abolished capital punishment for ordinary crimes in their postwar constitutions after surrendering to the Allied powers in 1945. But the phenomenon called “European abolition” was largely accomplished during the last quarter of the twentieth century, when virtually all of Europe completely abolished the death penalty not only for ordinary crimes like murder, but for all crimes (including military crimes, treason, and terrorism). This abolition was almost always the consequence of legislative action, either through the passage of ordinary legislation or the legislature’s approval of constitutional provisions. Although the United States has seen a powerful surge of state legislative repeal of the death penalty in recent years, </w:t>
      </w:r>
      <w:r w:rsidRPr="00245129">
        <w:rPr>
          <w:rStyle w:val="Emphasis"/>
        </w:rPr>
        <w:t>nationwide abolition cannot reasonably be expected through legislative means, either on the state or federal leve</w:t>
      </w:r>
      <w:r w:rsidRPr="00C8289A">
        <w:rPr>
          <w:sz w:val="16"/>
        </w:rPr>
        <w:t xml:space="preserve">l. At the state level, it is likely that the surge of legislative repeal is not over, as a number of states recently have come extremely close to repealing the death penalty.2 But American federalism cedes primary authority over criminal justice matters to individual states and permits— indeed, celebrates— wide variation among the states, which serve, as Justice Louis Brandeis evocatively suggested, as “laboratories of democracy.”3 And among those laboratories are jurisdictions— such as Texas and Alabama, among others—in which legislative repeal is simply a political nonstarter for the foreseeable future. These states may become increasingly marginalized as legislative repeal gains ground elsewhere; moreover, capital punishment may become increasingly marginalized within these states as fewer counties seek or impose death sentences. But while capital punishment may substantially decrease in scope through a combination of legislative repeal and local restraint, it will not disappear as an American institution anytime soon through unanimous state legislative action.4 Nor is federal legislative action a likely route to nationwide abolition. Although the matter is not settled, </w:t>
      </w:r>
      <w:r w:rsidRPr="002921C9">
        <w:rPr>
          <w:rStyle w:val="Emphasis"/>
        </w:rPr>
        <w:t>the Constitution may well prevent Congress from abolishing capital punishment in the states, even if Congress wanted to do so</w:t>
      </w:r>
      <w:r w:rsidRPr="00C8289A">
        <w:rPr>
          <w:sz w:val="16"/>
        </w:rPr>
        <w:t xml:space="preserve">. In the early 1970s, </w:t>
      </w:r>
      <w:r w:rsidRPr="007A1178">
        <w:rPr>
          <w:rStyle w:val="StyleUnderline"/>
        </w:rPr>
        <w:t>congressional hearings addressed the constitutionality of potential top- down abolition</w:t>
      </w:r>
      <w:r w:rsidRPr="00C8289A">
        <w:rPr>
          <w:sz w:val="16"/>
        </w:rPr>
        <w:t xml:space="preserve"> (as well as a more limited proposal to stay executions), </w:t>
      </w:r>
      <w:r w:rsidRPr="007A1178">
        <w:rPr>
          <w:rStyle w:val="StyleUnderline"/>
        </w:rPr>
        <w:t>and some scholars opined that such a path might be open to Congress</w:t>
      </w:r>
      <w:r w:rsidRPr="00C8289A">
        <w:rPr>
          <w:sz w:val="16"/>
        </w:rPr>
        <w:t xml:space="preserve">.5 But </w:t>
      </w:r>
      <w:r w:rsidRPr="007A1178">
        <w:rPr>
          <w:rStyle w:val="Emphasis"/>
        </w:rPr>
        <w:t>a series of Supreme Court decisions since then has imposed limits on federal power that make such a course more doubtful today</w:t>
      </w:r>
      <w:r w:rsidRPr="00C8289A">
        <w:rPr>
          <w:sz w:val="16"/>
        </w:rPr>
        <w:t xml:space="preserve">.6 </w:t>
      </w:r>
      <w:r w:rsidRPr="00247E4E">
        <w:rPr>
          <w:rStyle w:val="StyleUnderline"/>
        </w:rPr>
        <w:t>It is unlikely that Congress could use its otherwise broad power to regulate interstate commerce to override states’ choice to retain the death penalty, given the remote connection between the death penalty and commerce and the prerogative of states (protected by the Tenth Amendment) to choose their own criminal justice policies.</w:t>
      </w:r>
      <w:r w:rsidRPr="00C8289A">
        <w:rPr>
          <w:sz w:val="16"/>
        </w:rPr>
        <w:t xml:space="preserve">7 </w:t>
      </w:r>
      <w:r w:rsidRPr="00756A81">
        <w:rPr>
          <w:rStyle w:val="StyleUnderline"/>
        </w:rPr>
        <w:t>Congress might also be precluded from using its enforcement powers under the Fourteenth Amendment to achieve abolition.</w:t>
      </w:r>
      <w:r w:rsidRPr="00C8289A">
        <w:rPr>
          <w:sz w:val="16"/>
        </w:rPr>
        <w:t xml:space="preserve"> </w:t>
      </w:r>
      <w:r w:rsidRPr="00CF45A4">
        <w:rPr>
          <w:rStyle w:val="Emphasis"/>
        </w:rPr>
        <w:t>Unless the Supreme Court itself were to embrace the view that state capital punishment practices are constitutionally problematic, congressional abolition might not satisfy the Court’s increasingly restrictive test for appropriate Fourteenth Amendment legislation.</w:t>
      </w:r>
      <w:r w:rsidRPr="00C8289A">
        <w:rPr>
          <w:sz w:val="16"/>
        </w:rPr>
        <w:t xml:space="preserve"> Perhaps Congress could use its spending power to condition receipt of targeted federal funds on states’ willingness to abandon the death penalty (such as funds for indigent defense), but that type of legislation could only encourage, and not command, state abolition across the board. Even if congressional abolition were constitutionally permissible, its political prospects appear remote. Congress has the power to reform or abolish its own capital provisions, but there have been no significant initiatives to withdraw the federal death penalty. The federal government— with its small number of death sentences, death row prisoners, and executions— may seem to have more in common with states considering repeal than those actively engaged in executions. Despite these similarities, </w:t>
      </w:r>
      <w:r w:rsidRPr="001B5026">
        <w:rPr>
          <w:rStyle w:val="StyleUnderline"/>
        </w:rPr>
        <w:t>friction between the federal government and the states regarding the death penalty in recent times has come not from the federal government trying to inhibit states’ use of the death penalty, but rather from the federal government seeking to impose the death penalty for a federal crime committed in an abolitionist jurisdiction</w:t>
      </w:r>
      <w:r w:rsidRPr="00C8289A">
        <w:rPr>
          <w:sz w:val="16"/>
        </w:rPr>
        <w:t xml:space="preserve">, such as the recent capital prosecution of Dzhokhar Tsarnaev in Massachusetts for the 2013 Boston Marathon attack. The Tsarnaev case illustrates the unique federal considerations that support retention: the view that the death penalty might be essential to punish extraordinary crimes such as treason, espionage, military offenses, or terrorism. Experience in Europe and elsewhere demonstrates that these uses of the death penalty tend to be the last to be repealed, representing the final step toward full abolition. Accordingly, </w:t>
      </w:r>
      <w:r w:rsidRPr="0047483C">
        <w:rPr>
          <w:rStyle w:val="StyleUnderline"/>
        </w:rPr>
        <w:t>Congress is an unlikely candidate to initiate (much less complete) the process of American death penalty abolition</w:t>
      </w:r>
      <w:r w:rsidRPr="00C8289A">
        <w:rPr>
          <w:sz w:val="16"/>
        </w:rPr>
        <w:t xml:space="preserve">. Consequently, </w:t>
      </w:r>
      <w:r w:rsidRPr="0047483C">
        <w:rPr>
          <w:rStyle w:val="Emphasis"/>
        </w:rPr>
        <w:t>if truly nationwide abolition is to occur in the foreseeable future, it must come by means of a federal constitutional ruling</w:t>
      </w:r>
      <w:r w:rsidRPr="00C8289A">
        <w:rPr>
          <w:sz w:val="16"/>
        </w:rPr>
        <w:t xml:space="preserve">— a “Furman II.” Given the close divide on the Court on this and other contested social issues, much depends on the Court’s changing composition. The death of Justice Antonin Scalia in February of 2016 underscored how crucial the next Supreme Court appointment will be in either maintaining or shifting the current balance on the death penalty. But </w:t>
      </w:r>
      <w:r w:rsidRPr="00380777">
        <w:rPr>
          <w:rStyle w:val="StyleUnderline"/>
        </w:rPr>
        <w:t>the consistent movement of justices toward abolition and the creation of a doctrinal “blueprint” for abolition under the Eighth Amendment suggest that the moment may be coming</w:t>
      </w:r>
      <w:r w:rsidRPr="00C8289A">
        <w:rPr>
          <w:sz w:val="16"/>
        </w:rPr>
        <w:t>, and coming sooner rather than later. The possibility of an imminent “Furman II” has engendered speculation and debate even among those who would be expected to welcome it, as abolitionist lawyers ponder the tactics of constitutional litigation under conditions of uncertainty.</w:t>
      </w:r>
    </w:p>
    <w:p w14:paraId="15BB362D" w14:textId="77777777" w:rsidR="00081DFB" w:rsidRPr="000D5114" w:rsidRDefault="00081DFB" w:rsidP="00081DFB"/>
    <w:p w14:paraId="4A1A1DFC" w14:textId="77777777" w:rsidR="00081DFB" w:rsidRDefault="00081DFB" w:rsidP="00081DFB">
      <w:pPr>
        <w:pStyle w:val="Heading3"/>
      </w:pPr>
      <w:r>
        <w:t>AT: PICs</w:t>
      </w:r>
    </w:p>
    <w:p w14:paraId="66FD2AE1" w14:textId="77777777" w:rsidR="00081DFB" w:rsidRPr="00E04A70" w:rsidRDefault="00081DFB" w:rsidP="00081DFB">
      <w:pPr>
        <w:pStyle w:val="Heading4"/>
      </w:pPr>
      <w:r>
        <w:t xml:space="preserve">The death penalty is unacceptable in </w:t>
      </w:r>
      <w:r>
        <w:rPr>
          <w:u w:val="single"/>
        </w:rPr>
        <w:t>all</w:t>
      </w:r>
      <w:r w:rsidRPr="00E04A70">
        <w:rPr>
          <w:u w:val="single"/>
        </w:rPr>
        <w:t xml:space="preserve"> instance</w:t>
      </w:r>
      <w:r>
        <w:rPr>
          <w:u w:val="single"/>
        </w:rPr>
        <w:t>s</w:t>
      </w:r>
      <w:r>
        <w:t xml:space="preserve"> because </w:t>
      </w:r>
      <w:r w:rsidRPr="00E04A70">
        <w:rPr>
          <w:u w:val="single"/>
        </w:rPr>
        <w:t>every human life has value</w:t>
      </w:r>
      <w:r>
        <w:t xml:space="preserve"> </w:t>
      </w:r>
      <w:r>
        <w:rPr>
          <w:rFonts w:cs="Calibri"/>
        </w:rPr>
        <w:t xml:space="preserve">--- </w:t>
      </w:r>
      <w:r w:rsidRPr="00C07F6A">
        <w:rPr>
          <w:rFonts w:cs="Calibri"/>
          <w:u w:val="single"/>
        </w:rPr>
        <w:t>death is irreversible</w:t>
      </w:r>
      <w:r>
        <w:rPr>
          <w:rFonts w:cs="Calibri"/>
        </w:rPr>
        <w:t xml:space="preserve"> and </w:t>
      </w:r>
      <w:r w:rsidRPr="00C07F6A">
        <w:rPr>
          <w:rFonts w:cs="Calibri"/>
          <w:u w:val="single"/>
        </w:rPr>
        <w:t>steals the opportunity for improving</w:t>
      </w:r>
    </w:p>
    <w:p w14:paraId="1962EDE1" w14:textId="77777777" w:rsidR="00081DFB" w:rsidRDefault="00081DFB" w:rsidP="00081DFB">
      <w:r w:rsidRPr="009153CC">
        <w:rPr>
          <w:rStyle w:val="Style13ptBold"/>
        </w:rPr>
        <w:t>Davis, 19</w:t>
      </w:r>
      <w:r>
        <w:t xml:space="preserve"> --- policy analyst at Libertas Institute (7/29/19, Molly, “Don’t Strengthen The Death Penalty, Abolish It; In a criminal justice system subject to human error, capital punishment is the opposite of justice. The government must protect the most sacred right: life,” </w:t>
      </w:r>
      <w:hyperlink r:id="rId63" w:history="1">
        <w:r w:rsidRPr="00737E91">
          <w:rPr>
            <w:rStyle w:val="Hyperlink"/>
          </w:rPr>
          <w:t>https://thefederalist.com/2019/07/29/dont-strengthen-death-penalty-abolish/</w:t>
        </w:r>
      </w:hyperlink>
      <w:r>
        <w:t>, accessed on 3/11/20, JMP+DYang)</w:t>
      </w:r>
    </w:p>
    <w:p w14:paraId="034C990C" w14:textId="77777777" w:rsidR="00081DFB" w:rsidRPr="00C8289A" w:rsidRDefault="00081DFB" w:rsidP="00081DFB">
      <w:pPr>
        <w:rPr>
          <w:sz w:val="16"/>
        </w:rPr>
      </w:pPr>
      <w:r w:rsidRPr="00C8289A">
        <w:rPr>
          <w:sz w:val="16"/>
        </w:rPr>
        <w:t xml:space="preserve">The U.S. government will officially resume executions of federal death row inmates this December. This comes after Attorney General William Barr directed the Federal Bureau of Prisons to adopt an addendum to the Federal Execution Protocol that allows it to move forward with capital punishment in order to bring “justice to victims of the most horrific crimes.” </w:t>
      </w:r>
      <w:r w:rsidRPr="00DC55CB">
        <w:rPr>
          <w:rStyle w:val="Emphasis"/>
        </w:rPr>
        <w:t>Execution never results in justice.</w:t>
      </w:r>
      <w:r w:rsidRPr="00C8289A">
        <w:rPr>
          <w:sz w:val="16"/>
        </w:rPr>
        <w:t xml:space="preserve"> It may feel good to sentence the worst of society’s criminals to death, but </w:t>
      </w:r>
      <w:r w:rsidRPr="00C82074">
        <w:rPr>
          <w:rStyle w:val="Emphasis"/>
        </w:rPr>
        <w:t>this will never right the wrongs of the crimes those convicted people have committed</w:t>
      </w:r>
      <w:r w:rsidRPr="00C8289A">
        <w:rPr>
          <w:sz w:val="16"/>
        </w:rPr>
        <w:t xml:space="preserve">. Not only is it a barbaric mechanism for a modern government to use, but it is used in a wholly imperfect justice system, prone to human error. </w:t>
      </w:r>
      <w:r w:rsidRPr="00C82074">
        <w:rPr>
          <w:rStyle w:val="StyleUnderline"/>
        </w:rPr>
        <w:t xml:space="preserve">The justice system lacks the capability to correctly identify perpetrators with 100 percent accuracy. These downfalls are enough to </w:t>
      </w:r>
      <w:r w:rsidRPr="007B14CF">
        <w:rPr>
          <w:rStyle w:val="Emphasis"/>
        </w:rPr>
        <w:t>repeal the death penalty entirely</w:t>
      </w:r>
      <w:r w:rsidRPr="00C82074">
        <w:rPr>
          <w:rStyle w:val="StyleUnderline"/>
        </w:rPr>
        <w:t>.</w:t>
      </w:r>
      <w:r w:rsidRPr="00C8289A">
        <w:rPr>
          <w:sz w:val="16"/>
        </w:rPr>
        <w:t xml:space="preserve"> Death Row Inmates Have Been Exonerated </w:t>
      </w:r>
      <w:r w:rsidRPr="007B14CF">
        <w:rPr>
          <w:rStyle w:val="Emphasis"/>
        </w:rPr>
        <w:t>A perfect criminal justice system does not exist and probably never will. And with human life on the line, the government can no longer risk executing the wrong person in the name of justice</w:t>
      </w:r>
      <w:r w:rsidRPr="00C8289A">
        <w:rPr>
          <w:sz w:val="16"/>
        </w:rPr>
        <w:t xml:space="preserve"> — it’s far too dangerous. It’s easy to believe that everyone convicted of a crime must be guilty, but it simply isn’t true. </w:t>
      </w:r>
      <w:r w:rsidRPr="006703B5">
        <w:rPr>
          <w:rStyle w:val="StyleUnderline"/>
        </w:rPr>
        <w:t xml:space="preserve">Since 1973, the government has exonerated all charges from 166 death row inmates. All of those people could have been wrongfully killed for crimes they did not commit. There could be more. </w:t>
      </w:r>
      <w:r w:rsidRPr="00C8289A">
        <w:rPr>
          <w:sz w:val="16"/>
        </w:rPr>
        <w:t xml:space="preserve">Organizations such as Innocence Project work to free innocent people from wrongful incarceration, and despite the group’s success in freeing 365 people to date, its caseload isn’t getting any smaller. </w:t>
      </w:r>
      <w:r w:rsidRPr="003B5F31">
        <w:rPr>
          <w:rStyle w:val="Emphasis"/>
        </w:rPr>
        <w:t>Wrongful convictions happen due to a number of factors, many of which are honest human mistakes.</w:t>
      </w:r>
      <w:r w:rsidRPr="003B5F31">
        <w:rPr>
          <w:rStyle w:val="StyleUnderline"/>
        </w:rPr>
        <w:t xml:space="preserve"> The single nationwide leading cause</w:t>
      </w:r>
      <w:r w:rsidRPr="00C8289A">
        <w:rPr>
          <w:sz w:val="16"/>
        </w:rPr>
        <w:t xml:space="preserve">, for example, </w:t>
      </w:r>
      <w:r w:rsidRPr="003B5F31">
        <w:rPr>
          <w:rStyle w:val="StyleUnderline"/>
        </w:rPr>
        <w:t>is eyewitness misidentification. This is due to human memory errors, which lapse and misremember important details about events.</w:t>
      </w:r>
      <w:r>
        <w:rPr>
          <w:rStyle w:val="StyleUnderline"/>
        </w:rPr>
        <w:t xml:space="preserve"> </w:t>
      </w:r>
      <w:r w:rsidRPr="00995FF9">
        <w:rPr>
          <w:rStyle w:val="StyleUnderline"/>
        </w:rPr>
        <w:t>Other contributing factors</w:t>
      </w:r>
      <w:r w:rsidRPr="00C8289A">
        <w:rPr>
          <w:sz w:val="16"/>
        </w:rPr>
        <w:t xml:space="preserve">, according to the University of Michigan Law School, </w:t>
      </w:r>
      <w:r w:rsidRPr="00995FF9">
        <w:rPr>
          <w:rStyle w:val="StyleUnderline"/>
        </w:rPr>
        <w:t xml:space="preserve">include </w:t>
      </w:r>
      <w:r w:rsidRPr="006703B5">
        <w:rPr>
          <w:rStyle w:val="Emphasis"/>
        </w:rPr>
        <w:t>junk science</w:t>
      </w:r>
      <w:r w:rsidRPr="00995FF9">
        <w:rPr>
          <w:rStyle w:val="StyleUnderline"/>
        </w:rPr>
        <w:t xml:space="preserve">, </w:t>
      </w:r>
      <w:r w:rsidRPr="006703B5">
        <w:rPr>
          <w:rStyle w:val="Emphasis"/>
        </w:rPr>
        <w:t>false confessions</w:t>
      </w:r>
      <w:r w:rsidRPr="00995FF9">
        <w:rPr>
          <w:rStyle w:val="StyleUnderline"/>
        </w:rPr>
        <w:t xml:space="preserve">, </w:t>
      </w:r>
      <w:r w:rsidRPr="006703B5">
        <w:rPr>
          <w:rStyle w:val="Emphasis"/>
        </w:rPr>
        <w:t>government misconduct</w:t>
      </w:r>
      <w:r w:rsidRPr="00995FF9">
        <w:rPr>
          <w:rStyle w:val="StyleUnderline"/>
        </w:rPr>
        <w:t xml:space="preserve">, </w:t>
      </w:r>
      <w:r w:rsidRPr="006703B5">
        <w:rPr>
          <w:rStyle w:val="Emphasis"/>
        </w:rPr>
        <w:t>faulty snitches</w:t>
      </w:r>
      <w:r w:rsidRPr="00995FF9">
        <w:rPr>
          <w:rStyle w:val="StyleUnderline"/>
        </w:rPr>
        <w:t xml:space="preserve">, and </w:t>
      </w:r>
      <w:r w:rsidRPr="006703B5">
        <w:rPr>
          <w:rStyle w:val="Emphasis"/>
        </w:rPr>
        <w:t>bad lawyering</w:t>
      </w:r>
      <w:r w:rsidRPr="00995FF9">
        <w:rPr>
          <w:rStyle w:val="StyleUnderline"/>
        </w:rPr>
        <w:t xml:space="preserve">. </w:t>
      </w:r>
      <w:r w:rsidRPr="006703B5">
        <w:rPr>
          <w:rStyle w:val="Emphasis"/>
        </w:rPr>
        <w:t>No person is immune from fallibility.</w:t>
      </w:r>
      <w:r w:rsidRPr="00C8289A">
        <w:rPr>
          <w:sz w:val="16"/>
        </w:rPr>
        <w:t xml:space="preserve"> These errors have forced hundreds of people into wrongful imprisonment, and it could happen to anyone, even you. </w:t>
      </w:r>
      <w:r w:rsidRPr="00323C92">
        <w:rPr>
          <w:rStyle w:val="Emphasis"/>
        </w:rPr>
        <w:t>10 Guilty Should Go Free Rather Than 1 Unjustly Killed</w:t>
      </w:r>
      <w:r>
        <w:rPr>
          <w:rStyle w:val="Emphasis"/>
        </w:rPr>
        <w:t xml:space="preserve"> </w:t>
      </w:r>
      <w:r w:rsidRPr="00234AE5">
        <w:rPr>
          <w:rStyle w:val="StyleUnderline"/>
        </w:rPr>
        <w:t xml:space="preserve">The government claims to prioritize protecting the safety of our great nation above all else, yet </w:t>
      </w:r>
      <w:r w:rsidRPr="00234AE5">
        <w:rPr>
          <w:rStyle w:val="Emphasis"/>
        </w:rPr>
        <w:t>it doesn’t value its own citizens enough to protect them from the potential errors of the justice system</w:t>
      </w:r>
      <w:r w:rsidRPr="00234AE5">
        <w:rPr>
          <w:rStyle w:val="StyleUnderline"/>
        </w:rPr>
        <w:t>.</w:t>
      </w:r>
      <w:r w:rsidRPr="00C8289A">
        <w:rPr>
          <w:sz w:val="16"/>
        </w:rPr>
        <w:t xml:space="preserve"> </w:t>
      </w:r>
      <w:r w:rsidRPr="006703B5">
        <w:rPr>
          <w:rStyle w:val="Emphasis"/>
        </w:rPr>
        <w:t>As egregious as wrongful incarceration is, at least a wrongfully imprisoned person has the potential to be set free.</w:t>
      </w:r>
      <w:r w:rsidRPr="00C8289A">
        <w:rPr>
          <w:sz w:val="16"/>
        </w:rPr>
        <w:t xml:space="preserve"> </w:t>
      </w:r>
      <w:r w:rsidRPr="006703B5">
        <w:rPr>
          <w:rStyle w:val="StyleUnderline"/>
        </w:rPr>
        <w:t>The government has a chance to learn from the mistakes and, in some states, pay compensation to the wrongfully convicted</w:t>
      </w:r>
      <w:r w:rsidRPr="00C8289A">
        <w:rPr>
          <w:sz w:val="16"/>
        </w:rPr>
        <w:t xml:space="preserve">. But </w:t>
      </w:r>
      <w:r w:rsidRPr="006703B5">
        <w:rPr>
          <w:rStyle w:val="Emphasis"/>
        </w:rPr>
        <w:t>death steals that opportunity, ridding these people of their constitutional right to due process</w:t>
      </w:r>
      <w:r w:rsidRPr="00C8289A">
        <w:rPr>
          <w:sz w:val="16"/>
        </w:rPr>
        <w:t xml:space="preserve">. </w:t>
      </w:r>
      <w:r w:rsidRPr="00C8289A">
        <w:rPr>
          <w:rStyle w:val="Emphasis"/>
        </w:rPr>
        <w:t>The basis of human life is enough of an argument to repeal the death penalty nationally and in every state.</w:t>
      </w:r>
      <w:r w:rsidRPr="00C8289A">
        <w:rPr>
          <w:sz w:val="16"/>
        </w:rPr>
        <w:t xml:space="preserve"> Would it not be better to have 10 guilty people spend life in prison than accidentally end one innocent life? Morally, this makes sense. But it’s better financially as well. Numerous studies conclude that pursuing capital punishment is more costly than the alternative sentence of life in prison. This means states that choose to pursue the safer option by abolishing the death penalty are also on track to save money in the long run, a win-win situation for both government and citizens. It’s easy to look at the national death penalty cases before us — five inmates convicted by the courts on terrible charges involving rapes and murders of innocent children — and make a quick and vindictive judgment about how they deserve to die. But </w:t>
      </w:r>
      <w:r w:rsidRPr="00C8289A">
        <w:rPr>
          <w:rStyle w:val="Emphasis"/>
        </w:rPr>
        <w:t>you cannot teach a society that killing is wrong by killing</w:t>
      </w:r>
      <w:r w:rsidRPr="00C8289A">
        <w:rPr>
          <w:sz w:val="16"/>
        </w:rPr>
        <w:t xml:space="preserve">. </w:t>
      </w:r>
      <w:r w:rsidRPr="00D72C3A">
        <w:rPr>
          <w:rStyle w:val="StyleUnderline"/>
        </w:rPr>
        <w:t>The taking of another life can never demonstrate justice — only vengeance, disgracefully disguised as justice.</w:t>
      </w:r>
      <w:r w:rsidRPr="00C8289A">
        <w:rPr>
          <w:sz w:val="16"/>
        </w:rPr>
        <w:t xml:space="preserve"> It’s Tyranny for Government to End a Life </w:t>
      </w:r>
      <w:r w:rsidRPr="00C8289A">
        <w:rPr>
          <w:rStyle w:val="Emphasis"/>
        </w:rPr>
        <w:t>Allowing the government to decide when to end a person’s life based on the criminal laws it writes is one of the most tyrannical powers a society can grant a central authority. And keeping the death penalty as a legitimate and lawful form of punishment leaves the door open for politicians to more easily apply it as a penalty for other crimes in the future, beyond the current offenses for which it is used.</w:t>
      </w:r>
      <w:r w:rsidRPr="00C8289A">
        <w:rPr>
          <w:sz w:val="16"/>
        </w:rPr>
        <w:t xml:space="preserve"> This is alarming, as </w:t>
      </w:r>
      <w:r w:rsidRPr="006703B5">
        <w:rPr>
          <w:rStyle w:val="StyleUnderline"/>
        </w:rPr>
        <w:t>government power</w:t>
      </w:r>
      <w:r w:rsidRPr="00C8289A">
        <w:rPr>
          <w:sz w:val="16"/>
        </w:rPr>
        <w:t xml:space="preserve"> only continues to grow, and even recent history demonstrates that power </w:t>
      </w:r>
      <w:r w:rsidRPr="00A6353A">
        <w:rPr>
          <w:rStyle w:val="StyleUnderline"/>
        </w:rPr>
        <w:t>can easily shift from one party to another with the changing of years.</w:t>
      </w:r>
      <w:r w:rsidRPr="00C8289A">
        <w:rPr>
          <w:sz w:val="16"/>
        </w:rPr>
        <w:t xml:space="preserve"> In prisons, staff must abide by a number of legal standards to uphold the health and safety of every inmate, regardless of the crimes committed. These standards are in place because </w:t>
      </w:r>
      <w:r w:rsidRPr="006703B5">
        <w:rPr>
          <w:rStyle w:val="StyleUnderline"/>
        </w:rPr>
        <w:t>Western societies have generally agreed torturing citizens is wrong, and taking away people’s basic rights while under the state’s care is inhumane. Why, then, is it justified to take away the right to life, the most sacred right? Anyone who believes in personal liberty should oppose capital punishment.</w:t>
      </w:r>
      <w:r w:rsidRPr="00C8289A">
        <w:rPr>
          <w:sz w:val="16"/>
        </w:rPr>
        <w:t xml:space="preserve"> By clearing the way for capital punishment to proceed, </w:t>
      </w:r>
      <w:r w:rsidRPr="00C8289A">
        <w:rPr>
          <w:rStyle w:val="Emphasis"/>
        </w:rPr>
        <w:t>the federal government</w:t>
      </w:r>
      <w:r w:rsidRPr="00C8289A">
        <w:rPr>
          <w:sz w:val="16"/>
        </w:rPr>
        <w:t xml:space="preserve"> has declared that vengeance is more important than the safety of its citizens. It </w:t>
      </w:r>
      <w:r w:rsidRPr="00C8289A">
        <w:rPr>
          <w:rStyle w:val="Emphasis"/>
        </w:rPr>
        <w:t>should</w:t>
      </w:r>
      <w:r w:rsidRPr="00C8289A">
        <w:rPr>
          <w:sz w:val="16"/>
        </w:rPr>
        <w:t xml:space="preserve"> instead </w:t>
      </w:r>
      <w:r w:rsidRPr="00C8289A">
        <w:rPr>
          <w:rStyle w:val="Emphasis"/>
        </w:rPr>
        <w:t>recognize that every human life is valuable, and risking even one potentially innocent person’s life is not worth the retribution some believe the death penalty provides</w:t>
      </w:r>
      <w:r w:rsidRPr="00C8289A">
        <w:rPr>
          <w:sz w:val="16"/>
        </w:rPr>
        <w:t>.</w:t>
      </w:r>
    </w:p>
    <w:p w14:paraId="2C981FB4" w14:textId="77777777" w:rsidR="00081DFB" w:rsidRPr="00801E2C" w:rsidRDefault="00081DFB" w:rsidP="00081DFB">
      <w:pPr>
        <w:pStyle w:val="Heading4"/>
        <w:rPr>
          <w:rFonts w:cs="Times New Roman"/>
        </w:rPr>
      </w:pPr>
      <w:r>
        <w:rPr>
          <w:rFonts w:cs="Times New Roman"/>
        </w:rPr>
        <w:t xml:space="preserve">The CP causes confusion and fragmentation – only a universal condemnation of the death penalty can solve for state abuses and future killings. </w:t>
      </w:r>
    </w:p>
    <w:p w14:paraId="6304F4AA" w14:textId="77777777" w:rsidR="00081DFB" w:rsidRPr="00801E2C" w:rsidRDefault="00081DFB" w:rsidP="00081DFB">
      <w:r w:rsidRPr="00801E2C">
        <w:rPr>
          <w:rStyle w:val="Style13ptBold"/>
        </w:rPr>
        <w:t>Cantrell</w:t>
      </w:r>
      <w:r w:rsidRPr="00801E2C">
        <w:t>, 20</w:t>
      </w:r>
      <w:r w:rsidRPr="00801E2C">
        <w:rPr>
          <w:rStyle w:val="Style13ptBold"/>
        </w:rPr>
        <w:t>13</w:t>
      </w:r>
      <w:r w:rsidRPr="00801E2C">
        <w:t xml:space="preserve"> – Elizabeth, BA polisci @ U of Vermont, MA journalism @ NYU; “The Unconstitutionality of Different Standards of Death: Arbitrariness in States’ Capital Punishment Laws,” University of Vermont, Spring 2013, https://www.uvm.edu/sites/default/files/S13_Thesis_Cantrell.pdf</w:t>
      </w:r>
    </w:p>
    <w:p w14:paraId="502AF80C" w14:textId="77777777" w:rsidR="00081DFB" w:rsidRPr="00801E2C" w:rsidRDefault="00081DFB" w:rsidP="00081DFB">
      <w:r w:rsidRPr="00801E2C">
        <w:rPr>
          <w:sz w:val="16"/>
        </w:rPr>
        <w:t xml:space="preserve">This concluding section will comment on recent developments in state capital punishment and will end by reflecting on the future direction of scholarship and the significance of my research, given the Supreme Court’s failure to adequately address the problem of arbitrariness. The future of capital punishment in America is uncertain. Banner notes, “as the 21st Century began, capital punishment was an emotionally charged political issue administered within a legal framework so unworkable that it satisfied no one.”299 Yet, with the trends toward abolition in the last five years, and with frequent moratoriums being imposed, it seems likely that more states will soon abandon the ultimate punishment. Many states began the legislative sessions in 2013 with bills that proposed modifications or even total abolition of the death penalty. For example, the Nevada legislature has proposed a bill to fund a comprehensive study of the cost of the death penalty, and the Washington legislature proposed an abolition bill and has conducted hearings, without any testimony given against the repeal bill.300 Recently, the Delaware Senate voted to repeal the death penalty on March 26, 2013, and the bill now moves on to the House of Representatives.301 A recent article for The Economist described how a surprising number of governors and political leaders, such as Governor John Kitzhaber of Oregon or Martin O’Malley of Maryland, have recently challenged the death penalty, or have indicated that they would sign a bill repealing the punishment.302 The article noted, “the politics of death have changed because the country has changed,” and later concluded, “the death-penalty debate has changed in ways that go beyond dayto-day politics. It is less loud and more skeptical, giving thoughtful governors room to question a policy that causes them anguish—because they think it arbitrary, ineffective and costly, and because they impose it.” 303 </w:t>
      </w:r>
      <w:r w:rsidRPr="00801E2C">
        <w:rPr>
          <w:rStyle w:val="StyleUnderline"/>
        </w:rPr>
        <w:t>Views on the death penalty may</w:t>
      </w:r>
      <w:r w:rsidRPr="00801E2C">
        <w:rPr>
          <w:sz w:val="16"/>
        </w:rPr>
        <w:t xml:space="preserve">, therefore, </w:t>
      </w:r>
      <w:r w:rsidRPr="00801E2C">
        <w:rPr>
          <w:rStyle w:val="StyleUnderline"/>
        </w:rPr>
        <w:t>be changing in the direction of abolition</w:t>
      </w:r>
      <w:r w:rsidRPr="00801E2C">
        <w:rPr>
          <w:sz w:val="16"/>
        </w:rPr>
        <w:t xml:space="preserve">. </w:t>
      </w:r>
      <w:r w:rsidRPr="00801E2C">
        <w:rPr>
          <w:rStyle w:val="Emphasis"/>
        </w:rPr>
        <w:t>However, some states have turned in the opposite direction</w:t>
      </w:r>
      <w:r w:rsidRPr="00801E2C">
        <w:rPr>
          <w:sz w:val="16"/>
        </w:rPr>
        <w:t xml:space="preserve">, </w:t>
      </w:r>
      <w:r w:rsidRPr="00801E2C">
        <w:rPr>
          <w:rStyle w:val="StyleUnderline"/>
        </w:rPr>
        <w:t>attempting to either expand their death penalty laws or to uphold the penalty upon challenge</w:t>
      </w:r>
      <w:r w:rsidRPr="00801E2C">
        <w:rPr>
          <w:sz w:val="16"/>
        </w:rPr>
        <w:t xml:space="preserve">. For example, on March 7, 2013, the </w:t>
      </w:r>
      <w:r w:rsidRPr="00801E2C">
        <w:rPr>
          <w:rStyle w:val="StyleUnderline"/>
        </w:rPr>
        <w:t>Kansas</w:t>
      </w:r>
      <w:r w:rsidRPr="00801E2C">
        <w:rPr>
          <w:sz w:val="16"/>
        </w:rPr>
        <w:t xml:space="preserve"> legislature </w:t>
      </w:r>
      <w:r w:rsidRPr="00801E2C">
        <w:rPr>
          <w:rStyle w:val="StyleUnderline"/>
        </w:rPr>
        <w:t>voted to keep</w:t>
      </w:r>
      <w:r w:rsidRPr="00801E2C">
        <w:rPr>
          <w:sz w:val="16"/>
        </w:rPr>
        <w:t xml:space="preserve"> its death penalty, and the </w:t>
      </w:r>
      <w:r w:rsidRPr="00801E2C">
        <w:rPr>
          <w:rStyle w:val="StyleUnderline"/>
        </w:rPr>
        <w:t>Colorado</w:t>
      </w:r>
      <w:r w:rsidRPr="00801E2C">
        <w:rPr>
          <w:sz w:val="16"/>
        </w:rPr>
        <w:t xml:space="preserve"> legislature </w:t>
      </w:r>
      <w:r w:rsidRPr="00801E2C">
        <w:rPr>
          <w:rStyle w:val="StyleUnderline"/>
        </w:rPr>
        <w:t>did the same</w:t>
      </w:r>
      <w:r w:rsidRPr="00801E2C">
        <w:rPr>
          <w:sz w:val="16"/>
        </w:rPr>
        <w:t xml:space="preserve"> on March 26, 2013. Additionally, the </w:t>
      </w:r>
      <w:r w:rsidRPr="00801E2C">
        <w:rPr>
          <w:rStyle w:val="StyleUnderline"/>
        </w:rPr>
        <w:t>Georgia</w:t>
      </w:r>
      <w:r w:rsidRPr="00801E2C">
        <w:rPr>
          <w:sz w:val="16"/>
        </w:rPr>
        <w:t xml:space="preserve"> legislature </w:t>
      </w:r>
      <w:r w:rsidRPr="00801E2C">
        <w:rPr>
          <w:rStyle w:val="StyleUnderline"/>
        </w:rPr>
        <w:t>passed a bill adding</w:t>
      </w:r>
      <w:r w:rsidRPr="00801E2C">
        <w:rPr>
          <w:sz w:val="16"/>
        </w:rPr>
        <w:t xml:space="preserve"> “</w:t>
      </w:r>
      <w:r w:rsidRPr="00801E2C">
        <w:rPr>
          <w:rStyle w:val="StyleUnderline"/>
        </w:rPr>
        <w:t>gang membership</w:t>
      </w:r>
      <w:r w:rsidRPr="00801E2C">
        <w:rPr>
          <w:sz w:val="16"/>
        </w:rPr>
        <w:t xml:space="preserve">” </w:t>
      </w:r>
      <w:r w:rsidRPr="00801E2C">
        <w:rPr>
          <w:rStyle w:val="StyleUnderline"/>
        </w:rPr>
        <w:t>as an aggravating factor</w:t>
      </w:r>
      <w:r w:rsidRPr="00801E2C">
        <w:rPr>
          <w:sz w:val="16"/>
        </w:rPr>
        <w:t xml:space="preserve">, and the bill awaits the governor’s signature.304 So, </w:t>
      </w:r>
      <w:r w:rsidRPr="00801E2C">
        <w:rPr>
          <w:rStyle w:val="StyleUnderline"/>
        </w:rPr>
        <w:t>some states are fighting to retain capital punishment,</w:t>
      </w:r>
      <w:r w:rsidRPr="00801E2C">
        <w:rPr>
          <w:sz w:val="16"/>
        </w:rPr>
        <w:t xml:space="preserve"> even as others begin to chip away. And yet, despite a few abolitionist rumblings in state legislatures, </w:t>
      </w:r>
      <w:r w:rsidRPr="00801E2C">
        <w:rPr>
          <w:rStyle w:val="Emphasis"/>
        </w:rPr>
        <w:t>we can still expect that stronghold death penalty states</w:t>
      </w:r>
      <w:r w:rsidRPr="00801E2C">
        <w:rPr>
          <w:sz w:val="16"/>
        </w:rPr>
        <w:t xml:space="preserve">, </w:t>
      </w:r>
      <w:r w:rsidRPr="00801E2C">
        <w:rPr>
          <w:rStyle w:val="StyleUnderline"/>
        </w:rPr>
        <w:t>like Texas, Virginia, Florida, and Alabama, will maintain their systems</w:t>
      </w:r>
      <w:r w:rsidRPr="00801E2C">
        <w:rPr>
          <w:sz w:val="16"/>
        </w:rPr>
        <w:t xml:space="preserve">. Since these states are the ones that most frequently sentence and execute inmates, it may not, in a strictly numerical sense, “matter” if smaller death penalty states do away with the punishment. This is, to put it mildly, a tremendously sobering thought. Perhaps </w:t>
      </w:r>
      <w:r w:rsidRPr="00801E2C">
        <w:rPr>
          <w:rStyle w:val="StyleUnderline"/>
        </w:rPr>
        <w:t xml:space="preserve">the solution to the death penalty dilemma is for </w:t>
      </w:r>
      <w:r w:rsidRPr="00801E2C">
        <w:rPr>
          <w:rStyle w:val="Emphasis"/>
        </w:rPr>
        <w:t>the Supreme Court to exercise vigilant oversight</w:t>
      </w:r>
      <w:r w:rsidRPr="00801E2C">
        <w:rPr>
          <w:sz w:val="16"/>
        </w:rPr>
        <w:t xml:space="preserve">. Yet, as discussed, </w:t>
      </w:r>
      <w:r w:rsidRPr="00801E2C">
        <w:rPr>
          <w:rStyle w:val="StyleUnderline"/>
        </w:rPr>
        <w:t xml:space="preserve">the Court’s efforts at streamlining capital punishment in order to combat arbitrariness have been </w:t>
      </w:r>
      <w:r w:rsidRPr="00801E2C">
        <w:rPr>
          <w:rStyle w:val="Emphasis"/>
        </w:rPr>
        <w:t>contradictory</w:t>
      </w:r>
      <w:r w:rsidRPr="00801E2C">
        <w:rPr>
          <w:rStyle w:val="StyleUnderline"/>
        </w:rPr>
        <w:t xml:space="preserve">, </w:t>
      </w:r>
      <w:r w:rsidRPr="00801E2C">
        <w:rPr>
          <w:rStyle w:val="Emphasis"/>
        </w:rPr>
        <w:t>paradoxically increasing states’ abilities to employ arbitrary practices</w:t>
      </w:r>
      <w:r w:rsidRPr="00801E2C">
        <w:rPr>
          <w:sz w:val="16"/>
        </w:rPr>
        <w:t xml:space="preserve">. In their wellreceived overview of post-Furman capital punishment jurisprudence, Carol S. Steiker and Jordan M. Steiker argue that </w:t>
      </w:r>
      <w:r w:rsidRPr="00801E2C">
        <w:rPr>
          <w:rStyle w:val="StyleUnderline"/>
        </w:rPr>
        <w:t>the Court</w:t>
      </w:r>
      <w:r w:rsidRPr="00801E2C">
        <w:rPr>
          <w:sz w:val="16"/>
        </w:rPr>
        <w:t xml:space="preserve"> “</w:t>
      </w:r>
      <w:r w:rsidRPr="00801E2C">
        <w:rPr>
          <w:rStyle w:val="Emphasis"/>
        </w:rPr>
        <w:t>remains unresponsive</w:t>
      </w:r>
      <w:r w:rsidRPr="00801E2C">
        <w:rPr>
          <w:rStyle w:val="StyleUnderline"/>
        </w:rPr>
        <w:t xml:space="preserve"> to the central animating concerns that inspired the Court to embark on its regulatory regime in the first place</w:t>
      </w:r>
      <w:r w:rsidRPr="00801E2C">
        <w:rPr>
          <w:sz w:val="16"/>
        </w:rPr>
        <w:t xml:space="preserve">. Indeed, most surprisingly, </w:t>
      </w:r>
      <w:r w:rsidRPr="00801E2C">
        <w:rPr>
          <w:rStyle w:val="StyleUnderline"/>
        </w:rPr>
        <w:t xml:space="preserve">the overall effect of twenty-odd years of doctrinal head-banging has been to substantially </w:t>
      </w:r>
      <w:r w:rsidRPr="00801E2C">
        <w:rPr>
          <w:rStyle w:val="Emphasis"/>
        </w:rPr>
        <w:t>reproduce the pre-Furman world of capital-sentencing</w:t>
      </w:r>
      <w:r w:rsidRPr="00801E2C">
        <w:rPr>
          <w:sz w:val="16"/>
        </w:rPr>
        <w:t xml:space="preserve">.”305 More and more, </w:t>
      </w:r>
      <w:r w:rsidRPr="00801E2C">
        <w:rPr>
          <w:rStyle w:val="StyleUnderline"/>
        </w:rPr>
        <w:t>the Court itself has begun to acknowledge these faults</w:t>
      </w:r>
      <w:r w:rsidRPr="00801E2C">
        <w:rPr>
          <w:sz w:val="16"/>
        </w:rPr>
        <w:t xml:space="preserve">. Concurring in Walton v. Arizona 497 U.S. 639 (1990), Justice Scalia, admittedly a reliable supporter of state control over the death penalty, scorned that the Court’s “jurisprudence and logic have long since parted ways.”306 Justice Stevens explained in his concurrence in Baze v. Rees 553 U.S. 35 (2008) that while the “decisions in 1976 upholding the constitutionality of the death penalty [Gregg v. Georgia] relied heavily on our belief that adequate procedures were in place that would avoid the danger of discriminatory application307… more recent cases have endorsed procedures that provide less protections to capital defendants than to ordinary offenders.” Thus, </w:t>
      </w:r>
      <w:r w:rsidRPr="00801E2C">
        <w:rPr>
          <w:rStyle w:val="StyleUnderline"/>
        </w:rPr>
        <w:t xml:space="preserve">rigorous Supreme Court oversight and attention to inter-state variation is not likely to produce anything but complex verbiage and splintered opinions, as has been the norm since Furman. </w:t>
      </w:r>
      <w:r w:rsidRPr="00801E2C">
        <w:rPr>
          <w:sz w:val="16"/>
        </w:rPr>
        <w:t xml:space="preserve">What is to be done? </w:t>
      </w:r>
      <w:r w:rsidRPr="00801E2C">
        <w:rPr>
          <w:rStyle w:val="StyleUnderline"/>
        </w:rPr>
        <w:t>Recent cases like Atkins and Roper have signaled a new awareness by the Court that a small number of outlying states continue to use unusual practices, and this is where the legal and academic community can fill the void</w:t>
      </w:r>
      <w:r w:rsidRPr="00801E2C">
        <w:rPr>
          <w:sz w:val="16"/>
        </w:rPr>
        <w:t xml:space="preserve">. Soon, The ABA’s Death Penalty Moratorium Implementation Project will release the reports for Texas and Virginia.308 As these are two significant death penalty states, the release of these reports will likely stir some controversy. Hopefully, the ABA’s findings will continue the arbitrariness conversation and encourage even more states to carefully examine their statutes and practices. This thesis has advocated that scholars, and attorneys, should embrace the idea that it is not only the substantive parts of state laws, but also the existence of differences between them, that are unconstitutionally arbitrary. This thesis has demonstrated that </w:t>
      </w:r>
      <w:r w:rsidRPr="00801E2C">
        <w:rPr>
          <w:rStyle w:val="StyleUnderline"/>
        </w:rPr>
        <w:t>death penalty defendants are not guaranteed their equal protection rights under the Fourteenth Amendment because of interstate variation in death penalty laws</w:t>
      </w:r>
      <w:r w:rsidRPr="00801E2C">
        <w:rPr>
          <w:sz w:val="16"/>
        </w:rPr>
        <w:t xml:space="preserve">. </w:t>
      </w:r>
      <w:r w:rsidRPr="00801E2C">
        <w:rPr>
          <w:rStyle w:val="StyleUnderline"/>
        </w:rPr>
        <w:t>By applying the “evolving standards” framework</w:t>
      </w:r>
      <w:r w:rsidRPr="00801E2C">
        <w:rPr>
          <w:sz w:val="16"/>
        </w:rPr>
        <w:t xml:space="preserve">, </w:t>
      </w:r>
      <w:r w:rsidRPr="00801E2C">
        <w:rPr>
          <w:rStyle w:val="StyleUnderline"/>
        </w:rPr>
        <w:t xml:space="preserve">we can </w:t>
      </w:r>
      <w:r w:rsidRPr="00801E2C">
        <w:rPr>
          <w:rStyle w:val="Emphasis"/>
        </w:rPr>
        <w:t>expose arbitrariness</w:t>
      </w:r>
      <w:r w:rsidRPr="00801E2C">
        <w:rPr>
          <w:rStyle w:val="StyleUnderline"/>
        </w:rPr>
        <w:t xml:space="preserve"> across states</w:t>
      </w:r>
      <w:r w:rsidRPr="00801E2C">
        <w:rPr>
          <w:sz w:val="16"/>
        </w:rPr>
        <w:t xml:space="preserve">. In particular, </w:t>
      </w:r>
      <w:r w:rsidRPr="00801E2C">
        <w:rPr>
          <w:rStyle w:val="StyleUnderline"/>
        </w:rPr>
        <w:t xml:space="preserve">the unusual practice of judicial override in only a handful of states </w:t>
      </w:r>
      <w:r w:rsidRPr="00801E2C">
        <w:rPr>
          <w:rStyle w:val="Emphasis"/>
        </w:rPr>
        <w:t>empowers arbitrary</w:t>
      </w:r>
      <w:r w:rsidRPr="00801E2C">
        <w:rPr>
          <w:rStyle w:val="StyleUnderline"/>
        </w:rPr>
        <w:t xml:space="preserve"> and </w:t>
      </w:r>
      <w:r w:rsidRPr="00801E2C">
        <w:rPr>
          <w:rStyle w:val="Emphasis"/>
        </w:rPr>
        <w:t>unaccountable sentencing by judges</w:t>
      </w:r>
      <w:r w:rsidRPr="00801E2C">
        <w:rPr>
          <w:sz w:val="16"/>
        </w:rPr>
        <w:t xml:space="preserve">, </w:t>
      </w:r>
      <w:r w:rsidRPr="00801E2C">
        <w:rPr>
          <w:rStyle w:val="StyleUnderline"/>
        </w:rPr>
        <w:t>rather than by juries, as constitutionally mandated</w:t>
      </w:r>
      <w:r w:rsidRPr="00801E2C">
        <w:rPr>
          <w:sz w:val="16"/>
        </w:rPr>
        <w:t xml:space="preserve">. Further, </w:t>
      </w:r>
      <w:r w:rsidRPr="00801E2C">
        <w:rPr>
          <w:rStyle w:val="StyleUnderline"/>
        </w:rPr>
        <w:t xml:space="preserve">the </w:t>
      </w:r>
      <w:r w:rsidRPr="00801E2C">
        <w:rPr>
          <w:rStyle w:val="Emphasis"/>
        </w:rPr>
        <w:t>existence and proliferation</w:t>
      </w:r>
      <w:r w:rsidRPr="00801E2C">
        <w:rPr>
          <w:rStyle w:val="StyleUnderline"/>
        </w:rPr>
        <w:t xml:space="preserve"> of </w:t>
      </w:r>
      <w:r w:rsidRPr="00801E2C">
        <w:rPr>
          <w:rStyle w:val="Emphasis"/>
        </w:rPr>
        <w:t>vague aggravating circumstances</w:t>
      </w:r>
      <w:r w:rsidRPr="00801E2C">
        <w:rPr>
          <w:rStyle w:val="StyleUnderline"/>
        </w:rPr>
        <w:t xml:space="preserve"> in many states expands the class of death-penalty eligible offenders to such a </w:t>
      </w:r>
      <w:r w:rsidRPr="00801E2C">
        <w:rPr>
          <w:rStyle w:val="Emphasis"/>
        </w:rPr>
        <w:t>large pool</w:t>
      </w:r>
      <w:r w:rsidRPr="00801E2C">
        <w:rPr>
          <w:rStyle w:val="StyleUnderline"/>
        </w:rPr>
        <w:t xml:space="preserve"> that the death penalty “machine” </w:t>
      </w:r>
      <w:r w:rsidRPr="00801E2C">
        <w:rPr>
          <w:rStyle w:val="Emphasis"/>
        </w:rPr>
        <w:t>operates at a pre-Furman level</w:t>
      </w:r>
      <w:r w:rsidRPr="00801E2C">
        <w:rPr>
          <w:rStyle w:val="StyleUnderline"/>
        </w:rPr>
        <w:t xml:space="preserve">. </w:t>
      </w:r>
      <w:r w:rsidRPr="00801E2C">
        <w:rPr>
          <w:rStyle w:val="Emphasis"/>
        </w:rPr>
        <w:t>Permitting different standards of death results in no standards at all</w:t>
      </w:r>
      <w:r w:rsidRPr="00801E2C">
        <w:rPr>
          <w:sz w:val="16"/>
        </w:rPr>
        <w:t xml:space="preserve">. </w:t>
      </w:r>
      <w:r w:rsidRPr="00801E2C">
        <w:rPr>
          <w:rStyle w:val="StyleUnderline"/>
        </w:rPr>
        <w:t>Because of the differences in state statutes and in state courts’ interpretations of states’ laws and practices, a death penalty defendant is never sure what kind of laws he is up against</w:t>
      </w:r>
      <w:r w:rsidRPr="00801E2C">
        <w:rPr>
          <w:sz w:val="16"/>
        </w:rPr>
        <w:t xml:space="preserve">. When complex geography enters into the equation, a defendant’s fate rests more with the state to which he is subject than to the crime for which he was brought before that state. </w:t>
      </w:r>
      <w:r w:rsidRPr="00801E2C">
        <w:rPr>
          <w:rStyle w:val="StyleUnderline"/>
        </w:rPr>
        <w:t>A capital defendant brought before the state of Alabama is in much greater peril than a capital defendant in Delaware</w:t>
      </w:r>
      <w:r w:rsidRPr="00801E2C">
        <w:rPr>
          <w:sz w:val="16"/>
        </w:rPr>
        <w:t xml:space="preserve">. </w:t>
      </w:r>
      <w:r w:rsidRPr="00801E2C">
        <w:rPr>
          <w:rStyle w:val="StyleUnderline"/>
        </w:rPr>
        <w:t xml:space="preserve">Such a situation is </w:t>
      </w:r>
      <w:r w:rsidRPr="00801E2C">
        <w:rPr>
          <w:rStyle w:val="Emphasis"/>
        </w:rPr>
        <w:t>cruel</w:t>
      </w:r>
      <w:r w:rsidRPr="00801E2C">
        <w:rPr>
          <w:rStyle w:val="StyleUnderline"/>
        </w:rPr>
        <w:t xml:space="preserve">, </w:t>
      </w:r>
      <w:r w:rsidRPr="00801E2C">
        <w:rPr>
          <w:rStyle w:val="Emphasis"/>
        </w:rPr>
        <w:t>unusual</w:t>
      </w:r>
      <w:r w:rsidRPr="00801E2C">
        <w:rPr>
          <w:rStyle w:val="StyleUnderline"/>
        </w:rPr>
        <w:t xml:space="preserve">, and </w:t>
      </w:r>
      <w:r w:rsidRPr="00801E2C">
        <w:rPr>
          <w:rStyle w:val="Emphasis"/>
        </w:rPr>
        <w:t>unequal</w:t>
      </w:r>
      <w:r w:rsidRPr="00801E2C">
        <w:rPr>
          <w:rStyle w:val="StyleUnderline"/>
        </w:rPr>
        <w:t>, and violates the Eighth and Fourteenth Amendments</w:t>
      </w:r>
      <w:r w:rsidRPr="00801E2C">
        <w:rPr>
          <w:sz w:val="16"/>
        </w:rPr>
        <w:t xml:space="preserve">. The task of death penalty scholars and lawyers is to recognize that inter-state variation denies equal protection and to find ways to challenge or change this situation, be it through state legislation, court action, or state constitutional amendments. </w:t>
      </w:r>
      <w:r w:rsidRPr="00801E2C">
        <w:rPr>
          <w:rStyle w:val="StyleUnderline"/>
        </w:rPr>
        <w:t>Providing equal protection in capital punishment might prove such an onerous task for state legislatures and state appellate courts that arbitrary application, particularly in the unusual procedure of judicial override and in the use of vague aggravating circumstances, may fade in time, as evolving standards chip away at these practices.</w:t>
      </w:r>
      <w:r w:rsidRPr="00801E2C">
        <w:rPr>
          <w:sz w:val="16"/>
        </w:rPr>
        <w:t xml:space="preserve"> Moreover</w:t>
      </w:r>
      <w:r w:rsidRPr="00801E2C">
        <w:rPr>
          <w:sz w:val="16"/>
        </w:rPr>
        <w:t> and this is the best we can hope for</w:t>
      </w:r>
      <w:r w:rsidRPr="00801E2C">
        <w:rPr>
          <w:sz w:val="16"/>
        </w:rPr>
        <w:t xml:space="preserve"> </w:t>
      </w:r>
      <w:r w:rsidRPr="00801E2C">
        <w:rPr>
          <w:rStyle w:val="StyleUnderline"/>
        </w:rPr>
        <w:t>it may force states to confront the essential truth</w:t>
      </w:r>
      <w:r w:rsidRPr="00801E2C">
        <w:rPr>
          <w:sz w:val="16"/>
        </w:rPr>
        <w:t xml:space="preserve"> that Justice Harry Blackmun recognized 1994: For more than twenty years, I have endeavored</w:t>
      </w:r>
      <w:r w:rsidRPr="00801E2C">
        <w:rPr>
          <w:sz w:val="16"/>
        </w:rPr>
        <w:t> indeed, I have struggled</w:t>
      </w:r>
      <w:r w:rsidRPr="00801E2C">
        <w:rPr>
          <w:sz w:val="16"/>
        </w:rPr>
        <w:t xml:space="preserve">along with a majority of this Court, to develop procedural and substantive rules that would lend more than the mere appearance of fairness to the death penalty endeavor. </w:t>
      </w:r>
      <w:r w:rsidRPr="00801E2C">
        <w:rPr>
          <w:rStyle w:val="StyleUnderline"/>
        </w:rPr>
        <w:t xml:space="preserve">Rather than continue to coddle the Court's delusion that the desired level of fairness has been achieved and the need for regulation eviscerated, I feel morally and intellectually obligated simply to concede that </w:t>
      </w:r>
      <w:r w:rsidRPr="00801E2C">
        <w:rPr>
          <w:rStyle w:val="Emphasis"/>
        </w:rPr>
        <w:t>the death penalty experiment has failed</w:t>
      </w:r>
      <w:r w:rsidRPr="00801E2C">
        <w:rPr>
          <w:sz w:val="16"/>
        </w:rPr>
        <w:t>. 309</w:t>
      </w:r>
    </w:p>
    <w:p w14:paraId="1B7AB97B" w14:textId="77777777" w:rsidR="00081DFB" w:rsidRPr="00C7691B" w:rsidRDefault="00081DFB" w:rsidP="00081DFB"/>
    <w:p w14:paraId="4E2A6459" w14:textId="77777777" w:rsidR="00081DFB" w:rsidRDefault="00081DFB" w:rsidP="00081DFB">
      <w:pPr>
        <w:pStyle w:val="Heading3"/>
      </w:pPr>
      <w:r>
        <w:t>AT: Abolition K</w:t>
      </w:r>
    </w:p>
    <w:p w14:paraId="4B587ACE" w14:textId="77777777" w:rsidR="00081DFB" w:rsidRPr="00992FC6" w:rsidRDefault="00081DFB" w:rsidP="00081DFB">
      <w:pPr>
        <w:pStyle w:val="Heading4"/>
        <w:rPr>
          <w:u w:val="single"/>
        </w:rPr>
      </w:pPr>
      <w:r>
        <w:t xml:space="preserve">Centering abolition around </w:t>
      </w:r>
      <w:r>
        <w:rPr>
          <w:u w:val="single"/>
        </w:rPr>
        <w:t>dignity</w:t>
      </w:r>
      <w:r>
        <w:t xml:space="preserve"> allows anti-death penalty efforts to continue the project of </w:t>
      </w:r>
      <w:r w:rsidRPr="004A3FED">
        <w:rPr>
          <w:u w:val="single"/>
        </w:rPr>
        <w:t>radical</w:t>
      </w:r>
      <w:r>
        <w:t xml:space="preserve"> slavery abolitionists --- it is the only </w:t>
      </w:r>
      <w:r w:rsidRPr="00A70B9B">
        <w:rPr>
          <w:u w:val="single"/>
        </w:rPr>
        <w:t>strategy</w:t>
      </w:r>
      <w:r>
        <w:t xml:space="preserve"> that addresses the </w:t>
      </w:r>
      <w:r w:rsidRPr="006E2B87">
        <w:rPr>
          <w:u w:val="single"/>
        </w:rPr>
        <w:t>root</w:t>
      </w:r>
      <w:r>
        <w:t xml:space="preserve"> of injustice in the criminal justice system and affirms that </w:t>
      </w:r>
      <w:r w:rsidRPr="00992FC6">
        <w:rPr>
          <w:u w:val="single"/>
        </w:rPr>
        <w:t>no life is worth less than another</w:t>
      </w:r>
    </w:p>
    <w:p w14:paraId="1C6C0DD3" w14:textId="77777777" w:rsidR="00081DFB" w:rsidRPr="007D1C25" w:rsidRDefault="00081DFB" w:rsidP="00081DFB">
      <w:pPr>
        <w:rPr>
          <w:u w:val="single"/>
        </w:rPr>
      </w:pPr>
      <w:bookmarkStart w:id="1" w:name="_Hlk40894118"/>
      <w:r>
        <w:t xml:space="preserve">Dr Bharat </w:t>
      </w:r>
      <w:r w:rsidRPr="00361D86">
        <w:rPr>
          <w:rStyle w:val="Style13ptBold"/>
        </w:rPr>
        <w:t>Malkani, 18</w:t>
      </w:r>
      <w:r>
        <w:t xml:space="preserve"> - researches and teaches in the field of capital punishment, and human rights and criminal justice more broadly. He is a member of the International Academic Network for the Abolition of Capital Punishment, and prior to joining academia he helped co-ordinate efforts to abolish the death penalty for persons under the age of 18 in America (</w:t>
      </w:r>
      <w:r w:rsidRPr="00361D86">
        <w:rPr>
          <w:u w:val="single"/>
        </w:rPr>
        <w:t>Slavery and the Death Penalty</w:t>
      </w:r>
      <w:r>
        <w:rPr>
          <w:u w:val="single"/>
        </w:rPr>
        <w:t xml:space="preserve"> </w:t>
      </w:r>
      <w:r w:rsidRPr="00361D86">
        <w:rPr>
          <w:u w:val="single"/>
        </w:rPr>
        <w:t>A Study in Abolition</w:t>
      </w:r>
      <w:r w:rsidRPr="007D1C25">
        <w:t>,</w:t>
      </w:r>
      <w:r w:rsidRPr="00361D86">
        <w:t xml:space="preserve"> </w:t>
      </w:r>
      <w:r>
        <w:t>Google books, p. 219-224//DH</w:t>
      </w:r>
    </w:p>
    <w:p w14:paraId="785B1B16" w14:textId="77777777" w:rsidR="00081DFB" w:rsidRPr="00C8289A" w:rsidRDefault="00081DFB" w:rsidP="00081DFB">
      <w:pPr>
        <w:rPr>
          <w:sz w:val="16"/>
        </w:rPr>
      </w:pPr>
      <w:r w:rsidRPr="00C8289A">
        <w:rPr>
          <w:sz w:val="16"/>
        </w:rPr>
        <w:t xml:space="preserve">On February 6, 1837, Senator James Calhoun described slavery as the "peculiar institution of the South". Calhoun was defending slavery in the face of, in his words, an abolitionist "crusade" which had drawn attention to the fact that the rest of the country, like the rest of the world, had turned its back on involuntary bondage.1 His description inspired the title of Kenneth Stampp's monograph on slavery- in the antebellum South, published in 1956.2 Over 50 years later, David Garland co-opted the term "peculiar institution" to describe capital punishment in the US, on the basis that the death penalty is primarily practiced in the Southern and former Confederate states, in contrast to the current national and global trend towards abolition.3 Garland did not use a phrase associated with slavery for mere rhetorical purposes. As we have seen, America's death penalty is steeped in the country's history of racial subjugation and degradation. </w:t>
      </w:r>
      <w:r w:rsidRPr="00B74C3F">
        <w:rPr>
          <w:rStyle w:val="Emphasis"/>
        </w:rPr>
        <w:t>Both slavery and the death penalty are institutional manifestations of the belief that some people's lives are worth less than others.</w:t>
      </w:r>
      <w:r w:rsidRPr="00C8289A">
        <w:rPr>
          <w:sz w:val="16"/>
        </w:rPr>
        <w:t xml:space="preserve"> In this book, I have argued that just as slavery and capital punishment were, and are, "peculiar institution[s]”, so abolition of the death penalty in America will be "peculiar" because the process and outcome of abolition will be tied to America's particular history of racial subjugation, and efforts to tackle such degradation. It is hardly unusual for a country's path towards the abolition of capital punishment to be paved by that country's unique history. West Germany, for example, repealed its death penalty in the years following World War Two because of the specter of Nazism. There were those who believed that if the country were to cleanse itself of its fascist past, it would have to outlaw all the cogs that had kept the machinery of Nazism turning, which included the death penalty. There were others who were sympathetic to Nazis, and wanted the death penalty- abolished so that Nazi officials standing trial for war crimes and crimes against humanity would be spared the punishment of death.4 Likewise, it is difficult to extricate South Africa's experience of abolition from its experience of racial Apartheid. On February 2, 1990, President F.W. de Klerk announced a moratorium on all executions in the same speech in which he declared an end to Apartheid, and the release of Nelson Mandela.5 When the South African Constitutional Court ruled the punishment unconstitutional in 1995 - just one year after the first general election in which people of all races were allowed to vote - Justices Chaskalson and O'Regan explicitly referred to the punishment's association with Apartheid.6 </w:t>
      </w:r>
      <w:r w:rsidRPr="00727CDF">
        <w:rPr>
          <w:rStyle w:val="StyleUnderline"/>
        </w:rPr>
        <w:t>When America does abolish the death penalty</w:t>
      </w:r>
      <w:r w:rsidRPr="00C8289A">
        <w:rPr>
          <w:sz w:val="16"/>
        </w:rPr>
        <w:t xml:space="preserve">, then, </w:t>
      </w:r>
      <w:r w:rsidRPr="00727CDF">
        <w:rPr>
          <w:rStyle w:val="StyleUnderline"/>
        </w:rPr>
        <w:t>abolition must be understood within the context of the country's historical modes of racial subjugation such as slavery, and historical efforts to eradicate racial subjugation. This history</w:t>
      </w:r>
      <w:r w:rsidRPr="00C8289A">
        <w:rPr>
          <w:sz w:val="16"/>
        </w:rPr>
        <w:t xml:space="preserve">, I have argued, </w:t>
      </w:r>
      <w:r w:rsidRPr="00727CDF">
        <w:rPr>
          <w:rStyle w:val="StyleUnderline"/>
        </w:rPr>
        <w:t>requires contemporary anti-death penalty efforts to be understood as the continuation of the project that was put in place by the radical slavery abolitionists, which was to end practices that ar</w:t>
      </w:r>
      <w:r>
        <w:rPr>
          <w:rStyle w:val="StyleUnderline"/>
        </w:rPr>
        <w:t>e</w:t>
      </w:r>
      <w:r w:rsidRPr="00727CDF">
        <w:rPr>
          <w:rStyle w:val="StyleUnderline"/>
        </w:rPr>
        <w:t xml:space="preserve"> not compatible with the idea of dignity.</w:t>
      </w:r>
      <w:r w:rsidRPr="00C8289A">
        <w:rPr>
          <w:sz w:val="16"/>
        </w:rPr>
        <w:t xml:space="preserve"> It is in this sense that I have argued that </w:t>
      </w:r>
      <w:r w:rsidRPr="008B1078">
        <w:rPr>
          <w:rStyle w:val="Emphasis"/>
        </w:rPr>
        <w:t>abolition should be centered on</w:t>
      </w:r>
      <w:r w:rsidRPr="00C8289A">
        <w:rPr>
          <w:sz w:val="16"/>
        </w:rPr>
        <w:t xml:space="preserve"> the idea of </w:t>
      </w:r>
      <w:r w:rsidRPr="00727CDF">
        <w:rPr>
          <w:rStyle w:val="Emphasis"/>
        </w:rPr>
        <w:t>dignity</w:t>
      </w:r>
      <w:r w:rsidRPr="00C8289A">
        <w:rPr>
          <w:sz w:val="16"/>
        </w:rPr>
        <w:t xml:space="preserve">, </w:t>
      </w:r>
      <w:r w:rsidRPr="00727CDF">
        <w:rPr>
          <w:rStyle w:val="StyleUnderline"/>
        </w:rPr>
        <w:t>rather than on pragmatic and conservative and-death penalty discourses</w:t>
      </w:r>
      <w:r w:rsidRPr="00C8289A">
        <w:rPr>
          <w:sz w:val="16"/>
        </w:rPr>
        <w:t xml:space="preserve">. Not all historians or commentators would support the idea that the radical slavery abolitionists are to be emulated. Andrew </w:t>
      </w:r>
      <w:r w:rsidRPr="00727CDF">
        <w:rPr>
          <w:rStyle w:val="StyleUnderline"/>
        </w:rPr>
        <w:t>Delbanco,</w:t>
      </w:r>
      <w:r w:rsidRPr="00C8289A">
        <w:rPr>
          <w:sz w:val="16"/>
        </w:rPr>
        <w:t xml:space="preserve"> for example, </w:t>
      </w:r>
      <w:r w:rsidRPr="00727CDF">
        <w:rPr>
          <w:rStyle w:val="StyleUnderline"/>
        </w:rPr>
        <w:t>has</w:t>
      </w:r>
      <w:r w:rsidRPr="00C8289A">
        <w:rPr>
          <w:sz w:val="16"/>
        </w:rPr>
        <w:t xml:space="preserve"> recently </w:t>
      </w:r>
      <w:r w:rsidRPr="00727CDF">
        <w:rPr>
          <w:rStyle w:val="StyleUnderline"/>
        </w:rPr>
        <w:t>taken the slavery abolitionists to task for their moral absolutism, claiming that the radicals were</w:t>
      </w:r>
      <w:r w:rsidRPr="00C8289A">
        <w:rPr>
          <w:sz w:val="16"/>
        </w:rPr>
        <w:t xml:space="preserve"> not only </w:t>
      </w:r>
      <w:r w:rsidRPr="00727CDF">
        <w:rPr>
          <w:rStyle w:val="StyleUnderline"/>
        </w:rPr>
        <w:t>a significant cause of the Civil War</w:t>
      </w:r>
      <w:r w:rsidRPr="00C8289A">
        <w:rPr>
          <w:sz w:val="16"/>
        </w:rPr>
        <w:t xml:space="preserve">, but also influenced the divisiveness of contemporary political discourses in America.7 </w:t>
      </w:r>
      <w:r w:rsidRPr="00727CDF">
        <w:rPr>
          <w:rStyle w:val="StyleUnderline"/>
        </w:rPr>
        <w:t>He therefore advocates the path of centrism and compromise in reform</w:t>
      </w:r>
      <w:r w:rsidRPr="00C8289A">
        <w:rPr>
          <w:sz w:val="16"/>
        </w:rPr>
        <w:t xml:space="preserve"> efforts, cautioning against the idealism and utopianism of the radical abolitionists. </w:t>
      </w:r>
      <w:r w:rsidRPr="00727CDF">
        <w:rPr>
          <w:rStyle w:val="StyleUnderline"/>
        </w:rPr>
        <w:t>Delbanco</w:t>
      </w:r>
      <w:r w:rsidRPr="00C8289A">
        <w:rPr>
          <w:sz w:val="16"/>
        </w:rPr>
        <w:t xml:space="preserve">, though, </w:t>
      </w:r>
      <w:r w:rsidRPr="00727CDF">
        <w:rPr>
          <w:rStyle w:val="StyleUnderline"/>
        </w:rPr>
        <w:t xml:space="preserve">fails to acknowledge that the radical abolitionists rejected centrism precisely because they recognized that slavery was a symptom of a greater ill, and that </w:t>
      </w:r>
      <w:r w:rsidRPr="00727CDF">
        <w:rPr>
          <w:rStyle w:val="Emphasis"/>
        </w:rPr>
        <w:t>anything short of a radical approach would enable the illness to thrive</w:t>
      </w:r>
      <w:r w:rsidRPr="00C8289A">
        <w:rPr>
          <w:sz w:val="16"/>
        </w:rPr>
        <w:t xml:space="preserve">. </w:t>
      </w:r>
      <w:r w:rsidRPr="00727CDF">
        <w:rPr>
          <w:rStyle w:val="StyleUnderline"/>
        </w:rPr>
        <w:t xml:space="preserve">The experience of emancipation and its aftermath suggests </w:t>
      </w:r>
      <w:r>
        <w:rPr>
          <w:rStyle w:val="StyleUnderline"/>
        </w:rPr>
        <w:t>th</w:t>
      </w:r>
      <w:r w:rsidRPr="00727CDF">
        <w:rPr>
          <w:rStyle w:val="StyleUnderline"/>
        </w:rPr>
        <w:t>at the radicals were not wrong</w:t>
      </w:r>
      <w:r w:rsidRPr="00C8289A">
        <w:rPr>
          <w:sz w:val="16"/>
        </w:rPr>
        <w:t xml:space="preserve"> to fear this. A number of other scholars have outlined how centrist, </w:t>
      </w:r>
      <w:r w:rsidRPr="00727CDF">
        <w:rPr>
          <w:rStyle w:val="StyleUnderline"/>
        </w:rPr>
        <w:t>moderate anti-slavery voices entrenched racial divisions to the point that they find expression in all features of American life today, including in the country's adherence to capital punishment</w:t>
      </w:r>
      <w:r w:rsidRPr="00C8289A">
        <w:rPr>
          <w:sz w:val="16"/>
        </w:rPr>
        <w:t xml:space="preserve">.8 It is for these reasons that </w:t>
      </w:r>
      <w:r w:rsidRPr="00727CDF">
        <w:rPr>
          <w:rStyle w:val="StyleUnderline"/>
        </w:rPr>
        <w:t xml:space="preserve">a radical approach to death penalty abolition is preferable. </w:t>
      </w:r>
      <w:r w:rsidRPr="0040327C">
        <w:rPr>
          <w:rStyle w:val="Emphasis"/>
        </w:rPr>
        <w:t>A non-radical approach risks entrenching the very values that are at the root of the problem</w:t>
      </w:r>
      <w:r w:rsidRPr="00727CDF">
        <w:rPr>
          <w:rStyle w:val="StyleUnderline"/>
        </w:rPr>
        <w:t xml:space="preserve"> with capital punishment.</w:t>
      </w:r>
      <w:r w:rsidRPr="00C8289A">
        <w:rPr>
          <w:sz w:val="16"/>
        </w:rPr>
        <w:t xml:space="preserve"> </w:t>
      </w:r>
      <w:r w:rsidRPr="001F4801">
        <w:rPr>
          <w:rStyle w:val="Emphasis"/>
        </w:rPr>
        <w:t>The slavery abolitionists recognized this root to be a failure to regard each and every life as innately valuable, and thus a radical approach to abolition must be centered on the idea of dignity.</w:t>
      </w:r>
      <w:r w:rsidRPr="00C8289A">
        <w:rPr>
          <w:sz w:val="16"/>
        </w:rPr>
        <w:t xml:space="preserve"> In this concluding chapter, I want to address two potential criticisms of my central thesis. First, I imagine that some readers will remain unconvinced about the feasibility of the radical approach to abolition that I have proposed. </w:t>
      </w:r>
      <w:r w:rsidRPr="00727CDF">
        <w:rPr>
          <w:rStyle w:val="StyleUnderline"/>
        </w:rPr>
        <w:t>It might be believed that the</w:t>
      </w:r>
      <w:r w:rsidRPr="00C8289A">
        <w:rPr>
          <w:sz w:val="16"/>
        </w:rPr>
        <w:t xml:space="preserve"> US Supreme </w:t>
      </w:r>
      <w:r w:rsidRPr="00727CDF">
        <w:rPr>
          <w:rStyle w:val="StyleUnderline"/>
        </w:rPr>
        <w:t>Court</w:t>
      </w:r>
      <w:r w:rsidRPr="00C8289A">
        <w:rPr>
          <w:sz w:val="16"/>
        </w:rPr>
        <w:t xml:space="preserve">, let alone the broader public, </w:t>
      </w:r>
      <w:r w:rsidRPr="00727CDF">
        <w:rPr>
          <w:rStyle w:val="StyleUnderline"/>
        </w:rPr>
        <w:t>will never embrace the idea that those who commit the most horrific crimes imaginable should be treated with respect for their</w:t>
      </w:r>
      <w:r w:rsidRPr="0075648F">
        <w:rPr>
          <w:rStyle w:val="StyleUnderline"/>
        </w:rPr>
        <w:t xml:space="preserve"> dignity, or</w:t>
      </w:r>
      <w:r w:rsidRPr="00727CDF">
        <w:rPr>
          <w:rStyle w:val="StyleUnderline"/>
        </w:rPr>
        <w:t xml:space="preserve"> that the imposition of capital punishment demeans the wider community</w:t>
      </w:r>
      <w:r w:rsidRPr="00C8289A">
        <w:rPr>
          <w:sz w:val="16"/>
        </w:rPr>
        <w:t xml:space="preserve"> and the legal system. Second, </w:t>
      </w:r>
      <w:r w:rsidRPr="00727CDF">
        <w:rPr>
          <w:rStyle w:val="StyleUnderline"/>
        </w:rPr>
        <w:t>there may be some</w:t>
      </w:r>
      <w:r w:rsidRPr="00C8289A">
        <w:rPr>
          <w:sz w:val="16"/>
        </w:rPr>
        <w:t xml:space="preserve"> readers </w:t>
      </w:r>
      <w:r w:rsidRPr="00727CDF">
        <w:rPr>
          <w:rStyle w:val="StyleUnderline"/>
        </w:rPr>
        <w:t>who think that I have not taken the radical approach far enough.</w:t>
      </w:r>
      <w:r w:rsidRPr="00C8289A">
        <w:rPr>
          <w:sz w:val="16"/>
        </w:rPr>
        <w:t xml:space="preserve"> Peter </w:t>
      </w:r>
      <w:r w:rsidRPr="00727CDF">
        <w:rPr>
          <w:rStyle w:val="StyleUnderline"/>
        </w:rPr>
        <w:t>Hodgkinson</w:t>
      </w:r>
      <w:r w:rsidRPr="00C8289A">
        <w:rPr>
          <w:sz w:val="16"/>
        </w:rPr>
        <w:t xml:space="preserve">, for example, </w:t>
      </w:r>
      <w:r w:rsidRPr="00727CDF">
        <w:rPr>
          <w:rStyle w:val="StyleUnderline"/>
        </w:rPr>
        <w:t>writes that abolitionism should avoid piecemeal reform of capital punishment</w:t>
      </w:r>
      <w:r w:rsidRPr="00C8289A">
        <w:rPr>
          <w:sz w:val="16"/>
        </w:rPr>
        <w:t xml:space="preserve">. In his words, "when opposition to the death penalty is restricted to some injustice in its administration, usually characterised by such concerns as prosecutorial bias, ineffective assistance of counsel, race, mental illness, mental impairment, youth, physician participation and mode of execution...the 'abolition' activities concentrate on a particular concern and, once corrected, cease."9 As Hodgkinson argues, this incremental approach to abolition "could considerably delay the process of replacing the death penalty for all crimes in all circumstances and is in any event achieved at the expense of unacceptable compromises. Such a piecemeal approach offers governments an opportunity for delay in confronting the total removal of the death penalty."10 </w:t>
      </w:r>
      <w:r w:rsidRPr="00727CDF">
        <w:rPr>
          <w:rStyle w:val="StyleUnderline"/>
        </w:rPr>
        <w:t>On both counts, the work of prison abolitionist</w:t>
      </w:r>
      <w:r w:rsidRPr="00C8289A">
        <w:rPr>
          <w:sz w:val="16"/>
        </w:rPr>
        <w:t xml:space="preserve">s - who also draw on the ideas of the slavery abolitionists - </w:t>
      </w:r>
      <w:r w:rsidRPr="00727CDF">
        <w:rPr>
          <w:rStyle w:val="StyleUnderline"/>
        </w:rPr>
        <w:t>is instructive</w:t>
      </w:r>
      <w:r w:rsidRPr="00C8289A">
        <w:rPr>
          <w:sz w:val="16"/>
        </w:rPr>
        <w:t xml:space="preserve">. Angela Davis and other prison abolitionists, such as the organization Critical Resistance, draw explicit connections between slavery, death penalty, and prison abolitionism. Vincenzo Ruggiero, for example, describes the "ancestors of contemporary [prison] abolitionists" as "the women and men who fought against slavery, and after the campaigners who battled, and continue to do so, for the abolition of the death penalty."11 </w:t>
      </w:r>
      <w:r w:rsidRPr="00727CDF">
        <w:rPr>
          <w:rStyle w:val="StyleUnderline"/>
        </w:rPr>
        <w:t>Prison abolitionists take issue with the widely held assumption that prisons are necessary for dealing with crime, and they lament</w:t>
      </w:r>
      <w:r w:rsidRPr="00C8289A">
        <w:rPr>
          <w:sz w:val="16"/>
        </w:rPr>
        <w:t xml:space="preserve"> - like Hodgkinson does in the context of capital punishment - </w:t>
      </w:r>
      <w:r w:rsidRPr="00727CDF">
        <w:rPr>
          <w:rStyle w:val="StyleUnderline"/>
        </w:rPr>
        <w:t>the overriding focus on "prison reform", rather than abolition</w:t>
      </w:r>
      <w:r w:rsidRPr="00C8289A">
        <w:rPr>
          <w:sz w:val="16"/>
        </w:rPr>
        <w:t xml:space="preserve">. In Davis's view, </w:t>
      </w:r>
      <w:r w:rsidRPr="00727CDF">
        <w:rPr>
          <w:rStyle w:val="StyleUnderline"/>
        </w:rPr>
        <w:t>the idea of reform serves to legitimize imprisonment</w:t>
      </w:r>
      <w:r w:rsidRPr="00C8289A">
        <w:rPr>
          <w:sz w:val="16"/>
        </w:rPr>
        <w:t xml:space="preserve"> in the abstract, </w:t>
      </w:r>
      <w:r w:rsidRPr="00727CDF">
        <w:rPr>
          <w:rStyle w:val="StyleUnderline"/>
        </w:rPr>
        <w:t>which therefore perpetuates the legacy of slavery in America</w:t>
      </w:r>
      <w:r w:rsidRPr="00C8289A">
        <w:rPr>
          <w:sz w:val="16"/>
        </w:rPr>
        <w:t xml:space="preserve">, given the historical linkages between enslavement and incarceration. In response to the claim that the outright abolition of prisons is infeasible, </w:t>
      </w:r>
      <w:r w:rsidRPr="00727CDF">
        <w:rPr>
          <w:rStyle w:val="StyleUnderline"/>
        </w:rPr>
        <w:t xml:space="preserve">Davis reminds us that </w:t>
      </w:r>
      <w:r w:rsidRPr="009A6BBA">
        <w:rPr>
          <w:rStyle w:val="Emphasis"/>
        </w:rPr>
        <w:t>it once seemed infeasible to speak about ending slavery</w:t>
      </w:r>
      <w:r w:rsidRPr="00C8289A">
        <w:rPr>
          <w:sz w:val="16"/>
        </w:rPr>
        <w:t xml:space="preserve">.12 </w:t>
      </w:r>
      <w:r w:rsidRPr="009A6BBA">
        <w:rPr>
          <w:rStyle w:val="Emphasis"/>
        </w:rPr>
        <w:t>This</w:t>
      </w:r>
      <w:r w:rsidRPr="00C8289A">
        <w:rPr>
          <w:sz w:val="16"/>
        </w:rPr>
        <w:t xml:space="preserve">, in my view, </w:t>
      </w:r>
      <w:r w:rsidRPr="009A6BBA">
        <w:rPr>
          <w:rStyle w:val="Emphasis"/>
        </w:rPr>
        <w:t>is the crux of radical abolitionism</w:t>
      </w:r>
      <w:r w:rsidRPr="00C8289A">
        <w:rPr>
          <w:sz w:val="16"/>
        </w:rPr>
        <w:t xml:space="preserve">. </w:t>
      </w:r>
      <w:r w:rsidRPr="009A6BBA">
        <w:rPr>
          <w:rStyle w:val="Emphasis"/>
        </w:rPr>
        <w:t>It is not the contention that wholesale change can</w:t>
      </w:r>
      <w:r w:rsidRPr="00C8289A">
        <w:rPr>
          <w:sz w:val="16"/>
        </w:rPr>
        <w:t xml:space="preserve"> or even should </w:t>
      </w:r>
      <w:r w:rsidRPr="009A6BBA">
        <w:rPr>
          <w:rStyle w:val="Emphasis"/>
        </w:rPr>
        <w:t>be brought about overnight, but rather to develop the mindset and framework for bringing about such changes in the future</w:t>
      </w:r>
      <w:r w:rsidRPr="00C8289A">
        <w:rPr>
          <w:sz w:val="16"/>
        </w:rPr>
        <w:t xml:space="preserve">.13 We have seen that, in the context of slavery, William Lloyd Garrison himself accepted that immediatism was more a rhetorical device than a practical measure, which was needed to shake anti-slavery activists out of their comfort zone. Discussions of "prison reform" stifle the development of a mindset that helps us look beyond punitiveness. </w:t>
      </w:r>
      <w:r w:rsidRPr="00131AB3">
        <w:rPr>
          <w:rStyle w:val="StyleUnderline"/>
        </w:rPr>
        <w:t>It is only when we think in the language of "abolition"</w:t>
      </w:r>
      <w:r w:rsidRPr="00C8289A">
        <w:rPr>
          <w:sz w:val="16"/>
        </w:rPr>
        <w:t xml:space="preserve">, Davis writes, that </w:t>
      </w:r>
      <w:r w:rsidRPr="00131AB3">
        <w:rPr>
          <w:rStyle w:val="StyleUnderline"/>
        </w:rPr>
        <w:t xml:space="preserve">we can wholeheartedly set about </w:t>
      </w:r>
      <w:r w:rsidRPr="001763FF">
        <w:rPr>
          <w:rStyle w:val="Emphasis"/>
        </w:rPr>
        <w:t>creating "an array of social institutions that would begin to solve the social problems that set people on the track to prison</w:t>
      </w:r>
      <w:r w:rsidRPr="00C8289A">
        <w:rPr>
          <w:sz w:val="16"/>
        </w:rPr>
        <w:t xml:space="preserve">, thereby </w:t>
      </w:r>
      <w:r w:rsidRPr="00131AB3">
        <w:rPr>
          <w:rStyle w:val="StyleUnderline"/>
        </w:rPr>
        <w:t>helping to render the prison obsolete</w:t>
      </w:r>
      <w:r w:rsidRPr="00C8289A">
        <w:rPr>
          <w:sz w:val="16"/>
        </w:rPr>
        <w:t xml:space="preserve">."14 </w:t>
      </w:r>
      <w:r w:rsidRPr="00727CDF">
        <w:rPr>
          <w:rStyle w:val="StyleUnderline"/>
        </w:rPr>
        <w:t>In the context of the death penalty, pragmatic</w:t>
      </w:r>
      <w:r w:rsidRPr="00C8289A">
        <w:rPr>
          <w:sz w:val="16"/>
        </w:rPr>
        <w:t xml:space="preserve"> and conservative </w:t>
      </w:r>
      <w:r w:rsidRPr="00727CDF">
        <w:rPr>
          <w:rStyle w:val="StyleUnderline"/>
        </w:rPr>
        <w:t>approaches to abolition risk entrenching the very values that drive support for capital punishment in the first place.</w:t>
      </w:r>
      <w:r w:rsidRPr="00C8289A">
        <w:rPr>
          <w:sz w:val="16"/>
        </w:rPr>
        <w:t xml:space="preserve"> </w:t>
      </w:r>
      <w:r w:rsidRPr="00727CDF">
        <w:rPr>
          <w:rStyle w:val="StyleUnderline"/>
        </w:rPr>
        <w:t>The radical approach</w:t>
      </w:r>
      <w:r w:rsidRPr="00C8289A">
        <w:rPr>
          <w:sz w:val="16"/>
        </w:rPr>
        <w:t xml:space="preserve">, on the other hand, </w:t>
      </w:r>
      <w:r w:rsidRPr="00727CDF">
        <w:rPr>
          <w:rStyle w:val="StyleUnderline"/>
        </w:rPr>
        <w:t>with its emphasis on the idea of dignity, serves as a constant reminder that although capital punishment today is</w:t>
      </w:r>
      <w:r w:rsidRPr="00C8289A">
        <w:rPr>
          <w:sz w:val="16"/>
        </w:rPr>
        <w:t xml:space="preserve"> perhaps </w:t>
      </w:r>
      <w:r w:rsidRPr="00727CDF">
        <w:rPr>
          <w:rStyle w:val="StyleUnderline"/>
        </w:rPr>
        <w:t xml:space="preserve">the most extreme manifestation of the beliefs that the slavery abolitionists were trying to eradicate, </w:t>
      </w:r>
      <w:r w:rsidRPr="00727CDF">
        <w:rPr>
          <w:rStyle w:val="Emphasis"/>
        </w:rPr>
        <w:t>it is just one manifestation</w:t>
      </w:r>
      <w:r w:rsidRPr="00C8289A">
        <w:rPr>
          <w:sz w:val="16"/>
        </w:rPr>
        <w:t xml:space="preserve">. </w:t>
      </w:r>
      <w:r w:rsidRPr="00727CDF">
        <w:rPr>
          <w:rStyle w:val="StyleUnderline"/>
        </w:rPr>
        <w:t>We see examples of these beliefs throughout the criminal justice system. It appears in other harsh punishments such as life without parole, solitary confinement, and lengthy mandator</w:t>
      </w:r>
      <w:r>
        <w:rPr>
          <w:rStyle w:val="StyleUnderline"/>
        </w:rPr>
        <w:t>y</w:t>
      </w:r>
      <w:r w:rsidRPr="00727CDF">
        <w:rPr>
          <w:rStyle w:val="StyleUnderline"/>
        </w:rPr>
        <w:t xml:space="preserve"> minimum terms</w:t>
      </w:r>
      <w:r w:rsidRPr="00C8289A">
        <w:rPr>
          <w:sz w:val="16"/>
        </w:rPr>
        <w:t xml:space="preserve"> of imprisonment. </w:t>
      </w:r>
      <w:r w:rsidRPr="00727CDF">
        <w:rPr>
          <w:rStyle w:val="StyleUnderline"/>
        </w:rPr>
        <w:t>It is embodied in the phenomenon of mass incarceration</w:t>
      </w:r>
      <w:r w:rsidRPr="00C8289A">
        <w:rPr>
          <w:sz w:val="16"/>
        </w:rPr>
        <w:t xml:space="preserve"> - particularly the mass incarceration </w:t>
      </w:r>
      <w:r w:rsidRPr="00727CDF">
        <w:rPr>
          <w:rStyle w:val="StyleUnderline"/>
        </w:rPr>
        <w:t>of black people and the poor</w:t>
      </w:r>
      <w:r w:rsidRPr="00C8289A">
        <w:rPr>
          <w:sz w:val="16"/>
        </w:rPr>
        <w:t xml:space="preserve">. </w:t>
      </w:r>
      <w:r w:rsidRPr="00727CDF">
        <w:rPr>
          <w:rStyle w:val="StyleUnderline"/>
        </w:rPr>
        <w:t>And it manifests itself in the killings of Eric Garner, Tamir Rice, Philandro Castile, Michael Brown, Alton Sterling, and so many other people</w:t>
      </w:r>
      <w:r w:rsidRPr="00C8289A">
        <w:rPr>
          <w:sz w:val="16"/>
        </w:rPr>
        <w:t xml:space="preserve"> at the hands of law enforcement personnel.15 Throughout this book, we have seen how contemporary anti-death penalty efforts offer the prospect of radical changes to a </w:t>
      </w:r>
      <w:r w:rsidRPr="00727CDF">
        <w:rPr>
          <w:rStyle w:val="StyleUnderline"/>
        </w:rPr>
        <w:t>criminal justice</w:t>
      </w:r>
      <w:r w:rsidRPr="00C8289A">
        <w:rPr>
          <w:sz w:val="16"/>
        </w:rPr>
        <w:t xml:space="preserve"> system that currently </w:t>
      </w:r>
      <w:r w:rsidRPr="00727CDF">
        <w:rPr>
          <w:rStyle w:val="StyleUnderline"/>
        </w:rPr>
        <w:t xml:space="preserve">revolves around the idea that </w:t>
      </w:r>
      <w:r w:rsidRPr="00727CDF">
        <w:rPr>
          <w:rStyle w:val="Emphasis"/>
        </w:rPr>
        <w:t>some lives are not as valuable as others.</w:t>
      </w:r>
      <w:r w:rsidRPr="00C8289A">
        <w:rPr>
          <w:sz w:val="16"/>
        </w:rPr>
        <w:t xml:space="preserve"> The focus on innocence has shed light on prosecutorial misconduct, leading to the elections and appointments of prosecutors who have argued for lower levels of incarceration, and a retreat from punitiveness.16 Two such prosecutors, in fact, have vowed never to seek capital punishment during their tenure. On March 16, 2017, Aramis Ayala declared that she would never seek the death penalty while she was District Attorney for Orange and Osceola counties in Florida.17 After a lengthy court battle instigated by Governor Rick Scott's decision to reassign all capital cases to another attorney, Ayala eventually agreed to seek the death penalty in future cases, but only when a panel of seven prosecutors unanimously agree that the facts of the case warrant such action.18 On November 7, 2017, Larry Krasner was elected District Attorney for Philadelphia, Pennsylvania, after a campaign in which he vowed to radically reform approaches to criminal justice. In his victory speech, he linked the end of capital punishment to broader reforms: "If you, like us, believe it's time to end the death penalty. If you think it's time to end mass incarceration. If you think it's time to stop making prisoners of poor people by using cash bail...," Krasner said, "We hope to hear from you."19 Prosecutors such as Krasner will, one hopes, provide much needed institutional overhaul. The cost argument has meant that the concerns of Murder Victims' Families for Reconciliation that were outlined in Chapter Six have been taken on board. When Maryland abolished the death penalty, the legislature ensured that the money saved would be spent on helping families of homicide victims, going some way to ensure that such families are treated with dignity.20 We also saw in Chapter Seven that </w:t>
      </w:r>
      <w:r w:rsidRPr="00727CDF">
        <w:rPr>
          <w:rStyle w:val="StyleUnderline"/>
        </w:rPr>
        <w:t>the abolition of capital punishment for offenders under the age of 18 sparked both a political and judicial trend away from imposing sentences of life without the possibility of parole on young persons, with</w:t>
      </w:r>
      <w:r w:rsidRPr="00C8289A">
        <w:rPr>
          <w:sz w:val="16"/>
        </w:rPr>
        <w:t xml:space="preserve"> </w:t>
      </w:r>
      <w:r w:rsidRPr="00727CDF">
        <w:rPr>
          <w:rStyle w:val="StyleUnderline"/>
        </w:rPr>
        <w:t>Justice Kennedy invoking the idea of respect for dignity</w:t>
      </w:r>
      <w:r w:rsidRPr="00C8289A">
        <w:rPr>
          <w:sz w:val="16"/>
        </w:rPr>
        <w:t xml:space="preserve"> </w:t>
      </w:r>
      <w:r w:rsidRPr="00727CDF">
        <w:rPr>
          <w:rStyle w:val="StyleUnderline"/>
        </w:rPr>
        <w:t>as central to Eighth Amendment analysis</w:t>
      </w:r>
      <w:r w:rsidRPr="00C8289A">
        <w:rPr>
          <w:sz w:val="16"/>
        </w:rPr>
        <w:t xml:space="preserve">. </w:t>
      </w:r>
      <w:r w:rsidRPr="00727CDF">
        <w:rPr>
          <w:rStyle w:val="StyleUnderline"/>
        </w:rPr>
        <w:t>While there appears to be little prospect of abolishing life without parole for adults in the near future, we can forecast the use of anti-death penalty' discourses to attack such sentences as incompatible with the constitutional requirement that all persons</w:t>
      </w:r>
      <w:r w:rsidRPr="00C8289A">
        <w:rPr>
          <w:sz w:val="16"/>
        </w:rPr>
        <w:t xml:space="preserve">, even those convicted of the most horrific offenses, </w:t>
      </w:r>
      <w:r w:rsidRPr="00727CDF">
        <w:rPr>
          <w:rStyle w:val="StyleUnderline"/>
        </w:rPr>
        <w:t>are treated with respect for their dignity.</w:t>
      </w:r>
      <w:r>
        <w:rPr>
          <w:rStyle w:val="StyleUnderline"/>
        </w:rPr>
        <w:t xml:space="preserve"> </w:t>
      </w:r>
      <w:r w:rsidRPr="00C8289A">
        <w:rPr>
          <w:sz w:val="16"/>
        </w:rPr>
        <w:t xml:space="preserve">In End of its Rope, Brandon Garrett also argues that the fight against the death penalty offers hope for addressing broader issues with the criminal justice system. </w:t>
      </w:r>
      <w:r w:rsidRPr="007E3723">
        <w:rPr>
          <w:rStyle w:val="StyleUnderline"/>
        </w:rPr>
        <w:t>Death penalty abolitionism</w:t>
      </w:r>
      <w:r w:rsidRPr="00C8289A">
        <w:rPr>
          <w:sz w:val="16"/>
        </w:rPr>
        <w:t xml:space="preserve">, Garrett writes, </w:t>
      </w:r>
      <w:r w:rsidRPr="007E3723">
        <w:rPr>
          <w:rStyle w:val="StyleUnderline"/>
        </w:rPr>
        <w:t>has drawn attention to issues such as the fallibility of justice, the importance of well-trained and resourced defense teams, and the necessity of checks on prosecutorial power</w:t>
      </w:r>
      <w:r w:rsidRPr="00C8289A">
        <w:rPr>
          <w:sz w:val="16"/>
        </w:rPr>
        <w:t xml:space="preserve">. With this in mind, he calls for "mercy in criminal justice",21 stating that communities need to "rethink how we treat mentally ill, poor, innocent, and poorly represented defendants generally. We can all share the responsibility - and the credit - for moving past the most punitive era in American history."22 The subtitle to his book is How Killing the Death Penalty Can Revive Criminal Justice, suggesting that contemporary efforts to end capital punishment are thus indeed more radical than conservative. The legacy of slavery also rears its head beyond the realm of prisons, capital punishment, and the criminal justice system. On August 12, 2017, Heather Heyer was killed by a Neo-Nazi during a "Unite the Right" rally that took place in Charlottesville, Virginia.23 White supremacists, members of the Ku Klux Klan, and other far-right groups were protesting against the removal of a statue of General Robert H. Lee, who had commanded the Confederate Army of Northern Virginia in the Civil War. They were also opposed to the re-naming of Lee Park, where the statue stood, to Emancipation Park. The rally drew a counter-protest from those opposed to fascism and racism. Heyer, a 32-year old legal assistant with a keen interest in civil rights, was struck by a car that was driven into the crowd of counter-protesters. A 20-year old named James Alex Fields Jr, a known far-right extremist, was arrested on suspicion of causing her death. President Donald Trump's reaction bccame the subject of intense scrutiny. He took 48 hours to issue a statement, in which he condemned violence on both sides of the protest. When Republicans and Democrats alike urged him not to draw a moral equivalence between Neo-Nazis and anti-racists, he pointedly said: "Racism is evil. And those who cause violence in its name arc criminals and thugs, including the KKK, neo- Nazis, white supremacists, and other hate groups that are repugnant to everything we hold dear as Americans."24 However, on August 15, 2017, he reverted to his original position, stating: "I think there's blame on both sides. And I have no doubt about it". He explicitly condemned the anti-fascists and anti-racists tor being "very violent": "And you have - you had a group on one side that was bad, and you had a group on the other side that was also very violent, and nobody wants to say that, but I'll say it right now."25 President Trump's comments must be understood in the context of the perennial backlashes that have followed the successes of anti-racists. His election in November 2017 has been explained by some as the inevitable backlash to the election of the first black president, Barack Obama, eight years previously.26 Trump has repeatedly endorsed white supremacists, and the events in Charlottesville, including his response, are a stark reminder that America is far from achieving the ideals of equality and liberty - or, as Justice Brennan put it, the constitutional aspiration towards respect for dignity of all persons - that the radical slavery abolitionists fought for. </w:t>
      </w:r>
      <w:r w:rsidRPr="00E655C6">
        <w:rPr>
          <w:rStyle w:val="Emphasis"/>
        </w:rPr>
        <w:t>The legacy of slavery has its tentacles firmly wrapped around all facets of American life, and although abolishing the death penalty might only unwrap one of those tentacles, if the process and act of abolition is framed in the language of dignity', then it could be the precursor to the unwrapping of many others.</w:t>
      </w:r>
    </w:p>
    <w:bookmarkEnd w:id="1"/>
    <w:p w14:paraId="5A2B071D" w14:textId="77777777" w:rsidR="00081DFB" w:rsidRDefault="00081DFB" w:rsidP="00081DFB"/>
    <w:p w14:paraId="3FBCC192" w14:textId="77777777" w:rsidR="00081DFB" w:rsidRDefault="00081DFB" w:rsidP="00081DFB">
      <w:pPr>
        <w:pStyle w:val="Heading4"/>
      </w:pPr>
      <w:r w:rsidRPr="00A45FC6">
        <w:t xml:space="preserve">Our particular focus on the death penalty reveals the racialized history of violence that sustains the system – the perm is the best method for abolition. </w:t>
      </w:r>
    </w:p>
    <w:p w14:paraId="475AD64E" w14:textId="77777777" w:rsidR="00081DFB" w:rsidRPr="00C13B1C" w:rsidRDefault="00081DFB" w:rsidP="00081DFB">
      <w:r w:rsidRPr="00C13B1C">
        <w:rPr>
          <w:rStyle w:val="Style13ptBold"/>
        </w:rPr>
        <w:t>Colucci ‘19</w:t>
      </w:r>
      <w:r w:rsidRPr="00C13B1C">
        <w:t xml:space="preserve"> (Alex R., M.A. </w:t>
      </w:r>
      <w:r>
        <w:t xml:space="preserve">in </w:t>
      </w:r>
      <w:r w:rsidRPr="00C13B1C">
        <w:t xml:space="preserve">Critical Geography Studies, Ph.D. Candidate at Kent State University, “Knowledge Production, Capital Punishment, and Political Economy.” Dissertation, May 2019, </w:t>
      </w:r>
      <w:hyperlink r:id="rId64" w:history="1">
        <w:r w:rsidRPr="00C13B1C">
          <w:rPr>
            <w:rStyle w:val="Hyperlink"/>
          </w:rPr>
          <w:t>https://etd.ohiolink.edu/!etd.send_file?accession=kent1555694255644039&amp;disposition=inline</w:t>
        </w:r>
      </w:hyperlink>
      <w:r>
        <w:t>)-NA</w:t>
      </w:r>
    </w:p>
    <w:p w14:paraId="02DC4721" w14:textId="77777777" w:rsidR="00081DFB" w:rsidRPr="005A422A" w:rsidRDefault="00081DFB" w:rsidP="00081DFB">
      <w:pPr>
        <w:rPr>
          <w:rStyle w:val="StyleUnderline"/>
        </w:rPr>
      </w:pPr>
      <w:r w:rsidRPr="005A422A">
        <w:rPr>
          <w:sz w:val="16"/>
        </w:rPr>
        <w:t>A dual concern of the special issue is, as Inwood (2015, 1060) relates, a hope that “</w:t>
      </w:r>
      <w:r w:rsidRPr="006C6153">
        <w:rPr>
          <w:rStyle w:val="StyleUnderline"/>
        </w:rPr>
        <w:t>this special issue is a first step for geographers to think through the death penalty in the US alongside the contributions critical scholarship can make in illuminating the role capital punishment plays in US society.</w:t>
      </w:r>
      <w:r w:rsidRPr="005A422A">
        <w:rPr>
          <w:sz w:val="16"/>
        </w:rPr>
        <w:t xml:space="preserve">” Like I have discussed in the introductory chapter and earlier in chapter two, </w:t>
      </w:r>
      <w:r w:rsidRPr="00EB1072">
        <w:rPr>
          <w:rStyle w:val="StyleUnderline"/>
        </w:rPr>
        <w:t>geographers</w:t>
      </w:r>
      <w:r w:rsidRPr="005A422A">
        <w:rPr>
          <w:sz w:val="16"/>
        </w:rPr>
        <w:t>—for whatever reasons—</w:t>
      </w:r>
      <w:r w:rsidRPr="00EB1072">
        <w:rPr>
          <w:rStyle w:val="StyleUnderline"/>
        </w:rPr>
        <w:t>have been largely silent on</w:t>
      </w:r>
      <w:r w:rsidRPr="005A422A">
        <w:rPr>
          <w:sz w:val="16"/>
        </w:rPr>
        <w:t xml:space="preserve"> a number of pressing social issues, including </w:t>
      </w:r>
      <w:r w:rsidRPr="00EB1072">
        <w:rPr>
          <w:rStyle w:val="StyleUnderline"/>
        </w:rPr>
        <w:t>capital punishment</w:t>
      </w:r>
      <w:r w:rsidRPr="005A422A">
        <w:rPr>
          <w:sz w:val="16"/>
        </w:rPr>
        <w:t xml:space="preserve">, while scholars in other social sciences have produced voluminous literatures on such subjects. But </w:t>
      </w:r>
      <w:r w:rsidRPr="00EB1072">
        <w:rPr>
          <w:rStyle w:val="StyleUnderline"/>
        </w:rPr>
        <w:t>this curious silence</w:t>
      </w:r>
      <w:r w:rsidRPr="005A422A">
        <w:rPr>
          <w:sz w:val="16"/>
        </w:rPr>
        <w:t xml:space="preserve">, however, </w:t>
      </w:r>
      <w:r w:rsidRPr="00EB1072">
        <w:rPr>
          <w:rStyle w:val="StyleUnderline"/>
        </w:rPr>
        <w:t xml:space="preserve">is not reflective of the discipline’s significant engagement </w:t>
      </w:r>
      <w:r w:rsidRPr="005A422A">
        <w:rPr>
          <w:sz w:val="16"/>
        </w:rPr>
        <w:t xml:space="preserve">(led by a sizeable group of so-called radical and critical geographers) </w:t>
      </w:r>
      <w:r w:rsidRPr="00EB1072">
        <w:rPr>
          <w:rStyle w:val="StyleUnderline"/>
        </w:rPr>
        <w:t>with the politics of classicism, racism, sexism and their associated inequitable geographies</w:t>
      </w:r>
      <w:r w:rsidRPr="005A422A">
        <w:rPr>
          <w:sz w:val="16"/>
        </w:rPr>
        <w:t xml:space="preserve">. Just as </w:t>
      </w:r>
      <w:r w:rsidRPr="00EB1072">
        <w:rPr>
          <w:rStyle w:val="Emphasis"/>
        </w:rPr>
        <w:t>this dissertation is an attempt at advancing a geographic engagement with the issue of capital punishment</w:t>
      </w:r>
      <w:r w:rsidRPr="005A422A">
        <w:rPr>
          <w:sz w:val="16"/>
        </w:rPr>
        <w:t xml:space="preserve">, it is also an engagement with this curious silence (outside of this special issue) of radical and critical geographers on an issue that, on its face, appears to be a ripe and bountiful avenue for analyses. Therefore, </w:t>
      </w:r>
      <w:r w:rsidRPr="00EB1072">
        <w:rPr>
          <w:rStyle w:val="StyleUnderline"/>
        </w:rPr>
        <w:t>this dissertation i</w:t>
      </w:r>
      <w:r w:rsidRPr="005A422A">
        <w:rPr>
          <w:sz w:val="16"/>
        </w:rPr>
        <w:t xml:space="preserve">s a logical extension of the sentiments laid out in this special issue; it is, if nothing else </w:t>
      </w:r>
      <w:r w:rsidRPr="00EB1072">
        <w:rPr>
          <w:rStyle w:val="StyleUnderline"/>
        </w:rPr>
        <w:t>an attempt to bring the issue of capital punishment—and</w:t>
      </w:r>
      <w:r w:rsidRPr="005A422A">
        <w:rPr>
          <w:sz w:val="16"/>
        </w:rPr>
        <w:t xml:space="preserve"> hopefully by example, </w:t>
      </w:r>
      <w:r w:rsidRPr="00EB1072">
        <w:rPr>
          <w:rStyle w:val="StyleUnderline"/>
        </w:rPr>
        <w:t>other</w:t>
      </w:r>
      <w:r w:rsidRPr="005A422A">
        <w:rPr>
          <w:sz w:val="16"/>
        </w:rPr>
        <w:t xml:space="preserve"> similar </w:t>
      </w:r>
      <w:r w:rsidRPr="00EB1072">
        <w:rPr>
          <w:rStyle w:val="StyleUnderline"/>
        </w:rPr>
        <w:t>issues—to the discipline of geography. In terms of epistemological vantage points, each of the scholars variably operates through nuanced Marxist and post-structural approaches, with deference to both critical economic arguments and critical race theory</w:t>
      </w:r>
      <w:r w:rsidRPr="005A422A">
        <w:rPr>
          <w:sz w:val="16"/>
        </w:rPr>
        <w:t xml:space="preserve">. In particular, Kobayashi, Heynen, and Inwood and Barron, </w:t>
      </w:r>
      <w:r w:rsidRPr="00EB1072">
        <w:rPr>
          <w:rStyle w:val="StyleUnderline"/>
        </w:rPr>
        <w:t>contextualize capital punishment within America’s history of racism and white supremacy</w:t>
      </w:r>
      <w:r w:rsidRPr="005A422A">
        <w:rPr>
          <w:sz w:val="16"/>
        </w:rPr>
        <w:t xml:space="preserve">. Kobayashi (2015, 1118) details the </w:t>
      </w:r>
      <w:r w:rsidRPr="00EB1072">
        <w:rPr>
          <w:rStyle w:val="StyleUnderline"/>
        </w:rPr>
        <w:t>uneven geographies of capital punishment at a variety of scales</w:t>
      </w:r>
      <w:r w:rsidRPr="005A422A">
        <w:rPr>
          <w:sz w:val="16"/>
        </w:rPr>
        <w:t xml:space="preserve">, from local to international, noting that </w:t>
      </w:r>
      <w:r w:rsidRPr="00EB1072">
        <w:rPr>
          <w:rStyle w:val="StyleUnderline"/>
        </w:rPr>
        <w:t>lives are cut short “in a country where the circumstances of geography lead to decisions over who will live and die</w:t>
      </w:r>
      <w:r w:rsidRPr="005A422A">
        <w:rPr>
          <w:sz w:val="16"/>
        </w:rPr>
        <w:t xml:space="preserve">.” Inwood and Barron—along with Heynen—also refocus their attention, at times, back on the discipline. Inwood and Barron (2015, 1114) say that </w:t>
      </w:r>
      <w:r w:rsidRPr="00BC399D">
        <w:rPr>
          <w:rStyle w:val="StyleUnderline"/>
        </w:rPr>
        <w:t>geography should be central to investigations of capital punishment that “expose the ethnoracial consequences” of the practice and “expose the justice system to critical scrutiny” especially given the discipline’s growing attention on prisons</w:t>
      </w:r>
      <w:r w:rsidRPr="005A422A">
        <w:rPr>
          <w:sz w:val="16"/>
        </w:rPr>
        <w:t>. Heynen (2015, 1080) says, emphatically, that “</w:t>
      </w:r>
      <w:r w:rsidRPr="00BC399D">
        <w:rPr>
          <w:rStyle w:val="Emphasis"/>
        </w:rPr>
        <w:t>an antiracist people’s geography must certainly be a part of how” the continued development of an abolitionist politics directed at capital punishment are created</w:t>
      </w:r>
      <w:r w:rsidRPr="005A422A">
        <w:rPr>
          <w:sz w:val="16"/>
        </w:rPr>
        <w:t xml:space="preserve">. Heynen (2015, 1072–75) is </w:t>
      </w:r>
      <w:r w:rsidRPr="00A60613">
        <w:rPr>
          <w:rStyle w:val="Emphasis"/>
        </w:rPr>
        <w:t>very clear about the discipline’s past, and its potential future, in terms of its capacity to call up “spatial logics of consciousness…at an immense scale” to confront the “racialized history that continues to prevail in allowing” capital punishment to happen</w:t>
      </w:r>
      <w:r w:rsidRPr="00952566">
        <w:rPr>
          <w:rStyle w:val="StyleUnderline"/>
        </w:rPr>
        <w:t>. For a “truly antiracist people’s geography” to form,</w:t>
      </w:r>
      <w:r w:rsidRPr="005A422A">
        <w:rPr>
          <w:sz w:val="16"/>
        </w:rPr>
        <w:t xml:space="preserve"> Heynen says, </w:t>
      </w:r>
      <w:r w:rsidRPr="00952566">
        <w:rPr>
          <w:rStyle w:val="StyleUnderline"/>
        </w:rPr>
        <w:t>the discipline must be more reflective and contemplative considering that “silence hides abuse” and that should geographers continue “to be silent about the geographies of justice writ large or the geographies of capital punishment more specifically” dire consequences could result.</w:t>
      </w:r>
      <w:r w:rsidRPr="005A422A">
        <w:rPr>
          <w:sz w:val="16"/>
        </w:rPr>
        <w:t xml:space="preserve"> From the spirit of Heynen’s words emerges a poignant question: </w:t>
      </w:r>
      <w:r w:rsidRPr="005A422A">
        <w:rPr>
          <w:rStyle w:val="StyleUnderline"/>
        </w:rPr>
        <w:t>if geographers continue to be silent about such fundamental matters of life and death</w:t>
      </w:r>
      <w:r w:rsidRPr="005A422A">
        <w:rPr>
          <w:sz w:val="16"/>
        </w:rPr>
        <w:t xml:space="preserve"> (of which capital punishment is but one among many such matters), </w:t>
      </w:r>
      <w:r w:rsidRPr="005A422A">
        <w:rPr>
          <w:rStyle w:val="StyleUnderline"/>
        </w:rPr>
        <w:t>then what does that communicate about the discipline at large and the critical mass of so-called radical and critical geographers?</w:t>
      </w:r>
    </w:p>
    <w:p w14:paraId="57A179D4" w14:textId="77777777" w:rsidR="00081DFB" w:rsidRDefault="00081DFB" w:rsidP="00081DFB"/>
    <w:p w14:paraId="68CBA6BD" w14:textId="77777777" w:rsidR="00081DFB" w:rsidRPr="000D5114" w:rsidRDefault="00081DFB" w:rsidP="00081DFB"/>
    <w:p w14:paraId="67C880A4" w14:textId="77777777" w:rsidR="00081DFB" w:rsidRDefault="00081DFB" w:rsidP="00081DFB"/>
    <w:p w14:paraId="11FC0792" w14:textId="77777777" w:rsidR="00081DFB" w:rsidRDefault="00081DFB" w:rsidP="00081DFB"/>
    <w:p w14:paraId="0CBB2669" w14:textId="77777777" w:rsidR="00081DFB" w:rsidRDefault="00081DFB" w:rsidP="00081DFB">
      <w:pPr>
        <w:pStyle w:val="Heading3"/>
      </w:pPr>
      <w:r>
        <w:t xml:space="preserve">Aff FW v. K </w:t>
      </w:r>
    </w:p>
    <w:p w14:paraId="02BD50BB" w14:textId="77777777" w:rsidR="00081DFB" w:rsidRDefault="00081DFB" w:rsidP="00081DFB">
      <w:pPr>
        <w:pStyle w:val="Heading4"/>
      </w:pPr>
      <w:r>
        <w:t>The abolition of the death penalty both requires and causes a deconstruction of the discourse surrounding the death penalty and the logics of cruelty it requires a society to adhere to ***as a solvency/alt card for a more k version of the aff***</w:t>
      </w:r>
    </w:p>
    <w:p w14:paraId="33CECD75" w14:textId="77777777" w:rsidR="00081DFB" w:rsidRPr="00F25B5C" w:rsidRDefault="00081DFB" w:rsidP="00081DFB">
      <w:pPr>
        <w:rPr>
          <w:sz w:val="16"/>
        </w:rPr>
      </w:pPr>
      <w:r>
        <w:rPr>
          <w:rStyle w:val="Style13ptBold"/>
        </w:rPr>
        <w:t xml:space="preserve">Trumbull no date </w:t>
      </w:r>
      <w:r>
        <w:rPr>
          <w:sz w:val="16"/>
        </w:rPr>
        <w:t>Robert Trumbull</w:t>
      </w:r>
      <w:r w:rsidRPr="00E6478E">
        <w:rPr>
          <w:sz w:val="16"/>
        </w:rPr>
        <w:t xml:space="preserve">, </w:t>
      </w:r>
      <w:r>
        <w:rPr>
          <w:sz w:val="16"/>
        </w:rPr>
        <w:t>no date</w:t>
      </w:r>
      <w:r w:rsidRPr="00E6478E">
        <w:rPr>
          <w:sz w:val="16"/>
        </w:rPr>
        <w:t>, "</w:t>
      </w:r>
      <w:r w:rsidRPr="00E6478E">
        <w:t xml:space="preserve"> </w:t>
      </w:r>
      <w:r w:rsidRPr="00E6478E">
        <w:rPr>
          <w:sz w:val="16"/>
        </w:rPr>
        <w:t>Derrida and the Death Penalty:</w:t>
      </w:r>
      <w:r>
        <w:rPr>
          <w:sz w:val="16"/>
        </w:rPr>
        <w:t xml:space="preserve"> </w:t>
      </w:r>
      <w:r w:rsidRPr="00E6478E">
        <w:rPr>
          <w:sz w:val="16"/>
        </w:rPr>
        <w:t>The Question of Cruelty " University of Washington, Bothell, https://d1wqtxts1xzle7.cloudfront.net/56578355/10--Trumbull.pdf?1526447820=&amp;response-content-disposition=inline%3B+filename%3DDerrida_and_the_Death_Penalty_The_Questi.pdf&amp;Expires=1593045784&amp;Signature=Xif-Lro-pxU8JEaXYmnr9q8CO8SnOpFUxVk9e3890-LZH~wj2je4R8cF8lCYV4-xy3-KqWNdoKd8RD8Rp05OPuuq5tqwugsSLQ6dNCd1596uPBW0uj~KFfkdHbQZZsX66NRKpIwUV2x~hqyje2loWKicz1G~SHNnikedkM0YFxQ6TknPiTYuDkIkrUdvob1N4huXV8hpURRaGifZ3NCyah1pDXd5sJgGC5PJFOqw3t0k3dR88O5prXJbSegEDA02VBaiK2f5A1029T2wCWHN0JF0FZ5wn0esR2NudSJPvROIKT8ehmNC-282v6KMvwE0LknrqZItPgf-TJIJUT2s~A__&amp;Key-Pair-Id=APKAJLOHF5GGSLRBV4ZA, accessed 6-24-2020 MS</w:t>
      </w:r>
    </w:p>
    <w:p w14:paraId="1FACCBD6" w14:textId="77777777" w:rsidR="00081DFB" w:rsidRDefault="00081DFB" w:rsidP="00081DFB">
      <w:pPr>
        <w:rPr>
          <w:rStyle w:val="StyleUnderline"/>
        </w:rPr>
      </w:pPr>
      <w:r w:rsidRPr="00E6478E">
        <w:rPr>
          <w:rStyle w:val="StyleUnderline"/>
        </w:rPr>
        <w:t xml:space="preserve">The </w:t>
      </w:r>
      <w:r w:rsidRPr="004E34D7">
        <w:rPr>
          <w:rStyle w:val="StyleUnderline"/>
          <w:highlight w:val="cyan"/>
        </w:rPr>
        <w:t>deconstruction of the death penalty</w:t>
      </w:r>
      <w:r w:rsidRPr="00E6478E">
        <w:rPr>
          <w:sz w:val="16"/>
        </w:rPr>
        <w:t xml:space="preserve">, while motivated by an abiding interest in putting an end to the ongoing practice of capital punishment in the U.S. and around the world, </w:t>
      </w:r>
      <w:r w:rsidRPr="004E34D7">
        <w:rPr>
          <w:rStyle w:val="StyleUnderline"/>
          <w:highlight w:val="cyan"/>
        </w:rPr>
        <w:t>will</w:t>
      </w:r>
      <w:r w:rsidRPr="00E6478E">
        <w:rPr>
          <w:rStyle w:val="StyleUnderline"/>
        </w:rPr>
        <w:t xml:space="preserve"> nonetheless </w:t>
      </w:r>
      <w:r w:rsidRPr="004E34D7">
        <w:rPr>
          <w:rStyle w:val="StyleUnderline"/>
          <w:highlight w:val="cyan"/>
        </w:rPr>
        <w:t>submit to scrutiny the</w:t>
      </w:r>
      <w:r w:rsidRPr="00E6478E">
        <w:rPr>
          <w:rStyle w:val="StyleUnderline"/>
        </w:rPr>
        <w:t xml:space="preserve"> existing </w:t>
      </w:r>
      <w:r w:rsidRPr="004E34D7">
        <w:rPr>
          <w:rStyle w:val="StyleUnderline"/>
          <w:highlight w:val="cyan"/>
        </w:rPr>
        <w:t>discourse around the death penalty</w:t>
      </w:r>
      <w:r w:rsidRPr="00E6478E">
        <w:rPr>
          <w:sz w:val="16"/>
        </w:rPr>
        <w:t xml:space="preserve"> in its entirety, on both sides. Ultimately, one of the most fragile, most </w:t>
      </w:r>
      <w:r w:rsidRPr="00E6478E">
        <w:rPr>
          <w:rStyle w:val="StyleUnderline"/>
        </w:rPr>
        <w:t>deconstructible areas in this discourse, it will be demonstrated, remains the question of cruelty</w:t>
      </w:r>
      <w:r w:rsidRPr="00E6478E">
        <w:rPr>
          <w:sz w:val="16"/>
        </w:rPr>
        <w:t xml:space="preserve">. This term is consistently invoked in the classical humanist arguments against the death penalty, of course, and in the modern discourse of human rights, which sets itself up explicitly in opposition to the death penalty on the grounds of its excessive cruelty, but it is equally crucial, Derrida notes, to </w:t>
      </w:r>
      <w:r w:rsidRPr="00E6478E">
        <w:rPr>
          <w:rStyle w:val="StyleUnderline"/>
        </w:rPr>
        <w:t>much of the discourse devoted to refining and justifying the practice of capital punishment in the modern era.</w:t>
      </w:r>
      <w:r w:rsidRPr="00E6478E">
        <w:rPr>
          <w:sz w:val="16"/>
        </w:rPr>
        <w:t>10 It is central, Derrida shows quite convincingly, to the modern history of the death penalty in Europe and the U.S.</w:t>
      </w:r>
      <w:r w:rsidRPr="00E6478E">
        <w:rPr>
          <w:rStyle w:val="StyleUnderline"/>
        </w:rPr>
        <w:t xml:space="preserve"> This </w:t>
      </w:r>
      <w:r w:rsidRPr="004E34D7">
        <w:rPr>
          <w:rStyle w:val="StyleUnderline"/>
          <w:highlight w:val="cyan"/>
        </w:rPr>
        <w:t>history</w:t>
      </w:r>
      <w:r w:rsidRPr="00E6478E">
        <w:rPr>
          <w:rStyle w:val="StyleUnderline"/>
        </w:rPr>
        <w:t xml:space="preserve"> is in fact largely </w:t>
      </w:r>
      <w:r w:rsidRPr="004E34D7">
        <w:rPr>
          <w:rStyle w:val="StyleUnderline"/>
          <w:highlight w:val="cyan"/>
        </w:rPr>
        <w:t>defined by</w:t>
      </w:r>
      <w:r w:rsidRPr="00E6478E">
        <w:rPr>
          <w:rStyle w:val="StyleUnderline"/>
        </w:rPr>
        <w:t xml:space="preserve"> the </w:t>
      </w:r>
      <w:r w:rsidRPr="004E34D7">
        <w:rPr>
          <w:rStyle w:val="StyleUnderline"/>
          <w:highlight w:val="cyan"/>
        </w:rPr>
        <w:t>development and implementation of</w:t>
      </w:r>
      <w:r w:rsidRPr="00E6478E">
        <w:rPr>
          <w:rStyle w:val="StyleUnderline"/>
        </w:rPr>
        <w:t xml:space="preserve"> ever </w:t>
      </w:r>
      <w:r w:rsidRPr="004E34D7">
        <w:rPr>
          <w:rStyle w:val="StyleUnderline"/>
          <w:highlight w:val="cyan"/>
        </w:rPr>
        <w:t>more ‘humane’ techniques</w:t>
      </w:r>
      <w:r w:rsidRPr="00E6478E">
        <w:rPr>
          <w:rStyle w:val="StyleUnderline"/>
        </w:rPr>
        <w:t xml:space="preserve"> and </w:t>
      </w:r>
      <w:r w:rsidRPr="004E34D7">
        <w:rPr>
          <w:rStyle w:val="StyleUnderline"/>
          <w:highlight w:val="cyan"/>
        </w:rPr>
        <w:t>machines for putting to death</w:t>
      </w:r>
      <w:r w:rsidRPr="00E6478E">
        <w:rPr>
          <w:sz w:val="16"/>
        </w:rPr>
        <w:t xml:space="preserve">, from the “humanitarian” machine of the guillotine (DP1, 192)—a machine whose invention relies, from the very beginning, </w:t>
      </w:r>
      <w:r w:rsidRPr="004E34D7">
        <w:rPr>
          <w:rStyle w:val="StyleUnderline"/>
          <w:highlight w:val="cyan"/>
        </w:rPr>
        <w:t>on the logic of humane death as death without cruelty</w:t>
      </w:r>
      <w:r w:rsidRPr="00E6478E">
        <w:rPr>
          <w:rStyle w:val="StyleUnderline"/>
        </w:rPr>
        <w:t xml:space="preserve"> and with a minimum of bloodshed, what Derrida calls </w:t>
      </w:r>
      <w:r w:rsidRPr="004E34D7">
        <w:rPr>
          <w:rStyle w:val="StyleUnderline"/>
          <w:highlight w:val="cyan"/>
        </w:rPr>
        <w:t>an “anesthesial” logic</w:t>
      </w:r>
      <w:r w:rsidRPr="00E6478E">
        <w:rPr>
          <w:sz w:val="16"/>
        </w:rPr>
        <w:t xml:space="preserve"> (DP1, 49)—to the electric chair, the gas chamber, and lethal injection. If the more recent techniques do away with the spectacle of bloodshed, it would only be the last of these that would ultimately be deemed the primary method of execution humane enough to escape the charge of “cruel and unusual punishment” in the U.S. </w:t>
      </w:r>
      <w:r w:rsidRPr="00E6478E">
        <w:rPr>
          <w:rStyle w:val="StyleUnderline"/>
        </w:rPr>
        <w:t xml:space="preserve">The first consequence of this demonstration around the modern history of the death penalty, then, is that the classical and contemporary </w:t>
      </w:r>
      <w:r w:rsidRPr="004E34D7">
        <w:rPr>
          <w:rStyle w:val="StyleUnderline"/>
          <w:highlight w:val="cyan"/>
        </w:rPr>
        <w:t>abolitionist arguments against</w:t>
      </w:r>
      <w:r w:rsidRPr="00E6478E">
        <w:rPr>
          <w:rStyle w:val="StyleUnderline"/>
        </w:rPr>
        <w:t xml:space="preserve"> the </w:t>
      </w:r>
      <w:r w:rsidRPr="004E34D7">
        <w:rPr>
          <w:rStyle w:val="StyleUnderline"/>
          <w:highlight w:val="cyan"/>
        </w:rPr>
        <w:t>cruelty of capital punishment</w:t>
      </w:r>
      <w:r w:rsidRPr="00E6478E">
        <w:rPr>
          <w:rStyle w:val="StyleUnderline"/>
        </w:rPr>
        <w:t xml:space="preserve"> </w:t>
      </w:r>
      <w:r w:rsidRPr="004E34D7">
        <w:rPr>
          <w:rStyle w:val="StyleUnderline"/>
          <w:highlight w:val="cyan"/>
        </w:rPr>
        <w:t>are</w:t>
      </w:r>
      <w:r w:rsidRPr="00E6478E">
        <w:rPr>
          <w:rStyle w:val="StyleUnderline"/>
        </w:rPr>
        <w:t xml:space="preserve"> shown to be fundamentally </w:t>
      </w:r>
      <w:r w:rsidRPr="004E34D7">
        <w:rPr>
          <w:rStyle w:val="StyleUnderline"/>
          <w:highlight w:val="cyan"/>
        </w:rPr>
        <w:t>fragile</w:t>
      </w:r>
      <w:r w:rsidRPr="00E6478E">
        <w:rPr>
          <w:rStyle w:val="StyleUnderline"/>
        </w:rPr>
        <w:t xml:space="preserve">—an assessment Derrida articulates clearly and repeatedly in his discussions of the death penalty—and this because </w:t>
      </w:r>
      <w:r w:rsidRPr="004E34D7">
        <w:rPr>
          <w:rStyle w:val="StyleUnderline"/>
          <w:highlight w:val="cyan"/>
        </w:rPr>
        <w:t>the humanitarian call to put an end to excessive cruelty is</w:t>
      </w:r>
      <w:r w:rsidRPr="00E6478E">
        <w:rPr>
          <w:rStyle w:val="StyleUnderline"/>
        </w:rPr>
        <w:t xml:space="preserve"> ultimately </w:t>
      </w:r>
      <w:r w:rsidRPr="004E34D7">
        <w:rPr>
          <w:rStyle w:val="StyleUnderline"/>
          <w:highlight w:val="cyan"/>
        </w:rPr>
        <w:t>found on both sides of the debate</w:t>
      </w:r>
      <w:r w:rsidRPr="00E6478E">
        <w:rPr>
          <w:sz w:val="16"/>
        </w:rPr>
        <w:t xml:space="preserve">. As Derrida argues in several places, the classical humanist argument against the cruelty of the death penalty essentially leaves the unconditional principle of the death penalty, considered apart from the particular means of its application, untouched. Moreover, as </w:t>
      </w:r>
      <w:r w:rsidRPr="00E6478E">
        <w:rPr>
          <w:rStyle w:val="StyleUnderline"/>
        </w:rPr>
        <w:t xml:space="preserve">the </w:t>
      </w:r>
      <w:r w:rsidRPr="004E34D7">
        <w:rPr>
          <w:rStyle w:val="StyleUnderline"/>
          <w:highlight w:val="cyan"/>
        </w:rPr>
        <w:t>history of the death penalty</w:t>
      </w:r>
      <w:r w:rsidRPr="00E6478E">
        <w:rPr>
          <w:rStyle w:val="StyleUnderline"/>
        </w:rPr>
        <w:t xml:space="preserve"> in the U.S. makes quite plain, </w:t>
      </w:r>
      <w:r w:rsidRPr="004E34D7">
        <w:rPr>
          <w:rStyle w:val="StyleUnderline"/>
          <w:highlight w:val="cyan"/>
        </w:rPr>
        <w:t>there are</w:t>
      </w:r>
      <w:r w:rsidRPr="00E6478E">
        <w:rPr>
          <w:rStyle w:val="StyleUnderline"/>
        </w:rPr>
        <w:t xml:space="preserve"> always </w:t>
      </w:r>
      <w:r w:rsidRPr="004E34D7">
        <w:rPr>
          <w:rStyle w:val="StyleUnderline"/>
          <w:highlight w:val="cyan"/>
        </w:rPr>
        <w:t>ways of making</w:t>
      </w:r>
      <w:r w:rsidRPr="00E6478E">
        <w:rPr>
          <w:rStyle w:val="StyleUnderline"/>
        </w:rPr>
        <w:t xml:space="preserve"> the exercise of </w:t>
      </w:r>
      <w:r w:rsidRPr="004E34D7">
        <w:rPr>
          <w:rStyle w:val="StyleUnderline"/>
          <w:highlight w:val="cyan"/>
        </w:rPr>
        <w:t>capital punishment</w:t>
      </w:r>
      <w:r w:rsidRPr="00E6478E">
        <w:rPr>
          <w:rStyle w:val="StyleUnderline"/>
        </w:rPr>
        <w:t xml:space="preserve">, </w:t>
      </w:r>
      <w:r w:rsidRPr="004E34D7">
        <w:rPr>
          <w:rStyle w:val="StyleUnderline"/>
          <w:highlight w:val="cyan"/>
        </w:rPr>
        <w:t>by</w:t>
      </w:r>
      <w:r w:rsidRPr="00E6478E">
        <w:rPr>
          <w:rStyle w:val="StyleUnderline"/>
        </w:rPr>
        <w:t xml:space="preserve"> all </w:t>
      </w:r>
      <w:r w:rsidRPr="004E34D7">
        <w:rPr>
          <w:rStyle w:val="StyleUnderline"/>
          <w:highlight w:val="cyan"/>
        </w:rPr>
        <w:t>appearances, less cruel</w:t>
      </w:r>
      <w:r w:rsidRPr="00E6478E">
        <w:rPr>
          <w:rStyle w:val="StyleUnderline"/>
        </w:rPr>
        <w:t xml:space="preserve">. </w:t>
      </w:r>
      <w:r w:rsidRPr="00E6478E">
        <w:rPr>
          <w:sz w:val="16"/>
        </w:rPr>
        <w:t xml:space="preserve">Most crucially, as Derrida demonstrates in the first year of the Death Penalty Seminars, quite simply, we have never had a rigorous concept of cruelty. </w:t>
      </w:r>
      <w:r w:rsidRPr="004E34D7">
        <w:rPr>
          <w:rStyle w:val="StyleUnderline"/>
          <w:highlight w:val="cyan"/>
        </w:rPr>
        <w:t>Cruelty</w:t>
      </w:r>
      <w:r w:rsidRPr="00E6478E">
        <w:rPr>
          <w:sz w:val="16"/>
        </w:rPr>
        <w:t xml:space="preserve">, rather, </w:t>
      </w:r>
      <w:r w:rsidRPr="004E34D7">
        <w:rPr>
          <w:rStyle w:val="StyleUnderline"/>
          <w:highlight w:val="cyan"/>
        </w:rPr>
        <w:t>has</w:t>
      </w:r>
      <w:r w:rsidRPr="00E6478E">
        <w:rPr>
          <w:rStyle w:val="StyleUnderline"/>
        </w:rPr>
        <w:t xml:space="preserve"> always </w:t>
      </w:r>
      <w:r w:rsidRPr="004E34D7">
        <w:rPr>
          <w:rStyle w:val="StyleUnderline"/>
          <w:highlight w:val="cyan"/>
        </w:rPr>
        <w:t>been the site of a fundamental “equivocation</w:t>
      </w:r>
      <w:r w:rsidRPr="00E6478E">
        <w:rPr>
          <w:rStyle w:val="StyleUnderline"/>
        </w:rPr>
        <w:t>”</w:t>
      </w:r>
      <w:r w:rsidRPr="00E6478E">
        <w:rPr>
          <w:sz w:val="16"/>
        </w:rPr>
        <w:t xml:space="preserve"> or slippage. This Derrida and the Death Penalty 323 is, in fact, one of Derrida’s explicit themes in “Psychoanalysis Searches,” where he highlights the history of the death penalty in the U.S., and in </w:t>
      </w:r>
      <w:r w:rsidRPr="00E6478E">
        <w:rPr>
          <w:rStyle w:val="StyleUnderline"/>
        </w:rPr>
        <w:t xml:space="preserve">particular the history of the moratorium on executions imposed in 1972 by the Supreme Court. This </w:t>
      </w:r>
      <w:r w:rsidRPr="004E34D7">
        <w:rPr>
          <w:rStyle w:val="StyleUnderline"/>
          <w:highlight w:val="cyan"/>
        </w:rPr>
        <w:t>moratorium would not be lifted</w:t>
      </w:r>
      <w:r w:rsidRPr="00E6478E">
        <w:rPr>
          <w:sz w:val="16"/>
        </w:rPr>
        <w:t xml:space="preserve">, Derrida recalls, </w:t>
      </w:r>
      <w:r w:rsidRPr="004E34D7">
        <w:rPr>
          <w:rStyle w:val="StyleUnderline"/>
          <w:highlight w:val="cyan"/>
        </w:rPr>
        <w:t>until</w:t>
      </w:r>
      <w:r w:rsidRPr="00E6478E">
        <w:rPr>
          <w:rStyle w:val="StyleUnderline"/>
        </w:rPr>
        <w:t xml:space="preserve"> the exercise of </w:t>
      </w:r>
      <w:r w:rsidRPr="004E34D7">
        <w:rPr>
          <w:rStyle w:val="StyleUnderline"/>
          <w:highlight w:val="cyan"/>
        </w:rPr>
        <w:t>capital punishment could be brought into line with the Constitutional ban on cruel and unusual punishment</w:t>
      </w:r>
      <w:r w:rsidRPr="00E6478E">
        <w:rPr>
          <w:rStyle w:val="StyleUnderline"/>
        </w:rPr>
        <w:t>.</w:t>
      </w:r>
      <w:r w:rsidRPr="00E6478E">
        <w:rPr>
          <w:sz w:val="16"/>
        </w:rPr>
        <w:t xml:space="preserve"> Recounting this history, he concludes with a question: Throughout all this history I have just evoked, from the American Constitution to modern international declarations, </w:t>
      </w:r>
      <w:r w:rsidRPr="00E6478E">
        <w:rPr>
          <w:rStyle w:val="StyleUnderline"/>
        </w:rPr>
        <w:t xml:space="preserve">as in the discourse of common doxa for centuries, before and after Sade, it is </w:t>
      </w:r>
      <w:r w:rsidRPr="004E34D7">
        <w:rPr>
          <w:rStyle w:val="StyleUnderline"/>
          <w:highlight w:val="cyan"/>
        </w:rPr>
        <w:t>the obscure word cruelty</w:t>
      </w:r>
      <w:r w:rsidRPr="00E6478E">
        <w:rPr>
          <w:rStyle w:val="StyleUnderline"/>
        </w:rPr>
        <w:t xml:space="preserve"> that </w:t>
      </w:r>
      <w:r w:rsidRPr="004E34D7">
        <w:rPr>
          <w:rStyle w:val="StyleUnderline"/>
          <w:highlight w:val="cyan"/>
        </w:rPr>
        <w:t>concentrates all the equivocations</w:t>
      </w:r>
      <w:r w:rsidRPr="00E6478E">
        <w:rPr>
          <w:sz w:val="16"/>
        </w:rPr>
        <w:t xml:space="preserve">. What does “cruel” mean? Do we have, did Freud have a rigorous concept of the cruelty that, like Nietzsche, he spoke of so much (as regards the death drive, the aggression drive, or sadism, etc.)? Where does cruelty begin and end? (WA, 262–63) Putting pressure on this term in the first year of the Death Penalty Seminars, what Derrida demonstrates, in the end, is </w:t>
      </w:r>
      <w:r w:rsidRPr="00E6478E">
        <w:rPr>
          <w:rStyle w:val="StyleUnderline"/>
        </w:rPr>
        <w:t xml:space="preserve">that </w:t>
      </w:r>
      <w:r w:rsidRPr="004E34D7">
        <w:rPr>
          <w:rStyle w:val="StyleUnderline"/>
          <w:highlight w:val="cyan"/>
        </w:rPr>
        <w:t>there has</w:t>
      </w:r>
      <w:r w:rsidRPr="00E6478E">
        <w:rPr>
          <w:rStyle w:val="StyleUnderline"/>
        </w:rPr>
        <w:t xml:space="preserve"> in fact </w:t>
      </w:r>
      <w:r w:rsidRPr="004E34D7">
        <w:rPr>
          <w:rStyle w:val="StyleUnderline"/>
          <w:highlight w:val="cyan"/>
        </w:rPr>
        <w:t>never been a stable concept of cruelty</w:t>
      </w:r>
      <w:r w:rsidRPr="00E6478E">
        <w:rPr>
          <w:sz w:val="16"/>
        </w:rPr>
        <w:t xml:space="preserve">. Derrida’s aim, however, is not just to show that the classical and </w:t>
      </w:r>
      <w:r w:rsidRPr="00E6478E">
        <w:rPr>
          <w:rStyle w:val="StyleUnderline"/>
        </w:rPr>
        <w:t xml:space="preserve">contemporary </w:t>
      </w:r>
      <w:r w:rsidRPr="004E34D7">
        <w:rPr>
          <w:rStyle w:val="StyleUnderline"/>
          <w:highlight w:val="cyan"/>
        </w:rPr>
        <w:t>abolitionist arguments against</w:t>
      </w:r>
      <w:r w:rsidRPr="00E6478E">
        <w:rPr>
          <w:rStyle w:val="StyleUnderline"/>
        </w:rPr>
        <w:t xml:space="preserve"> the </w:t>
      </w:r>
      <w:r w:rsidRPr="004E34D7">
        <w:rPr>
          <w:rStyle w:val="StyleUnderline"/>
          <w:highlight w:val="cyan"/>
        </w:rPr>
        <w:t>cruelty of the death penalty</w:t>
      </w:r>
      <w:r w:rsidRPr="00E6478E">
        <w:rPr>
          <w:rStyle w:val="StyleUnderline"/>
        </w:rPr>
        <w:t xml:space="preserve"> </w:t>
      </w:r>
      <w:r w:rsidRPr="004E34D7">
        <w:rPr>
          <w:rStyle w:val="StyleUnderline"/>
          <w:highlight w:val="cyan"/>
        </w:rPr>
        <w:t>remain</w:t>
      </w:r>
      <w:r w:rsidRPr="00E6478E">
        <w:rPr>
          <w:rStyle w:val="StyleUnderline"/>
        </w:rPr>
        <w:t xml:space="preserve"> altogether </w:t>
      </w:r>
      <w:r w:rsidRPr="004E34D7">
        <w:rPr>
          <w:rStyle w:val="StyleUnderline"/>
          <w:highlight w:val="cyan"/>
        </w:rPr>
        <w:t>fragile</w:t>
      </w:r>
      <w:r w:rsidRPr="00E6478E">
        <w:rPr>
          <w:rStyle w:val="StyleUnderline"/>
        </w:rPr>
        <w:t>.</w:t>
      </w:r>
      <w:r w:rsidRPr="00E6478E">
        <w:rPr>
          <w:sz w:val="16"/>
        </w:rPr>
        <w:t xml:space="preserve"> Rather, Derrida will seek to formulate a new</w:t>
      </w:r>
      <w:r w:rsidRPr="00E6478E">
        <w:rPr>
          <w:rStyle w:val="StyleUnderline"/>
        </w:rPr>
        <w:t>, more “</w:t>
      </w:r>
      <w:r w:rsidRPr="004E34D7">
        <w:rPr>
          <w:rStyle w:val="StyleUnderline"/>
          <w:highlight w:val="cyan"/>
        </w:rPr>
        <w:t>consistent” abolitionism</w:t>
      </w:r>
      <w:r w:rsidRPr="00E6478E">
        <w:rPr>
          <w:rStyle w:val="StyleUnderline"/>
        </w:rPr>
        <w:t xml:space="preserve"> </w:t>
      </w:r>
      <w:r w:rsidRPr="004E34D7">
        <w:rPr>
          <w:rStyle w:val="StyleUnderline"/>
          <w:highlight w:val="cyan"/>
        </w:rPr>
        <w:t>capable of taking on the question of the unconditional principle of the death penalty</w:t>
      </w:r>
      <w:r w:rsidRPr="00E6478E">
        <w:rPr>
          <w:sz w:val="16"/>
        </w:rPr>
        <w:t xml:space="preserve"> (FWT, 149). Yet, </w:t>
      </w:r>
      <w:r w:rsidRPr="00E6478E">
        <w:rPr>
          <w:rStyle w:val="StyleUnderline"/>
        </w:rPr>
        <w:t xml:space="preserve">he will do so not simply by </w:t>
      </w:r>
      <w:r w:rsidRPr="004E34D7">
        <w:rPr>
          <w:rStyle w:val="StyleUnderline"/>
          <w:highlight w:val="cyan"/>
        </w:rPr>
        <w:t>abandoning the concept of cruelty</w:t>
      </w:r>
      <w:r w:rsidRPr="00E6478E">
        <w:rPr>
          <w:rStyle w:val="StyleUnderline"/>
        </w:rPr>
        <w:t xml:space="preserve">, but rather by </w:t>
      </w:r>
      <w:r w:rsidRPr="004E34D7">
        <w:rPr>
          <w:rStyle w:val="StyleUnderline"/>
          <w:highlight w:val="cyan"/>
        </w:rPr>
        <w:t>attempting to thinking through this equivocation</w:t>
      </w:r>
      <w:r w:rsidRPr="00E6478E">
        <w:rPr>
          <w:rStyle w:val="StyleUnderline"/>
        </w:rPr>
        <w:t xml:space="preserve"> as rigorously as possible.</w:t>
      </w:r>
    </w:p>
    <w:p w14:paraId="4314A26A" w14:textId="77777777" w:rsidR="00081DFB" w:rsidRPr="00863854" w:rsidRDefault="00081DFB" w:rsidP="00081DFB">
      <w:pPr>
        <w:pStyle w:val="Heading4"/>
        <w:rPr>
          <w:rStyle w:val="StyleUnderline"/>
        </w:rPr>
      </w:pPr>
      <w:r>
        <w:t>Assessments of the death penalty that view it as a quantifiable or understandable normal dying rather than death fundamentally misunderstand and give the power of death back to the third parties involved rather than the one being put to death ***another discourse link to a death penalty aff***</w:t>
      </w:r>
    </w:p>
    <w:p w14:paraId="09A795E7" w14:textId="77777777" w:rsidR="00081DFB" w:rsidRPr="00C379F3" w:rsidRDefault="00081DFB" w:rsidP="00081DFB">
      <w:r>
        <w:rPr>
          <w:rStyle w:val="Style13ptBold"/>
        </w:rPr>
        <w:t xml:space="preserve">Derrida 00 </w:t>
      </w:r>
      <w:r w:rsidRPr="00C379F3">
        <w:t>Jacques Derrida, 03-18-2000, "The Death Penalty" Edited by Geoffrey Bennington, Marc Crepon, and Thomas Dutoit Translated by Peggy Kamuf</w:t>
      </w:r>
      <w:r>
        <w:t xml:space="preserve"> </w:t>
      </w:r>
      <w:r w:rsidRPr="00C379F3">
        <w:t>The University of Chicago Press, JACQUES DERRIDA (1930-2004) was director of studies at the Ecole des hautes etudes en sciences sociales, Paris, and professor of humanities at the University of California, Irvine. He is the author of many books published by the University of Chicago Press, most recently, The Beast and the Sovereign Volume I and The Beast and the Sovereign Volume II. PEGGY KAMUF is the Marion Frances Chevalier Professor of French and Comparative Literature at the University of Southern California. She has written, edited, or translated many books, by Derrida and others, and is coeditor of the series of Derrida's seminars at the University of Chicago Press.</w:t>
      </w:r>
      <w:r>
        <w:t xml:space="preserve"> </w:t>
      </w:r>
      <w:r w:rsidRPr="00C379F3">
        <w:t>http://users.clas.ufl.edu/burt/deathsentences/DeathPenaltyNinthSeminar.pdf, accessed 6-25-2020 MS</w:t>
      </w:r>
    </w:p>
    <w:p w14:paraId="7D2E66C7" w14:textId="77777777" w:rsidR="00081DFB" w:rsidRPr="00C379F3" w:rsidRDefault="00081DFB" w:rsidP="00081DFB">
      <w:pPr>
        <w:rPr>
          <w:rStyle w:val="StyleUnderline"/>
        </w:rPr>
      </w:pPr>
      <w:r w:rsidRPr="00527BC2">
        <w:rPr>
          <w:rStyle w:val="StyleUnderline"/>
        </w:rPr>
        <w:t>From "being condemned to die" to "</w:t>
      </w:r>
      <w:r w:rsidRPr="009D430F">
        <w:rPr>
          <w:rStyle w:val="StyleUnderline"/>
          <w:highlight w:val="cyan"/>
        </w:rPr>
        <w:t>being condemned to death</w:t>
      </w:r>
      <w:r w:rsidRPr="00C379F3">
        <w:rPr>
          <w:sz w:val="16"/>
        </w:rPr>
        <w:t xml:space="preserve">," it is </w:t>
      </w:r>
      <w:r w:rsidRPr="00527BC2">
        <w:rPr>
          <w:rStyle w:val="StyleUnderline"/>
        </w:rPr>
        <w:t>a matter</w:t>
      </w:r>
      <w:r w:rsidRPr="00C379F3">
        <w:rPr>
          <w:sz w:val="16"/>
        </w:rPr>
        <w:t xml:space="preserve">, then, </w:t>
      </w:r>
      <w:r w:rsidRPr="00527BC2">
        <w:rPr>
          <w:rStyle w:val="StyleUnderline"/>
        </w:rPr>
        <w:t xml:space="preserve">of </w:t>
      </w:r>
      <w:r w:rsidRPr="009D430F">
        <w:rPr>
          <w:rStyle w:val="StyleUnderline"/>
          <w:highlight w:val="cyan"/>
        </w:rPr>
        <w:t>passing over to another death</w:t>
      </w:r>
      <w:r w:rsidRPr="00527BC2">
        <w:rPr>
          <w:rStyle w:val="StyleUnderline"/>
        </w:rPr>
        <w:t>, perhaps.</w:t>
      </w:r>
      <w:r w:rsidRPr="00C379F3">
        <w:rPr>
          <w:sz w:val="16"/>
        </w:rPr>
        <w:t xml:space="preserve"> Perhaps. I keep the "perhaps" in reserve. And I keep </w:t>
      </w:r>
      <w:r w:rsidRPr="00527BC2">
        <w:rPr>
          <w:rStyle w:val="StyleUnderline"/>
        </w:rPr>
        <w:t xml:space="preserve">in reserve </w:t>
      </w:r>
      <w:r w:rsidRPr="009D430F">
        <w:rPr>
          <w:rStyle w:val="StyleUnderline"/>
          <w:highlight w:val="cyan"/>
        </w:rPr>
        <w:t>the decision</w:t>
      </w:r>
      <w:r w:rsidRPr="00527BC2">
        <w:rPr>
          <w:rStyle w:val="StyleUnderline"/>
        </w:rPr>
        <w:t xml:space="preserve"> as to </w:t>
      </w:r>
      <w:r w:rsidRPr="009D430F">
        <w:rPr>
          <w:rStyle w:val="StyleUnderline"/>
          <w:highlight w:val="cyan"/>
        </w:rPr>
        <w:t>which may appear preferable</w:t>
      </w:r>
      <w:r w:rsidRPr="00527BC2">
        <w:rPr>
          <w:rStyle w:val="StyleUnderline"/>
        </w:rPr>
        <w:t xml:space="preserve">: </w:t>
      </w:r>
      <w:r w:rsidRPr="009D430F">
        <w:rPr>
          <w:rStyle w:val="StyleUnderline"/>
          <w:highlight w:val="cyan"/>
        </w:rPr>
        <w:t>to be condemned to death</w:t>
      </w:r>
      <w:r w:rsidRPr="00527BC2">
        <w:rPr>
          <w:rStyle w:val="StyleUnderline"/>
        </w:rPr>
        <w:t xml:space="preserve"> </w:t>
      </w:r>
      <w:r w:rsidRPr="009D430F">
        <w:rPr>
          <w:rStyle w:val="StyleUnderline"/>
          <w:highlight w:val="cyan"/>
        </w:rPr>
        <w:t>or to</w:t>
      </w:r>
      <w:r w:rsidRPr="00527BC2">
        <w:rPr>
          <w:rStyle w:val="StyleUnderline"/>
        </w:rPr>
        <w:t xml:space="preserve"> be condemned to </w:t>
      </w:r>
      <w:r w:rsidRPr="009D430F">
        <w:rPr>
          <w:rStyle w:val="StyleUnderline"/>
          <w:highlight w:val="cyan"/>
        </w:rPr>
        <w:t>die</w:t>
      </w:r>
      <w:r w:rsidRPr="00527BC2">
        <w:rPr>
          <w:rStyle w:val="StyleUnderline"/>
        </w:rPr>
        <w:t>.</w:t>
      </w:r>
      <w:r w:rsidRPr="00C379F3">
        <w:rPr>
          <w:sz w:val="16"/>
        </w:rPr>
        <w:t xml:space="preserve"> If, for example, I was given the choice between </w:t>
      </w:r>
      <w:r w:rsidRPr="009D430F">
        <w:rPr>
          <w:rStyle w:val="StyleUnderline"/>
          <w:highlight w:val="cyan"/>
        </w:rPr>
        <w:t>being condemned to death</w:t>
      </w:r>
      <w:r w:rsidRPr="00527BC2">
        <w:rPr>
          <w:rStyle w:val="StyleUnderline"/>
        </w:rPr>
        <w:t xml:space="preserve"> at age seventy-five (</w:t>
      </w:r>
      <w:r w:rsidRPr="009D430F">
        <w:rPr>
          <w:rStyle w:val="StyleUnderline"/>
          <w:highlight w:val="cyan"/>
        </w:rPr>
        <w:t>guillotined</w:t>
      </w:r>
      <w:r w:rsidRPr="00527BC2">
        <w:rPr>
          <w:rStyle w:val="StyleUnderline"/>
        </w:rPr>
        <w:t xml:space="preserve">) </w:t>
      </w:r>
      <w:r w:rsidRPr="009D430F">
        <w:rPr>
          <w:rStyle w:val="StyleUnderline"/>
          <w:highlight w:val="cyan"/>
        </w:rPr>
        <w:t>or</w:t>
      </w:r>
      <w:r w:rsidRPr="00527BC2">
        <w:rPr>
          <w:rStyle w:val="StyleUnderline"/>
        </w:rPr>
        <w:t xml:space="preserve"> being </w:t>
      </w:r>
      <w:r w:rsidRPr="009D430F">
        <w:rPr>
          <w:rStyle w:val="StyleUnderline"/>
          <w:highlight w:val="cyan"/>
        </w:rPr>
        <w:t>condemned to die</w:t>
      </w:r>
      <w:r w:rsidRPr="00527BC2">
        <w:rPr>
          <w:rStyle w:val="StyleUnderline"/>
        </w:rPr>
        <w:t xml:space="preserve"> at age seventy-four (</w:t>
      </w:r>
      <w:r w:rsidRPr="009D430F">
        <w:rPr>
          <w:rStyle w:val="StyleUnderline"/>
          <w:highlight w:val="cyan"/>
        </w:rPr>
        <w:t>in my bed</w:t>
      </w:r>
      <w:r w:rsidRPr="00527BC2">
        <w:rPr>
          <w:rStyle w:val="StyleUnderline"/>
        </w:rPr>
        <w:t>)</w:t>
      </w:r>
      <w:r w:rsidRPr="00C379F3">
        <w:rPr>
          <w:sz w:val="16"/>
        </w:rPr>
        <w:t xml:space="preserve">, admit that the choice would be difficult. lo order to pose seriously the same question of what may be intolerable about the death penalty, one must put oneself in another situation, the real situation, namely that, </w:t>
      </w:r>
      <w:r w:rsidRPr="00527BC2">
        <w:rPr>
          <w:rStyle w:val="StyleUnderline"/>
        </w:rPr>
        <w:t>at the moment of execution</w:t>
      </w:r>
      <w:r w:rsidRPr="009D430F">
        <w:rPr>
          <w:rStyle w:val="StyleUnderline"/>
          <w:highlight w:val="cyan"/>
        </w:rPr>
        <w:t>, the condemned one knows</w:t>
      </w:r>
      <w:r w:rsidRPr="00527BC2">
        <w:rPr>
          <w:rStyle w:val="StyleUnderline"/>
        </w:rPr>
        <w:t xml:space="preserve"> in all certitude that </w:t>
      </w:r>
      <w:r w:rsidRPr="00863854">
        <w:rPr>
          <w:rStyle w:val="StyleUnderline"/>
          <w:highlight w:val="cyan"/>
        </w:rPr>
        <w:t>without the execution</w:t>
      </w:r>
      <w:r w:rsidRPr="00527BC2">
        <w:rPr>
          <w:rStyle w:val="StyleUnderline"/>
        </w:rPr>
        <w:t xml:space="preserve"> he or she </w:t>
      </w:r>
      <w:r w:rsidRPr="00863854">
        <w:rPr>
          <w:rStyle w:val="StyleUnderline"/>
          <w:highlight w:val="cyan"/>
        </w:rPr>
        <w:t>would live longer</w:t>
      </w:r>
      <w:r w:rsidRPr="00527BC2">
        <w:rPr>
          <w:rStyle w:val="StyleUnderline"/>
        </w:rPr>
        <w:t>, be it only a year, a month, a day, a second</w:t>
      </w:r>
      <w:r w:rsidRPr="00C379F3">
        <w:rPr>
          <w:sz w:val="16"/>
        </w:rPr>
        <w:t xml:space="preserve">. The alternative is terrible and infinite: I may deem it intolerable, </w:t>
      </w:r>
      <w:r w:rsidRPr="00527BC2">
        <w:rPr>
          <w:rStyle w:val="StyleUnderline"/>
        </w:rPr>
        <w:t xml:space="preserve">and this is the case of the death penalty, </w:t>
      </w:r>
      <w:r w:rsidRPr="00863854">
        <w:rPr>
          <w:rStyle w:val="StyleUnderline"/>
          <w:highlight w:val="cyan"/>
        </w:rPr>
        <w:t>to know that the hour of my death is fixed</w:t>
      </w:r>
      <w:r w:rsidRPr="00527BC2">
        <w:rPr>
          <w:rStyle w:val="StyleUnderline"/>
        </w:rPr>
        <w:t xml:space="preserve">, by others, by a third party, at a certain day, a certain hour, a certain second, whereas if I am not condemned to death but only to die, </w:t>
      </w:r>
      <w:r w:rsidRPr="00863854">
        <w:rPr>
          <w:rStyle w:val="StyleUnderline"/>
          <w:highlight w:val="cyan"/>
        </w:rPr>
        <w:t>this calculable knowledge is impossible</w:t>
      </w:r>
      <w:r w:rsidRPr="00527BC2">
        <w:rPr>
          <w:rStyle w:val="StyleUnderline"/>
        </w:rPr>
        <w:t>. But conversely, I may deem it iotoler</w:t>
      </w:r>
      <w:r>
        <w:rPr>
          <w:rStyle w:val="StyleUnderline"/>
        </w:rPr>
        <w:t xml:space="preserve"> </w:t>
      </w:r>
      <w:r w:rsidRPr="00527BC2">
        <w:rPr>
          <w:rStyle w:val="StyleUnderline"/>
        </w:rPr>
        <w:t>able not to know the date, the place, and the hour of my death and thus I may dream of appropriating this knowledge, of having this knowledge at my disposal</w:t>
      </w:r>
      <w:r w:rsidRPr="00C379F3">
        <w:rPr>
          <w:sz w:val="16"/>
        </w:rPr>
        <w:t xml:space="preserve">, at least phantasmatically, by getting myself condemned to death and thus by arriving in this fashion at some calculable certitude, some quasi-suicidal mastery of my death (one can thus imagine-and there are such stories-that some person contrives, or even asks, to be guillotined so as to secure this knowledge and this phantasmatic mastery, which one can believe finally to be precisely meta-phantasmatic, real, of the moment of death). </w:t>
      </w:r>
      <w:r w:rsidRPr="00527BC2">
        <w:rPr>
          <w:rStyle w:val="StyleUnderline"/>
        </w:rPr>
        <w:t>By knowing at what hour, on what day I will die</w:t>
      </w:r>
      <w:r w:rsidRPr="00863854">
        <w:rPr>
          <w:rStyle w:val="StyleUnderline"/>
          <w:highlight w:val="cyan"/>
        </w:rPr>
        <w:t xml:space="preserve">, I can tell myself </w:t>
      </w:r>
      <w:r w:rsidRPr="00863854">
        <w:rPr>
          <w:rStyle w:val="StyleUnderline"/>
        </w:rPr>
        <w:t xml:space="preserve">the story of how </w:t>
      </w:r>
      <w:r w:rsidRPr="00863854">
        <w:rPr>
          <w:rStyle w:val="StyleUnderline"/>
          <w:highlight w:val="cyan"/>
        </w:rPr>
        <w:t>death will not take me by surprise</w:t>
      </w:r>
      <w:r w:rsidRPr="00527BC2">
        <w:rPr>
          <w:rStyle w:val="StyleUnderline"/>
        </w:rPr>
        <w:t xml:space="preserve"> and will thus remain at my disposal</w:t>
      </w:r>
      <w:r w:rsidRPr="00C379F3">
        <w:rPr>
          <w:sz w:val="16"/>
        </w:rPr>
        <w:t xml:space="preserve">, like a quasi-suicidal auto-affection-hence, I repeat, sometimes, and this can always be inferred in every case, the behavior of criminals or condemned ones who seem to do everything so as to give themselves this death [se donner cette mort], this phantasm of omnipotence over their own death, and so forth. When does one die? How to die? </w:t>
      </w:r>
      <w:r w:rsidRPr="00C379F3">
        <w:rPr>
          <w:rStyle w:val="StyleUnderline"/>
        </w:rPr>
        <w:t>Given that I have to die, how do I know, how do I determine what will happen to me under that name, under that intransitive verb, "to die</w:t>
      </w:r>
      <w:r w:rsidRPr="00C379F3">
        <w:rPr>
          <w:sz w:val="16"/>
        </w:rPr>
        <w:t xml:space="preserve">," a verb that is more intransitive than any other even as it is always understood as the passage of a transition, a transiting, a perishing, and whose subject, the I, as such, is neither the agent nor the patient, even if it thinks it is committing suicide? </w:t>
      </w:r>
      <w:r w:rsidRPr="00C379F3">
        <w:rPr>
          <w:rStyle w:val="StyleUnderline"/>
        </w:rPr>
        <w:t xml:space="preserve">In all these </w:t>
      </w:r>
      <w:r w:rsidRPr="00863854">
        <w:rPr>
          <w:rStyle w:val="StyleUnderline"/>
          <w:highlight w:val="cyan"/>
        </w:rPr>
        <w:t>questions on the "how</w:t>
      </w:r>
      <w:r w:rsidRPr="00C379F3">
        <w:rPr>
          <w:rStyle w:val="StyleUnderline"/>
        </w:rPr>
        <w:t>" or the "</w:t>
      </w:r>
      <w:r w:rsidRPr="00863854">
        <w:rPr>
          <w:rStyle w:val="StyleUnderline"/>
          <w:highlight w:val="cyan"/>
        </w:rPr>
        <w:t>when</w:t>
      </w:r>
      <w:r w:rsidRPr="00C379F3">
        <w:rPr>
          <w:rStyle w:val="StyleUnderline"/>
        </w:rPr>
        <w:t xml:space="preserve">" of my death, </w:t>
      </w:r>
      <w:r w:rsidRPr="00863854">
        <w:rPr>
          <w:rStyle w:val="StyleUnderline"/>
          <w:highlight w:val="cyan"/>
        </w:rPr>
        <w:t xml:space="preserve">the </w:t>
      </w:r>
      <w:r w:rsidRPr="00863854">
        <w:rPr>
          <w:rStyle w:val="StyleUnderline"/>
        </w:rPr>
        <w:t>difficulty</w:t>
      </w:r>
      <w:r w:rsidRPr="00C379F3">
        <w:rPr>
          <w:rStyle w:val="StyleUnderline"/>
        </w:rPr>
        <w:t xml:space="preserve">, and first of all the </w:t>
      </w:r>
      <w:r w:rsidRPr="00863854">
        <w:rPr>
          <w:rStyle w:val="StyleUnderline"/>
          <w:highlight w:val="cyan"/>
        </w:rPr>
        <w:t>semantic difficulty</w:t>
      </w:r>
      <w:r w:rsidRPr="00C379F3">
        <w:rPr>
          <w:rStyle w:val="StyleUnderline"/>
        </w:rPr>
        <w:t>, has at least as much to do with the modality</w:t>
      </w:r>
      <w:r w:rsidRPr="00C379F3">
        <w:rPr>
          <w:sz w:val="16"/>
        </w:rPr>
        <w:t xml:space="preserve"> (the "how," the "where," and especially the "when") as with the fact of my death, and</w:t>
      </w:r>
      <w:r w:rsidRPr="00C379F3">
        <w:rPr>
          <w:rStyle w:val="StyleUnderline"/>
        </w:rPr>
        <w:t xml:space="preserve"> with </w:t>
      </w:r>
      <w:r w:rsidRPr="00863854">
        <w:rPr>
          <w:rStyle w:val="StyleUnderline"/>
          <w:highlight w:val="cyan"/>
        </w:rPr>
        <w:t>the possessive "my</w:t>
      </w:r>
      <w:r w:rsidRPr="00C379F3">
        <w:rPr>
          <w:rStyle w:val="StyleUnderline"/>
        </w:rPr>
        <w:t>" at least as much as with "</w:t>
      </w:r>
      <w:r w:rsidRPr="00863854">
        <w:rPr>
          <w:rStyle w:val="StyleUnderline"/>
          <w:highlight w:val="cyan"/>
        </w:rPr>
        <w:t>death</w:t>
      </w:r>
      <w:r w:rsidRPr="00C379F3">
        <w:rPr>
          <w:rStyle w:val="StyleUnderline"/>
        </w:rPr>
        <w:t>."</w:t>
      </w:r>
      <w:r w:rsidRPr="00C379F3">
        <w:rPr>
          <w:sz w:val="16"/>
        </w:rPr>
        <w:t xml:space="preserve"> But since what is called the condemnation to death decides above all, before </w:t>
      </w:r>
      <w:r w:rsidRPr="00C379F3">
        <w:rPr>
          <w:rStyle w:val="StyleUnderline"/>
        </w:rPr>
        <w:t xml:space="preserve">even the </w:t>
      </w:r>
      <w:r w:rsidRPr="00863854">
        <w:rPr>
          <w:rStyle w:val="StyleUnderline"/>
          <w:highlight w:val="cyan"/>
        </w:rPr>
        <w:t>technical modes of execution</w:t>
      </w:r>
      <w:r w:rsidRPr="00C379F3">
        <w:rPr>
          <w:rStyle w:val="StyleUnderline"/>
        </w:rPr>
        <w:t xml:space="preserve">, as to the term, the moment, 301 </w:t>
      </w:r>
      <w:r w:rsidRPr="00863854">
        <w:rPr>
          <w:rStyle w:val="StyleUnderline"/>
          <w:highlight w:val="cyan"/>
        </w:rPr>
        <w:t>the date, the hour, in truth the instant</w:t>
      </w:r>
      <w:r w:rsidRPr="00C379F3">
        <w:rPr>
          <w:rStyle w:val="StyleUnderline"/>
        </w:rPr>
        <w:t xml:space="preserve">, well, the question, </w:t>
      </w:r>
      <w:r w:rsidRPr="00863854">
        <w:rPr>
          <w:rStyle w:val="StyleUnderline"/>
          <w:highlight w:val="cyan"/>
        </w:rPr>
        <w:t>when</w:t>
      </w:r>
      <w:r w:rsidRPr="00C379F3">
        <w:rPr>
          <w:rStyle w:val="StyleUnderline"/>
        </w:rPr>
        <w:t xml:space="preserve">? when will I have to die? </w:t>
      </w:r>
      <w:r w:rsidRPr="00863854">
        <w:rPr>
          <w:rStyle w:val="StyleUnderline"/>
          <w:highlight w:val="cyan"/>
        </w:rPr>
        <w:t>holds</w:t>
      </w:r>
      <w:r w:rsidRPr="00C379F3">
        <w:rPr>
          <w:rStyle w:val="StyleUnderline"/>
        </w:rPr>
        <w:t xml:space="preserve"> or is granted </w:t>
      </w:r>
      <w:r w:rsidRPr="00863854">
        <w:rPr>
          <w:rStyle w:val="StyleUnderline"/>
          <w:highlight w:val="cyan"/>
        </w:rPr>
        <w:t>a privilege</w:t>
      </w:r>
      <w:r w:rsidRPr="00C379F3">
        <w:rPr>
          <w:rStyle w:val="StyleUnderline"/>
        </w:rPr>
        <w:t xml:space="preserve"> that must be analyzed.</w:t>
      </w:r>
      <w:r w:rsidRPr="00C379F3">
        <w:rPr>
          <w:sz w:val="16"/>
        </w:rPr>
        <w:t xml:space="preserve"> Fundamentally, it is by answering the question, when? that one can divide, as with a knife blade, two deaths or two condemnations, the condemnation to die and the condemnation to death. The mortal that I am knows that he is condemned to die, but even ifhe is sick, incurable, or even in$ throes of death, the mortal that I am does not know the moment, the date, the precise hour that he will die. He does not know, I do not know, and I will never know it in advance. And no one will know it in advance. </w:t>
      </w:r>
      <w:r w:rsidRPr="00C379F3">
        <w:rPr>
          <w:rStyle w:val="StyleUnderline"/>
        </w:rPr>
        <w:t xml:space="preserve">This </w:t>
      </w:r>
      <w:r w:rsidRPr="00863854">
        <w:rPr>
          <w:rStyle w:val="StyleUnderline"/>
          <w:highlight w:val="cyan"/>
        </w:rPr>
        <w:t>indetermination</w:t>
      </w:r>
      <w:r w:rsidRPr="00C379F3">
        <w:rPr>
          <w:rStyle w:val="StyleUnderline"/>
        </w:rPr>
        <w:t xml:space="preserve"> </w:t>
      </w:r>
      <w:r w:rsidRPr="00863854">
        <w:rPr>
          <w:rStyle w:val="StyleUnderline"/>
          <w:highlight w:val="cyan"/>
        </w:rPr>
        <w:t>is</w:t>
      </w:r>
      <w:r w:rsidRPr="00C379F3">
        <w:rPr>
          <w:rStyle w:val="StyleUnderline"/>
        </w:rPr>
        <w:t xml:space="preserve"> an </w:t>
      </w:r>
      <w:r w:rsidRPr="00863854">
        <w:rPr>
          <w:rStyle w:val="StyleUnderline"/>
          <w:highlight w:val="cyan"/>
        </w:rPr>
        <w:t xml:space="preserve">essential trait of </w:t>
      </w:r>
      <w:r w:rsidRPr="00863854">
        <w:rPr>
          <w:rStyle w:val="StyleUnderline"/>
        </w:rPr>
        <w:t xml:space="preserve">my </w:t>
      </w:r>
      <w:r w:rsidRPr="00863854">
        <w:rPr>
          <w:rStyle w:val="StyleUnderline"/>
          <w:highlight w:val="cyan"/>
        </w:rPr>
        <w:t>relation to death</w:t>
      </w:r>
      <w:r w:rsidRPr="00C379F3">
        <w:rPr>
          <w:rStyle w:val="StyleUnderline"/>
        </w:rPr>
        <w:t xml:space="preserve">. </w:t>
      </w:r>
      <w:r w:rsidRPr="00C379F3">
        <w:rPr>
          <w:sz w:val="16"/>
        </w:rPr>
        <w:t xml:space="preserve">It may be a little sooner, a little later, much sooner, much later, even if it cannot fail to happen. Whereas </w:t>
      </w:r>
      <w:r w:rsidRPr="00863854">
        <w:rPr>
          <w:rStyle w:val="StyleUnderline"/>
          <w:highlight w:val="cyan"/>
        </w:rPr>
        <w:t>the</w:t>
      </w:r>
      <w:r w:rsidRPr="00C379F3">
        <w:rPr>
          <w:rStyle w:val="StyleUnderline"/>
        </w:rPr>
        <w:t xml:space="preserve"> one </w:t>
      </w:r>
      <w:r w:rsidRPr="00863854">
        <w:rPr>
          <w:rStyle w:val="StyleUnderline"/>
          <w:highlight w:val="cyan"/>
        </w:rPr>
        <w:t>condemned to death</w:t>
      </w:r>
      <w:r w:rsidRPr="00C379F3">
        <w:rPr>
          <w:rStyle w:val="StyleUnderline"/>
        </w:rPr>
        <w:t xml:space="preserve">-and this is the difference-can know, </w:t>
      </w:r>
      <w:r w:rsidRPr="00863854">
        <w:rPr>
          <w:rStyle w:val="StyleUnderline"/>
          <w:highlight w:val="cyan"/>
        </w:rPr>
        <w:t>can think</w:t>
      </w:r>
      <w:r>
        <w:rPr>
          <w:rStyle w:val="StyleUnderline"/>
        </w:rPr>
        <w:t xml:space="preserve"> </w:t>
      </w:r>
      <w:r w:rsidRPr="00C379F3">
        <w:rPr>
          <w:rStyle w:val="StyleUnderline"/>
        </w:rPr>
        <w:t>he knows, and in any case others know for him</w:t>
      </w:r>
      <w:r w:rsidRPr="00863854">
        <w:rPr>
          <w:rStyle w:val="StyleUnderline"/>
          <w:highlight w:val="cyan"/>
        </w:rPr>
        <w:t>, in principle, by right</w:t>
      </w:r>
      <w:r w:rsidRPr="00C379F3">
        <w:rPr>
          <w:rStyle w:val="StyleUnderline"/>
        </w:rPr>
        <w:t xml:space="preserve">, on which day, at which hour, or even </w:t>
      </w:r>
      <w:r w:rsidRPr="00863854">
        <w:rPr>
          <w:rStyle w:val="StyleUnderline"/>
          <w:highlight w:val="cyan"/>
        </w:rPr>
        <w:t>at which instant death will</w:t>
      </w:r>
      <w:r w:rsidRPr="00C379F3">
        <w:rPr>
          <w:rStyle w:val="StyleUnderline"/>
        </w:rPr>
        <w:t xml:space="preserve"> befall </w:t>
      </w:r>
      <w:r w:rsidRPr="00863854">
        <w:rPr>
          <w:rStyle w:val="StyleUnderline"/>
          <w:highlight w:val="cyan"/>
        </w:rPr>
        <w:t>him</w:t>
      </w:r>
      <w:r w:rsidRPr="00C379F3">
        <w:rPr>
          <w:rStyle w:val="StyleUnderline"/>
        </w:rPr>
        <w:t>.</w:t>
      </w:r>
      <w:r w:rsidRPr="00C379F3">
        <w:rPr>
          <w:sz w:val="16"/>
        </w:rPr>
        <w:t xml:space="preserve"> In any case-and it is to this acute and as yet poorly thought-out point that I wanted to redirect all these questions, questions that themselves remain basically rather banal-in any case, </w:t>
      </w:r>
      <w:r w:rsidRPr="00863854">
        <w:rPr>
          <w:rStyle w:val="StyleUnderline"/>
          <w:highlight w:val="cyan"/>
        </w:rPr>
        <w:t>the</w:t>
      </w:r>
      <w:r w:rsidRPr="00C379F3">
        <w:rPr>
          <w:rStyle w:val="StyleUnderline"/>
        </w:rPr>
        <w:t xml:space="preserve"> concept of the </w:t>
      </w:r>
      <w:r w:rsidRPr="00863854">
        <w:rPr>
          <w:rStyle w:val="StyleUnderline"/>
          <w:highlight w:val="cyan"/>
        </w:rPr>
        <w:t>death penalty supposes that the state</w:t>
      </w:r>
      <w:r w:rsidRPr="00C379F3">
        <w:rPr>
          <w:rStyle w:val="StyleUnderline"/>
        </w:rPr>
        <w:t xml:space="preserve">, the </w:t>
      </w:r>
      <w:r w:rsidRPr="00863854">
        <w:rPr>
          <w:rStyle w:val="StyleUnderline"/>
          <w:highlight w:val="cyan"/>
        </w:rPr>
        <w:t>judges</w:t>
      </w:r>
      <w:r w:rsidRPr="00C379F3">
        <w:rPr>
          <w:rStyle w:val="StyleUnderline"/>
        </w:rPr>
        <w:t xml:space="preserve">, </w:t>
      </w:r>
      <w:r w:rsidRPr="00863854">
        <w:rPr>
          <w:rStyle w:val="StyleUnderline"/>
          <w:highlight w:val="cyan"/>
        </w:rPr>
        <w:t>society</w:t>
      </w:r>
      <w:r w:rsidRPr="00C379F3">
        <w:rPr>
          <w:rStyle w:val="StyleUnderline"/>
        </w:rPr>
        <w:t xml:space="preserve">, the bourreaux and </w:t>
      </w:r>
      <w:r w:rsidRPr="00863854">
        <w:rPr>
          <w:rStyle w:val="StyleUnderline"/>
          <w:highlight w:val="cyan"/>
        </w:rPr>
        <w:t>executioners</w:t>
      </w:r>
      <w:r w:rsidRPr="00C379F3">
        <w:rPr>
          <w:rStyle w:val="StyleUnderline"/>
        </w:rPr>
        <w:t xml:space="preserve">, that is, third parties, </w:t>
      </w:r>
      <w:r w:rsidRPr="00863854">
        <w:rPr>
          <w:rStyle w:val="StyleUnderline"/>
          <w:highlight w:val="cyan"/>
        </w:rPr>
        <w:t>have mastery over the time of life</w:t>
      </w:r>
      <w:r w:rsidRPr="00C379F3">
        <w:rPr>
          <w:rStyle w:val="StyleUnderline"/>
        </w:rPr>
        <w:t xml:space="preserve"> of the condemned one </w:t>
      </w:r>
      <w:r w:rsidRPr="00863854">
        <w:rPr>
          <w:rStyle w:val="StyleUnderline"/>
          <w:highlight w:val="cyan"/>
        </w:rPr>
        <w:t>and</w:t>
      </w:r>
      <w:r w:rsidRPr="00C379F3">
        <w:rPr>
          <w:rStyle w:val="StyleUnderline"/>
        </w:rPr>
        <w:t xml:space="preserve"> thus </w:t>
      </w:r>
      <w:r w:rsidRPr="00863854">
        <w:rPr>
          <w:rStyle w:val="StyleUnderline"/>
          <w:highlight w:val="cyan"/>
        </w:rPr>
        <w:t>know how to calculate and produce</w:t>
      </w:r>
      <w:r w:rsidRPr="00C379F3">
        <w:rPr>
          <w:rStyle w:val="StyleUnderline"/>
        </w:rPr>
        <w:t xml:space="preserve">, in so-called objective time, </w:t>
      </w:r>
      <w:r w:rsidRPr="00863854">
        <w:rPr>
          <w:rStyle w:val="StyleUnderline"/>
          <w:highlight w:val="cyan"/>
        </w:rPr>
        <w:t>the deadline to within a second</w:t>
      </w:r>
      <w:r w:rsidRPr="00C379F3">
        <w:rPr>
          <w:sz w:val="16"/>
        </w:rPr>
        <w:t xml:space="preserve">. This knowledge, this mastery over the time of life and death, this mastering and calculating knowledge of the time of life of the subject is presupposed-note that I say presupposed-alleged, presumed in the very concept of the death penalty. </w:t>
      </w:r>
      <w:r w:rsidRPr="00863854">
        <w:rPr>
          <w:rStyle w:val="StyleUnderline"/>
          <w:highlight w:val="cyan"/>
        </w:rPr>
        <w:t>Society</w:t>
      </w:r>
      <w:r w:rsidRPr="00C379F3">
        <w:rPr>
          <w:rStyle w:val="StyleUnderline"/>
        </w:rPr>
        <w:t xml:space="preserve">, the state, its legal system, its justice, its judges and executioners, all these third parties </w:t>
      </w:r>
      <w:r w:rsidRPr="00863854">
        <w:rPr>
          <w:rStyle w:val="StyleUnderline"/>
          <w:highlight w:val="cyan"/>
        </w:rPr>
        <w:t>are presumed to</w:t>
      </w:r>
      <w:r w:rsidRPr="00C379F3">
        <w:rPr>
          <w:rStyle w:val="StyleUnderline"/>
        </w:rPr>
        <w:t xml:space="preserve"> know, </w:t>
      </w:r>
      <w:r w:rsidRPr="00863854">
        <w:rPr>
          <w:rStyle w:val="StyleUnderline"/>
          <w:highlight w:val="cyan"/>
        </w:rPr>
        <w:t>calculate</w:t>
      </w:r>
      <w:r w:rsidRPr="00C379F3">
        <w:rPr>
          <w:rStyle w:val="StyleUnderline"/>
        </w:rPr>
        <w:t xml:space="preserve">, operate </w:t>
      </w:r>
      <w:r w:rsidRPr="00863854">
        <w:rPr>
          <w:rStyle w:val="StyleUnderline"/>
          <w:highlight w:val="cyan"/>
        </w:rPr>
        <w:t>the time of death</w:t>
      </w:r>
      <w:r w:rsidRPr="00C379F3">
        <w:rPr>
          <w:rStyle w:val="StyleUnderline"/>
        </w:rPr>
        <w:t xml:space="preserve">. </w:t>
      </w:r>
      <w:r w:rsidRPr="00C379F3">
        <w:rPr>
          <w:sz w:val="16"/>
        </w:rPr>
        <w:t xml:space="preserve">Their </w:t>
      </w:r>
      <w:r w:rsidRPr="00863854">
        <w:rPr>
          <w:rStyle w:val="StyleUnderline"/>
          <w:highlight w:val="cyan"/>
        </w:rPr>
        <w:t>knowledge of death is a presumed knowledge on the subject of time and of the coincidence between objective time and</w:t>
      </w:r>
      <w:r w:rsidRPr="00C379F3">
        <w:rPr>
          <w:rStyle w:val="StyleUnderline"/>
        </w:rPr>
        <w:t xml:space="preserve"> let us say the </w:t>
      </w:r>
      <w:r w:rsidRPr="00863854">
        <w:rPr>
          <w:rStyle w:val="StyleUnderline"/>
          <w:highlight w:val="cyan"/>
        </w:rPr>
        <w:t>subjective time</w:t>
      </w:r>
      <w:r w:rsidRPr="00C379F3">
        <w:rPr>
          <w:rStyle w:val="StyleUnderline"/>
        </w:rPr>
        <w:t xml:space="preserve"> of the subject condemned to death and executed.</w:t>
      </w:r>
    </w:p>
    <w:p w14:paraId="7829D268" w14:textId="77777777" w:rsidR="00081DFB" w:rsidRPr="001F7E8A" w:rsidRDefault="00081DFB" w:rsidP="00081DFB">
      <w:pPr>
        <w:pStyle w:val="Heading2"/>
        <w:rPr>
          <w:rFonts w:cs="Arial"/>
        </w:rPr>
      </w:pPr>
      <w:r w:rsidRPr="001F7E8A">
        <w:rPr>
          <w:rFonts w:cs="Arial"/>
        </w:rPr>
        <w:t xml:space="preserve">States CP </w:t>
      </w:r>
    </w:p>
    <w:p w14:paraId="7779D232" w14:textId="77777777" w:rsidR="00081DFB" w:rsidRDefault="00081DFB" w:rsidP="00081DFB">
      <w:pPr>
        <w:pStyle w:val="Heading3"/>
      </w:pPr>
      <w:r>
        <w:t xml:space="preserve">2AC – AT: States CP – Prosecutor </w:t>
      </w:r>
    </w:p>
    <w:p w14:paraId="1781B018" w14:textId="77777777" w:rsidR="00081DFB" w:rsidRPr="00801E2C" w:rsidRDefault="00081DFB" w:rsidP="00081DFB">
      <w:pPr>
        <w:pStyle w:val="Heading4"/>
        <w:rPr>
          <w:rFonts w:cs="Times New Roman"/>
        </w:rPr>
      </w:pPr>
      <w:r>
        <w:rPr>
          <w:rFonts w:cs="Times New Roman"/>
          <w:u w:val="single"/>
        </w:rPr>
        <w:t>P</w:t>
      </w:r>
      <w:r w:rsidRPr="00801E2C">
        <w:rPr>
          <w:rFonts w:cs="Times New Roman"/>
          <w:u w:val="single"/>
        </w:rPr>
        <w:t>rosecutorial leeway</w:t>
      </w:r>
      <w:r w:rsidRPr="00801E2C">
        <w:rPr>
          <w:rFonts w:cs="Times New Roman"/>
        </w:rPr>
        <w:t xml:space="preserve"> federally means </w:t>
      </w:r>
      <w:r w:rsidRPr="00801E2C">
        <w:rPr>
          <w:rFonts w:cs="Times New Roman"/>
          <w:u w:val="single"/>
        </w:rPr>
        <w:t>state abolition can’t solve</w:t>
      </w:r>
      <w:r w:rsidRPr="00801E2C">
        <w:rPr>
          <w:rFonts w:cs="Times New Roman"/>
        </w:rPr>
        <w:t>---AND there’s no deterrence OR econ DA.</w:t>
      </w:r>
    </w:p>
    <w:p w14:paraId="654D39CB" w14:textId="77777777" w:rsidR="00081DFB" w:rsidRPr="00801E2C" w:rsidRDefault="00081DFB" w:rsidP="00081DFB">
      <w:r w:rsidRPr="00801E2C">
        <w:rPr>
          <w:rStyle w:val="Style13ptBold"/>
        </w:rPr>
        <w:t>Jones</w:t>
      </w:r>
      <w:r w:rsidRPr="00801E2C">
        <w:t xml:space="preserve"> Jr., 5-17-20</w:t>
      </w:r>
      <w:r w:rsidRPr="00801E2C">
        <w:rPr>
          <w:rStyle w:val="Style13ptBold"/>
        </w:rPr>
        <w:t>20</w:t>
      </w:r>
      <w:r w:rsidRPr="00801E2C">
        <w:t xml:space="preserve"> - Robert C., "The impact of reviving the federal death penalty," University of Miami News, https://news.miami.edu/stories/2019/08/the-impact-of-reviving-the-federal-death-penalty.html</w:t>
      </w:r>
    </w:p>
    <w:p w14:paraId="5EAF1FF9" w14:textId="77777777" w:rsidR="00081DFB" w:rsidRPr="00801E2C" w:rsidRDefault="00081DFB" w:rsidP="00081DFB">
      <w:r w:rsidRPr="00801E2C">
        <w:rPr>
          <w:sz w:val="16"/>
        </w:rPr>
        <w:t xml:space="preserve">Barring a last-minute stay, Daniel Lewis Lee will be strapped to a gurney at the U.S. penitentiary in Terre Haute, Ind., on Dec. 9, asked if he would like to make a final statement, and then administered a lethal injection of pentobarbital. </w:t>
      </w:r>
      <w:r w:rsidRPr="00781EC6">
        <w:rPr>
          <w:rStyle w:val="StyleUnderline"/>
          <w:highlight w:val="yellow"/>
        </w:rPr>
        <w:t xml:space="preserve">Over the next 37 days, </w:t>
      </w:r>
      <w:r w:rsidRPr="00781EC6">
        <w:rPr>
          <w:rStyle w:val="Emphasis"/>
          <w:highlight w:val="yellow"/>
        </w:rPr>
        <w:t>four other men</w:t>
      </w:r>
      <w:r w:rsidRPr="00781EC6">
        <w:rPr>
          <w:rStyle w:val="StyleUnderline"/>
          <w:highlight w:val="yellow"/>
        </w:rPr>
        <w:t xml:space="preserve"> will follow him into the death chamber</w:t>
      </w:r>
      <w:r w:rsidRPr="00801E2C">
        <w:rPr>
          <w:rStyle w:val="StyleUnderline"/>
        </w:rPr>
        <w:t xml:space="preserve">, </w:t>
      </w:r>
      <w:r w:rsidRPr="00781EC6">
        <w:rPr>
          <w:rStyle w:val="StyleUnderline"/>
          <w:highlight w:val="yellow"/>
        </w:rPr>
        <w:t>and</w:t>
      </w:r>
      <w:r w:rsidRPr="00801E2C">
        <w:rPr>
          <w:rStyle w:val="StyleUnderline"/>
        </w:rPr>
        <w:t xml:space="preserve"> if the U.S. Department of Justice has its way, </w:t>
      </w:r>
      <w:r w:rsidRPr="00781EC6">
        <w:rPr>
          <w:rStyle w:val="Emphasis"/>
          <w:highlight w:val="yellow"/>
        </w:rPr>
        <w:t>they won’t be the last</w:t>
      </w:r>
      <w:r w:rsidRPr="00781EC6">
        <w:rPr>
          <w:rStyle w:val="StyleUnderline"/>
          <w:highlight w:val="yellow"/>
        </w:rPr>
        <w:t>.</w:t>
      </w:r>
      <w:r w:rsidRPr="00801E2C">
        <w:rPr>
          <w:rStyle w:val="StyleUnderline"/>
        </w:rPr>
        <w:t xml:space="preserve"> </w:t>
      </w:r>
      <w:r w:rsidRPr="00801E2C">
        <w:rPr>
          <w:sz w:val="16"/>
        </w:rPr>
        <w:t xml:space="preserve">With Atty. Gen. William P. Barr’s announcement that the U.S. government would resume executions of federal death row inmates after a nearly two-decade hiatus, capital punishment has once again been thrust into the national spotlight, becoming, along with gun control, a contentious issue of debate, especially in the wake of the mass shootings in El Paso, Texas, and Dayton, Ohio. In the 1972 landmark Furman v. Georgia case, the Supreme Court struck down state and federal death penalty laws. The court reinstated the death penalty in 1976, and several states quickly adopted laws restoring capital punishment. The U.S. government did not do so until 1988, but only for a few offenses. The Federal Death Penalty Act of 1994 greatly expanded the number of crimes eligible for capital sentences. But since then, only three federal death row inmates have been executed, with the last sentence being carried out in 2003. In making his announcement, Barr did not say why the government is restarting executions after what had been essentially a moratorium. But with an election year on the horizon, could the decision be politically motivated—an attempt by the current administration to show voters it is tough on serious crime? “Crime and punishment in the United States has been used as a political weapon for decades. From George H.W. Bush’s Willy Horton ad to Bill Clinton’s 1994 Crime Bill, politicians have been lining up for years to be tougher on crime than their opponents,” said Craig J. Trocino, director of the University of Miami School of Law’s Innocence Clinic. “Sentences have been increased from mandatory minimums to three-strikes laws. It is no surprise that the ultimate punishment, the death penalty, is also political. The ultimate penalty as the ultimate tough-on-crime stance is a political position some find too good to pass up.” </w:t>
      </w:r>
      <w:r w:rsidRPr="00801E2C">
        <w:rPr>
          <w:rStyle w:val="StyleUnderline"/>
        </w:rPr>
        <w:t xml:space="preserve">The government’s decision to restart executions comes at a time when most states are forgoing the death penalty altogether, replacing it with life-in-prison sentences. </w:t>
      </w:r>
      <w:r w:rsidRPr="00781EC6">
        <w:rPr>
          <w:rStyle w:val="StyleUnderline"/>
          <w:highlight w:val="yellow"/>
        </w:rPr>
        <w:t xml:space="preserve">A total of </w:t>
      </w:r>
      <w:r w:rsidRPr="00781EC6">
        <w:rPr>
          <w:rStyle w:val="Emphasis"/>
          <w:highlight w:val="yellow"/>
        </w:rPr>
        <w:t>21 states have outlawed the death penalty</w:t>
      </w:r>
      <w:r w:rsidRPr="00801E2C">
        <w:rPr>
          <w:rStyle w:val="Emphasis"/>
        </w:rPr>
        <w:t xml:space="preserve">. </w:t>
      </w:r>
      <w:r w:rsidRPr="00801E2C">
        <w:rPr>
          <w:sz w:val="16"/>
        </w:rPr>
        <w:t xml:space="preserve">Meanwhile, </w:t>
      </w:r>
      <w:r w:rsidRPr="00801E2C">
        <w:rPr>
          <w:rStyle w:val="StyleUnderline"/>
        </w:rPr>
        <w:t xml:space="preserve">opponents of capital punishment, armed with data and statistics, continue to make a strong case against it, arguing that it is </w:t>
      </w:r>
      <w:r w:rsidRPr="00801E2C">
        <w:rPr>
          <w:rStyle w:val="Emphasis"/>
        </w:rPr>
        <w:t>racially biased</w:t>
      </w:r>
      <w:r w:rsidRPr="00801E2C">
        <w:rPr>
          <w:rStyle w:val="StyleUnderline"/>
        </w:rPr>
        <w:t xml:space="preserve"> and </w:t>
      </w:r>
      <w:r w:rsidRPr="00801E2C">
        <w:rPr>
          <w:rStyle w:val="Emphasis"/>
        </w:rPr>
        <w:t>arbitrarily administered</w:t>
      </w:r>
      <w:r w:rsidRPr="00801E2C">
        <w:rPr>
          <w:rStyle w:val="StyleUnderline"/>
        </w:rPr>
        <w:t>.</w:t>
      </w:r>
      <w:r w:rsidRPr="00801E2C">
        <w:rPr>
          <w:sz w:val="16"/>
        </w:rPr>
        <w:t xml:space="preserve"> “</w:t>
      </w:r>
      <w:r w:rsidRPr="00801E2C">
        <w:rPr>
          <w:rStyle w:val="StyleUnderline"/>
        </w:rPr>
        <w:t xml:space="preserve">The most disturbing fact </w:t>
      </w:r>
      <w:r w:rsidRPr="00781EC6">
        <w:rPr>
          <w:rStyle w:val="StyleUnderline"/>
          <w:highlight w:val="yellow"/>
        </w:rPr>
        <w:t>for</w:t>
      </w:r>
      <w:r w:rsidRPr="00801E2C">
        <w:rPr>
          <w:rStyle w:val="StyleUnderline"/>
        </w:rPr>
        <w:t xml:space="preserve"> everyone, even </w:t>
      </w:r>
      <w:r w:rsidRPr="00781EC6">
        <w:rPr>
          <w:rStyle w:val="StyleUnderline"/>
          <w:highlight w:val="yellow"/>
        </w:rPr>
        <w:t>death penalty supporters</w:t>
      </w:r>
      <w:r w:rsidRPr="00801E2C">
        <w:rPr>
          <w:rStyle w:val="StyleUnderline"/>
        </w:rPr>
        <w:t xml:space="preserve">, </w:t>
      </w:r>
      <w:r w:rsidRPr="00781EC6">
        <w:rPr>
          <w:rStyle w:val="StyleUnderline"/>
          <w:highlight w:val="yellow"/>
        </w:rPr>
        <w:t>is</w:t>
      </w:r>
      <w:r w:rsidRPr="00801E2C">
        <w:rPr>
          <w:rStyle w:val="StyleUnderline"/>
        </w:rPr>
        <w:t xml:space="preserve"> of course </w:t>
      </w:r>
      <w:r w:rsidRPr="00781EC6">
        <w:rPr>
          <w:rStyle w:val="Emphasis"/>
          <w:highlight w:val="yellow"/>
        </w:rPr>
        <w:t>the astonishing number of individuals who have been sentenced to death and were later exonerated</w:t>
      </w:r>
      <w:r w:rsidRPr="00801E2C">
        <w:rPr>
          <w:sz w:val="16"/>
        </w:rPr>
        <w:t xml:space="preserve">,” said Scott Sundby, a professor of law and Dean’s Distinguished Scholar at the School of Law, who is the author of “A Life and Death Decision: A Jury Weighs the Death Penalty.” Sundby noted that </w:t>
      </w:r>
      <w:r w:rsidRPr="00801E2C">
        <w:rPr>
          <w:rStyle w:val="StyleUnderline"/>
        </w:rPr>
        <w:t xml:space="preserve">the state of </w:t>
      </w:r>
      <w:r w:rsidRPr="00781EC6">
        <w:rPr>
          <w:rStyle w:val="StyleUnderline"/>
          <w:highlight w:val="yellow"/>
        </w:rPr>
        <w:t>Illinois</w:t>
      </w:r>
      <w:r w:rsidRPr="00801E2C">
        <w:rPr>
          <w:rStyle w:val="StyleUnderline"/>
        </w:rPr>
        <w:t xml:space="preserve">, before it abolished its death penalty, had </w:t>
      </w:r>
      <w:r w:rsidRPr="00781EC6">
        <w:rPr>
          <w:rStyle w:val="Emphasis"/>
          <w:highlight w:val="yellow"/>
        </w:rPr>
        <w:t>exonerated more of its condemned death row inmates than it had executed</w:t>
      </w:r>
      <w:r w:rsidRPr="00801E2C">
        <w:rPr>
          <w:sz w:val="16"/>
        </w:rPr>
        <w:t xml:space="preserve">. Nationwide, </w:t>
      </w:r>
      <w:r w:rsidRPr="00781EC6">
        <w:rPr>
          <w:rStyle w:val="StyleUnderline"/>
          <w:highlight w:val="yellow"/>
        </w:rPr>
        <w:t xml:space="preserve">more </w:t>
      </w:r>
      <w:r w:rsidRPr="00781EC6">
        <w:rPr>
          <w:rStyle w:val="Emphasis"/>
          <w:highlight w:val="yellow"/>
        </w:rPr>
        <w:t>than 160 people</w:t>
      </w:r>
      <w:r w:rsidRPr="00801E2C">
        <w:rPr>
          <w:rStyle w:val="StyleUnderline"/>
        </w:rPr>
        <w:t xml:space="preserve"> sentenced to death since 1973 in the United States </w:t>
      </w:r>
      <w:r w:rsidRPr="00781EC6">
        <w:rPr>
          <w:rStyle w:val="StyleUnderline"/>
          <w:highlight w:val="yellow"/>
        </w:rPr>
        <w:t xml:space="preserve">were later </w:t>
      </w:r>
      <w:r w:rsidRPr="00781EC6">
        <w:rPr>
          <w:rStyle w:val="Emphasis"/>
          <w:highlight w:val="yellow"/>
        </w:rPr>
        <w:t>exonerated</w:t>
      </w:r>
      <w:r w:rsidRPr="00801E2C">
        <w:rPr>
          <w:rStyle w:val="StyleUnderline"/>
        </w:rPr>
        <w:t xml:space="preserve">. </w:t>
      </w:r>
      <w:r w:rsidRPr="00801E2C">
        <w:rPr>
          <w:sz w:val="16"/>
        </w:rPr>
        <w:t xml:space="preserve">Sundby, Trocino and Nick Petersen, an assistant professor of sociology and law in UM’s College of Arts and Sciences, weigh in on some of the important issues surrounding capital punishment. What are some examples of crimes that would allow the federal government to seek the death penalty even when the crime is committed in a state that has outlawed it? In order for the federal death penalty to be implicated it must be in the confines of a federal crime in order for the United States to have jurisdiction over the case. </w:t>
      </w:r>
      <w:r w:rsidRPr="00801E2C">
        <w:rPr>
          <w:rStyle w:val="StyleUnderline"/>
        </w:rPr>
        <w:t>However, with the implementation of the 1994 crime bill, federal death penalty prosecutions increased dramatically</w:t>
      </w:r>
      <w:r w:rsidRPr="00801E2C">
        <w:rPr>
          <w:sz w:val="16"/>
        </w:rPr>
        <w:t xml:space="preserve">. For instance, if a victim is killed with a gun, it would normally be a state case. But </w:t>
      </w:r>
      <w:r w:rsidRPr="00801E2C">
        <w:rPr>
          <w:rStyle w:val="StyleUnderline"/>
        </w:rPr>
        <w:t>if that gun was classified as “an illegal firearm,” then the murder could be prosecuted federally</w:t>
      </w:r>
      <w:r w:rsidRPr="00801E2C">
        <w:rPr>
          <w:sz w:val="16"/>
        </w:rPr>
        <w:t xml:space="preserve">. Also, </w:t>
      </w:r>
      <w:r w:rsidRPr="00801E2C">
        <w:rPr>
          <w:rStyle w:val="StyleUnderline"/>
        </w:rPr>
        <w:t>carjacking that causes a death or a drive-by shooting that is “gang related” can also be prosecuted federally</w:t>
      </w:r>
      <w:r w:rsidRPr="00801E2C">
        <w:rPr>
          <w:sz w:val="16"/>
        </w:rPr>
        <w:t xml:space="preserve">. </w:t>
      </w:r>
      <w:r w:rsidRPr="00781EC6">
        <w:rPr>
          <w:rStyle w:val="StyleUnderline"/>
          <w:sz w:val="32"/>
          <w:szCs w:val="32"/>
          <w:highlight w:val="yellow"/>
        </w:rPr>
        <w:t xml:space="preserve">Armed with this, </w:t>
      </w:r>
      <w:r w:rsidRPr="00781EC6">
        <w:rPr>
          <w:rStyle w:val="Emphasis"/>
          <w:sz w:val="32"/>
          <w:szCs w:val="32"/>
          <w:highlight w:val="yellow"/>
        </w:rPr>
        <w:t>federal prosecutors have increased death penalty prosecutions</w:t>
      </w:r>
      <w:r w:rsidRPr="00801E2C">
        <w:rPr>
          <w:rStyle w:val="StyleUnderline"/>
        </w:rPr>
        <w:t>,</w:t>
      </w:r>
      <w:r w:rsidRPr="00801E2C">
        <w:rPr>
          <w:sz w:val="16"/>
        </w:rPr>
        <w:t xml:space="preserve"> and in particular, </w:t>
      </w:r>
      <w:r w:rsidRPr="00781EC6">
        <w:rPr>
          <w:rStyle w:val="Emphasis"/>
          <w:sz w:val="36"/>
          <w:szCs w:val="36"/>
          <w:highlight w:val="yellow"/>
        </w:rPr>
        <w:t>in states that have abolished it</w:t>
      </w:r>
      <w:r w:rsidRPr="00801E2C">
        <w:rPr>
          <w:sz w:val="16"/>
        </w:rPr>
        <w:t xml:space="preserve">. For instance, </w:t>
      </w:r>
      <w:r w:rsidRPr="00801E2C">
        <w:rPr>
          <w:rStyle w:val="StyleUnderline"/>
        </w:rPr>
        <w:t xml:space="preserve">Illinois instituted a moratorium on the death penalty in 2001 after it executed 12 people but exonerated 19. In 2011, Illinois formally abolished the death penalty. Nonetheless, federal death prosecutions have increased in Illinois. </w:t>
      </w:r>
      <w:r w:rsidRPr="00801E2C">
        <w:rPr>
          <w:sz w:val="16"/>
        </w:rPr>
        <w:t xml:space="preserve">—Craig Trocino, director of the Innocence Clinic at the University of Miami School of Law. The five inmates scheduled for execution in December and January were all convicted of murdering children. Could the Department of Justice be attempting to make a more powerful argument for its case to resume capital punishment by scheduling the executions of inmates convicted of murdering children? Given that the Department of Justice’s news release heading specifically noted that the five had been convicted of murdering children, there is no doubt that was a primary reason they were chosen. One also suspects that the race of the inmates entered into the DOJ’s equation as a way to try to keep the death penalty’s continuing problems with racism in the background. </w:t>
      </w:r>
      <w:r w:rsidRPr="00801E2C">
        <w:rPr>
          <w:rStyle w:val="StyleUnderline"/>
        </w:rPr>
        <w:t xml:space="preserve">Even though </w:t>
      </w:r>
      <w:r w:rsidRPr="00781EC6">
        <w:rPr>
          <w:rStyle w:val="Emphasis"/>
          <w:highlight w:val="yellow"/>
        </w:rPr>
        <w:t>over half of the federal death row consists of racial and ethnic minorities</w:t>
      </w:r>
      <w:r w:rsidRPr="00801E2C">
        <w:rPr>
          <w:rStyle w:val="StyleUnderline"/>
        </w:rPr>
        <w:t>, three of the five whose executions were scheduled are white</w:t>
      </w:r>
      <w:r w:rsidRPr="00801E2C">
        <w:rPr>
          <w:sz w:val="16"/>
        </w:rPr>
        <w:t xml:space="preserve">. In other words, </w:t>
      </w:r>
      <w:r w:rsidRPr="00781EC6">
        <w:rPr>
          <w:rStyle w:val="StyleUnderline"/>
          <w:highlight w:val="yellow"/>
        </w:rPr>
        <w:t>the DOJ is staging</w:t>
      </w:r>
      <w:r w:rsidRPr="00801E2C">
        <w:rPr>
          <w:rStyle w:val="StyleUnderline"/>
        </w:rPr>
        <w:t xml:space="preserve"> these </w:t>
      </w:r>
      <w:r w:rsidRPr="00781EC6">
        <w:rPr>
          <w:rStyle w:val="StyleUnderline"/>
          <w:highlight w:val="yellow"/>
        </w:rPr>
        <w:t>executions in a way that</w:t>
      </w:r>
      <w:r w:rsidRPr="00801E2C">
        <w:rPr>
          <w:rStyle w:val="StyleUnderline"/>
        </w:rPr>
        <w:t xml:space="preserve"> </w:t>
      </w:r>
      <w:r w:rsidRPr="00801E2C">
        <w:rPr>
          <w:rStyle w:val="Emphasis"/>
        </w:rPr>
        <w:t xml:space="preserve">they believe </w:t>
      </w:r>
      <w:r w:rsidRPr="00781EC6">
        <w:rPr>
          <w:rStyle w:val="Emphasis"/>
          <w:highlight w:val="yellow"/>
        </w:rPr>
        <w:t>will</w:t>
      </w:r>
      <w:r w:rsidRPr="00801E2C">
        <w:rPr>
          <w:rStyle w:val="Emphasis"/>
        </w:rPr>
        <w:t xml:space="preserve"> be </w:t>
      </w:r>
      <w:r w:rsidRPr="00781EC6">
        <w:rPr>
          <w:rStyle w:val="Emphasis"/>
          <w:highlight w:val="yellow"/>
        </w:rPr>
        <w:t>most likely to engender public support</w:t>
      </w:r>
      <w:r w:rsidRPr="00801E2C">
        <w:rPr>
          <w:rStyle w:val="Emphasis"/>
        </w:rPr>
        <w:t xml:space="preserve"> for the executions</w:t>
      </w:r>
      <w:r w:rsidRPr="00801E2C">
        <w:rPr>
          <w:rStyle w:val="StyleUnderline"/>
        </w:rPr>
        <w:t xml:space="preserve">. </w:t>
      </w:r>
      <w:r w:rsidRPr="00801E2C">
        <w:rPr>
          <w:sz w:val="16"/>
        </w:rPr>
        <w:t xml:space="preserve">—Scott Sundby, professor of law and Dean’s Distinguished Scholar at UM’s School of Law. Proponents of the death penalty have argued that it is a deterrent. Is it? </w:t>
      </w:r>
      <w:r w:rsidRPr="00781EC6">
        <w:rPr>
          <w:rStyle w:val="StyleUnderline"/>
          <w:highlight w:val="yellow"/>
        </w:rPr>
        <w:t xml:space="preserve">The death penalty is </w:t>
      </w:r>
      <w:r w:rsidRPr="00781EC6">
        <w:rPr>
          <w:rStyle w:val="Emphasis"/>
          <w:highlight w:val="yellow"/>
        </w:rPr>
        <w:t>not a deterrent</w:t>
      </w:r>
      <w:r w:rsidRPr="00801E2C">
        <w:rPr>
          <w:rStyle w:val="StyleUnderline"/>
        </w:rPr>
        <w:t xml:space="preserve"> despite the claims of its proponents</w:t>
      </w:r>
      <w:r w:rsidRPr="00801E2C">
        <w:rPr>
          <w:sz w:val="16"/>
        </w:rPr>
        <w:t xml:space="preserve">. In 2012 the National Research Council concluded </w:t>
      </w:r>
      <w:r w:rsidRPr="00801E2C">
        <w:rPr>
          <w:rStyle w:val="StyleUnderline"/>
        </w:rPr>
        <w:t xml:space="preserve">that </w:t>
      </w:r>
      <w:r w:rsidRPr="00781EC6">
        <w:rPr>
          <w:rStyle w:val="StyleUnderline"/>
          <w:highlight w:val="yellow"/>
        </w:rPr>
        <w:t>the studies claiming it is</w:t>
      </w:r>
      <w:r w:rsidRPr="00801E2C">
        <w:rPr>
          <w:rStyle w:val="StyleUnderline"/>
        </w:rPr>
        <w:t xml:space="preserve"> a deterrence </w:t>
      </w:r>
      <w:r w:rsidRPr="00781EC6">
        <w:rPr>
          <w:rStyle w:val="StyleUnderline"/>
          <w:highlight w:val="yellow"/>
        </w:rPr>
        <w:t xml:space="preserve">were </w:t>
      </w:r>
      <w:r w:rsidRPr="00781EC6">
        <w:rPr>
          <w:rStyle w:val="Emphasis"/>
          <w:highlight w:val="yellow"/>
        </w:rPr>
        <w:t>fundamentally flawed</w:t>
      </w:r>
      <w:r w:rsidRPr="00801E2C">
        <w:rPr>
          <w:sz w:val="16"/>
        </w:rPr>
        <w:t xml:space="preserve">. Additionally, </w:t>
      </w:r>
      <w:r w:rsidRPr="00781EC6">
        <w:rPr>
          <w:rStyle w:val="StyleUnderline"/>
          <w:highlight w:val="yellow"/>
        </w:rPr>
        <w:t xml:space="preserve">a 2009 study of criminologists </w:t>
      </w:r>
      <w:r w:rsidRPr="00781EC6">
        <w:rPr>
          <w:rStyle w:val="Emphasis"/>
          <w:highlight w:val="yellow"/>
        </w:rPr>
        <w:t>concluded</w:t>
      </w:r>
      <w:r w:rsidRPr="00801E2C">
        <w:rPr>
          <w:rStyle w:val="Emphasis"/>
        </w:rPr>
        <w:t xml:space="preserve"> that </w:t>
      </w:r>
      <w:r w:rsidRPr="00781EC6">
        <w:rPr>
          <w:rStyle w:val="Emphasis"/>
          <w:highlight w:val="yellow"/>
        </w:rPr>
        <w:t>88 percent</w:t>
      </w:r>
      <w:r w:rsidRPr="00801E2C">
        <w:rPr>
          <w:rStyle w:val="Emphasis"/>
        </w:rPr>
        <w:t xml:space="preserve"> of criminologists </w:t>
      </w:r>
      <w:r w:rsidRPr="00781EC6">
        <w:rPr>
          <w:rStyle w:val="Emphasis"/>
          <w:highlight w:val="yellow"/>
        </w:rPr>
        <w:t>did not believe in the death penalties deterrence</w:t>
      </w:r>
      <w:r w:rsidRPr="00801E2C">
        <w:rPr>
          <w:rStyle w:val="StyleUnderline"/>
        </w:rPr>
        <w:t xml:space="preserve"> while only 5 percent did</w:t>
      </w:r>
      <w:r w:rsidRPr="00801E2C">
        <w:rPr>
          <w:sz w:val="16"/>
        </w:rPr>
        <w:t xml:space="preserve">. Perhaps </w:t>
      </w:r>
      <w:r w:rsidRPr="00801E2C">
        <w:rPr>
          <w:rStyle w:val="StyleUnderline"/>
        </w:rPr>
        <w:t>the most consistent and interesting data that the death penalty is not a deterrence is to look at the murder rates of states that do not have the death penalty in comparison to those that do</w:t>
      </w:r>
      <w:r w:rsidRPr="00801E2C">
        <w:rPr>
          <w:sz w:val="16"/>
        </w:rPr>
        <w:t xml:space="preserve">. </w:t>
      </w:r>
      <w:r w:rsidRPr="00781EC6">
        <w:rPr>
          <w:rStyle w:val="StyleUnderline"/>
          <w:highlight w:val="yellow"/>
        </w:rPr>
        <w:t>In states that have recently abolished the death penalty</w:t>
      </w:r>
      <w:r w:rsidRPr="00801E2C">
        <w:rPr>
          <w:rStyle w:val="StyleUnderline"/>
        </w:rPr>
        <w:t xml:space="preserve">, </w:t>
      </w:r>
      <w:r w:rsidRPr="00781EC6">
        <w:rPr>
          <w:rStyle w:val="Emphasis"/>
          <w:highlight w:val="yellow"/>
        </w:rPr>
        <w:t>there has been no increase in murder rates</w:t>
      </w:r>
      <w:r w:rsidRPr="00801E2C">
        <w:rPr>
          <w:sz w:val="16"/>
        </w:rPr>
        <w:t xml:space="preserve">. In fact, </w:t>
      </w:r>
      <w:r w:rsidRPr="00801E2C">
        <w:rPr>
          <w:rStyle w:val="StyleUnderline"/>
        </w:rPr>
        <w:t xml:space="preserve">since 1990 </w:t>
      </w:r>
      <w:r w:rsidRPr="00781EC6">
        <w:rPr>
          <w:rStyle w:val="StyleUnderline"/>
          <w:highlight w:val="yellow"/>
        </w:rPr>
        <w:t>states without the death penalty</w:t>
      </w:r>
      <w:r w:rsidRPr="00801E2C">
        <w:rPr>
          <w:rStyle w:val="StyleUnderline"/>
        </w:rPr>
        <w:t xml:space="preserve"> have </w:t>
      </w:r>
      <w:r w:rsidRPr="00801E2C">
        <w:rPr>
          <w:rStyle w:val="Emphasis"/>
        </w:rPr>
        <w:t xml:space="preserve">consistently </w:t>
      </w:r>
      <w:r w:rsidRPr="00781EC6">
        <w:rPr>
          <w:rStyle w:val="Emphasis"/>
          <w:highlight w:val="yellow"/>
        </w:rPr>
        <w:t>had lower murder rates than states that have it</w:t>
      </w:r>
      <w:r w:rsidRPr="00801E2C">
        <w:t>.</w:t>
      </w:r>
      <w:r w:rsidRPr="00801E2C">
        <w:rPr>
          <w:rStyle w:val="StyleUnderline"/>
        </w:rPr>
        <w:t xml:space="preserve"> </w:t>
      </w:r>
      <w:r w:rsidRPr="00801E2C">
        <w:rPr>
          <w:sz w:val="16"/>
        </w:rPr>
        <w:t xml:space="preserve">—Craig Trocino, director of the Innocence Clinic at the University of Miami School of Law. </w:t>
      </w:r>
      <w:r w:rsidRPr="00801E2C">
        <w:rPr>
          <w:rStyle w:val="StyleUnderline"/>
        </w:rPr>
        <w:t>Social science research does not support the contention that the death penalty deters crime. In 1978, the National Research Council, one of the most prestigious scientific institutions in the nation and world, noted that “</w:t>
      </w:r>
      <w:r w:rsidRPr="00781EC6">
        <w:rPr>
          <w:rStyle w:val="Emphasis"/>
          <w:highlight w:val="yellow"/>
        </w:rPr>
        <w:t>available studies provide no useful evidence on the deterrent effect of capital punishment</w:t>
      </w:r>
      <w:r w:rsidRPr="00801E2C">
        <w:rPr>
          <w:sz w:val="16"/>
        </w:rPr>
        <w:t xml:space="preserve">.” A 2012 report by the National Research Council reached a similar conclusion. </w:t>
      </w:r>
      <w:r w:rsidRPr="00801E2C">
        <w:rPr>
          <w:rStyle w:val="StyleUnderline"/>
        </w:rPr>
        <w:t>Citing a number of problems with deterrence research, the council reported that</w:t>
      </w:r>
      <w:r w:rsidRPr="00801E2C">
        <w:rPr>
          <w:sz w:val="16"/>
        </w:rPr>
        <w:t xml:space="preserve"> “</w:t>
      </w:r>
      <w:r w:rsidRPr="00801E2C">
        <w:rPr>
          <w:rStyle w:val="StyleUnderline"/>
        </w:rPr>
        <w:t xml:space="preserve">claims that research demonstrates that capital punishment decreases or increases the homicide rate by a specified amount or has no effect on the homicide rate </w:t>
      </w:r>
      <w:r w:rsidRPr="00801E2C">
        <w:rPr>
          <w:rStyle w:val="Emphasis"/>
        </w:rPr>
        <w:t>should not influence policy judgments about capital punishment</w:t>
      </w:r>
      <w:r w:rsidRPr="00801E2C">
        <w:rPr>
          <w:sz w:val="16"/>
        </w:rPr>
        <w:t xml:space="preserve">.” —Nick Petersen, assistant professor of sociology and law in UM’s College of Arts and Sciences. What are the serious flaws with the death penalty? The death penalty has many flaws that are not as commonly known. Just as a sampler: (1) </w:t>
      </w:r>
      <w:r w:rsidRPr="00781EC6">
        <w:rPr>
          <w:rStyle w:val="StyleUnderline"/>
          <w:highlight w:val="yellow"/>
        </w:rPr>
        <w:t xml:space="preserve">studies </w:t>
      </w:r>
      <w:r w:rsidRPr="00781EC6">
        <w:rPr>
          <w:rStyle w:val="Emphasis"/>
          <w:highlight w:val="yellow"/>
        </w:rPr>
        <w:t>continue to find that death sentences are racially biased</w:t>
      </w:r>
      <w:r w:rsidRPr="00801E2C">
        <w:rPr>
          <w:rStyle w:val="StyleUnderline"/>
        </w:rPr>
        <w:t>, both in terms of who receives a death sentence and the race of the victim</w:t>
      </w:r>
      <w:r w:rsidRPr="00801E2C">
        <w:rPr>
          <w:sz w:val="16"/>
        </w:rPr>
        <w:t xml:space="preserve">. Someone who kills a white victim is more likely to receive a death sentence than the killer of a minority victim); (2) </w:t>
      </w:r>
      <w:r w:rsidRPr="00781EC6">
        <w:rPr>
          <w:rStyle w:val="Emphasis"/>
          <w:highlight w:val="yellow"/>
        </w:rPr>
        <w:t>Death rows are comprised largely of individuals suffering from mental illness and intellectual disabilities</w:t>
      </w:r>
      <w:r w:rsidRPr="00801E2C">
        <w:rPr>
          <w:sz w:val="16"/>
        </w:rPr>
        <w:t xml:space="preserve">. Although the Supreme Court in theory barred the death penalty for intellectually disabled individuals, </w:t>
      </w:r>
      <w:r w:rsidRPr="00801E2C">
        <w:rPr>
          <w:rStyle w:val="StyleUnderline"/>
        </w:rPr>
        <w:t>many still receive the death penalty either because their IQ tests are a few points above the cutoff or because of the way the state makes the determination</w:t>
      </w:r>
      <w:r w:rsidRPr="00801E2C">
        <w:rPr>
          <w:sz w:val="16"/>
        </w:rPr>
        <w:t xml:space="preserve">); (3) </w:t>
      </w:r>
      <w:r w:rsidRPr="00801E2C">
        <w:rPr>
          <w:rStyle w:val="StyleUnderline"/>
        </w:rPr>
        <w:t xml:space="preserve">The </w:t>
      </w:r>
      <w:r w:rsidRPr="00781EC6">
        <w:rPr>
          <w:rStyle w:val="StyleUnderline"/>
          <w:highlight w:val="yellow"/>
        </w:rPr>
        <w:t>juries</w:t>
      </w:r>
      <w:r w:rsidRPr="00801E2C">
        <w:rPr>
          <w:rStyle w:val="StyleUnderline"/>
        </w:rPr>
        <w:t xml:space="preserve"> that impose death sentences </w:t>
      </w:r>
      <w:r w:rsidRPr="00801E2C">
        <w:rPr>
          <w:rStyle w:val="Emphasis"/>
        </w:rPr>
        <w:t xml:space="preserve">generally </w:t>
      </w:r>
      <w:r w:rsidRPr="00781EC6">
        <w:rPr>
          <w:rStyle w:val="Emphasis"/>
          <w:highlight w:val="yellow"/>
        </w:rPr>
        <w:t>are not representative of the general population in terms of race and gender</w:t>
      </w:r>
      <w:r w:rsidRPr="00801E2C">
        <w:rPr>
          <w:sz w:val="16"/>
        </w:rPr>
        <w:t xml:space="preserve">; (4) </w:t>
      </w:r>
      <w:r w:rsidRPr="00781EC6">
        <w:rPr>
          <w:rStyle w:val="StyleUnderline"/>
          <w:highlight w:val="yellow"/>
        </w:rPr>
        <w:t xml:space="preserve">The death penalty is </w:t>
      </w:r>
      <w:r w:rsidRPr="00781EC6">
        <w:rPr>
          <w:rStyle w:val="Emphasis"/>
          <w:highlight w:val="yellow"/>
        </w:rPr>
        <w:t>far more expensive</w:t>
      </w:r>
      <w:r w:rsidRPr="00781EC6">
        <w:rPr>
          <w:rStyle w:val="StyleUnderline"/>
          <w:highlight w:val="yellow"/>
        </w:rPr>
        <w:t xml:space="preserve"> to impose and carry out than life-without-parole sentences</w:t>
      </w:r>
      <w:r w:rsidRPr="00801E2C">
        <w:rPr>
          <w:sz w:val="16"/>
        </w:rPr>
        <w:t xml:space="preserve">; (5) </w:t>
      </w:r>
      <w:r w:rsidRPr="00801E2C">
        <w:rPr>
          <w:rStyle w:val="StyleUnderline"/>
        </w:rPr>
        <w:t xml:space="preserve">The vast majority of death sentences are from only a handful of states, and if one turns up the magnification further, only from a small percentage of counties </w:t>
      </w:r>
      <w:r w:rsidRPr="00801E2C">
        <w:rPr>
          <w:sz w:val="16"/>
        </w:rPr>
        <w:t xml:space="preserve">(2 percent of the country’s counties are responsible for more than a majority of all death sentences). —Scott Sundby, professor of law and Dean’s Distinguished Scholar at UM’s School of Law. There are serious problems with the implementation of the death penalty regardless of what jurisdiction is doing it. </w:t>
      </w:r>
      <w:r w:rsidRPr="00801E2C">
        <w:rPr>
          <w:rStyle w:val="StyleUnderline"/>
        </w:rPr>
        <w:t>There is a misplaced notion that the federal death penalty is better than any state system could be.</w:t>
      </w:r>
      <w:r w:rsidRPr="00801E2C">
        <w:rPr>
          <w:sz w:val="16"/>
        </w:rPr>
        <w:t xml:space="preserve"> This is simply not the case. </w:t>
      </w:r>
      <w:r w:rsidRPr="00781EC6">
        <w:rPr>
          <w:rStyle w:val="StyleUnderline"/>
          <w:highlight w:val="yellow"/>
        </w:rPr>
        <w:t xml:space="preserve">All of the problems with the death penalty </w:t>
      </w:r>
      <w:r w:rsidRPr="00781EC6">
        <w:rPr>
          <w:rStyle w:val="Emphasis"/>
          <w:highlight w:val="yellow"/>
        </w:rPr>
        <w:t>exist equally in the state and federal systems</w:t>
      </w:r>
      <w:r w:rsidRPr="00801E2C">
        <w:rPr>
          <w:rStyle w:val="StyleUnderline"/>
        </w:rPr>
        <w:t>.</w:t>
      </w:r>
      <w:r w:rsidRPr="00801E2C">
        <w:rPr>
          <w:sz w:val="16"/>
        </w:rPr>
        <w:t xml:space="preserve"> </w:t>
      </w:r>
      <w:r w:rsidRPr="00801E2C">
        <w:rPr>
          <w:rStyle w:val="StyleUnderline"/>
        </w:rPr>
        <w:t xml:space="preserve">The causes of </w:t>
      </w:r>
      <w:r w:rsidRPr="00781EC6">
        <w:rPr>
          <w:rStyle w:val="Emphasis"/>
          <w:highlight w:val="yellow"/>
        </w:rPr>
        <w:t>wrongful convictions</w:t>
      </w:r>
      <w:r w:rsidRPr="00801E2C">
        <w:rPr>
          <w:rStyle w:val="StyleUnderline"/>
        </w:rPr>
        <w:t xml:space="preserve"> are well known and </w:t>
      </w:r>
      <w:r w:rsidRPr="00781EC6">
        <w:rPr>
          <w:rStyle w:val="Emphasis"/>
          <w:highlight w:val="yellow"/>
        </w:rPr>
        <w:t>occur in both the state and federal system</w:t>
      </w:r>
      <w:r w:rsidRPr="00801E2C">
        <w:rPr>
          <w:rStyle w:val="StyleUnderline"/>
        </w:rPr>
        <w:t xml:space="preserve">. </w:t>
      </w:r>
      <w:r w:rsidRPr="00801E2C">
        <w:rPr>
          <w:sz w:val="16"/>
        </w:rPr>
        <w:t xml:space="preserve">Things such as faulty eyewitness identification, false confessions, incentivized testimony, </w:t>
      </w:r>
      <w:r w:rsidRPr="00801E2C">
        <w:rPr>
          <w:rStyle w:val="StyleUnderline"/>
        </w:rPr>
        <w:t>junk forensic science, police and prosecutorial misconduct, and ineffective defense lawyers all exist equally in the federal system as they do in the state system.</w:t>
      </w:r>
      <w:r w:rsidRPr="00801E2C">
        <w:rPr>
          <w:sz w:val="16"/>
        </w:rPr>
        <w:t xml:space="preserve"> </w:t>
      </w:r>
      <w:r w:rsidRPr="00781EC6">
        <w:rPr>
          <w:rStyle w:val="Emphasis"/>
          <w:highlight w:val="yellow"/>
        </w:rPr>
        <w:t>Racial bias is indeed a major factor</w:t>
      </w:r>
      <w:r w:rsidRPr="00801E2C">
        <w:rPr>
          <w:rStyle w:val="StyleUnderline"/>
        </w:rPr>
        <w:t xml:space="preserve"> in the decision to seek the death penalty</w:t>
      </w:r>
      <w:r w:rsidRPr="00801E2C">
        <w:rPr>
          <w:sz w:val="16"/>
        </w:rPr>
        <w:t xml:space="preserve">. </w:t>
      </w:r>
      <w:r w:rsidRPr="00781EC6">
        <w:rPr>
          <w:rStyle w:val="StyleUnderline"/>
          <w:highlight w:val="yellow"/>
        </w:rPr>
        <w:t xml:space="preserve">Prosecutors have </w:t>
      </w:r>
      <w:r w:rsidRPr="00781EC6">
        <w:rPr>
          <w:rStyle w:val="Emphasis"/>
          <w:highlight w:val="yellow"/>
        </w:rPr>
        <w:t>immense discretion</w:t>
      </w:r>
      <w:r w:rsidRPr="00801E2C">
        <w:rPr>
          <w:rStyle w:val="StyleUnderline"/>
        </w:rPr>
        <w:t xml:space="preserve"> is whether to seek the death penalty in a prosecution.</w:t>
      </w:r>
      <w:r w:rsidRPr="00801E2C">
        <w:rPr>
          <w:sz w:val="16"/>
        </w:rPr>
        <w:t xml:space="preserve"> </w:t>
      </w:r>
      <w:r w:rsidRPr="00801E2C">
        <w:rPr>
          <w:rStyle w:val="StyleUnderline"/>
        </w:rPr>
        <w:t xml:space="preserve">Those discretionary decisions are made in myriad ways that sometimes, unfortunately, are </w:t>
      </w:r>
      <w:r w:rsidRPr="00801E2C">
        <w:rPr>
          <w:rStyle w:val="Emphasis"/>
        </w:rPr>
        <w:t>based on biased decision-making</w:t>
      </w:r>
      <w:r w:rsidRPr="00801E2C">
        <w:rPr>
          <w:sz w:val="16"/>
        </w:rPr>
        <w:t xml:space="preserve">. —Craig Trocino, director of the Innocence Clinic at the University of Miami School of Law. A wealth of research has shown that </w:t>
      </w:r>
      <w:r w:rsidRPr="00781EC6">
        <w:rPr>
          <w:rStyle w:val="StyleUnderline"/>
          <w:highlight w:val="yellow"/>
        </w:rPr>
        <w:t>death penalty decisions are influenced by race, geography, and other extra-legal factors</w:t>
      </w:r>
      <w:r w:rsidRPr="00801E2C">
        <w:rPr>
          <w:sz w:val="16"/>
        </w:rPr>
        <w:t xml:space="preserve">. My own </w:t>
      </w:r>
      <w:r w:rsidRPr="00781EC6">
        <w:rPr>
          <w:rStyle w:val="StyleUnderline"/>
          <w:highlight w:val="yellow"/>
        </w:rPr>
        <w:t>research finds</w:t>
      </w:r>
      <w:r w:rsidRPr="00781EC6">
        <w:rPr>
          <w:sz w:val="16"/>
          <w:highlight w:val="yellow"/>
        </w:rPr>
        <w:t xml:space="preserve"> </w:t>
      </w:r>
      <w:r w:rsidRPr="00781EC6">
        <w:rPr>
          <w:rStyle w:val="Emphasis"/>
          <w:highlight w:val="yellow"/>
        </w:rPr>
        <w:t>cumulative racial and ethnic disparities in death penalty cases</w:t>
      </w:r>
      <w:r w:rsidRPr="00801E2C">
        <w:rPr>
          <w:sz w:val="16"/>
        </w:rPr>
        <w:t xml:space="preserve">, </w:t>
      </w:r>
      <w:r w:rsidRPr="00781EC6">
        <w:rPr>
          <w:rStyle w:val="StyleUnderline"/>
          <w:highlight w:val="yellow"/>
        </w:rPr>
        <w:t>with</w:t>
      </w:r>
      <w:r w:rsidRPr="00801E2C">
        <w:rPr>
          <w:rStyle w:val="StyleUnderline"/>
        </w:rPr>
        <w:t xml:space="preserve"> </w:t>
      </w:r>
      <w:r w:rsidRPr="00781EC6">
        <w:rPr>
          <w:rStyle w:val="Emphasis"/>
          <w:highlight w:val="yellow"/>
        </w:rPr>
        <w:t>accumulating inequalities</w:t>
      </w:r>
      <w:r w:rsidRPr="00801E2C">
        <w:rPr>
          <w:sz w:val="16"/>
        </w:rPr>
        <w:t xml:space="preserve"> </w:t>
      </w:r>
      <w:r w:rsidRPr="00781EC6">
        <w:rPr>
          <w:rStyle w:val="StyleUnderline"/>
          <w:highlight w:val="yellow"/>
        </w:rPr>
        <w:t>across multiple stages of the death penalty system</w:t>
      </w:r>
      <w:r w:rsidRPr="00801E2C">
        <w:rPr>
          <w:sz w:val="16"/>
        </w:rPr>
        <w:t xml:space="preserve">. In addition, I have found that </w:t>
      </w:r>
      <w:r w:rsidRPr="00801E2C">
        <w:rPr>
          <w:rStyle w:val="StyleUnderline"/>
        </w:rPr>
        <w:t>murders involving white victims are more likely to be solved by the police than those with black victims</w:t>
      </w:r>
      <w:r w:rsidRPr="00801E2C">
        <w:rPr>
          <w:sz w:val="16"/>
        </w:rPr>
        <w:t xml:space="preserve">, </w:t>
      </w:r>
      <w:r w:rsidRPr="00801E2C">
        <w:rPr>
          <w:rStyle w:val="StyleUnderline"/>
        </w:rPr>
        <w:t xml:space="preserve">and that these policing disparities </w:t>
      </w:r>
      <w:r w:rsidRPr="00801E2C">
        <w:rPr>
          <w:rStyle w:val="Emphasis"/>
        </w:rPr>
        <w:t>contribute to inequalities</w:t>
      </w:r>
      <w:r w:rsidRPr="00801E2C">
        <w:rPr>
          <w:sz w:val="16"/>
        </w:rPr>
        <w:t xml:space="preserve"> </w:t>
      </w:r>
      <w:r w:rsidRPr="00801E2C">
        <w:rPr>
          <w:rStyle w:val="StyleUnderline"/>
        </w:rPr>
        <w:t xml:space="preserve">in death-penalty charging decisions. </w:t>
      </w:r>
      <w:r w:rsidRPr="00801E2C">
        <w:rPr>
          <w:sz w:val="16"/>
        </w:rPr>
        <w:t>—Nick Petersen, assistant professor of sociology and law in UM’s College of Arts and Sciences.</w:t>
      </w:r>
    </w:p>
    <w:p w14:paraId="7F6A7DA0" w14:textId="77777777" w:rsidR="00081DFB" w:rsidRDefault="00081DFB" w:rsidP="00081DFB">
      <w:pPr>
        <w:pStyle w:val="Heading3"/>
      </w:pPr>
      <w:r>
        <w:t xml:space="preserve">1AR – AT: States CP – Prosecutor </w:t>
      </w:r>
    </w:p>
    <w:p w14:paraId="33627217" w14:textId="77777777" w:rsidR="00081DFB" w:rsidRPr="00801E2C" w:rsidRDefault="00081DFB" w:rsidP="00081DFB">
      <w:pPr>
        <w:pStyle w:val="Heading4"/>
      </w:pPr>
      <w:r>
        <w:t xml:space="preserve">The </w:t>
      </w:r>
      <w:r w:rsidRPr="00801E2C">
        <w:t xml:space="preserve">USAG </w:t>
      </w:r>
      <w:r>
        <w:t>will prosecute</w:t>
      </w:r>
      <w:r w:rsidRPr="00801E2C">
        <w:t xml:space="preserve"> cases from the states</w:t>
      </w:r>
    </w:p>
    <w:p w14:paraId="62BFA5B5" w14:textId="77777777" w:rsidR="00081DFB" w:rsidRPr="00801E2C" w:rsidRDefault="00081DFB" w:rsidP="00081DFB">
      <w:r w:rsidRPr="00801E2C">
        <w:rPr>
          <w:rStyle w:val="Style13ptBold"/>
        </w:rPr>
        <w:t>Connor</w:t>
      </w:r>
      <w:r w:rsidRPr="00801E2C">
        <w:t>, 20</w:t>
      </w:r>
      <w:r w:rsidRPr="00801E2C">
        <w:rPr>
          <w:rStyle w:val="Style13ptBold"/>
        </w:rPr>
        <w:t>10</w:t>
      </w:r>
      <w:r w:rsidRPr="00801E2C">
        <w:t xml:space="preserve"> – Eileen, John J. Gibbons Fellow in Public Interest and Constitutional Law, Gibbons P.C; “THE UNDERMINING INFLUENCE OF THE FEDERAL DEATH PENALTY ON CAPITAL POLICYMAKING AND CRIMINAL JUSTICE ADMINISTRATION IN THE STATES,” The Journal of Criminal Law &amp; Criminology, vol. 100, no. 1, https://scholarlycommons.law.northwestern.edu/cgi/viewcontent.cgi?article=7347&amp;context=jclc</w:t>
      </w:r>
    </w:p>
    <w:p w14:paraId="6D450A49" w14:textId="77777777" w:rsidR="00081DFB" w:rsidRPr="00801E2C" w:rsidRDefault="00081DFB" w:rsidP="00081DFB">
      <w:pPr>
        <w:pStyle w:val="ListParagraph"/>
        <w:numPr>
          <w:ilvl w:val="0"/>
          <w:numId w:val="15"/>
        </w:numPr>
      </w:pPr>
      <w:r w:rsidRPr="00801E2C">
        <w:t>AN OVERVIEW OF THE FEDERAL STATUTES AND POLICY GOVERNING THE DEATH PENALTY</w:t>
      </w:r>
    </w:p>
    <w:p w14:paraId="0CA88430" w14:textId="77777777" w:rsidR="00081DFB" w:rsidRPr="00801E2C" w:rsidRDefault="00081DFB" w:rsidP="00081DFB">
      <w:pPr>
        <w:rPr>
          <w:rStyle w:val="StyleUnderline"/>
        </w:rPr>
      </w:pPr>
      <w:r w:rsidRPr="00801E2C">
        <w:rPr>
          <w:sz w:val="16"/>
        </w:rPr>
        <w:t xml:space="preserve">The increasing frequency of federal capital prosecutions and expansion of death-eligible offenses under federal law is in line with the welldocumented, expansive trend in general federal criminal law.15 Commentators have explored the implications of this expansion for the calibration of power in our federalist system.16 Prior to the last third of the twentieth century, the bulk of federal criminal law was directed at conduct that was particularly or inherently federal in nature—crimes against the sovereignty of the federal government, such as treason, and crimes involving national currency, borders, land, or territories.17 Almost by definition, the conduct proscribed in a truly national crime was beyond the reach of state criminal statutes or enforcement capabilities. This arrangement was in harmony with fundamental precepts regarding the balance of power between the constituent parts of our federal system. Traditionally, states are the protectors of the public health and welfare of their citizens, whereas the Constitution did not grant to the federal government a general police power.18 Yet given the current expanded scope of federal criminal law, this precept is observed more often in the breach, as </w:t>
      </w:r>
      <w:r w:rsidRPr="00801E2C">
        <w:rPr>
          <w:rStyle w:val="StyleUnderline"/>
        </w:rPr>
        <w:t xml:space="preserve">courts have upheld federal criminal statute upon federal criminal statute as </w:t>
      </w:r>
      <w:r w:rsidRPr="00801E2C">
        <w:rPr>
          <w:rStyle w:val="Emphasis"/>
        </w:rPr>
        <w:t>valid exercises</w:t>
      </w:r>
      <w:r w:rsidRPr="00801E2C">
        <w:rPr>
          <w:rStyle w:val="StyleUnderline"/>
        </w:rPr>
        <w:t xml:space="preserve"> of Congress’s power under the </w:t>
      </w:r>
      <w:r w:rsidRPr="00801E2C">
        <w:rPr>
          <w:rStyle w:val="Emphasis"/>
        </w:rPr>
        <w:t>Commerce Clause</w:t>
      </w:r>
      <w:r w:rsidRPr="00801E2C">
        <w:rPr>
          <w:sz w:val="16"/>
        </w:rPr>
        <w:t xml:space="preserve">.19 </w:t>
      </w:r>
      <w:r w:rsidRPr="00801E2C">
        <w:rPr>
          <w:rStyle w:val="StyleUnderline"/>
        </w:rPr>
        <w:t xml:space="preserve">A consequence of this expanded and expansive federal criminal jurisdiction is that </w:t>
      </w:r>
      <w:r w:rsidRPr="00801E2C">
        <w:rPr>
          <w:rStyle w:val="Emphasis"/>
        </w:rPr>
        <w:t>virtually every homicide is potentially punishable by the federal government, even those that are purely local</w:t>
      </w:r>
      <w:r w:rsidRPr="00801E2C">
        <w:rPr>
          <w:rStyle w:val="StyleUnderline"/>
        </w:rPr>
        <w:t xml:space="preserve"> and thus seemingly at the core of the quintessential local police power</w:t>
      </w:r>
      <w:r w:rsidRPr="00801E2C">
        <w:rPr>
          <w:sz w:val="16"/>
        </w:rPr>
        <w:t xml:space="preserve">.20 Three federal legislative enactments compose the modern federal death penalty. Following the Supreme Court’s invalidation of all death penalty statutes in Furman v. Georgia in 1972,21 the United States did not reinstate the death penalty for federal offenses until 1988 with the passage of the Anti-Drug Abuse Act.22 The availability of the federal death penalty expanded further with the Violent Crime Control and Law Enforcement Act of 1994, which contained the Federal Death Penalty Act (FDPA).23 The FDPA prescribes procedures for implementing the death penalty in relation to over sixty substantive crimes.24 The Antiterrorism and Effective Death Penalty Act of 1996 (AEDPA) added four more crimes to the list of deatheligible federal offenses.25 It cannot be said that the majority of these crimes reach criminal conduct directed against the United States as an entity, nor can it be said that the substantive crimes describe behavior that is not proscribed by the criminal codes of each of the fifty states. For example, among the most frequently charged federal capital crimes are the use of a gun to commit homicide during and in relation to a crime of violence or drug trafficking in violation of 18 U.S.C. § 924(j), murder in aid of racketeering activity in violation of 18 U.S.C. § 1959(a), and murder in furtherance of a continuing criminal narcotics enterprise in violation of 21 U.S.C. § 848(e)(1)(A)—all targeting conduct proscribed by every state.26 </w:t>
      </w:r>
      <w:r w:rsidRPr="00801E2C">
        <w:rPr>
          <w:rStyle w:val="StyleUnderline"/>
        </w:rPr>
        <w:t xml:space="preserve">That </w:t>
      </w:r>
      <w:r w:rsidRPr="00801E2C">
        <w:rPr>
          <w:rStyle w:val="Emphasis"/>
        </w:rPr>
        <w:t>the federal government has the ability to prosecute virtually every homicide</w:t>
      </w:r>
      <w:r w:rsidRPr="00801E2C">
        <w:rPr>
          <w:rStyle w:val="StyleUnderline"/>
        </w:rPr>
        <w:t xml:space="preserve"> in the United States as a capital crime does not, of course, mean that it does or will, or that the states have been supplanted as the primary prosecutors of human-on-human violence</w:t>
      </w:r>
      <w:r w:rsidRPr="00801E2C">
        <w:rPr>
          <w:sz w:val="16"/>
        </w:rPr>
        <w:t xml:space="preserve">.27 Since 1988, the Attorney General of the United States has authorized capital prosecutions against 441 defendants.28 This number represents a tiny fraction of cases in which the federal government could assert its criminal jurisdiction and charge an offense that carries the death penalty. </w:t>
      </w:r>
      <w:r w:rsidRPr="00801E2C">
        <w:rPr>
          <w:rStyle w:val="StyleUnderline"/>
        </w:rPr>
        <w:t xml:space="preserve">One factor acting as a restraint on the number of federal criminal prosecutions is the Department of Justice’s </w:t>
      </w:r>
      <w:r w:rsidRPr="00801E2C">
        <w:rPr>
          <w:rStyle w:val="Emphasis"/>
        </w:rPr>
        <w:t>centralized review process</w:t>
      </w:r>
      <w:r w:rsidRPr="00801E2C">
        <w:rPr>
          <w:sz w:val="16"/>
        </w:rPr>
        <w:t xml:space="preserve">. Unlike state-level county prosecutors, the United States Attorneys of the ninety-three judicial districts spanning the fifty states, Puerto Rico, Guam, the Virgin Islands, and the Northern Mariana Islands are not autonomous actors when it comes to capital prosecutions. </w:t>
      </w:r>
      <w:r w:rsidRPr="00801E2C">
        <w:rPr>
          <w:rStyle w:val="StyleUnderline"/>
        </w:rPr>
        <w:t>Should a United States Attorney wish to prosecute a defendant capitally</w:t>
      </w:r>
      <w:r w:rsidRPr="00801E2C">
        <w:rPr>
          <w:sz w:val="16"/>
        </w:rPr>
        <w:t xml:space="preserve">, </w:t>
      </w:r>
      <w:r w:rsidRPr="00801E2C">
        <w:rPr>
          <w:rStyle w:val="StyleUnderline"/>
        </w:rPr>
        <w:t>he or she must submit a memorandum to the Attorney General’s Review Committee on Capital Cases</w:t>
      </w:r>
      <w:r w:rsidRPr="00801E2C">
        <w:rPr>
          <w:sz w:val="16"/>
        </w:rPr>
        <w:t xml:space="preserve"> (known as the Capital Review Committee). </w:t>
      </w:r>
      <w:r w:rsidRPr="00801E2C">
        <w:rPr>
          <w:rStyle w:val="StyleUnderline"/>
        </w:rPr>
        <w:t xml:space="preserve">The Attorney General </w:t>
      </w:r>
      <w:r w:rsidRPr="00801E2C">
        <w:rPr>
          <w:rStyle w:val="Emphasis"/>
        </w:rPr>
        <w:t>makes the final decision</w:t>
      </w:r>
      <w:r w:rsidRPr="00801E2C">
        <w:rPr>
          <w:sz w:val="16"/>
        </w:rPr>
        <w:t xml:space="preserve"> about whether to seek the death penalty,29 and once the Capital Review Committee has authorized a capital prosecution, the United States Attorney must seek permission from the Attorney General to reduce the charges.30 </w:t>
      </w:r>
      <w:r w:rsidRPr="00801E2C">
        <w:rPr>
          <w:rStyle w:val="StyleUnderline"/>
        </w:rPr>
        <w:t xml:space="preserve">The ultimate decision rests with the Attorney General, </w:t>
      </w:r>
      <w:r w:rsidRPr="00801E2C">
        <w:rPr>
          <w:rStyle w:val="Emphasis"/>
        </w:rPr>
        <w:t>who may override the local prosecutor’s preference</w:t>
      </w:r>
      <w:r w:rsidRPr="00801E2C">
        <w:rPr>
          <w:sz w:val="16"/>
        </w:rPr>
        <w:t xml:space="preserve">.31 </w:t>
      </w:r>
      <w:r w:rsidRPr="00801E2C">
        <w:rPr>
          <w:rStyle w:val="StyleUnderline"/>
        </w:rPr>
        <w:t xml:space="preserve">An express goal of this centralized authorization policy is to </w:t>
      </w:r>
      <w:r w:rsidRPr="00801E2C">
        <w:rPr>
          <w:rStyle w:val="Emphasis"/>
        </w:rPr>
        <w:t>achieve uniformity</w:t>
      </w:r>
      <w:r w:rsidRPr="00801E2C">
        <w:rPr>
          <w:sz w:val="16"/>
        </w:rPr>
        <w:t xml:space="preserve"> in charging decisions across jurisdictions: </w:t>
      </w:r>
      <w:r w:rsidRPr="00801E2C">
        <w:rPr>
          <w:rStyle w:val="StyleUnderline"/>
        </w:rPr>
        <w:t>National consistency requires treating similar cases similarly, when the only material difference is the location of the crime</w:t>
      </w:r>
      <w:r w:rsidRPr="00801E2C">
        <w:rPr>
          <w:sz w:val="16"/>
        </w:rPr>
        <w:t xml:space="preserve">. Reviewers in each district are understandably most familiar with local norms or practice in their district and State, but reviewers must also take care to contextualize a given case within national norms or practice.32 Thus, </w:t>
      </w:r>
      <w:r w:rsidRPr="00801E2C">
        <w:rPr>
          <w:rStyle w:val="StyleUnderline"/>
        </w:rPr>
        <w:t>department policy requires</w:t>
      </w:r>
      <w:r w:rsidRPr="00801E2C">
        <w:rPr>
          <w:sz w:val="16"/>
        </w:rPr>
        <w:t xml:space="preserve"> that </w:t>
      </w:r>
      <w:r w:rsidRPr="00801E2C">
        <w:rPr>
          <w:rStyle w:val="StyleUnderline"/>
        </w:rPr>
        <w:t>each decision to seek or not to seek the death penalty</w:t>
      </w:r>
      <w:r w:rsidRPr="00801E2C">
        <w:rPr>
          <w:sz w:val="16"/>
        </w:rPr>
        <w:t xml:space="preserve"> “</w:t>
      </w:r>
      <w:r w:rsidRPr="00801E2C">
        <w:rPr>
          <w:rStyle w:val="StyleUnderline"/>
        </w:rPr>
        <w:t>be set within a framework of consistent and even-handed national application of Federal capital sentencing laws</w:t>
      </w:r>
      <w:r w:rsidRPr="00801E2C">
        <w:rPr>
          <w:sz w:val="16"/>
        </w:rPr>
        <w:t xml:space="preserve">.”33 The Capital Review Committee is populated with an eye toward national uniformity. According to departmental testimony presented to the United States Senate: “The Committee members were selected based on their abilities to synthesize facts and to fairly and uniformly evaluate arguments regarding the application of the Federal death penalty statutes.”34 </w:t>
      </w:r>
      <w:r w:rsidRPr="00801E2C">
        <w:rPr>
          <w:rStyle w:val="Emphasis"/>
        </w:rPr>
        <w:t>Uniformity and consistency</w:t>
      </w:r>
      <w:r w:rsidRPr="00801E2C">
        <w:rPr>
          <w:sz w:val="16"/>
        </w:rPr>
        <w:t xml:space="preserve"> </w:t>
      </w:r>
      <w:r w:rsidRPr="00801E2C">
        <w:rPr>
          <w:rStyle w:val="StyleUnderline"/>
        </w:rPr>
        <w:t xml:space="preserve">in capital charging decisions are </w:t>
      </w:r>
      <w:r w:rsidRPr="00801E2C">
        <w:rPr>
          <w:rStyle w:val="Emphasis"/>
        </w:rPr>
        <w:t>laudable goals</w:t>
      </w:r>
      <w:r w:rsidRPr="00801E2C">
        <w:rPr>
          <w:sz w:val="16"/>
        </w:rPr>
        <w:t xml:space="preserve">, </w:t>
      </w:r>
      <w:r w:rsidRPr="00801E2C">
        <w:rPr>
          <w:rStyle w:val="StyleUnderline"/>
        </w:rPr>
        <w:t xml:space="preserve">especially given that modern death penalty jurisprudence </w:t>
      </w:r>
      <w:r w:rsidRPr="00801E2C">
        <w:rPr>
          <w:rStyle w:val="Emphasis"/>
        </w:rPr>
        <w:t>posits arbitrariness as the chief vice</w:t>
      </w:r>
      <w:r w:rsidRPr="00801E2C">
        <w:rPr>
          <w:rStyle w:val="StyleUnderline"/>
        </w:rPr>
        <w:t xml:space="preserve"> against which the Eighth Amendment </w:t>
      </w:r>
      <w:r w:rsidRPr="00801E2C">
        <w:rPr>
          <w:sz w:val="16"/>
        </w:rPr>
        <w:t xml:space="preserve">guards.35 </w:t>
      </w:r>
      <w:r w:rsidRPr="00801E2C">
        <w:rPr>
          <w:rStyle w:val="StyleUnderline"/>
        </w:rPr>
        <w:t>The virtue of the Capital Review Committee is that by allowing the same group of individuals to review and issue recommendations on most potentially capital federal cases</w:t>
      </w:r>
      <w:r w:rsidRPr="00801E2C">
        <w:rPr>
          <w:sz w:val="16"/>
        </w:rPr>
        <w:t xml:space="preserve">,36 </w:t>
      </w:r>
      <w:r w:rsidRPr="00801E2C">
        <w:rPr>
          <w:rStyle w:val="StyleUnderline"/>
        </w:rPr>
        <w:t xml:space="preserve">some consistency may be achieved. </w:t>
      </w:r>
      <w:r w:rsidRPr="00801E2C">
        <w:rPr>
          <w:sz w:val="16"/>
        </w:rPr>
        <w:t xml:space="preserve">Yet, aside from this procedure, the substantive values by which the committee makes its determinations are under-articulated,37 especially in light of the expanse of territory and citizenry over which the Department presides and the virtually unlimited scope of federal criminal jurisdiction. The Department concedes that “Federal law enforcement resources and Federal judicial resources are not sufficient to permit prosecution of every alleged offense over which Federal jurisdiction exists.”38 </w:t>
      </w:r>
      <w:r w:rsidRPr="00801E2C">
        <w:rPr>
          <w:rStyle w:val="StyleUnderline"/>
        </w:rPr>
        <w:t>A separate policy relating to dual state and federal jurisdiction provides some further principles</w:t>
      </w:r>
      <w:r w:rsidRPr="00801E2C">
        <w:rPr>
          <w:sz w:val="16"/>
        </w:rPr>
        <w:t xml:space="preserve">. </w:t>
      </w:r>
      <w:r w:rsidRPr="00801E2C">
        <w:rPr>
          <w:rStyle w:val="StyleUnderline"/>
        </w:rPr>
        <w:t>Departmental policy dictates that scarce federal resources are not to be expended where state law targets federally proscribed conduct and enforcement of state law is thorough and effective</w:t>
      </w:r>
      <w:r w:rsidRPr="00801E2C">
        <w:rPr>
          <w:sz w:val="16"/>
        </w:rPr>
        <w:t xml:space="preserve">.39 </w:t>
      </w:r>
      <w:r w:rsidRPr="00801E2C">
        <w:rPr>
          <w:rStyle w:val="StyleUnderline"/>
        </w:rPr>
        <w:t>In such instances of overlapping jurisdiction, a federal prosecution should be undertaken “only when the Federal interest in the prosecution is more substantial than the interests of the State or local authorities</w:t>
      </w:r>
      <w:r w:rsidRPr="00801E2C">
        <w:rPr>
          <w:sz w:val="16"/>
        </w:rPr>
        <w:t xml:space="preserve">.”40 The interest of the state in prosecution of the offense is indicated in the nature of the offense, identity of the offender or victim, and the amount of investigative resources already devoted by the state.41 </w:t>
      </w:r>
      <w:r w:rsidRPr="00801E2C">
        <w:rPr>
          <w:rStyle w:val="StyleUnderline"/>
        </w:rPr>
        <w:t>The federal interest may be heightened where the criminal activity reached beyond the boundaries of a single local prosecutorial jurisdiction42 and where the “ability and willingness of the State to prosecute effectively and obtain an appropriate punishment upon conviction” is lacking</w:t>
      </w:r>
      <w:r w:rsidRPr="00801E2C">
        <w:rPr>
          <w:sz w:val="16"/>
        </w:rPr>
        <w:t xml:space="preserve">.43 The policy supports federal prosecution where a state is unlikely to obtain an “appropriate punishment.” What exactly is considered to be appropriate punishment is not defined, but by inference, this phrase must relate to the severity of the sentence. Because federal prosecution aimed at correcting a state sentence deemed inappropriate for its severity would be an absurd use of resources and ultimately inconsequential—since the more lenient federal punishment will not prevent the state from executing its sentence—the import of the policy is that federal prosecutions are utilized when the array of potential state sentences is deemed too lenient. The concept of “appropriate punishment” is mirrored in the Department’s policy regarding successive federal-state prosecutions. Because the Double Jeopardy Clause allows a federal prosecution following a state prosecution,44 the federal government may initiate a second prosecution in order to vindicate a substantial federal interest. Such prosecutions are governed by a second discretionary policy, </w:t>
      </w:r>
      <w:r w:rsidRPr="00801E2C">
        <w:rPr>
          <w:rStyle w:val="StyleUnderline"/>
        </w:rPr>
        <w:t>the</w:t>
      </w:r>
      <w:r w:rsidRPr="00801E2C">
        <w:rPr>
          <w:sz w:val="16"/>
        </w:rPr>
        <w:t xml:space="preserve"> “</w:t>
      </w:r>
      <w:r w:rsidRPr="00801E2C">
        <w:rPr>
          <w:rStyle w:val="Emphasis"/>
        </w:rPr>
        <w:t>Petite Policy</w:t>
      </w:r>
      <w:r w:rsidRPr="00801E2C">
        <w:rPr>
          <w:sz w:val="16"/>
        </w:rPr>
        <w:t xml:space="preserve">.”45 The purposes of this policy are (1) to “protect persons charged with criminal conduct from the burdens associated with multiple prosecutions or punishments for substantially the same act(s) or transaction(s)”; (2) to allow for the “vindicat[ion] of substantial federal interests through appropriate federal prosecutions”; (3) to promote efficient use of departmental resources; and (4) to facilitate federal-state cooperation in law enforcement.46 The policy </w:t>
      </w:r>
      <w:r w:rsidRPr="00801E2C">
        <w:rPr>
          <w:rStyle w:val="Emphasis"/>
        </w:rPr>
        <w:t>requires the prior approval</w:t>
      </w:r>
      <w:r w:rsidRPr="00801E2C">
        <w:rPr>
          <w:sz w:val="16"/>
        </w:rPr>
        <w:t xml:space="preserve"> </w:t>
      </w:r>
      <w:r w:rsidRPr="00801E2C">
        <w:rPr>
          <w:rStyle w:val="StyleUnderline"/>
        </w:rPr>
        <w:t>of the Attorney General</w:t>
      </w:r>
      <w:r w:rsidRPr="00801E2C">
        <w:rPr>
          <w:sz w:val="16"/>
        </w:rPr>
        <w:t xml:space="preserve"> “</w:t>
      </w:r>
      <w:r w:rsidRPr="00801E2C">
        <w:rPr>
          <w:rStyle w:val="StyleUnderline"/>
        </w:rPr>
        <w:t>whenever there has been a prior state or federal prosecution resulting in an acquittal, a conviction, including one resulting from a plea agreement, or a dismissal or other termination of the case on the merits after jeopardy has attached</w:t>
      </w:r>
      <w:r w:rsidRPr="00801E2C">
        <w:rPr>
          <w:sz w:val="16"/>
        </w:rPr>
        <w:t xml:space="preserve">.”47 Approval is contingent upon the satisfaction of three prerequisites: [F]irst, the matter must involve a substantial federal interest; second, the prior prosecution must have left that interest demonstrably unvindicated; and third, applying the same test that is applicable to all federal prosecutions, the government must believe that the defendant’s conduct constitutes a federal offense, and that the admissible evidence probably will be sufficient to obtain and sustain a conviction.48 Although </w:t>
      </w:r>
      <w:r w:rsidRPr="00801E2C">
        <w:rPr>
          <w:rStyle w:val="StyleUnderline"/>
        </w:rPr>
        <w:t>the charging policy speaks of uniformity</w:t>
      </w:r>
      <w:r w:rsidRPr="00801E2C">
        <w:rPr>
          <w:sz w:val="16"/>
        </w:rPr>
        <w:t xml:space="preserve">, </w:t>
      </w:r>
      <w:r w:rsidRPr="00801E2C">
        <w:rPr>
          <w:rStyle w:val="StyleUnderline"/>
        </w:rPr>
        <w:t xml:space="preserve">this is </w:t>
      </w:r>
      <w:r w:rsidRPr="00801E2C">
        <w:rPr>
          <w:rStyle w:val="Emphasis"/>
        </w:rPr>
        <w:t xml:space="preserve">in tension </w:t>
      </w:r>
      <w:r w:rsidRPr="00801E2C">
        <w:rPr>
          <w:rStyle w:val="StyleUnderline"/>
        </w:rPr>
        <w:t xml:space="preserve">with the admittedly </w:t>
      </w:r>
      <w:r w:rsidRPr="00801E2C">
        <w:rPr>
          <w:rStyle w:val="Emphasis"/>
        </w:rPr>
        <w:t>limited resources</w:t>
      </w:r>
      <w:r w:rsidRPr="00801E2C">
        <w:rPr>
          <w:rStyle w:val="StyleUnderline"/>
        </w:rPr>
        <w:t xml:space="preserve"> of the federal government and indeed with the empirical reality of federal criminal prosecutions</w:t>
      </w:r>
      <w:r w:rsidRPr="00801E2C">
        <w:rPr>
          <w:sz w:val="16"/>
        </w:rPr>
        <w:t xml:space="preserve">. Both the capital charging policy and the Petite Policy imply that </w:t>
      </w:r>
      <w:r w:rsidRPr="00801E2C">
        <w:rPr>
          <w:rStyle w:val="StyleUnderline"/>
        </w:rPr>
        <w:t>a state is capable of delivering full vindication of federal interests, so long as punishment is sufficiently severe</w:t>
      </w:r>
      <w:r w:rsidRPr="00801E2C">
        <w:rPr>
          <w:sz w:val="16"/>
        </w:rPr>
        <w:t xml:space="preserve">. </w:t>
      </w:r>
      <w:r w:rsidRPr="00801E2C">
        <w:rPr>
          <w:rStyle w:val="StyleUnderline"/>
        </w:rPr>
        <w:t xml:space="preserve">Where state laws, policies, or norms favor the same or greater level of punishment for a certain crime, </w:t>
      </w:r>
      <w:r w:rsidRPr="00801E2C">
        <w:rPr>
          <w:rStyle w:val="Emphasis"/>
        </w:rPr>
        <w:t>the local norm is observed</w:t>
      </w:r>
      <w:r w:rsidRPr="00801E2C">
        <w:rPr>
          <w:sz w:val="16"/>
        </w:rPr>
        <w:t xml:space="preserve">, </w:t>
      </w:r>
      <w:r w:rsidRPr="00801E2C">
        <w:rPr>
          <w:rStyle w:val="StyleUnderline"/>
        </w:rPr>
        <w:t>either by virtue of a federal prosecution whose sentencing outcome is similar to that which would be attained in a state prosecution</w:t>
      </w:r>
      <w:r w:rsidRPr="00801E2C">
        <w:rPr>
          <w:sz w:val="16"/>
        </w:rPr>
        <w:t xml:space="preserve">, or, </w:t>
      </w:r>
      <w:r w:rsidRPr="00801E2C">
        <w:rPr>
          <w:rStyle w:val="StyleUnderline"/>
        </w:rPr>
        <w:t xml:space="preserve">more likely, by </w:t>
      </w:r>
      <w:r w:rsidRPr="00801E2C">
        <w:rPr>
          <w:rStyle w:val="Emphasis"/>
        </w:rPr>
        <w:t>federal abstention</w:t>
      </w:r>
      <w:r w:rsidRPr="00801E2C">
        <w:rPr>
          <w:rStyle w:val="StyleUnderline"/>
        </w:rPr>
        <w:t xml:space="preserve"> from prosecution</w:t>
      </w:r>
      <w:r w:rsidRPr="00801E2C">
        <w:rPr>
          <w:sz w:val="16"/>
        </w:rPr>
        <w:t xml:space="preserve">. </w:t>
      </w:r>
      <w:r w:rsidRPr="00801E2C">
        <w:rPr>
          <w:rStyle w:val="StyleUnderline"/>
        </w:rPr>
        <w:t xml:space="preserve">Where state laws, policies, or norms favor less punishment, the norm may be supplanted by a successive or overriding federal prosecution. </w:t>
      </w:r>
    </w:p>
    <w:p w14:paraId="37E3EE0B" w14:textId="77777777" w:rsidR="00081DFB" w:rsidRPr="00171C2C" w:rsidRDefault="00081DFB" w:rsidP="00081DFB"/>
    <w:p w14:paraId="3E2FF636" w14:textId="77777777" w:rsidR="00081DFB" w:rsidRPr="001F7E8A" w:rsidRDefault="00081DFB" w:rsidP="00081DFB">
      <w:pPr>
        <w:pStyle w:val="Heading3"/>
        <w:rPr>
          <w:rFonts w:cs="Arial"/>
        </w:rPr>
      </w:pPr>
      <w:r w:rsidRPr="001F7E8A">
        <w:rPr>
          <w:rFonts w:cs="Arial"/>
        </w:rPr>
        <w:t xml:space="preserve">2AC – AT: States CP – Fed Killings </w:t>
      </w:r>
    </w:p>
    <w:p w14:paraId="510543C4" w14:textId="77777777" w:rsidR="00081DFB" w:rsidRPr="001F7E8A" w:rsidRDefault="00081DFB" w:rsidP="00081DFB">
      <w:pPr>
        <w:pStyle w:val="Heading4"/>
        <w:rPr>
          <w:rFonts w:cs="Arial"/>
        </w:rPr>
      </w:pPr>
      <w:r w:rsidRPr="001F7E8A">
        <w:rPr>
          <w:rFonts w:cs="Arial"/>
        </w:rPr>
        <w:t xml:space="preserve">State abolition </w:t>
      </w:r>
      <w:r w:rsidRPr="001F7E8A">
        <w:rPr>
          <w:rFonts w:cs="Arial"/>
          <w:u w:val="single"/>
        </w:rPr>
        <w:t>encourages the fed</w:t>
      </w:r>
      <w:r w:rsidRPr="001F7E8A">
        <w:rPr>
          <w:rFonts w:cs="Arial"/>
        </w:rPr>
        <w:t xml:space="preserve"> to seek the death penalty in </w:t>
      </w:r>
      <w:r w:rsidRPr="001F7E8A">
        <w:rPr>
          <w:rFonts w:cs="Arial"/>
          <w:u w:val="single"/>
        </w:rPr>
        <w:t>state cases</w:t>
      </w:r>
      <w:r w:rsidRPr="001F7E8A">
        <w:rPr>
          <w:rFonts w:cs="Arial"/>
        </w:rPr>
        <w:t xml:space="preserve"> – it only gets </w:t>
      </w:r>
      <w:r w:rsidRPr="001F7E8A">
        <w:rPr>
          <w:rFonts w:cs="Arial"/>
          <w:u w:val="single"/>
        </w:rPr>
        <w:t>worse</w:t>
      </w:r>
      <w:r w:rsidRPr="001F7E8A">
        <w:rPr>
          <w:rFonts w:cs="Arial"/>
        </w:rPr>
        <w:t xml:space="preserve"> over time </w:t>
      </w:r>
    </w:p>
    <w:p w14:paraId="5205A15A" w14:textId="77777777" w:rsidR="00081DFB" w:rsidRPr="001F7E8A" w:rsidRDefault="00081DFB" w:rsidP="00081DFB">
      <w:r w:rsidRPr="001F7E8A">
        <w:rPr>
          <w:rStyle w:val="Style13ptBold"/>
        </w:rPr>
        <w:t>Mannheimer 17</w:t>
      </w:r>
      <w:r w:rsidRPr="001F7E8A">
        <w:t xml:space="preserve"> [Michael J. Zydney Mannheimer. Professor of Law and Associate Dean for Faculty Development, Salmon P. Chase College of Law, Northern Kentucky University. "The Coming Federalism Battle in the War over the Death Penalty." https://scholarworks.uark.edu/cgi/viewcontent.cgi?article=1015&amp;context=alr]</w:t>
      </w:r>
    </w:p>
    <w:p w14:paraId="3D0BC9CB" w14:textId="77777777" w:rsidR="00081DFB" w:rsidRPr="001F7E8A" w:rsidRDefault="00081DFB" w:rsidP="00081DFB">
      <w:pPr>
        <w:rPr>
          <w:sz w:val="16"/>
        </w:rPr>
      </w:pPr>
      <w:r w:rsidRPr="001F7E8A">
        <w:rPr>
          <w:rStyle w:val="StyleUnderline"/>
        </w:rPr>
        <w:t xml:space="preserve">In both the short term and the long term, we can expect </w:t>
      </w:r>
      <w:r w:rsidRPr="001F7E8A">
        <w:rPr>
          <w:rStyle w:val="Emphasis"/>
        </w:rPr>
        <w:t>more federal capital prosecutions</w:t>
      </w:r>
      <w:r w:rsidRPr="001F7E8A">
        <w:rPr>
          <w:sz w:val="16"/>
        </w:rPr>
        <w:t xml:space="preserve"> in non-death penalty states. We can also expect more federalism based arguments by federal capital defendants against this application of the death penalty. We have already begun to see these arguments in federal district courts and at some point, federal appeals courts and perhaps the Supreme Court will have to weigh in.</w:t>
      </w:r>
    </w:p>
    <w:p w14:paraId="08495142" w14:textId="77777777" w:rsidR="00081DFB" w:rsidRPr="001F7E8A" w:rsidRDefault="00081DFB" w:rsidP="00081DFB">
      <w:pPr>
        <w:rPr>
          <w:rStyle w:val="StyleUnderline"/>
        </w:rPr>
      </w:pPr>
      <w:r w:rsidRPr="001F7E8A">
        <w:rPr>
          <w:sz w:val="16"/>
        </w:rPr>
        <w:t xml:space="preserve">As discussed above, </w:t>
      </w:r>
      <w:r w:rsidRPr="001F7E8A">
        <w:rPr>
          <w:rStyle w:val="StyleUnderline"/>
        </w:rPr>
        <w:t xml:space="preserve">in the </w:t>
      </w:r>
      <w:r w:rsidRPr="001F7E8A">
        <w:rPr>
          <w:rStyle w:val="Emphasis"/>
        </w:rPr>
        <w:t>long-term</w:t>
      </w:r>
      <w:r w:rsidRPr="001F7E8A">
        <w:rPr>
          <w:sz w:val="16"/>
        </w:rPr>
        <w:t xml:space="preserve">, </w:t>
      </w:r>
      <w:r w:rsidRPr="001F7E8A">
        <w:rPr>
          <w:rStyle w:val="StyleUnderline"/>
        </w:rPr>
        <w:t xml:space="preserve">the federal death penalty will likely </w:t>
      </w:r>
      <w:r w:rsidRPr="001F7E8A">
        <w:rPr>
          <w:rStyle w:val="Emphasis"/>
        </w:rPr>
        <w:t>grow</w:t>
      </w:r>
      <w:r w:rsidRPr="001F7E8A">
        <w:rPr>
          <w:rStyle w:val="StyleUnderline"/>
        </w:rPr>
        <w:t xml:space="preserve"> as capital punishment</w:t>
      </w:r>
      <w:r w:rsidRPr="001F7E8A">
        <w:rPr>
          <w:sz w:val="16"/>
        </w:rPr>
        <w:t xml:space="preserve"> </w:t>
      </w:r>
      <w:r w:rsidRPr="001F7E8A">
        <w:rPr>
          <w:rStyle w:val="Emphasis"/>
        </w:rPr>
        <w:t>recedes in the states</w:t>
      </w:r>
      <w:r w:rsidRPr="001F7E8A">
        <w:rPr>
          <w:sz w:val="16"/>
        </w:rPr>
        <w:t xml:space="preserve">. </w:t>
      </w:r>
      <w:r w:rsidRPr="001F7E8A">
        <w:rPr>
          <w:rStyle w:val="StyleUnderline"/>
        </w:rPr>
        <w:t xml:space="preserve">Short-term prospects for application of the federal death penalty in non-death states appear </w:t>
      </w:r>
      <w:r w:rsidRPr="001F7E8A">
        <w:rPr>
          <w:rStyle w:val="Emphasis"/>
        </w:rPr>
        <w:t>similar</w:t>
      </w:r>
      <w:r w:rsidRPr="001F7E8A">
        <w:rPr>
          <w:sz w:val="16"/>
        </w:rPr>
        <w:t xml:space="preserve">. Recall that Attorneys General in the George W. </w:t>
      </w:r>
      <w:r w:rsidRPr="001F7E8A">
        <w:rPr>
          <w:rStyle w:val="Emphasis"/>
        </w:rPr>
        <w:t>Bush</w:t>
      </w:r>
      <w:r w:rsidRPr="001F7E8A">
        <w:rPr>
          <w:sz w:val="16"/>
        </w:rPr>
        <w:t xml:space="preserve"> administration </w:t>
      </w:r>
      <w:r w:rsidRPr="001F7E8A">
        <w:rPr>
          <w:rStyle w:val="StyleUnderline"/>
        </w:rPr>
        <w:t>sought the death penalty in non-death states nearly four times as often as those in the Obama administration</w:t>
      </w:r>
      <w:r w:rsidRPr="001F7E8A">
        <w:rPr>
          <w:sz w:val="16"/>
        </w:rPr>
        <w:t xml:space="preserve">: </w:t>
      </w:r>
      <w:r w:rsidRPr="001F7E8A">
        <w:rPr>
          <w:rStyle w:val="Emphasis"/>
        </w:rPr>
        <w:t>thirty-nine versus te</w:t>
      </w:r>
      <w:r w:rsidRPr="001F7E8A">
        <w:rPr>
          <w:sz w:val="16"/>
        </w:rPr>
        <w:t xml:space="preserve">n. </w:t>
      </w:r>
      <w:r w:rsidRPr="001F7E8A">
        <w:rPr>
          <w:rStyle w:val="StyleUnderline"/>
        </w:rPr>
        <w:t xml:space="preserve">The very fact that the Justice Department is in Republican hands for at least the next four years indicates that the numbers may again </w:t>
      </w:r>
      <w:r w:rsidRPr="001F7E8A">
        <w:rPr>
          <w:rStyle w:val="Emphasis"/>
        </w:rPr>
        <w:t>spike very soon</w:t>
      </w:r>
      <w:r w:rsidRPr="001F7E8A">
        <w:rPr>
          <w:rStyle w:val="StyleUnderline"/>
        </w:rPr>
        <w:t>.</w:t>
      </w:r>
    </w:p>
    <w:p w14:paraId="7FBF02A7" w14:textId="77777777" w:rsidR="00081DFB" w:rsidRPr="001F7E8A" w:rsidRDefault="00081DFB" w:rsidP="00081DFB">
      <w:pPr>
        <w:rPr>
          <w:sz w:val="16"/>
        </w:rPr>
      </w:pPr>
      <w:r w:rsidRPr="001F7E8A">
        <w:rPr>
          <w:sz w:val="16"/>
        </w:rPr>
        <w:t xml:space="preserve">Moreover, President </w:t>
      </w:r>
      <w:r w:rsidRPr="001F7E8A">
        <w:rPr>
          <w:rStyle w:val="Emphasis"/>
        </w:rPr>
        <w:t>Trump</w:t>
      </w:r>
      <w:r w:rsidRPr="001F7E8A">
        <w:rPr>
          <w:sz w:val="16"/>
        </w:rPr>
        <w:t xml:space="preserve"> </w:t>
      </w:r>
      <w:r w:rsidRPr="001F7E8A">
        <w:rPr>
          <w:rStyle w:val="StyleUnderline"/>
        </w:rPr>
        <w:t xml:space="preserve">famously took out </w:t>
      </w:r>
      <w:r w:rsidRPr="001F7E8A">
        <w:rPr>
          <w:rStyle w:val="Emphasis"/>
        </w:rPr>
        <w:t>full page advertisements</w:t>
      </w:r>
      <w:r w:rsidRPr="001F7E8A">
        <w:rPr>
          <w:sz w:val="16"/>
        </w:rPr>
        <w:t xml:space="preserve"> in the four major New York newspapers in 1989 </w:t>
      </w:r>
      <w:r w:rsidRPr="001F7E8A">
        <w:rPr>
          <w:rStyle w:val="StyleUnderline"/>
        </w:rPr>
        <w:t>calling for New York to bring back the death penalty after five teenagers were accused</w:t>
      </w:r>
      <w:r w:rsidRPr="001F7E8A">
        <w:rPr>
          <w:sz w:val="16"/>
        </w:rPr>
        <w:t xml:space="preserve"> (and later convicted) </w:t>
      </w:r>
      <w:r w:rsidRPr="001F7E8A">
        <w:rPr>
          <w:rStyle w:val="StyleUnderline"/>
        </w:rPr>
        <w:t>of raping and nearly killing a woman in Central Park</w:t>
      </w:r>
      <w:r w:rsidRPr="001F7E8A">
        <w:rPr>
          <w:sz w:val="16"/>
        </w:rPr>
        <w:t xml:space="preserve">.171 In October 2016, despite virtually conclusive evidence that the five had been wrongly convicted,172 Trump continued to assert that they were guilty.173 Attorney General Jeff </w:t>
      </w:r>
      <w:r w:rsidRPr="001F7E8A">
        <w:rPr>
          <w:rStyle w:val="Emphasis"/>
        </w:rPr>
        <w:t>Sessions</w:t>
      </w:r>
      <w:r w:rsidRPr="001F7E8A">
        <w:rPr>
          <w:sz w:val="16"/>
        </w:rPr>
        <w:t xml:space="preserve"> </w:t>
      </w:r>
      <w:r w:rsidRPr="001F7E8A">
        <w:rPr>
          <w:rStyle w:val="StyleUnderline"/>
        </w:rPr>
        <w:t>has pointed to Trump’s position in that case as evidence that he “believes in law and order.”</w:t>
      </w:r>
      <w:r w:rsidRPr="001F7E8A">
        <w:rPr>
          <w:sz w:val="16"/>
        </w:rPr>
        <w:t xml:space="preserve">174 </w:t>
      </w:r>
      <w:r w:rsidRPr="001F7E8A">
        <w:rPr>
          <w:rStyle w:val="StyleUnderline"/>
        </w:rPr>
        <w:t xml:space="preserve">These sentiments perhaps </w:t>
      </w:r>
      <w:r w:rsidRPr="001F7E8A">
        <w:rPr>
          <w:rStyle w:val="Emphasis"/>
        </w:rPr>
        <w:t>signal</w:t>
      </w:r>
      <w:r w:rsidRPr="001F7E8A">
        <w:rPr>
          <w:rStyle w:val="StyleUnderline"/>
        </w:rPr>
        <w:t xml:space="preserve"> that the use of the federal</w:t>
      </w:r>
      <w:r w:rsidRPr="001F7E8A">
        <w:rPr>
          <w:sz w:val="16"/>
        </w:rPr>
        <w:t xml:space="preserve"> </w:t>
      </w:r>
      <w:r w:rsidRPr="001F7E8A">
        <w:rPr>
          <w:rStyle w:val="Emphasis"/>
        </w:rPr>
        <w:t>death penalty will increase</w:t>
      </w:r>
      <w:r w:rsidRPr="001F7E8A">
        <w:rPr>
          <w:sz w:val="16"/>
        </w:rPr>
        <w:t xml:space="preserve"> </w:t>
      </w:r>
      <w:r w:rsidRPr="001F7E8A">
        <w:rPr>
          <w:rStyle w:val="StyleUnderline"/>
        </w:rPr>
        <w:t>across the board in the next four years</w:t>
      </w:r>
      <w:r w:rsidRPr="001F7E8A">
        <w:rPr>
          <w:sz w:val="16"/>
        </w:rPr>
        <w:t>.</w:t>
      </w:r>
    </w:p>
    <w:p w14:paraId="5DD5AAEA" w14:textId="77777777" w:rsidR="00081DFB" w:rsidRPr="001F7E8A" w:rsidRDefault="00081DFB" w:rsidP="00081DFB">
      <w:pPr>
        <w:pStyle w:val="Heading3"/>
        <w:rPr>
          <w:rFonts w:cs="Arial"/>
        </w:rPr>
      </w:pPr>
      <w:r w:rsidRPr="001F7E8A">
        <w:rPr>
          <w:rFonts w:cs="Arial"/>
        </w:rPr>
        <w:t xml:space="preserve">2AC – AT: States CP – Uniformity </w:t>
      </w:r>
    </w:p>
    <w:p w14:paraId="690AC2B9" w14:textId="77777777" w:rsidR="00081DFB" w:rsidRPr="001F7E8A" w:rsidRDefault="00081DFB" w:rsidP="00081DFB">
      <w:pPr>
        <w:pStyle w:val="Heading4"/>
        <w:rPr>
          <w:rFonts w:cs="Arial"/>
          <w:u w:val="single"/>
        </w:rPr>
      </w:pPr>
      <w:r w:rsidRPr="001F7E8A">
        <w:rPr>
          <w:rFonts w:cs="Arial"/>
        </w:rPr>
        <w:t xml:space="preserve">Federal </w:t>
      </w:r>
      <w:r w:rsidRPr="001F7E8A">
        <w:rPr>
          <w:rFonts w:cs="Arial"/>
          <w:u w:val="single"/>
        </w:rPr>
        <w:t>uniformity</w:t>
      </w:r>
      <w:r w:rsidRPr="001F7E8A">
        <w:rPr>
          <w:rFonts w:cs="Arial"/>
        </w:rPr>
        <w:t xml:space="preserve"> is the </w:t>
      </w:r>
      <w:r w:rsidRPr="001F7E8A">
        <w:rPr>
          <w:rFonts w:cs="Arial"/>
          <w:u w:val="single"/>
        </w:rPr>
        <w:t>best protection</w:t>
      </w:r>
      <w:r w:rsidRPr="001F7E8A">
        <w:rPr>
          <w:rFonts w:cs="Arial"/>
        </w:rPr>
        <w:t xml:space="preserve"> against racist </w:t>
      </w:r>
      <w:r w:rsidRPr="001F7E8A">
        <w:rPr>
          <w:rFonts w:cs="Arial"/>
          <w:u w:val="single"/>
        </w:rPr>
        <w:t>capital sentencing</w:t>
      </w:r>
      <w:r w:rsidRPr="001F7E8A">
        <w:rPr>
          <w:rFonts w:cs="Arial"/>
        </w:rPr>
        <w:t xml:space="preserve"> – especially because </w:t>
      </w:r>
      <w:r w:rsidRPr="001F7E8A">
        <w:rPr>
          <w:rFonts w:cs="Arial"/>
          <w:u w:val="single"/>
        </w:rPr>
        <w:t>federal prosecutors</w:t>
      </w:r>
      <w:r w:rsidRPr="001F7E8A">
        <w:rPr>
          <w:rFonts w:cs="Arial"/>
        </w:rPr>
        <w:t xml:space="preserve"> are the </w:t>
      </w:r>
      <w:r w:rsidRPr="001F7E8A">
        <w:rPr>
          <w:rFonts w:cs="Arial"/>
          <w:u w:val="single"/>
        </w:rPr>
        <w:t xml:space="preserve">most discriminatory </w:t>
      </w:r>
    </w:p>
    <w:p w14:paraId="5CDD2CBD" w14:textId="77777777" w:rsidR="00081DFB" w:rsidRPr="001F7E8A" w:rsidRDefault="00081DFB" w:rsidP="00081DFB">
      <w:r w:rsidRPr="001F7E8A">
        <w:rPr>
          <w:rStyle w:val="Style13ptBold"/>
        </w:rPr>
        <w:t>Campbell 12</w:t>
      </w:r>
      <w:r w:rsidRPr="001F7E8A">
        <w:t xml:space="preserve"> [Michele Martinez Campbell Associate Professor of Law Vermont Law School. "Federalism and Capital Punishment: New England Stories." https://papers.ssrn.com/sol3/papers.cfm?abstract_id=2008759]</w:t>
      </w:r>
    </w:p>
    <w:p w14:paraId="2C0A4054" w14:textId="77777777" w:rsidR="00081DFB" w:rsidRPr="001F7E8A" w:rsidRDefault="00081DFB" w:rsidP="00081DFB">
      <w:pPr>
        <w:rPr>
          <w:sz w:val="16"/>
        </w:rPr>
      </w:pPr>
      <w:r w:rsidRPr="001F7E8A">
        <w:rPr>
          <w:sz w:val="16"/>
        </w:rPr>
        <w:t xml:space="preserve">This Article posits that </w:t>
      </w:r>
      <w:r w:rsidRPr="001F7E8A">
        <w:rPr>
          <w:rStyle w:val="StyleUnderline"/>
        </w:rPr>
        <w:t>the more centralized</w:t>
      </w:r>
      <w:r w:rsidRPr="001F7E8A">
        <w:rPr>
          <w:sz w:val="16"/>
        </w:rPr>
        <w:t xml:space="preserve"> federal capital-</w:t>
      </w:r>
      <w:r w:rsidRPr="001F7E8A">
        <w:rPr>
          <w:rStyle w:val="StyleUnderline"/>
        </w:rPr>
        <w:t xml:space="preserve">punishment system is </w:t>
      </w:r>
      <w:r w:rsidRPr="001F7E8A">
        <w:rPr>
          <w:rStyle w:val="Emphasis"/>
        </w:rPr>
        <w:t>better suited</w:t>
      </w:r>
      <w:r w:rsidRPr="001F7E8A">
        <w:rPr>
          <w:sz w:val="16"/>
        </w:rPr>
        <w:t xml:space="preserve"> </w:t>
      </w:r>
      <w:r w:rsidRPr="001F7E8A">
        <w:rPr>
          <w:rStyle w:val="StyleUnderline"/>
        </w:rPr>
        <w:t xml:space="preserve">than state systems to address the </w:t>
      </w:r>
      <w:r w:rsidRPr="001F7E8A">
        <w:rPr>
          <w:rStyle w:val="Emphasis"/>
        </w:rPr>
        <w:t>persistent</w:t>
      </w:r>
      <w:r w:rsidRPr="001F7E8A">
        <w:rPr>
          <w:sz w:val="16"/>
        </w:rPr>
        <w:t xml:space="preserve">, </w:t>
      </w:r>
      <w:r w:rsidRPr="001F7E8A">
        <w:rPr>
          <w:rStyle w:val="StyleUnderline"/>
        </w:rPr>
        <w:t>egregious</w:t>
      </w:r>
      <w:r w:rsidRPr="001F7E8A">
        <w:rPr>
          <w:sz w:val="16"/>
        </w:rPr>
        <w:t xml:space="preserve"> </w:t>
      </w:r>
      <w:r w:rsidRPr="001F7E8A">
        <w:rPr>
          <w:rStyle w:val="StyleUnderline"/>
        </w:rPr>
        <w:t xml:space="preserve">problem with </w:t>
      </w:r>
      <w:r w:rsidRPr="001F7E8A">
        <w:rPr>
          <w:rStyle w:val="Emphasis"/>
        </w:rPr>
        <w:t>unequal</w:t>
      </w:r>
      <w:r w:rsidRPr="001F7E8A">
        <w:rPr>
          <w:rStyle w:val="StyleUnderline"/>
        </w:rPr>
        <w:t xml:space="preserve"> application of capital punishment and that this should weigh into the </w:t>
      </w:r>
      <w:r w:rsidRPr="001F7E8A">
        <w:rPr>
          <w:rStyle w:val="Emphasis"/>
        </w:rPr>
        <w:t>federalism</w:t>
      </w:r>
      <w:r w:rsidRPr="001F7E8A">
        <w:rPr>
          <w:sz w:val="16"/>
        </w:rPr>
        <w:t xml:space="preserve"> and capital-punishment </w:t>
      </w:r>
      <w:r w:rsidRPr="001F7E8A">
        <w:rPr>
          <w:rStyle w:val="StyleUnderline"/>
        </w:rPr>
        <w:t>debate</w:t>
      </w:r>
      <w:r w:rsidRPr="001F7E8A">
        <w:rPr>
          <w:sz w:val="16"/>
        </w:rPr>
        <w:t xml:space="preserve">. </w:t>
      </w:r>
      <w:r w:rsidRPr="001F7E8A">
        <w:rPr>
          <w:rStyle w:val="StyleUnderline"/>
        </w:rPr>
        <w:t xml:space="preserve">By requiring </w:t>
      </w:r>
      <w:r w:rsidRPr="001F7E8A">
        <w:rPr>
          <w:rStyle w:val="Emphasis"/>
        </w:rPr>
        <w:t>strict centralized decision-making</w:t>
      </w:r>
      <w:r w:rsidRPr="001F7E8A">
        <w:rPr>
          <w:sz w:val="16"/>
        </w:rPr>
        <w:t xml:space="preserve"> in capital cases, </w:t>
      </w:r>
      <w:r w:rsidRPr="001F7E8A">
        <w:rPr>
          <w:rStyle w:val="StyleUnderline"/>
        </w:rPr>
        <w:t>the</w:t>
      </w:r>
      <w:r w:rsidRPr="001F7E8A">
        <w:rPr>
          <w:sz w:val="16"/>
        </w:rPr>
        <w:t xml:space="preserve"> Department of Justice’s </w:t>
      </w:r>
      <w:r w:rsidRPr="001F7E8A">
        <w:rPr>
          <w:rStyle w:val="Emphasis"/>
        </w:rPr>
        <w:t>DPP</w:t>
      </w:r>
      <w:r w:rsidRPr="001F7E8A">
        <w:rPr>
          <w:sz w:val="16"/>
        </w:rPr>
        <w:t xml:space="preserve"> </w:t>
      </w:r>
      <w:r w:rsidRPr="001F7E8A">
        <w:rPr>
          <w:rStyle w:val="StyleUnderline"/>
        </w:rPr>
        <w:t xml:space="preserve">creates a mechanism for addressing longstanding issues of </w:t>
      </w:r>
      <w:r w:rsidRPr="001F7E8A">
        <w:rPr>
          <w:rStyle w:val="Emphasis"/>
        </w:rPr>
        <w:t>racial injustice</w:t>
      </w:r>
      <w:r w:rsidRPr="001F7E8A">
        <w:rPr>
          <w:sz w:val="16"/>
        </w:rPr>
        <w:t xml:space="preserve"> </w:t>
      </w:r>
      <w:r w:rsidRPr="001F7E8A">
        <w:rPr>
          <w:rStyle w:val="StyleUnderline"/>
        </w:rPr>
        <w:t>in application of capital sentencing.</w:t>
      </w:r>
      <w:r w:rsidRPr="001F7E8A">
        <w:rPr>
          <w:sz w:val="16"/>
        </w:rPr>
        <w:t xml:space="preserve"> </w:t>
      </w:r>
      <w:r w:rsidRPr="001F7E8A">
        <w:rPr>
          <w:rStyle w:val="StyleUnderline"/>
        </w:rPr>
        <w:t xml:space="preserve">It also addresses clear problems with regional </w:t>
      </w:r>
      <w:r w:rsidRPr="001F7E8A">
        <w:rPr>
          <w:rStyle w:val="Emphasis"/>
        </w:rPr>
        <w:t>differences in application</w:t>
      </w:r>
      <w:r w:rsidRPr="001F7E8A">
        <w:rPr>
          <w:sz w:val="16"/>
        </w:rPr>
        <w:t xml:space="preserve"> that some have argued are race-related. 304</w:t>
      </w:r>
    </w:p>
    <w:p w14:paraId="20529F0C" w14:textId="77777777" w:rsidR="00081DFB" w:rsidRPr="001F7E8A" w:rsidRDefault="00081DFB" w:rsidP="00081DFB">
      <w:pPr>
        <w:rPr>
          <w:sz w:val="16"/>
        </w:rPr>
      </w:pPr>
      <w:r w:rsidRPr="001F7E8A">
        <w:rPr>
          <w:sz w:val="16"/>
        </w:rPr>
        <w:t xml:space="preserve">Whether that mechanism can achieve the goal of reducing racial disparity in capital sentencing remains to be seen. Certainly, available </w:t>
      </w:r>
      <w:r w:rsidRPr="001F7E8A">
        <w:rPr>
          <w:rStyle w:val="StyleUnderline"/>
        </w:rPr>
        <w:t>statistics speak to the persistence of racial disparities</w:t>
      </w:r>
      <w:r w:rsidRPr="001F7E8A">
        <w:rPr>
          <w:sz w:val="16"/>
        </w:rPr>
        <w:t xml:space="preserve">. The Department of Justice’s June 6, 2001 Report (Report) found that the percentage of minority defendants prosecuted in federal capital cases exceeded their representation in the general public.305 </w:t>
      </w:r>
      <w:r w:rsidRPr="001F7E8A">
        <w:rPr>
          <w:rStyle w:val="StyleUnderline"/>
        </w:rPr>
        <w:t>The</w:t>
      </w:r>
      <w:r w:rsidRPr="001F7E8A">
        <w:rPr>
          <w:sz w:val="16"/>
        </w:rPr>
        <w:t xml:space="preserve"> </w:t>
      </w:r>
      <w:r w:rsidRPr="001F7E8A">
        <w:rPr>
          <w:rStyle w:val="StyleUnderline"/>
        </w:rPr>
        <w:t>Department of Justice has explained that this disparity exists because</w:t>
      </w:r>
      <w:r w:rsidRPr="001F7E8A">
        <w:rPr>
          <w:sz w:val="16"/>
        </w:rPr>
        <w:t xml:space="preserve"> </w:t>
      </w:r>
      <w:r w:rsidRPr="001F7E8A">
        <w:rPr>
          <w:rStyle w:val="Emphasis"/>
        </w:rPr>
        <w:t>federal capital prosecutions</w:t>
      </w:r>
      <w:r w:rsidRPr="001F7E8A">
        <w:rPr>
          <w:sz w:val="16"/>
        </w:rPr>
        <w:t xml:space="preserve"> </w:t>
      </w:r>
      <w:r w:rsidRPr="001F7E8A">
        <w:rPr>
          <w:rStyle w:val="StyleUnderline"/>
        </w:rPr>
        <w:t xml:space="preserve">have focused primarily on </w:t>
      </w:r>
      <w:r w:rsidRPr="001F7E8A">
        <w:rPr>
          <w:rStyle w:val="Emphasis"/>
        </w:rPr>
        <w:t>murders</w:t>
      </w:r>
      <w:r w:rsidRPr="001F7E8A">
        <w:rPr>
          <w:rStyle w:val="StyleUnderline"/>
        </w:rPr>
        <w:t xml:space="preserve"> associated</w:t>
      </w:r>
      <w:r w:rsidRPr="001F7E8A">
        <w:rPr>
          <w:sz w:val="16"/>
        </w:rPr>
        <w:t xml:space="preserve"> </w:t>
      </w:r>
      <w:r w:rsidRPr="001F7E8A">
        <w:rPr>
          <w:rStyle w:val="StyleUnderline"/>
        </w:rPr>
        <w:t>with</w:t>
      </w:r>
      <w:r w:rsidRPr="001F7E8A">
        <w:rPr>
          <w:sz w:val="16"/>
        </w:rPr>
        <w:t xml:space="preserve"> </w:t>
      </w:r>
      <w:r w:rsidRPr="001F7E8A">
        <w:rPr>
          <w:rStyle w:val="Emphasis"/>
        </w:rPr>
        <w:t>drug trafficking</w:t>
      </w:r>
      <w:r w:rsidRPr="001F7E8A">
        <w:rPr>
          <w:sz w:val="16"/>
        </w:rPr>
        <w:t xml:space="preserve">, </w:t>
      </w:r>
      <w:r w:rsidRPr="001F7E8A">
        <w:rPr>
          <w:rStyle w:val="StyleUnderline"/>
        </w:rPr>
        <w:t xml:space="preserve">a type of crime that statistically occurs with </w:t>
      </w:r>
      <w:r w:rsidRPr="001F7E8A">
        <w:rPr>
          <w:rStyle w:val="Emphasis"/>
        </w:rPr>
        <w:t>greater frequency</w:t>
      </w:r>
      <w:r w:rsidRPr="001F7E8A">
        <w:rPr>
          <w:sz w:val="16"/>
        </w:rPr>
        <w:t xml:space="preserve"> </w:t>
      </w:r>
      <w:r w:rsidRPr="001F7E8A">
        <w:rPr>
          <w:rStyle w:val="StyleUnderline"/>
        </w:rPr>
        <w:t>in minority communities</w:t>
      </w:r>
      <w:r w:rsidRPr="001F7E8A">
        <w:rPr>
          <w:sz w:val="16"/>
        </w:rPr>
        <w:t>. 306 The Report asserts that the statistical disparity does not reflect intentional discrimination but rather “the differing incidences of crimes in different demographic groups.” 307 Indeed, the Department of Justice has pointed to a different statistic of racial disparity to counter charges of intentional discrimination: the differing rate at which defendants of various races were approved for capital prosecution during the period studied. The Report states that 38% of white defendants were approved for capital prosecution as compared to 25% of black defendants and 20% of Hispanic defendants. 308</w:t>
      </w:r>
    </w:p>
    <w:p w14:paraId="1CAC629B" w14:textId="77777777" w:rsidR="00081DFB" w:rsidRPr="001F7E8A" w:rsidRDefault="00081DFB" w:rsidP="00081DFB">
      <w:pPr>
        <w:pStyle w:val="Heading2"/>
        <w:rPr>
          <w:rFonts w:cs="Arial"/>
        </w:rPr>
      </w:pPr>
      <w:r w:rsidRPr="001F7E8A">
        <w:rPr>
          <w:rFonts w:cs="Arial"/>
        </w:rPr>
        <w:t xml:space="preserve">Federalism </w:t>
      </w:r>
    </w:p>
    <w:p w14:paraId="1C4FA695" w14:textId="77777777" w:rsidR="00081DFB" w:rsidRPr="001F7E8A" w:rsidRDefault="00081DFB" w:rsidP="00081DFB">
      <w:pPr>
        <w:pStyle w:val="Heading3"/>
        <w:rPr>
          <w:rFonts w:cs="Arial"/>
        </w:rPr>
      </w:pPr>
      <w:r w:rsidRPr="001F7E8A">
        <w:rPr>
          <w:rFonts w:cs="Arial"/>
        </w:rPr>
        <w:t xml:space="preserve">2AC – AT: Federalism – Link </w:t>
      </w:r>
    </w:p>
    <w:p w14:paraId="36B6668A" w14:textId="77777777" w:rsidR="00081DFB" w:rsidRPr="001F7E8A" w:rsidRDefault="00081DFB" w:rsidP="00081DFB">
      <w:pPr>
        <w:pStyle w:val="Heading4"/>
        <w:rPr>
          <w:rFonts w:cs="Arial"/>
        </w:rPr>
      </w:pPr>
      <w:r w:rsidRPr="001F7E8A">
        <w:rPr>
          <w:rFonts w:cs="Arial"/>
        </w:rPr>
        <w:t xml:space="preserve">The courts </w:t>
      </w:r>
      <w:r w:rsidRPr="001F7E8A">
        <w:rPr>
          <w:rFonts w:cs="Arial"/>
          <w:u w:val="single"/>
        </w:rPr>
        <w:t>uniformly side</w:t>
      </w:r>
      <w:r w:rsidRPr="001F7E8A">
        <w:rPr>
          <w:rFonts w:cs="Arial"/>
        </w:rPr>
        <w:t xml:space="preserve"> with the fed </w:t>
      </w:r>
      <w:r w:rsidRPr="001F7E8A">
        <w:rPr>
          <w:rFonts w:cs="Arial"/>
          <w:u w:val="single"/>
        </w:rPr>
        <w:t>against the states</w:t>
      </w:r>
      <w:r w:rsidRPr="001F7E8A">
        <w:rPr>
          <w:rFonts w:cs="Arial"/>
        </w:rPr>
        <w:t xml:space="preserve"> – link is </w:t>
      </w:r>
      <w:r w:rsidRPr="001F7E8A">
        <w:rPr>
          <w:rFonts w:cs="Arial"/>
          <w:u w:val="single"/>
        </w:rPr>
        <w:t>totally thumped</w:t>
      </w:r>
      <w:r w:rsidRPr="001F7E8A">
        <w:rPr>
          <w:rFonts w:cs="Arial"/>
        </w:rPr>
        <w:t xml:space="preserve"> </w:t>
      </w:r>
    </w:p>
    <w:p w14:paraId="0E888FC2" w14:textId="77777777" w:rsidR="00081DFB" w:rsidRPr="001F7E8A" w:rsidRDefault="00081DFB" w:rsidP="00081DFB">
      <w:r w:rsidRPr="001F7E8A">
        <w:rPr>
          <w:rStyle w:val="Style13ptBold"/>
        </w:rPr>
        <w:t>Campbell 12</w:t>
      </w:r>
      <w:r w:rsidRPr="001F7E8A">
        <w:t xml:space="preserve"> [Michele Martinez Campbell Associate Professor of Law Vermont Law School. "Federalism and Capital Punishment: New England Stories." https://papers.ssrn.com/sol3/papers.cfm?abstract_id=2008759]</w:t>
      </w:r>
    </w:p>
    <w:p w14:paraId="27FFADDD" w14:textId="77777777" w:rsidR="00081DFB" w:rsidRPr="001F7E8A" w:rsidRDefault="00081DFB" w:rsidP="00081DFB">
      <w:pPr>
        <w:rPr>
          <w:sz w:val="16"/>
        </w:rPr>
      </w:pPr>
      <w:r w:rsidRPr="001F7E8A">
        <w:rPr>
          <w:rStyle w:val="StyleUnderline"/>
        </w:rPr>
        <w:t>As reinstatement of the federal death penalty</w:t>
      </w:r>
      <w:r w:rsidRPr="001F7E8A">
        <w:rPr>
          <w:sz w:val="16"/>
        </w:rPr>
        <w:t xml:space="preserve"> and changes to the DPP </w:t>
      </w:r>
      <w:r w:rsidRPr="001F7E8A">
        <w:rPr>
          <w:rStyle w:val="StyleUnderline"/>
        </w:rPr>
        <w:t>have led to slightly more frequent</w:t>
      </w:r>
      <w:r w:rsidRPr="001F7E8A">
        <w:rPr>
          <w:sz w:val="16"/>
        </w:rPr>
        <w:t>—</w:t>
      </w:r>
      <w:r w:rsidRPr="001F7E8A">
        <w:rPr>
          <w:rStyle w:val="StyleUnderline"/>
        </w:rPr>
        <w:t>though still extremely</w:t>
      </w:r>
      <w:r w:rsidRPr="001F7E8A">
        <w:rPr>
          <w:sz w:val="16"/>
        </w:rPr>
        <w:t xml:space="preserve"> </w:t>
      </w:r>
      <w:r w:rsidRPr="001F7E8A">
        <w:rPr>
          <w:rStyle w:val="Emphasis"/>
        </w:rPr>
        <w:t>rare</w:t>
      </w:r>
      <w:r w:rsidRPr="001F7E8A">
        <w:rPr>
          <w:sz w:val="16"/>
        </w:rPr>
        <w:t>—</w:t>
      </w:r>
      <w:r w:rsidRPr="001F7E8A">
        <w:rPr>
          <w:rStyle w:val="StyleUnderline"/>
        </w:rPr>
        <w:t>federal capital charges in abolitionist states</w:t>
      </w:r>
      <w:r w:rsidRPr="001F7E8A">
        <w:rPr>
          <w:sz w:val="16"/>
        </w:rPr>
        <w:t xml:space="preserve">, a growing number of scholars have taken notice. Federal capital sentencing in abolitionist states is an area of the law where </w:t>
      </w:r>
      <w:r w:rsidRPr="001F7E8A">
        <w:rPr>
          <w:rStyle w:val="Emphasis"/>
        </w:rPr>
        <w:t>scholarship</w:t>
      </w:r>
      <w:r w:rsidRPr="001F7E8A">
        <w:rPr>
          <w:rStyle w:val="StyleUnderline"/>
        </w:rPr>
        <w:t xml:space="preserve"> and legal </w:t>
      </w:r>
      <w:r w:rsidRPr="001F7E8A">
        <w:rPr>
          <w:rStyle w:val="Emphasis"/>
        </w:rPr>
        <w:t>practice</w:t>
      </w:r>
      <w:r w:rsidRPr="001F7E8A">
        <w:rPr>
          <w:rStyle w:val="StyleUnderline"/>
        </w:rPr>
        <w:t xml:space="preserve"> are more intertwined than is often the case.</w:t>
      </w:r>
      <w:r w:rsidRPr="001F7E8A">
        <w:rPr>
          <w:sz w:val="16"/>
        </w:rPr>
        <w:t xml:space="preserve"> Several prominent </w:t>
      </w:r>
      <w:r w:rsidRPr="001F7E8A">
        <w:rPr>
          <w:rStyle w:val="StyleUnderline"/>
        </w:rPr>
        <w:t xml:space="preserve">theories challenging the </w:t>
      </w:r>
      <w:r w:rsidRPr="001F7E8A">
        <w:rPr>
          <w:rStyle w:val="Emphasis"/>
        </w:rPr>
        <w:t>constitutionality of the practice</w:t>
      </w:r>
      <w:r w:rsidRPr="001F7E8A">
        <w:rPr>
          <w:sz w:val="16"/>
        </w:rPr>
        <w:t xml:space="preserve"> have grown out of judicial opinions that, while lacking the force of law, have nonetheless spurred thoughtful considerations of the issues involved. These theories argue that it is, or should be, unconstitutional for the federal government to pursue such charges. </w:t>
      </w:r>
      <w:r w:rsidRPr="001F7E8A">
        <w:rPr>
          <w:rStyle w:val="StyleUnderline"/>
        </w:rPr>
        <w:t xml:space="preserve">When raised by defendants in </w:t>
      </w:r>
      <w:r w:rsidRPr="001F7E8A">
        <w:rPr>
          <w:rStyle w:val="Emphasis"/>
        </w:rPr>
        <w:t>actual court cases</w:t>
      </w:r>
      <w:r w:rsidRPr="001F7E8A">
        <w:rPr>
          <w:sz w:val="16"/>
        </w:rPr>
        <w:t xml:space="preserve">, however, </w:t>
      </w:r>
      <w:r w:rsidRPr="001F7E8A">
        <w:rPr>
          <w:rStyle w:val="StyleUnderline"/>
        </w:rPr>
        <w:t xml:space="preserve">these arguments </w:t>
      </w:r>
      <w:r w:rsidRPr="001F7E8A">
        <w:rPr>
          <w:rStyle w:val="Emphasis"/>
        </w:rPr>
        <w:t>inevitably fall afoul</w:t>
      </w:r>
      <w:r w:rsidRPr="001F7E8A">
        <w:rPr>
          <w:sz w:val="16"/>
        </w:rPr>
        <w:t xml:space="preserve"> </w:t>
      </w:r>
      <w:r w:rsidRPr="001F7E8A">
        <w:rPr>
          <w:rStyle w:val="StyleUnderline"/>
        </w:rPr>
        <w:t>of Supremacy Clause doctrine</w:t>
      </w:r>
      <w:r w:rsidRPr="001F7E8A">
        <w:rPr>
          <w:sz w:val="16"/>
        </w:rPr>
        <w:t xml:space="preserve">. </w:t>
      </w:r>
      <w:r w:rsidRPr="001F7E8A">
        <w:rPr>
          <w:rStyle w:val="Emphasis"/>
        </w:rPr>
        <w:t>Only one quickly overruled</w:t>
      </w:r>
      <w:r w:rsidRPr="001F7E8A">
        <w:rPr>
          <w:sz w:val="16"/>
        </w:rPr>
        <w:t xml:space="preserve"> federal district-court </w:t>
      </w:r>
      <w:r w:rsidRPr="001F7E8A">
        <w:rPr>
          <w:rStyle w:val="StyleUnderline"/>
        </w:rPr>
        <w:t>opinion</w:t>
      </w:r>
      <w:r w:rsidRPr="001F7E8A">
        <w:rPr>
          <w:sz w:val="16"/>
        </w:rPr>
        <w:t xml:space="preserve"> and one very interesting dissent by Judge Calabresi in a Second Circuit case </w:t>
      </w:r>
      <w:r w:rsidRPr="001F7E8A">
        <w:rPr>
          <w:rStyle w:val="StyleUnderline"/>
        </w:rPr>
        <w:t xml:space="preserve">have taken up the banner of </w:t>
      </w:r>
      <w:r w:rsidRPr="001F7E8A">
        <w:rPr>
          <w:rStyle w:val="Emphasis"/>
        </w:rPr>
        <w:t>federalism</w:t>
      </w:r>
      <w:r w:rsidRPr="001F7E8A">
        <w:rPr>
          <w:sz w:val="16"/>
        </w:rPr>
        <w:t xml:space="preserve"> </w:t>
      </w:r>
      <w:r w:rsidRPr="001F7E8A">
        <w:rPr>
          <w:rStyle w:val="StyleUnderline"/>
        </w:rPr>
        <w:t>in this context</w:t>
      </w:r>
      <w:r w:rsidRPr="001F7E8A">
        <w:rPr>
          <w:sz w:val="16"/>
        </w:rPr>
        <w:t xml:space="preserve">. 112 </w:t>
      </w:r>
      <w:r w:rsidRPr="001F7E8A">
        <w:rPr>
          <w:rStyle w:val="Emphasis"/>
        </w:rPr>
        <w:t>All other courts</w:t>
      </w:r>
      <w:r w:rsidRPr="001F7E8A">
        <w:rPr>
          <w:sz w:val="16"/>
        </w:rPr>
        <w:t xml:space="preserve"> </w:t>
      </w:r>
      <w:r w:rsidRPr="001F7E8A">
        <w:rPr>
          <w:rStyle w:val="StyleUnderline"/>
        </w:rPr>
        <w:t>have</w:t>
      </w:r>
      <w:r w:rsidRPr="001F7E8A">
        <w:rPr>
          <w:sz w:val="16"/>
        </w:rPr>
        <w:t xml:space="preserve"> </w:t>
      </w:r>
      <w:r w:rsidRPr="001F7E8A">
        <w:rPr>
          <w:rStyle w:val="Emphasis"/>
        </w:rPr>
        <w:t>soundly rejected federalism arguments</w:t>
      </w:r>
      <w:r w:rsidRPr="001F7E8A">
        <w:rPr>
          <w:sz w:val="16"/>
        </w:rPr>
        <w:t xml:space="preserve">, </w:t>
      </w:r>
      <w:r w:rsidRPr="001F7E8A">
        <w:rPr>
          <w:rStyle w:val="StyleUnderline"/>
        </w:rPr>
        <w:t>recognizing the clear imperatives of the Supremacy Clause in our federal system</w:t>
      </w:r>
      <w:r w:rsidRPr="001F7E8A">
        <w:rPr>
          <w:sz w:val="16"/>
        </w:rPr>
        <w:t>.</w:t>
      </w:r>
    </w:p>
    <w:p w14:paraId="16BDCD75" w14:textId="77777777" w:rsidR="00081DFB" w:rsidRPr="001F7E8A" w:rsidRDefault="00081DFB" w:rsidP="00081DFB">
      <w:pPr>
        <w:pStyle w:val="Heading3"/>
        <w:rPr>
          <w:rFonts w:cs="Arial"/>
        </w:rPr>
      </w:pPr>
      <w:r w:rsidRPr="001F7E8A">
        <w:rPr>
          <w:rFonts w:cs="Arial"/>
        </w:rPr>
        <w:t xml:space="preserve">1AR – AT: Federalism – Link </w:t>
      </w:r>
    </w:p>
    <w:p w14:paraId="0A7FB0A3" w14:textId="77777777" w:rsidR="00081DFB" w:rsidRPr="001F7E8A" w:rsidRDefault="00081DFB" w:rsidP="00081DFB">
      <w:pPr>
        <w:pStyle w:val="Heading4"/>
        <w:rPr>
          <w:rFonts w:cs="Arial"/>
        </w:rPr>
      </w:pPr>
      <w:r w:rsidRPr="001F7E8A">
        <w:rPr>
          <w:rFonts w:cs="Arial"/>
        </w:rPr>
        <w:t xml:space="preserve">The number of </w:t>
      </w:r>
      <w:r w:rsidRPr="001F7E8A">
        <w:rPr>
          <w:rFonts w:cs="Arial"/>
          <w:u w:val="single"/>
        </w:rPr>
        <w:t>federal capital cases</w:t>
      </w:r>
      <w:r w:rsidRPr="001F7E8A">
        <w:rPr>
          <w:rFonts w:cs="Arial"/>
        </w:rPr>
        <w:t xml:space="preserve"> is </w:t>
      </w:r>
      <w:r w:rsidRPr="001F7E8A">
        <w:rPr>
          <w:rFonts w:cs="Arial"/>
          <w:u w:val="single"/>
        </w:rPr>
        <w:t>so small</w:t>
      </w:r>
      <w:r w:rsidRPr="001F7E8A">
        <w:rPr>
          <w:rFonts w:cs="Arial"/>
        </w:rPr>
        <w:t xml:space="preserve"> and issue specific it has </w:t>
      </w:r>
      <w:r w:rsidRPr="001F7E8A">
        <w:rPr>
          <w:rFonts w:cs="Arial"/>
          <w:u w:val="single"/>
        </w:rPr>
        <w:t>no bearing</w:t>
      </w:r>
      <w:r w:rsidRPr="001F7E8A">
        <w:rPr>
          <w:rFonts w:cs="Arial"/>
        </w:rPr>
        <w:t xml:space="preserve"> on federalism </w:t>
      </w:r>
    </w:p>
    <w:p w14:paraId="5FA81A5B" w14:textId="77777777" w:rsidR="00081DFB" w:rsidRPr="001F7E8A" w:rsidRDefault="00081DFB" w:rsidP="00081DFB">
      <w:r w:rsidRPr="001F7E8A">
        <w:rPr>
          <w:rStyle w:val="Style13ptBold"/>
        </w:rPr>
        <w:t>Campbell 12</w:t>
      </w:r>
      <w:r w:rsidRPr="001F7E8A">
        <w:t xml:space="preserve"> [Michele Martinez Campbell Associate Professor of Law Vermont Law School. "Federalism and Capital Punishment: New England Stories." https://papers.ssrn.com/sol3/papers.cfm?abstract_id=2008759]</w:t>
      </w:r>
    </w:p>
    <w:p w14:paraId="4F07F74A" w14:textId="77777777" w:rsidR="00081DFB" w:rsidRPr="001F7E8A" w:rsidRDefault="00081DFB" w:rsidP="00081DFB">
      <w:pPr>
        <w:rPr>
          <w:sz w:val="16"/>
        </w:rPr>
      </w:pPr>
      <w:r w:rsidRPr="001F7E8A">
        <w:rPr>
          <w:sz w:val="16"/>
        </w:rPr>
        <w:t xml:space="preserve">As described above, since 2001, </w:t>
      </w:r>
      <w:r w:rsidRPr="001F7E8A">
        <w:rPr>
          <w:rStyle w:val="StyleUnderline"/>
        </w:rPr>
        <w:t xml:space="preserve">the DPP has permitted federal prosecutors to </w:t>
      </w:r>
      <w:r w:rsidRPr="001F7E8A">
        <w:rPr>
          <w:rStyle w:val="Emphasis"/>
        </w:rPr>
        <w:t>consider</w:t>
      </w:r>
      <w:r w:rsidRPr="001F7E8A">
        <w:rPr>
          <w:rStyle w:val="StyleUnderline"/>
        </w:rPr>
        <w:t xml:space="preserve"> the </w:t>
      </w:r>
      <w:r w:rsidRPr="001F7E8A">
        <w:rPr>
          <w:rStyle w:val="Emphasis"/>
        </w:rPr>
        <w:t>lack</w:t>
      </w:r>
      <w:r w:rsidRPr="001F7E8A">
        <w:rPr>
          <w:rStyle w:val="StyleUnderline"/>
        </w:rPr>
        <w:t xml:space="preserve"> of a state death penalty in determining whether to prosecute on capital charges in instances where there is concurrent jurisdiction</w:t>
      </w:r>
      <w:r w:rsidRPr="001F7E8A">
        <w:rPr>
          <w:sz w:val="16"/>
        </w:rPr>
        <w:t xml:space="preserve">. </w:t>
      </w:r>
      <w:r w:rsidRPr="001F7E8A">
        <w:rPr>
          <w:rStyle w:val="StyleUnderline"/>
        </w:rPr>
        <w:t>Scholarly opinion has been</w:t>
      </w:r>
      <w:r w:rsidRPr="001F7E8A">
        <w:rPr>
          <w:sz w:val="16"/>
        </w:rPr>
        <w:t xml:space="preserve"> </w:t>
      </w:r>
      <w:r w:rsidRPr="001F7E8A">
        <w:rPr>
          <w:rStyle w:val="Emphasis"/>
        </w:rPr>
        <w:t>uniform</w:t>
      </w:r>
      <w:r w:rsidRPr="001F7E8A">
        <w:rPr>
          <w:sz w:val="16"/>
        </w:rPr>
        <w:t xml:space="preserve"> </w:t>
      </w:r>
      <w:r w:rsidRPr="001F7E8A">
        <w:rPr>
          <w:rStyle w:val="StyleUnderline"/>
        </w:rPr>
        <w:t xml:space="preserve">in viewing this policy as an </w:t>
      </w:r>
      <w:r w:rsidRPr="001F7E8A">
        <w:rPr>
          <w:rStyle w:val="Emphasis"/>
        </w:rPr>
        <w:t>attack on state sovereignty</w:t>
      </w:r>
      <w:r w:rsidRPr="001F7E8A">
        <w:rPr>
          <w:sz w:val="16"/>
        </w:rPr>
        <w:t xml:space="preserve">—an attempt to prevent states from pursuing their own sentencing policies. But a pragmatic examination of the facts, stripped of any ideological spin, demonstrates that </w:t>
      </w:r>
      <w:r w:rsidRPr="001F7E8A">
        <w:rPr>
          <w:rStyle w:val="Emphasis"/>
        </w:rPr>
        <w:t>this is simply not true</w:t>
      </w:r>
      <w:r w:rsidRPr="001F7E8A">
        <w:rPr>
          <w:sz w:val="16"/>
        </w:rPr>
        <w:t xml:space="preserve">. First, </w:t>
      </w:r>
      <w:r w:rsidRPr="001F7E8A">
        <w:rPr>
          <w:rStyle w:val="StyleUnderline"/>
        </w:rPr>
        <w:t>federal policy commands consultation with, rather than defiance of, state authorities</w:t>
      </w:r>
      <w:r w:rsidRPr="001F7E8A">
        <w:rPr>
          <w:sz w:val="16"/>
        </w:rPr>
        <w:t xml:space="preserve">. Indeed, though information on negotiations between federal and state prosecutors in these cases is difficult to come by, there are documented instances in which federal authorities have stepped in only at the request of state authorities. 298 Second, </w:t>
      </w:r>
      <w:r w:rsidRPr="001F7E8A">
        <w:rPr>
          <w:rStyle w:val="StyleUnderline"/>
        </w:rPr>
        <w:t xml:space="preserve">the miniscule number of federal capital prosecutions brought in abolitionist states proves the falsity of the idea that the Department of Justice pursues cases in order to undermine state </w:t>
      </w:r>
      <w:r w:rsidRPr="001F7E8A">
        <w:rPr>
          <w:rStyle w:val="Emphasis"/>
        </w:rPr>
        <w:t>sentencing choices</w:t>
      </w:r>
      <w:r w:rsidRPr="001F7E8A">
        <w:rPr>
          <w:rStyle w:val="StyleUnderline"/>
        </w:rPr>
        <w:t>.</w:t>
      </w:r>
      <w:r w:rsidRPr="001F7E8A">
        <w:rPr>
          <w:sz w:val="16"/>
        </w:rPr>
        <w:t xml:space="preserve"> As one commentator has noted, “If . . . the Department of Justice were using the federal death penalty to impose a death penalty on states that chose not to have a state death penalty, the incidence of capital federal prosecutions in the fifteen states that do not have a state death penalty would be far higher . . . .” 299 </w:t>
      </w:r>
      <w:r w:rsidRPr="001F7E8A">
        <w:rPr>
          <w:rStyle w:val="StyleUnderline"/>
        </w:rPr>
        <w:t xml:space="preserve">In short, a pragmatic look at the numbers suggests that federal </w:t>
      </w:r>
      <w:r w:rsidRPr="001F7E8A">
        <w:rPr>
          <w:rStyle w:val="Emphasis"/>
        </w:rPr>
        <w:t>prosecutors</w:t>
      </w:r>
      <w:r w:rsidRPr="001F7E8A">
        <w:rPr>
          <w:rStyle w:val="StyleUnderline"/>
        </w:rPr>
        <w:t xml:space="preserve"> make charging decisions based on the facts of </w:t>
      </w:r>
      <w:r w:rsidRPr="001F7E8A">
        <w:rPr>
          <w:rStyle w:val="Emphasis"/>
        </w:rPr>
        <w:t>individual cases</w:t>
      </w:r>
      <w:r w:rsidRPr="001F7E8A">
        <w:rPr>
          <w:rStyle w:val="StyleUnderline"/>
        </w:rPr>
        <w:t xml:space="preserve"> rather than in an attempt to </w:t>
      </w:r>
      <w:r w:rsidRPr="001F7E8A">
        <w:rPr>
          <w:rStyle w:val="Emphasis"/>
        </w:rPr>
        <w:t>undermine state abolitionism</w:t>
      </w:r>
      <w:r w:rsidRPr="001F7E8A">
        <w:rPr>
          <w:sz w:val="16"/>
        </w:rPr>
        <w:t>.</w:t>
      </w:r>
    </w:p>
    <w:p w14:paraId="7FA6B0BD" w14:textId="77777777" w:rsidR="00081DFB" w:rsidRDefault="00081DFB" w:rsidP="00081DFB">
      <w:pPr>
        <w:pStyle w:val="Heading2"/>
        <w:rPr>
          <w:rFonts w:cs="Arial"/>
        </w:rPr>
      </w:pPr>
      <w:r>
        <w:rPr>
          <w:rFonts w:cs="Arial"/>
        </w:rPr>
        <w:t xml:space="preserve">Reform CP </w:t>
      </w:r>
    </w:p>
    <w:p w14:paraId="38D74137" w14:textId="77777777" w:rsidR="00081DFB" w:rsidRDefault="00081DFB" w:rsidP="00081DFB">
      <w:pPr>
        <w:pStyle w:val="Heading3"/>
      </w:pPr>
      <w:r>
        <w:t xml:space="preserve">2AC – AT: Reform CP </w:t>
      </w:r>
    </w:p>
    <w:p w14:paraId="34EDACE1" w14:textId="77777777" w:rsidR="00081DFB" w:rsidRPr="00BE77F8" w:rsidRDefault="00081DFB" w:rsidP="00081DFB">
      <w:pPr>
        <w:pStyle w:val="Heading4"/>
      </w:pPr>
      <w:r>
        <w:t xml:space="preserve">The death penalty </w:t>
      </w:r>
      <w:r>
        <w:rPr>
          <w:u w:val="single"/>
        </w:rPr>
        <w:t>can’t be reformed</w:t>
      </w:r>
      <w:r>
        <w:t xml:space="preserve"> – the risk of </w:t>
      </w:r>
      <w:r>
        <w:rPr>
          <w:u w:val="single"/>
        </w:rPr>
        <w:t>racially motivated</w:t>
      </w:r>
      <w:r>
        <w:t xml:space="preserve"> false convictions is </w:t>
      </w:r>
      <w:r>
        <w:rPr>
          <w:u w:val="single"/>
        </w:rPr>
        <w:t>to high</w:t>
      </w:r>
      <w:r>
        <w:t xml:space="preserve"> for even </w:t>
      </w:r>
      <w:r>
        <w:rPr>
          <w:u w:val="single"/>
        </w:rPr>
        <w:t>single mistakes</w:t>
      </w:r>
    </w:p>
    <w:p w14:paraId="1D0DFBAC" w14:textId="77777777" w:rsidR="00081DFB" w:rsidRPr="00324503" w:rsidRDefault="00081DFB" w:rsidP="00081DFB">
      <w:r w:rsidRPr="00324503">
        <w:rPr>
          <w:rStyle w:val="Style13ptBold"/>
        </w:rPr>
        <w:t>Amnesty 19</w:t>
      </w:r>
      <w:r w:rsidRPr="00324503">
        <w:t xml:space="preserve"> [Amnesty International USA. "Death Penalty."</w:t>
      </w:r>
      <w:r>
        <w:t xml:space="preserve"> https://www.amnestyusa.org/issues/death-penalty/]</w:t>
      </w:r>
    </w:p>
    <w:p w14:paraId="3C7CB759" w14:textId="77777777" w:rsidR="00081DFB" w:rsidRDefault="00081DFB" w:rsidP="00081DFB">
      <w:r w:rsidRPr="00866E6A">
        <w:rPr>
          <w:rStyle w:val="StyleUnderline"/>
        </w:rPr>
        <w:t>The death penalty is the</w:t>
      </w:r>
      <w:r>
        <w:t xml:space="preserve"> </w:t>
      </w:r>
      <w:r w:rsidRPr="00866E6A">
        <w:rPr>
          <w:rStyle w:val="Emphasis"/>
        </w:rPr>
        <w:t>ultimate cruel</w:t>
      </w:r>
      <w:r>
        <w:t xml:space="preserve">, </w:t>
      </w:r>
      <w:r w:rsidRPr="00866E6A">
        <w:rPr>
          <w:rStyle w:val="Emphasis"/>
        </w:rPr>
        <w:t>inhuman</w:t>
      </w:r>
      <w:r>
        <w:t xml:space="preserve"> </w:t>
      </w:r>
      <w:r w:rsidRPr="00866E6A">
        <w:rPr>
          <w:rStyle w:val="StyleUnderline"/>
        </w:rPr>
        <w:t>and</w:t>
      </w:r>
      <w:r>
        <w:t xml:space="preserve"> </w:t>
      </w:r>
      <w:r w:rsidRPr="00866E6A">
        <w:rPr>
          <w:rStyle w:val="Emphasis"/>
        </w:rPr>
        <w:t>degrading punishment</w:t>
      </w:r>
      <w:r>
        <w:t xml:space="preserve">. </w:t>
      </w:r>
      <w:r w:rsidRPr="00866E6A">
        <w:rPr>
          <w:rStyle w:val="StyleUnderline"/>
        </w:rPr>
        <w:t xml:space="preserve">Amnesty opposes the death penalty in </w:t>
      </w:r>
      <w:r w:rsidRPr="00866E6A">
        <w:rPr>
          <w:rStyle w:val="Emphasis"/>
        </w:rPr>
        <w:t>all cases without exception</w:t>
      </w:r>
      <w:r w:rsidRPr="00866E6A">
        <w:rPr>
          <w:rStyle w:val="StyleUnderline"/>
        </w:rPr>
        <w:t xml:space="preserve"> – regardless of who is accused, the nature or circumstances of the crime, guilt or innocence or method of execution</w:t>
      </w:r>
      <w:r>
        <w:t>. Amnesty International believes than the death penalty should be abolished, once and for all.</w:t>
      </w:r>
    </w:p>
    <w:p w14:paraId="17929E36" w14:textId="77777777" w:rsidR="00081DFB" w:rsidRDefault="00081DFB" w:rsidP="00081DFB">
      <w:r w:rsidRPr="00866E6A">
        <w:rPr>
          <w:rStyle w:val="StyleUnderline"/>
        </w:rPr>
        <w:t xml:space="preserve">The death penalty is </w:t>
      </w:r>
      <w:r w:rsidRPr="00866E6A">
        <w:rPr>
          <w:rStyle w:val="Emphasis"/>
        </w:rPr>
        <w:t>too flawed to fix</w:t>
      </w:r>
      <w:r>
        <w:t>.</w:t>
      </w:r>
    </w:p>
    <w:p w14:paraId="6ECC3F07" w14:textId="77777777" w:rsidR="00081DFB" w:rsidRDefault="00081DFB" w:rsidP="00081DFB">
      <w:r w:rsidRPr="00866E6A">
        <w:rPr>
          <w:rStyle w:val="StyleUnderline"/>
        </w:rPr>
        <w:t xml:space="preserve">It is </w:t>
      </w:r>
      <w:r w:rsidRPr="00866E6A">
        <w:rPr>
          <w:rStyle w:val="Emphasis"/>
        </w:rPr>
        <w:t>irreversible</w:t>
      </w:r>
      <w:r>
        <w:t xml:space="preserve"> </w:t>
      </w:r>
      <w:r w:rsidRPr="00866E6A">
        <w:rPr>
          <w:rStyle w:val="StyleUnderline"/>
        </w:rPr>
        <w:t>and</w:t>
      </w:r>
      <w:r>
        <w:t xml:space="preserve"> </w:t>
      </w:r>
      <w:r w:rsidRPr="00866E6A">
        <w:rPr>
          <w:rStyle w:val="Emphasis"/>
        </w:rPr>
        <w:t>mistakes happen</w:t>
      </w:r>
      <w:r>
        <w:t xml:space="preserve">. </w:t>
      </w:r>
      <w:r w:rsidRPr="00866E6A">
        <w:rPr>
          <w:rStyle w:val="StyleUnderline"/>
        </w:rPr>
        <w:t>The risk of executing an innocent person can never be eliminated</w:t>
      </w:r>
      <w:r>
        <w:t xml:space="preserve">. Since 1973, for example, </w:t>
      </w:r>
      <w:r w:rsidRPr="00866E6A">
        <w:rPr>
          <w:rStyle w:val="StyleUnderline"/>
        </w:rPr>
        <w:t>more than 160 prisoners</w:t>
      </w:r>
      <w:r>
        <w:t xml:space="preserve"> sent to death row in the U.S. </w:t>
      </w:r>
      <w:r w:rsidRPr="00866E6A">
        <w:rPr>
          <w:rStyle w:val="StyleUnderline"/>
        </w:rPr>
        <w:t>have later been exonerated or released from death row on grounds of innocence</w:t>
      </w:r>
      <w:r>
        <w:t>. Others have been executed despite serious doubts about their guilt.</w:t>
      </w:r>
    </w:p>
    <w:p w14:paraId="2C9ADF56" w14:textId="77777777" w:rsidR="00081DFB" w:rsidRPr="00866E6A" w:rsidRDefault="00081DFB" w:rsidP="00081DFB">
      <w:pPr>
        <w:rPr>
          <w:rStyle w:val="StyleUnderline"/>
        </w:rPr>
      </w:pPr>
      <w:r>
        <w:t xml:space="preserve">It does not stop crime. </w:t>
      </w:r>
      <w:r w:rsidRPr="00866E6A">
        <w:rPr>
          <w:rStyle w:val="StyleUnderline"/>
        </w:rPr>
        <w:t xml:space="preserve">Countries who execute commonly cite the death penalty as a way to </w:t>
      </w:r>
      <w:r w:rsidRPr="00866E6A">
        <w:rPr>
          <w:rStyle w:val="Emphasis"/>
        </w:rPr>
        <w:t>deter people</w:t>
      </w:r>
      <w:r w:rsidRPr="00866E6A">
        <w:rPr>
          <w:rStyle w:val="StyleUnderline"/>
        </w:rPr>
        <w:t xml:space="preserve"> from committing crime. This claim is false: there is </w:t>
      </w:r>
      <w:r w:rsidRPr="00866E6A">
        <w:rPr>
          <w:rStyle w:val="Emphasis"/>
        </w:rPr>
        <w:t>no evidence</w:t>
      </w:r>
      <w:r w:rsidRPr="00866E6A">
        <w:rPr>
          <w:rStyle w:val="StyleUnderline"/>
        </w:rPr>
        <w:t xml:space="preserve"> that the death penalty uniquely deters crime or improves public safety.</w:t>
      </w:r>
    </w:p>
    <w:p w14:paraId="4C76C061" w14:textId="77777777" w:rsidR="00081DFB" w:rsidRPr="00866E6A" w:rsidRDefault="00081DFB" w:rsidP="00081DFB">
      <w:pPr>
        <w:rPr>
          <w:rStyle w:val="Emphasis"/>
        </w:rPr>
      </w:pPr>
      <w:r>
        <w:t xml:space="preserve">It is often used within unjust legal systems. In many cases recorded by Amnesty International, </w:t>
      </w:r>
      <w:r w:rsidRPr="00866E6A">
        <w:rPr>
          <w:rStyle w:val="StyleUnderline"/>
        </w:rPr>
        <w:t xml:space="preserve">people were executed after being convicted in </w:t>
      </w:r>
      <w:r w:rsidRPr="00866E6A">
        <w:rPr>
          <w:rStyle w:val="Emphasis"/>
        </w:rPr>
        <w:t>unfair trials</w:t>
      </w:r>
      <w:r w:rsidRPr="00866E6A">
        <w:rPr>
          <w:rStyle w:val="StyleUnderline"/>
        </w:rPr>
        <w:t xml:space="preserve">, without legal </w:t>
      </w:r>
      <w:r w:rsidRPr="00866E6A">
        <w:rPr>
          <w:rStyle w:val="Emphasis"/>
        </w:rPr>
        <w:t>representation</w:t>
      </w:r>
      <w:r>
        <w:t xml:space="preserve">. In some countries, death sentences are mandatory punishments for certain offenses, meaning that judges are not able to consider the particular circumstances. </w:t>
      </w:r>
      <w:r w:rsidRPr="00866E6A">
        <w:rPr>
          <w:rStyle w:val="StyleUnderline"/>
        </w:rPr>
        <w:t xml:space="preserve">Two wrongs don’t make a right. The death penalty is no way to </w:t>
      </w:r>
      <w:r w:rsidRPr="00866E6A">
        <w:rPr>
          <w:rStyle w:val="Emphasis"/>
        </w:rPr>
        <w:t>impart justice.</w:t>
      </w:r>
    </w:p>
    <w:p w14:paraId="02BF36CA" w14:textId="77777777" w:rsidR="00081DFB" w:rsidRPr="00866E6A" w:rsidRDefault="00081DFB" w:rsidP="00081DFB">
      <w:pPr>
        <w:rPr>
          <w:rStyle w:val="StyleUnderline"/>
        </w:rPr>
      </w:pPr>
      <w:r w:rsidRPr="00866E6A">
        <w:rPr>
          <w:rStyle w:val="StyleUnderline"/>
        </w:rPr>
        <w:t xml:space="preserve">It is </w:t>
      </w:r>
      <w:r w:rsidRPr="00866E6A">
        <w:rPr>
          <w:rStyle w:val="Emphasis"/>
        </w:rPr>
        <w:t>discriminatory</w:t>
      </w:r>
      <w:r>
        <w:t xml:space="preserve">. </w:t>
      </w:r>
      <w:r w:rsidRPr="00866E6A">
        <w:rPr>
          <w:rStyle w:val="StyleUnderline"/>
        </w:rPr>
        <w:t xml:space="preserve">The death penalty is applied </w:t>
      </w:r>
      <w:r w:rsidRPr="00866E6A">
        <w:rPr>
          <w:rStyle w:val="Emphasis"/>
        </w:rPr>
        <w:t>disproportionally</w:t>
      </w:r>
      <w:r w:rsidRPr="00866E6A">
        <w:rPr>
          <w:rStyle w:val="StyleUnderline"/>
        </w:rPr>
        <w:t xml:space="preserve"> against </w:t>
      </w:r>
      <w:r w:rsidRPr="00866E6A">
        <w:rPr>
          <w:rStyle w:val="Emphasis"/>
        </w:rPr>
        <w:t>people of color</w:t>
      </w:r>
      <w:r w:rsidRPr="00866E6A">
        <w:rPr>
          <w:rStyle w:val="StyleUnderline"/>
        </w:rPr>
        <w:t xml:space="preserve"> and poor people, in a racially biased way.</w:t>
      </w:r>
    </w:p>
    <w:p w14:paraId="7CA585EC" w14:textId="77777777" w:rsidR="00081DFB" w:rsidRPr="00866E6A" w:rsidRDefault="00081DFB" w:rsidP="00081DFB">
      <w:pPr>
        <w:rPr>
          <w:rStyle w:val="StyleUnderline"/>
        </w:rPr>
      </w:pPr>
      <w:r w:rsidRPr="00866E6A">
        <w:rPr>
          <w:rStyle w:val="StyleUnderline"/>
        </w:rPr>
        <w:t xml:space="preserve">It is used as a </w:t>
      </w:r>
      <w:r w:rsidRPr="00866E6A">
        <w:rPr>
          <w:rStyle w:val="Emphasis"/>
        </w:rPr>
        <w:t>political tool.</w:t>
      </w:r>
      <w:r w:rsidRPr="00866E6A">
        <w:rPr>
          <w:rStyle w:val="StyleUnderline"/>
        </w:rPr>
        <w:t xml:space="preserve"> The authorities in some countries, like Iran and Sudan, use the death penalty to </w:t>
      </w:r>
      <w:r w:rsidRPr="00866E6A">
        <w:rPr>
          <w:rStyle w:val="Emphasis"/>
        </w:rPr>
        <w:t>punish</w:t>
      </w:r>
      <w:r w:rsidRPr="00866E6A">
        <w:rPr>
          <w:rStyle w:val="StyleUnderline"/>
        </w:rPr>
        <w:t xml:space="preserve"> political </w:t>
      </w:r>
      <w:r w:rsidRPr="00866E6A">
        <w:rPr>
          <w:rStyle w:val="Emphasis"/>
        </w:rPr>
        <w:t>opponents</w:t>
      </w:r>
      <w:r w:rsidRPr="00866E6A">
        <w:rPr>
          <w:rStyle w:val="StyleUnderline"/>
        </w:rPr>
        <w:t>.</w:t>
      </w:r>
    </w:p>
    <w:p w14:paraId="23602900" w14:textId="77777777" w:rsidR="009E7373" w:rsidRDefault="009E7373" w:rsidP="009E7373">
      <w:pPr>
        <w:pStyle w:val="Heading4"/>
      </w:pPr>
      <w:r>
        <w:t>No amount of “fairness” or reform solves—the dignity at life must be preserved.</w:t>
      </w:r>
    </w:p>
    <w:p w14:paraId="3B11BB3E" w14:textId="77777777" w:rsidR="009E7373" w:rsidRPr="00E33DD9" w:rsidRDefault="009E7373" w:rsidP="009E7373">
      <w:r w:rsidRPr="00C22C3E">
        <w:rPr>
          <w:rStyle w:val="Style13ptBold"/>
        </w:rPr>
        <w:t>Barry 15</w:t>
      </w:r>
      <w:r w:rsidRPr="00C22C3E">
        <w:t xml:space="preserve"> [Kevin Barry</w:t>
      </w:r>
      <w:r>
        <w:t xml:space="preserve"> (</w:t>
      </w:r>
      <w:r w:rsidRPr="00C22C3E">
        <w:t>Professor, Quinnipiac University School of Law</w:t>
      </w:r>
      <w:r>
        <w:t>)</w:t>
      </w:r>
      <w:r w:rsidRPr="00C22C3E">
        <w:t xml:space="preserve">, </w:t>
      </w:r>
      <w:r>
        <w:t>“</w:t>
      </w:r>
      <w:r w:rsidRPr="00C22C3E">
        <w:t>The Death Penalty &amp; the Dignity Clauses</w:t>
      </w:r>
      <w:r>
        <w:t>”</w:t>
      </w:r>
      <w:r w:rsidRPr="00C22C3E">
        <w:t>, Iowa Law Review</w:t>
      </w:r>
      <w:r>
        <w:t>, Vol. 102, Issue 2</w:t>
      </w:r>
      <w:r w:rsidRPr="00C22C3E">
        <w:t>, 6-26-2015, Accessible Online at https://ilr.law.uiowa.edu/print/volume-102-issue-2/the-death-penalty-and-the-dignity-clauses/] KL 6-30-2020</w:t>
      </w:r>
    </w:p>
    <w:p w14:paraId="324915FC" w14:textId="77777777" w:rsidR="009E7373" w:rsidRDefault="009E7373" w:rsidP="009E7373">
      <w:pPr>
        <w:rPr>
          <w:rStyle w:val="StyleUnderline"/>
        </w:rPr>
      </w:pPr>
      <w:r w:rsidRPr="00E33DD9">
        <w:rPr>
          <w:sz w:val="16"/>
        </w:rPr>
        <w:t xml:space="preserve">3. Dignity is Given </w:t>
      </w:r>
      <w:r w:rsidRPr="00E33DD9">
        <w:rPr>
          <w:rStyle w:val="StyleUnderline"/>
        </w:rPr>
        <w:t xml:space="preserve">One might argue that, even assuming dignity can be given, it is given in the death penalty context. </w:t>
      </w:r>
      <w:r w:rsidRPr="00E33DD9">
        <w:rPr>
          <w:sz w:val="16"/>
        </w:rPr>
        <w:t>In recognition of the fact that “death is different,” the argument goes,</w:t>
      </w:r>
      <w:r w:rsidRPr="00E33DD9">
        <w:rPr>
          <w:rStyle w:val="StyleUnderline"/>
        </w:rPr>
        <w:t xml:space="preserve"> the Court requires states to follow meticulous procedures </w:t>
      </w:r>
      <w:r w:rsidRPr="00E33DD9">
        <w:rPr>
          <w:sz w:val="16"/>
        </w:rPr>
        <w:t>to ensure that the ultimate punishment is not doled out barbarically, inconsistently, or unreliably.</w:t>
      </w:r>
      <w:r w:rsidRPr="00E33DD9">
        <w:rPr>
          <w:rStyle w:val="StyleUnderline"/>
        </w:rPr>
        <w:t xml:space="preserve"> This argument also </w:t>
      </w:r>
      <w:r w:rsidRPr="00E33DD9">
        <w:rPr>
          <w:rStyle w:val="Emphasis"/>
        </w:rPr>
        <w:t>misses its mark</w:t>
      </w:r>
      <w:r w:rsidRPr="00E33DD9">
        <w:rPr>
          <w:rStyle w:val="StyleUnderline"/>
        </w:rPr>
        <w:t>.</w:t>
      </w:r>
      <w:r w:rsidRPr="00E33DD9">
        <w:rPr>
          <w:sz w:val="16"/>
        </w:rPr>
        <w:t xml:space="preserve"> </w:t>
      </w:r>
      <w:r w:rsidRPr="00E33DD9">
        <w:rPr>
          <w:rStyle w:val="StyleUnderline"/>
        </w:rPr>
        <w:t xml:space="preserve">While such safeguards arguably provide some measure of dignity of liberty and equality, they do not assure the dignity of life because they still permit life to be taken away. </w:t>
      </w:r>
      <w:r w:rsidRPr="00E33DD9">
        <w:rPr>
          <w:rStyle w:val="Emphasis"/>
        </w:rPr>
        <w:t>Life is all or nothing.</w:t>
      </w:r>
      <w:r w:rsidRPr="00E33DD9">
        <w:rPr>
          <w:rStyle w:val="StyleUnderline"/>
        </w:rPr>
        <w:t xml:space="preserve"> Unlike some liberty and some equality, there is no such thing as some life.</w:t>
      </w:r>
    </w:p>
    <w:p w14:paraId="750FA4D2" w14:textId="77777777" w:rsidR="00081DFB" w:rsidRDefault="00081DFB" w:rsidP="00081DFB">
      <w:pPr>
        <w:pStyle w:val="Heading2"/>
        <w:rPr>
          <w:rFonts w:cs="Arial"/>
        </w:rPr>
      </w:pPr>
      <w:r w:rsidRPr="001F7E8A">
        <w:rPr>
          <w:rFonts w:cs="Arial"/>
        </w:rPr>
        <w:t xml:space="preserve">White Collar DA </w:t>
      </w:r>
    </w:p>
    <w:p w14:paraId="74330765" w14:textId="77777777" w:rsidR="00081DFB" w:rsidRDefault="00081DFB" w:rsidP="00081DFB">
      <w:pPr>
        <w:pStyle w:val="Heading3"/>
      </w:pPr>
      <w:r>
        <w:t xml:space="preserve">2AC – AT: Econ Decline </w:t>
      </w:r>
    </w:p>
    <w:p w14:paraId="64AF9850" w14:textId="77777777" w:rsidR="00081DFB" w:rsidRDefault="00081DFB" w:rsidP="00081DFB">
      <w:pPr>
        <w:pStyle w:val="Heading4"/>
      </w:pPr>
      <w:r>
        <w:t>Recessions don’t uniquely cause wars</w:t>
      </w:r>
    </w:p>
    <w:p w14:paraId="3F73212F" w14:textId="77777777" w:rsidR="00081DFB" w:rsidRDefault="00081DFB" w:rsidP="00081DFB">
      <w:pPr>
        <w:pStyle w:val="ListParagraph"/>
        <w:numPr>
          <w:ilvl w:val="0"/>
          <w:numId w:val="23"/>
        </w:numPr>
      </w:pPr>
      <w:r>
        <w:t xml:space="preserve">War can occur at </w:t>
      </w:r>
      <w:r>
        <w:rPr>
          <w:u w:val="single"/>
        </w:rPr>
        <w:t>any stage</w:t>
      </w:r>
      <w:r>
        <w:t xml:space="preserve"> of expansion, crisis, recession, and recovery</w:t>
      </w:r>
    </w:p>
    <w:p w14:paraId="3ECCE609" w14:textId="77777777" w:rsidR="00081DFB" w:rsidRDefault="00081DFB" w:rsidP="00081DFB">
      <w:pPr>
        <w:pStyle w:val="ListParagraph"/>
        <w:numPr>
          <w:ilvl w:val="0"/>
          <w:numId w:val="23"/>
        </w:numPr>
      </w:pPr>
      <w:r>
        <w:t>Doesn’t happen at one particular stage, despite recessions being quick</w:t>
      </w:r>
    </w:p>
    <w:p w14:paraId="55A1B891" w14:textId="77777777" w:rsidR="00081DFB" w:rsidRDefault="00081DFB" w:rsidP="00081DFB">
      <w:pPr>
        <w:pStyle w:val="ListParagraph"/>
        <w:numPr>
          <w:ilvl w:val="0"/>
          <w:numId w:val="23"/>
        </w:numPr>
      </w:pPr>
      <w:r>
        <w:t xml:space="preserve">Decision to go to war based on </w:t>
      </w:r>
      <w:r>
        <w:rPr>
          <w:u w:val="single"/>
        </w:rPr>
        <w:t>military gains</w:t>
      </w:r>
      <w:r>
        <w:t xml:space="preserve"> – not germane to recession</w:t>
      </w:r>
    </w:p>
    <w:p w14:paraId="38326F96" w14:textId="77777777" w:rsidR="00081DFB" w:rsidRPr="004D55F6" w:rsidRDefault="00081DFB" w:rsidP="00081DFB">
      <w:pPr>
        <w:pStyle w:val="ListParagraph"/>
        <w:numPr>
          <w:ilvl w:val="0"/>
          <w:numId w:val="23"/>
        </w:numPr>
      </w:pPr>
      <w:r>
        <w:t xml:space="preserve">Econ explanation for war is downward pressure – happens during prosperity because of </w:t>
      </w:r>
      <w:r>
        <w:rPr>
          <w:u w:val="single"/>
        </w:rPr>
        <w:t>unfounded worry</w:t>
      </w:r>
      <w:r>
        <w:t xml:space="preserve"> for recessions</w:t>
      </w:r>
    </w:p>
    <w:p w14:paraId="01EFB054" w14:textId="77777777" w:rsidR="00081DFB" w:rsidRPr="00092F66" w:rsidRDefault="00081DFB" w:rsidP="00081DFB">
      <w:r w:rsidRPr="00092F66">
        <w:rPr>
          <w:rStyle w:val="Style13ptBold"/>
        </w:rPr>
        <w:t>Liao 19</w:t>
      </w:r>
      <w:r w:rsidRPr="00092F66">
        <w:t xml:space="preserve"> [Jianan Liao, Shenzhen Nanshan Foreign Language School, China. Business Cycle and War: A Literature Review and Evaluation. Advances in Economics, Business and Management Research, volume 68. Copyright 2019</w:t>
      </w:r>
      <w:r>
        <w:t>]</w:t>
      </w:r>
    </w:p>
    <w:p w14:paraId="634C2A08" w14:textId="77777777" w:rsidR="00081DFB" w:rsidRPr="00526D9A" w:rsidRDefault="00081DFB" w:rsidP="00081DFB">
      <w:pPr>
        <w:rPr>
          <w:sz w:val="16"/>
        </w:rPr>
      </w:pPr>
      <w:r w:rsidRPr="00526D9A">
        <w:rPr>
          <w:sz w:val="16"/>
        </w:rPr>
        <w:t xml:space="preserve">First, </w:t>
      </w:r>
      <w:r w:rsidRPr="00526D9A">
        <w:rPr>
          <w:rStyle w:val="Emphasis"/>
          <w:highlight w:val="cyan"/>
        </w:rPr>
        <w:t>war can occur</w:t>
      </w:r>
      <w:r w:rsidRPr="00526D9A">
        <w:rPr>
          <w:highlight w:val="cyan"/>
          <w:u w:val="single"/>
        </w:rPr>
        <w:t xml:space="preserve"> at </w:t>
      </w:r>
      <w:r w:rsidRPr="00526D9A">
        <w:rPr>
          <w:rStyle w:val="Emphasis"/>
          <w:highlight w:val="cyan"/>
        </w:rPr>
        <w:t>any stage</w:t>
      </w:r>
      <w:r w:rsidRPr="00526D9A">
        <w:rPr>
          <w:highlight w:val="cyan"/>
          <w:u w:val="single"/>
        </w:rPr>
        <w:t xml:space="preserve"> of </w:t>
      </w:r>
      <w:r w:rsidRPr="00526D9A">
        <w:rPr>
          <w:rStyle w:val="Emphasis"/>
          <w:highlight w:val="cyan"/>
        </w:rPr>
        <w:t>expansion</w:t>
      </w:r>
      <w:r w:rsidRPr="00092F66">
        <w:rPr>
          <w:u w:val="single"/>
        </w:rPr>
        <w:t xml:space="preserve">, </w:t>
      </w:r>
      <w:r w:rsidRPr="00526D9A">
        <w:rPr>
          <w:rStyle w:val="Emphasis"/>
          <w:highlight w:val="cyan"/>
        </w:rPr>
        <w:t>crisis</w:t>
      </w:r>
      <w:r w:rsidRPr="00092F66">
        <w:rPr>
          <w:u w:val="single"/>
        </w:rPr>
        <w:t xml:space="preserve">, </w:t>
      </w:r>
      <w:r w:rsidRPr="00526D9A">
        <w:rPr>
          <w:rStyle w:val="Emphasis"/>
          <w:highlight w:val="cyan"/>
        </w:rPr>
        <w:t>recession</w:t>
      </w:r>
      <w:r w:rsidRPr="00092F66">
        <w:rPr>
          <w:u w:val="single"/>
        </w:rPr>
        <w:t xml:space="preserve">, </w:t>
      </w:r>
      <w:r w:rsidRPr="00526D9A">
        <w:rPr>
          <w:rStyle w:val="Emphasis"/>
          <w:highlight w:val="cyan"/>
        </w:rPr>
        <w:t>recovery</w:t>
      </w:r>
      <w:r w:rsidRPr="00526D9A">
        <w:rPr>
          <w:sz w:val="16"/>
        </w:rPr>
        <w:t xml:space="preserve">, so </w:t>
      </w:r>
      <w:r w:rsidRPr="00526D9A">
        <w:rPr>
          <w:highlight w:val="cyan"/>
          <w:u w:val="single"/>
        </w:rPr>
        <w:t xml:space="preserve">it is </w:t>
      </w:r>
      <w:r w:rsidRPr="00526D9A">
        <w:rPr>
          <w:rStyle w:val="Emphasis"/>
          <w:highlight w:val="cyan"/>
        </w:rPr>
        <w:t>unrealistic to assume</w:t>
      </w:r>
      <w:r w:rsidRPr="00092F66">
        <w:rPr>
          <w:u w:val="single"/>
        </w:rPr>
        <w:t xml:space="preserve"> that </w:t>
      </w:r>
      <w:r w:rsidRPr="00526D9A">
        <w:rPr>
          <w:rStyle w:val="Emphasis"/>
          <w:highlight w:val="cyan"/>
        </w:rPr>
        <w:t>wars occur</w:t>
      </w:r>
      <w:r w:rsidRPr="00526D9A">
        <w:rPr>
          <w:highlight w:val="cyan"/>
          <w:u w:val="single"/>
        </w:rPr>
        <w:t xml:space="preserve"> at </w:t>
      </w:r>
      <w:r w:rsidRPr="00526D9A">
        <w:rPr>
          <w:rStyle w:val="Emphasis"/>
          <w:highlight w:val="cyan"/>
        </w:rPr>
        <w:t>any particular stage</w:t>
      </w:r>
      <w:r w:rsidRPr="00526D9A">
        <w:rPr>
          <w:highlight w:val="cyan"/>
          <w:u w:val="single"/>
        </w:rPr>
        <w:t xml:space="preserve"> </w:t>
      </w:r>
      <w:r w:rsidRPr="0032694F">
        <w:rPr>
          <w:u w:val="single"/>
        </w:rPr>
        <w:t>of the business cycle</w:t>
      </w:r>
      <w:r w:rsidRPr="0032694F">
        <w:rPr>
          <w:sz w:val="16"/>
        </w:rPr>
        <w:t xml:space="preserve">. On the one hand, </w:t>
      </w:r>
      <w:r w:rsidRPr="0032694F">
        <w:rPr>
          <w:rStyle w:val="Emphasis"/>
        </w:rPr>
        <w:t>although</w:t>
      </w:r>
      <w:r w:rsidRPr="0032694F">
        <w:rPr>
          <w:u w:val="single"/>
        </w:rPr>
        <w:t xml:space="preserve"> the domestic economic problems in the crisis/recession/depression period break out and become prominent in a </w:t>
      </w:r>
      <w:r w:rsidRPr="0032694F">
        <w:rPr>
          <w:rStyle w:val="Emphasis"/>
        </w:rPr>
        <w:t>short time</w:t>
      </w:r>
      <w:r w:rsidRPr="0032694F">
        <w:rPr>
          <w:sz w:val="16"/>
        </w:rPr>
        <w:t xml:space="preserve">, in fact, </w:t>
      </w:r>
      <w:r w:rsidRPr="0032694F">
        <w:rPr>
          <w:rStyle w:val="Emphasis"/>
        </w:rPr>
        <w:t xml:space="preserve">such </w:t>
      </w:r>
      <w:r w:rsidRPr="00526D9A">
        <w:rPr>
          <w:rStyle w:val="Emphasis"/>
          <w:highlight w:val="cyan"/>
        </w:rPr>
        <w:t>challenge exists</w:t>
      </w:r>
      <w:r w:rsidRPr="00526D9A">
        <w:rPr>
          <w:highlight w:val="cyan"/>
          <w:u w:val="single"/>
        </w:rPr>
        <w:t xml:space="preserve"> at </w:t>
      </w:r>
      <w:r w:rsidRPr="00526D9A">
        <w:rPr>
          <w:rStyle w:val="Emphasis"/>
          <w:highlight w:val="cyan"/>
        </w:rPr>
        <w:t>all stages</w:t>
      </w:r>
      <w:r w:rsidRPr="00526D9A">
        <w:rPr>
          <w:highlight w:val="cyan"/>
          <w:u w:val="single"/>
        </w:rPr>
        <w:t xml:space="preserve"> of the</w:t>
      </w:r>
      <w:r w:rsidRPr="00092F66">
        <w:rPr>
          <w:u w:val="single"/>
        </w:rPr>
        <w:t xml:space="preserve"> business </w:t>
      </w:r>
      <w:r w:rsidRPr="00526D9A">
        <w:rPr>
          <w:rStyle w:val="Emphasis"/>
          <w:highlight w:val="cyan"/>
        </w:rPr>
        <w:t>cycle</w:t>
      </w:r>
      <w:r w:rsidRPr="00526D9A">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w:t>
      </w:r>
      <w:r w:rsidRPr="00526D9A">
        <w:rPr>
          <w:rStyle w:val="Emphasis"/>
          <w:highlight w:val="cyan"/>
        </w:rPr>
        <w:t>decision to wage wars</w:t>
      </w:r>
      <w:r w:rsidRPr="00526D9A">
        <w:rPr>
          <w:highlight w:val="cyan"/>
          <w:u w:val="single"/>
        </w:rPr>
        <w:t xml:space="preserve"> </w:t>
      </w:r>
      <w:r w:rsidRPr="00526D9A">
        <w:rPr>
          <w:rStyle w:val="Emphasis"/>
          <w:highlight w:val="cyan"/>
        </w:rPr>
        <w:t>depends</w:t>
      </w:r>
      <w:r w:rsidRPr="00526D9A">
        <w:rPr>
          <w:highlight w:val="cyan"/>
          <w:u w:val="single"/>
        </w:rPr>
        <w:t xml:space="preserve"> </w:t>
      </w:r>
      <w:r w:rsidRPr="0032694F">
        <w:rPr>
          <w:u w:val="single"/>
        </w:rPr>
        <w:t xml:space="preserve">largely </w:t>
      </w:r>
      <w:r w:rsidRPr="00526D9A">
        <w:rPr>
          <w:highlight w:val="cyan"/>
          <w:u w:val="single"/>
        </w:rPr>
        <w:t>on</w:t>
      </w:r>
      <w:r w:rsidRPr="00FC6382">
        <w:rPr>
          <w:u w:val="single"/>
        </w:rPr>
        <w:t xml:space="preserve"> the </w:t>
      </w:r>
      <w:r w:rsidRPr="00526D9A">
        <w:rPr>
          <w:rStyle w:val="Emphasis"/>
          <w:highlight w:val="cyan"/>
        </w:rPr>
        <w:t>consideration</w:t>
      </w:r>
      <w:r w:rsidRPr="00526D9A">
        <w:rPr>
          <w:highlight w:val="cyan"/>
          <w:u w:val="single"/>
        </w:rPr>
        <w:t xml:space="preserve"> of</w:t>
      </w:r>
      <w:r w:rsidRPr="00FC6382">
        <w:rPr>
          <w:u w:val="single"/>
        </w:rPr>
        <w:t xml:space="preserve"> the </w:t>
      </w:r>
      <w:r w:rsidRPr="00526D9A">
        <w:rPr>
          <w:rStyle w:val="Emphasis"/>
          <w:highlight w:val="cyan"/>
        </w:rPr>
        <w:t>gain and loss of wars</w:t>
      </w:r>
      <w:r w:rsidRPr="00526D9A">
        <w:t>.</w:t>
      </w:r>
      <w:r w:rsidRPr="00526D9A">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32694F">
        <w:rPr>
          <w:u w:val="single"/>
        </w:rPr>
        <w:t>war has the conditions and reasons for its outbreak in all stages of the business cycle</w:t>
      </w:r>
      <w:r w:rsidRPr="0032694F">
        <w:rPr>
          <w:sz w:val="16"/>
        </w:rPr>
        <w:t>.</w:t>
      </w:r>
    </w:p>
    <w:p w14:paraId="7BF5527E" w14:textId="77777777" w:rsidR="00081DFB" w:rsidRDefault="00081DFB" w:rsidP="00081DFB">
      <w:pPr>
        <w:rPr>
          <w:sz w:val="16"/>
        </w:rPr>
      </w:pPr>
      <w:r w:rsidRPr="00526D9A">
        <w:rPr>
          <w:sz w:val="16"/>
        </w:rPr>
        <w:t xml:space="preserve">Second, </w:t>
      </w:r>
      <w:r w:rsidRPr="00526D9A">
        <w:rPr>
          <w:highlight w:val="cyan"/>
          <w:u w:val="single"/>
        </w:rPr>
        <w:t>the economic origin for</w:t>
      </w:r>
      <w:r w:rsidRPr="00FC6382">
        <w:rPr>
          <w:u w:val="single"/>
        </w:rPr>
        <w:t xml:space="preserve"> the outbreak of </w:t>
      </w:r>
      <w:r w:rsidRPr="00526D9A">
        <w:rPr>
          <w:highlight w:val="cyan"/>
          <w:u w:val="single"/>
        </w:rPr>
        <w:t xml:space="preserve">war is </w:t>
      </w:r>
      <w:r w:rsidRPr="00526D9A">
        <w:rPr>
          <w:rStyle w:val="Emphasis"/>
          <w:highlight w:val="cyan"/>
        </w:rPr>
        <w:t>downward pressure</w:t>
      </w:r>
      <w:r w:rsidRPr="00526D9A">
        <w:rPr>
          <w:sz w:val="16"/>
        </w:rPr>
        <w:t xml:space="preserve"> on the economy rather than optimism or competition for monopoly capital, </w:t>
      </w:r>
      <w:r w:rsidRPr="00526D9A">
        <w:rPr>
          <w:highlight w:val="cyan"/>
          <w:u w:val="single"/>
        </w:rPr>
        <w:t xml:space="preserve">which </w:t>
      </w:r>
      <w:r w:rsidRPr="00526D9A">
        <w:rPr>
          <w:rStyle w:val="Emphasis"/>
          <w:highlight w:val="cyan"/>
        </w:rPr>
        <w:t>may exist during</w:t>
      </w:r>
      <w:r w:rsidRPr="00526D9A">
        <w:rPr>
          <w:sz w:val="16"/>
        </w:rPr>
        <w:t xml:space="preserve"> economic recession or economic </w:t>
      </w:r>
      <w:r w:rsidRPr="00526D9A">
        <w:rPr>
          <w:rStyle w:val="Emphasis"/>
          <w:highlight w:val="cyan"/>
        </w:rPr>
        <w:t>prosperity</w:t>
      </w:r>
      <w:r w:rsidRPr="00526D9A">
        <w:rPr>
          <w:sz w:val="16"/>
        </w:rPr>
        <w:t xml:space="preserve">. This is due to a fact that </w:t>
      </w:r>
      <w:r w:rsidRPr="0032694F">
        <w:rPr>
          <w:rStyle w:val="Emphasis"/>
        </w:rPr>
        <w:t>during</w:t>
      </w:r>
      <w:r w:rsidRPr="0032694F">
        <w:rPr>
          <w:u w:val="single"/>
        </w:rPr>
        <w:t xml:space="preserve"> economic </w:t>
      </w:r>
      <w:r w:rsidRPr="0032694F">
        <w:rPr>
          <w:rStyle w:val="Emphasis"/>
        </w:rPr>
        <w:t>prosperity</w:t>
      </w:r>
      <w:r w:rsidRPr="00526D9A">
        <w:rPr>
          <w:sz w:val="16"/>
        </w:rPr>
        <w:t xml:space="preserve">, </w:t>
      </w:r>
      <w:r w:rsidRPr="00526D9A">
        <w:rPr>
          <w:highlight w:val="cyan"/>
          <w:u w:val="single"/>
        </w:rPr>
        <w:t xml:space="preserve">people are also </w:t>
      </w:r>
      <w:r w:rsidRPr="00526D9A">
        <w:rPr>
          <w:rStyle w:val="Emphasis"/>
          <w:highlight w:val="cyan"/>
        </w:rPr>
        <w:t>worried</w:t>
      </w:r>
      <w:r w:rsidRPr="00526D9A">
        <w:rPr>
          <w:highlight w:val="cyan"/>
          <w:u w:val="single"/>
        </w:rPr>
        <w:t xml:space="preserve"> about</w:t>
      </w:r>
      <w:r w:rsidRPr="00526D9A">
        <w:rPr>
          <w:sz w:val="16"/>
        </w:rPr>
        <w:t xml:space="preserve"> a </w:t>
      </w:r>
      <w:r w:rsidRPr="0032694F">
        <w:rPr>
          <w:rStyle w:val="Emphasis"/>
        </w:rPr>
        <w:t>potential</w:t>
      </w:r>
      <w:r w:rsidRPr="00526D9A">
        <w:rPr>
          <w:sz w:val="16"/>
        </w:rPr>
        <w:t xml:space="preserve"> economic </w:t>
      </w:r>
      <w:r w:rsidRPr="00526D9A">
        <w:rPr>
          <w:rStyle w:val="Emphasis"/>
          <w:highlight w:val="cyan"/>
        </w:rPr>
        <w:t>recession</w:t>
      </w:r>
      <w:r w:rsidRPr="00526D9A">
        <w:rPr>
          <w:sz w:val="16"/>
        </w:rPr>
        <w:t>. Blainey pointed out that wars often occur in the economic upturn, which is caused by the optimism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0D6A9799" w14:textId="77777777" w:rsidR="00081DFB" w:rsidRDefault="00081DFB" w:rsidP="00081DFB">
      <w:pPr>
        <w:pStyle w:val="Heading3"/>
      </w:pPr>
      <w:r>
        <w:t xml:space="preserve">1AR – AT: Econ Decline </w:t>
      </w:r>
    </w:p>
    <w:p w14:paraId="4D468ABE" w14:textId="77777777" w:rsidR="00081DFB" w:rsidRDefault="00081DFB" w:rsidP="00081DFB">
      <w:pPr>
        <w:pStyle w:val="Heading4"/>
      </w:pPr>
      <w:r>
        <w:t>War can’t be attributed to recessions</w:t>
      </w:r>
    </w:p>
    <w:p w14:paraId="264583C6" w14:textId="77777777" w:rsidR="00081DFB" w:rsidRPr="00092F66" w:rsidRDefault="00081DFB" w:rsidP="00081DFB">
      <w:r w:rsidRPr="00092F66">
        <w:rPr>
          <w:rStyle w:val="Style13ptBold"/>
        </w:rPr>
        <w:t>Liao 19</w:t>
      </w:r>
      <w:r w:rsidRPr="00092F66">
        <w:t xml:space="preserve"> [Jianan Liao, Shenzhen Nanshan Foreign Language School, China. Business Cycle and War: A Literature Review and Evaluation. Advances in Economics, Business and Management Research, volume 68. Copyright 2019]</w:t>
      </w:r>
    </w:p>
    <w:p w14:paraId="53DD1A38" w14:textId="77777777" w:rsidR="00081DFB" w:rsidRPr="00AB4F0C" w:rsidRDefault="00081DFB" w:rsidP="00081DFB">
      <w:pPr>
        <w:rPr>
          <w:sz w:val="16"/>
        </w:rPr>
      </w:pPr>
      <w:r w:rsidRPr="00092F66">
        <w:rPr>
          <w:u w:val="single"/>
        </w:rPr>
        <w:t xml:space="preserve">Academic </w:t>
      </w:r>
      <w:r w:rsidRPr="00C6586B">
        <w:rPr>
          <w:highlight w:val="cyan"/>
          <w:u w:val="single"/>
        </w:rPr>
        <w:t>research</w:t>
      </w:r>
      <w:r w:rsidRPr="00092F66">
        <w:rPr>
          <w:u w:val="single"/>
        </w:rPr>
        <w:t>es on</w:t>
      </w:r>
      <w:r w:rsidRPr="00092F66">
        <w:rPr>
          <w:sz w:val="16"/>
        </w:rPr>
        <w:t xml:space="preserve"> the </w:t>
      </w:r>
      <w:r w:rsidRPr="00092F66">
        <w:rPr>
          <w:u w:val="single"/>
        </w:rPr>
        <w:t>relationship between business cycle and war are particularly rich</w:t>
      </w:r>
      <w:r w:rsidRPr="00092F66">
        <w:rPr>
          <w:sz w:val="16"/>
        </w:rPr>
        <w:t xml:space="preserve">, all of </w:t>
      </w:r>
      <w:r w:rsidRPr="00092F66">
        <w:rPr>
          <w:u w:val="single"/>
        </w:rPr>
        <w:t xml:space="preserve">which </w:t>
      </w:r>
      <w:r w:rsidRPr="00C6586B">
        <w:rPr>
          <w:highlight w:val="cyan"/>
          <w:u w:val="single"/>
        </w:rPr>
        <w:t>can be divided into two</w:t>
      </w:r>
      <w:r w:rsidRPr="00092F66">
        <w:rPr>
          <w:sz w:val="16"/>
        </w:rPr>
        <w:t xml:space="preserve"> major </w:t>
      </w:r>
      <w:r w:rsidRPr="00C6586B">
        <w:rPr>
          <w:highlight w:val="cyan"/>
          <w:u w:val="single"/>
        </w:rPr>
        <w:t>categories</w:t>
      </w:r>
      <w:r w:rsidRPr="00092F66">
        <w:rPr>
          <w:sz w:val="16"/>
        </w:rPr>
        <w:t xml:space="preserve">. </w:t>
      </w:r>
      <w:r w:rsidRPr="00C6586B">
        <w:rPr>
          <w:highlight w:val="cyan"/>
          <w:u w:val="single"/>
        </w:rPr>
        <w:t>One</w:t>
      </w:r>
      <w:r w:rsidRPr="00092F66">
        <w:rPr>
          <w:u w:val="single"/>
        </w:rPr>
        <w:t xml:space="preserve"> is </w:t>
      </w:r>
      <w:r w:rsidRPr="00C6586B">
        <w:rPr>
          <w:highlight w:val="cyan"/>
          <w:u w:val="single"/>
        </w:rPr>
        <w:t xml:space="preserve">the relationship between economic </w:t>
      </w:r>
      <w:r w:rsidRPr="00C6586B">
        <w:rPr>
          <w:rStyle w:val="Emphasis"/>
          <w:highlight w:val="cyan"/>
        </w:rPr>
        <w:t>rise</w:t>
      </w:r>
      <w:r w:rsidRPr="00C6586B">
        <w:rPr>
          <w:highlight w:val="cyan"/>
          <w:u w:val="single"/>
        </w:rPr>
        <w:t xml:space="preserve"> and </w:t>
      </w:r>
      <w:r w:rsidRPr="00C6586B">
        <w:rPr>
          <w:rStyle w:val="Emphasis"/>
          <w:highlight w:val="cyan"/>
        </w:rPr>
        <w:t>war</w:t>
      </w:r>
      <w:r w:rsidRPr="00092F66">
        <w:rPr>
          <w:sz w:val="16"/>
        </w:rPr>
        <w:t xml:space="preserve">, and </w:t>
      </w:r>
      <w:r w:rsidRPr="00C6586B">
        <w:rPr>
          <w:highlight w:val="cyan"/>
          <w:u w:val="single"/>
        </w:rPr>
        <w:t>the other</w:t>
      </w:r>
      <w:r w:rsidRPr="00092F66">
        <w:rPr>
          <w:sz w:val="16"/>
        </w:rPr>
        <w:t xml:space="preserve"> is the relationship between </w:t>
      </w:r>
      <w:r w:rsidRPr="00092F66">
        <w:rPr>
          <w:u w:val="single"/>
        </w:rPr>
        <w:t xml:space="preserve">economic </w:t>
      </w:r>
      <w:r w:rsidRPr="00C6586B">
        <w:rPr>
          <w:rStyle w:val="Emphasis"/>
          <w:highlight w:val="cyan"/>
        </w:rPr>
        <w:t>recession</w:t>
      </w:r>
      <w:r w:rsidRPr="00C6586B">
        <w:rPr>
          <w:highlight w:val="cyan"/>
          <w:u w:val="single"/>
        </w:rPr>
        <w:t xml:space="preserve"> and war</w:t>
      </w:r>
      <w:r w:rsidRPr="00092F66">
        <w:rPr>
          <w:sz w:val="16"/>
        </w:rPr>
        <w:t xml:space="preserve">. Through the simple description and comparison of the two types of standpoints, </w:t>
      </w:r>
      <w:r w:rsidRPr="00C6586B">
        <w:rPr>
          <w:highlight w:val="cyan"/>
          <w:u w:val="single"/>
        </w:rPr>
        <w:t>the author divides</w:t>
      </w:r>
      <w:r w:rsidRPr="00092F66">
        <w:rPr>
          <w:u w:val="single"/>
        </w:rPr>
        <w:t xml:space="preserve"> economic </w:t>
      </w:r>
      <w:r w:rsidRPr="00C6586B">
        <w:rPr>
          <w:highlight w:val="cyan"/>
          <w:u w:val="single"/>
        </w:rPr>
        <w:t>upturn into recovery</w:t>
      </w:r>
      <w:r w:rsidRPr="00092F66">
        <w:rPr>
          <w:u w:val="single"/>
        </w:rPr>
        <w:t xml:space="preserve"> phase </w:t>
      </w:r>
      <w:r w:rsidRPr="00C6586B">
        <w:rPr>
          <w:highlight w:val="cyan"/>
          <w:u w:val="single"/>
        </w:rPr>
        <w:t>and expansion</w:t>
      </w:r>
      <w:r w:rsidRPr="00092F66">
        <w:rPr>
          <w:u w:val="single"/>
        </w:rPr>
        <w:t xml:space="preserve"> phase</w:t>
      </w:r>
      <w:r w:rsidRPr="00092F66">
        <w:rPr>
          <w:sz w:val="16"/>
        </w:rPr>
        <w:t xml:space="preserve">, </w:t>
      </w:r>
      <w:r w:rsidRPr="00C6586B">
        <w:rPr>
          <w:highlight w:val="cyan"/>
          <w:u w:val="single"/>
        </w:rPr>
        <w:t>and</w:t>
      </w:r>
      <w:r w:rsidRPr="00092F66">
        <w:rPr>
          <w:sz w:val="16"/>
        </w:rPr>
        <w:t xml:space="preserve"> economic </w:t>
      </w:r>
      <w:r w:rsidRPr="00C6586B">
        <w:rPr>
          <w:highlight w:val="cyan"/>
          <w:u w:val="single"/>
        </w:rPr>
        <w:t>recession into</w:t>
      </w:r>
      <w:r w:rsidRPr="00092F66">
        <w:rPr>
          <w:u w:val="single"/>
        </w:rPr>
        <w:t xml:space="preserve"> </w:t>
      </w:r>
      <w:r w:rsidRPr="00C6586B">
        <w:rPr>
          <w:highlight w:val="cyan"/>
          <w:u w:val="single"/>
        </w:rPr>
        <w:t>recession</w:t>
      </w:r>
      <w:r w:rsidRPr="00092F66">
        <w:rPr>
          <w:u w:val="single"/>
        </w:rPr>
        <w:t xml:space="preserve"> phase </w:t>
      </w:r>
      <w:r w:rsidRPr="00C6586B">
        <w:rPr>
          <w:highlight w:val="cyan"/>
          <w:u w:val="single"/>
        </w:rPr>
        <w:t>and crisis</w:t>
      </w:r>
      <w:r w:rsidRPr="00092F66">
        <w:rPr>
          <w:u w:val="single"/>
        </w:rPr>
        <w:t xml:space="preserve"> phase</w:t>
      </w:r>
      <w:r w:rsidRPr="00092F66">
        <w:rPr>
          <w:sz w:val="16"/>
        </w:rPr>
        <w:t xml:space="preserve">, </w:t>
      </w:r>
      <w:r w:rsidRPr="00C6586B">
        <w:rPr>
          <w:rStyle w:val="Emphasis"/>
          <w:highlight w:val="cyan"/>
        </w:rPr>
        <w:t>all of which</w:t>
      </w:r>
      <w:r w:rsidRPr="00C6586B">
        <w:rPr>
          <w:highlight w:val="cyan"/>
          <w:u w:val="single"/>
        </w:rPr>
        <w:t xml:space="preserve"> have motivations</w:t>
      </w:r>
      <w:r w:rsidRPr="00092F66">
        <w:rPr>
          <w:u w:val="single"/>
        </w:rPr>
        <w:t xml:space="preserve"> as well as conditions </w:t>
      </w:r>
      <w:r w:rsidRPr="00C6586B">
        <w:rPr>
          <w:highlight w:val="cyan"/>
          <w:u w:val="single"/>
        </w:rPr>
        <w:t>enabling wars</w:t>
      </w:r>
      <w:r w:rsidRPr="00092F66">
        <w:rPr>
          <w:u w:val="single"/>
        </w:rPr>
        <w:t xml:space="preserve"> to break out</w:t>
      </w:r>
      <w:r w:rsidRPr="00092F66">
        <w:rPr>
          <w:sz w:val="16"/>
        </w:rPr>
        <w:t xml:space="preserve">. Therefore, </w:t>
      </w:r>
      <w:r w:rsidRPr="00C6586B">
        <w:rPr>
          <w:highlight w:val="cyan"/>
          <w:u w:val="single"/>
        </w:rPr>
        <w:t xml:space="preserve">the </w:t>
      </w:r>
      <w:r w:rsidRPr="00C6586B">
        <w:rPr>
          <w:rStyle w:val="Emphasis"/>
          <w:highlight w:val="cyan"/>
        </w:rPr>
        <w:t>outbreak of war</w:t>
      </w:r>
      <w:r w:rsidRPr="00C6586B">
        <w:rPr>
          <w:highlight w:val="cyan"/>
          <w:u w:val="single"/>
        </w:rPr>
        <w:t xml:space="preserve"> shall </w:t>
      </w:r>
      <w:r w:rsidRPr="00C6586B">
        <w:rPr>
          <w:rStyle w:val="Emphasis"/>
          <w:highlight w:val="cyan"/>
        </w:rPr>
        <w:t>never</w:t>
      </w:r>
      <w:r w:rsidRPr="00C6586B">
        <w:rPr>
          <w:highlight w:val="cyan"/>
          <w:u w:val="single"/>
        </w:rPr>
        <w:t xml:space="preserve"> be </w:t>
      </w:r>
      <w:r w:rsidRPr="00C6586B">
        <w:rPr>
          <w:rStyle w:val="Emphasis"/>
          <w:highlight w:val="cyan"/>
        </w:rPr>
        <w:t>simply attributed</w:t>
      </w:r>
      <w:r w:rsidRPr="00C6586B">
        <w:rPr>
          <w:highlight w:val="cyan"/>
          <w:u w:val="single"/>
        </w:rPr>
        <w:t xml:space="preserve"> to </w:t>
      </w:r>
      <w:r w:rsidRPr="00C6586B">
        <w:rPr>
          <w:rStyle w:val="Emphasis"/>
        </w:rPr>
        <w:t>either</w:t>
      </w:r>
      <w:r w:rsidRPr="00092F66">
        <w:rPr>
          <w:rStyle w:val="Emphasis"/>
        </w:rPr>
        <w:t xml:space="preserve"> economic </w:t>
      </w:r>
      <w:r w:rsidRPr="00C6586B">
        <w:rPr>
          <w:rStyle w:val="Emphasis"/>
        </w:rPr>
        <w:t xml:space="preserve">rise or </w:t>
      </w:r>
      <w:r w:rsidRPr="00C6586B">
        <w:rPr>
          <w:rStyle w:val="Emphasis"/>
          <w:highlight w:val="cyan"/>
        </w:rPr>
        <w:t>recession</w:t>
      </w:r>
      <w:r w:rsidRPr="00092F66">
        <w:rPr>
          <w:sz w:val="16"/>
        </w:rPr>
        <w:t>.</w:t>
      </w:r>
    </w:p>
    <w:p w14:paraId="6443C7A2" w14:textId="77777777" w:rsidR="00081DFB" w:rsidRDefault="00081DFB" w:rsidP="00081DFB">
      <w:pPr>
        <w:pStyle w:val="Heading3"/>
      </w:pPr>
      <w:r>
        <w:t xml:space="preserve">1NC – AT: Middle East </w:t>
      </w:r>
    </w:p>
    <w:p w14:paraId="174E8445" w14:textId="77777777" w:rsidR="00081DFB" w:rsidRDefault="00081DFB" w:rsidP="00081DFB">
      <w:pPr>
        <w:pStyle w:val="Heading4"/>
      </w:pPr>
      <w:r>
        <w:t>No Mid East escalation</w:t>
      </w:r>
    </w:p>
    <w:p w14:paraId="3A350C8E" w14:textId="77777777" w:rsidR="00081DFB" w:rsidRDefault="00081DFB" w:rsidP="00081DFB">
      <w:pPr>
        <w:pStyle w:val="ListParagraph"/>
        <w:numPr>
          <w:ilvl w:val="0"/>
          <w:numId w:val="17"/>
        </w:numPr>
      </w:pPr>
      <w:r>
        <w:t xml:space="preserve">Proxy wars stay </w:t>
      </w:r>
      <w:r w:rsidRPr="001B365B">
        <w:rPr>
          <w:u w:val="single"/>
        </w:rPr>
        <w:t>localized</w:t>
      </w:r>
    </w:p>
    <w:p w14:paraId="202F73FC" w14:textId="77777777" w:rsidR="00081DFB" w:rsidRDefault="00081DFB" w:rsidP="00081DFB">
      <w:pPr>
        <w:pStyle w:val="ListParagraph"/>
      </w:pPr>
      <w:r>
        <w:t xml:space="preserve">They are </w:t>
      </w:r>
      <w:r w:rsidRPr="001B365B">
        <w:rPr>
          <w:u w:val="single"/>
        </w:rPr>
        <w:t>cheaper</w:t>
      </w:r>
      <w:r>
        <w:t xml:space="preserve"> to change the status quo</w:t>
      </w:r>
    </w:p>
    <w:p w14:paraId="57816090" w14:textId="77777777" w:rsidR="00081DFB" w:rsidRDefault="00081DFB" w:rsidP="00081DFB">
      <w:pPr>
        <w:pStyle w:val="ListParagraph"/>
      </w:pPr>
      <w:r>
        <w:t xml:space="preserve">Gives countries the opportunity to </w:t>
      </w:r>
      <w:r w:rsidRPr="001B365B">
        <w:rPr>
          <w:u w:val="single"/>
        </w:rPr>
        <w:t>deny</w:t>
      </w:r>
      <w:r>
        <w:t xml:space="preserve"> conflict</w:t>
      </w:r>
    </w:p>
    <w:p w14:paraId="1962623C" w14:textId="77777777" w:rsidR="00081DFB" w:rsidRDefault="00081DFB" w:rsidP="00081DFB">
      <w:pPr>
        <w:pStyle w:val="ListParagraph"/>
      </w:pPr>
      <w:r>
        <w:t xml:space="preserve">Non-state actors can’t escalate because of </w:t>
      </w:r>
      <w:r w:rsidRPr="001B365B">
        <w:rPr>
          <w:u w:val="single"/>
        </w:rPr>
        <w:t>institutional capacity</w:t>
      </w:r>
    </w:p>
    <w:p w14:paraId="6E5F5D2E" w14:textId="77777777" w:rsidR="00081DFB" w:rsidRDefault="00081DFB" w:rsidP="00081DFB">
      <w:pPr>
        <w:pStyle w:val="ListParagraph"/>
        <w:numPr>
          <w:ilvl w:val="0"/>
          <w:numId w:val="18"/>
        </w:numPr>
      </w:pPr>
      <w:r w:rsidRPr="001B365B">
        <w:rPr>
          <w:u w:val="single"/>
        </w:rPr>
        <w:t>Consensus</w:t>
      </w:r>
      <w:r>
        <w:t xml:space="preserve"> of international scholars and data conclude</w:t>
      </w:r>
    </w:p>
    <w:p w14:paraId="5B868F31" w14:textId="77777777" w:rsidR="00081DFB" w:rsidRPr="001B365B" w:rsidRDefault="00081DFB" w:rsidP="00081DFB">
      <w:r w:rsidRPr="001B365B">
        <w:rPr>
          <w:rStyle w:val="Style13ptBold"/>
        </w:rPr>
        <w:t>Imran 2/6</w:t>
      </w:r>
      <w:r>
        <w:t>/19 [Myra Imran, writer for The News International. Citing the international seminar on “Strategic Dimensions of Peace and Conflict in South Asia and the Middle East”. Seminar on ‘Strategic dimensions of peace and conflict in South Asia, Middle East’. 2/6/19, https://www.thenews.com.pk/print/428298-seminar-on-strategic-dimensions-of-peace-and-conflict-in-south-asia-middle-east]</w:t>
      </w:r>
    </w:p>
    <w:p w14:paraId="543030C7" w14:textId="77777777" w:rsidR="00081DFB" w:rsidRDefault="00081DFB" w:rsidP="00081DFB">
      <w:pPr>
        <w:rPr>
          <w:rStyle w:val="StyleUnderline"/>
        </w:rPr>
      </w:pPr>
      <w:r w:rsidRPr="001B365B">
        <w:rPr>
          <w:sz w:val="16"/>
        </w:rPr>
        <w:t xml:space="preserve">Islamabad : </w:t>
      </w:r>
      <w:r w:rsidRPr="001B365B">
        <w:rPr>
          <w:rStyle w:val="StyleUnderline"/>
        </w:rPr>
        <w:t>There is</w:t>
      </w:r>
      <w:r w:rsidRPr="00FD5A82">
        <w:rPr>
          <w:rStyle w:val="StyleUnderline"/>
        </w:rPr>
        <w:t xml:space="preserve"> a need to study the causes of proxy wars, and what are the potential impacts of such wars on the overall conflict. These thoughts in a daylong </w:t>
      </w:r>
      <w:r w:rsidRPr="001B365B">
        <w:rPr>
          <w:rStyle w:val="StyleUnderline"/>
          <w:highlight w:val="cyan"/>
        </w:rPr>
        <w:t>international seminar on</w:t>
      </w:r>
      <w:r w:rsidRPr="00FD5A82">
        <w:rPr>
          <w:rStyle w:val="StyleUnderline"/>
        </w:rPr>
        <w:t xml:space="preserve"> ‘Strategic Dimensions of Peace and </w:t>
      </w:r>
      <w:r w:rsidRPr="001B365B">
        <w:rPr>
          <w:rStyle w:val="StyleUnderline"/>
          <w:highlight w:val="cyan"/>
        </w:rPr>
        <w:t>Conflict in</w:t>
      </w:r>
      <w:r w:rsidRPr="001B365B">
        <w:rPr>
          <w:sz w:val="16"/>
        </w:rPr>
        <w:t xml:space="preserve"> South Asia and </w:t>
      </w:r>
      <w:r w:rsidRPr="001B365B">
        <w:rPr>
          <w:rStyle w:val="StyleUnderline"/>
          <w:highlight w:val="cyan"/>
        </w:rPr>
        <w:t>the Middle East</w:t>
      </w:r>
      <w:r w:rsidRPr="00FD5A82">
        <w:rPr>
          <w:rStyle w:val="StyleUnderline"/>
        </w:rPr>
        <w:t>,’ organised by Pak Institute for Peace Studies (PIPS</w:t>
      </w:r>
      <w:r w:rsidRPr="001B365B">
        <w:rPr>
          <w:sz w:val="16"/>
        </w:rPr>
        <w:t xml:space="preserve">), an Islamabad-based think tank, </w:t>
      </w:r>
      <w:r w:rsidRPr="001B365B">
        <w:rPr>
          <w:rStyle w:val="StyleUnderline"/>
          <w:highlight w:val="cyan"/>
        </w:rPr>
        <w:t xml:space="preserve">participated by </w:t>
      </w:r>
      <w:r w:rsidRPr="001B365B">
        <w:rPr>
          <w:rStyle w:val="Emphasis"/>
          <w:highlight w:val="cyan"/>
        </w:rPr>
        <w:t>prominent</w:t>
      </w:r>
      <w:r w:rsidRPr="00FD5A82">
        <w:rPr>
          <w:rStyle w:val="Emphasis"/>
        </w:rPr>
        <w:t xml:space="preserve"> national and </w:t>
      </w:r>
      <w:r w:rsidRPr="001B365B">
        <w:rPr>
          <w:rStyle w:val="Emphasis"/>
          <w:highlight w:val="cyan"/>
        </w:rPr>
        <w:t>international scholars</w:t>
      </w:r>
      <w:r w:rsidRPr="00FD5A82">
        <w:rPr>
          <w:rStyle w:val="StyleUnderline"/>
        </w:rPr>
        <w:t>.</w:t>
      </w:r>
    </w:p>
    <w:p w14:paraId="57CC244C" w14:textId="77777777" w:rsidR="00081DFB" w:rsidRPr="001B365B" w:rsidRDefault="00081DFB" w:rsidP="00081DFB">
      <w:pPr>
        <w:rPr>
          <w:sz w:val="16"/>
        </w:rPr>
      </w:pPr>
      <w:r w:rsidRPr="00FD5A82">
        <w:rPr>
          <w:rStyle w:val="StyleUnderline"/>
        </w:rPr>
        <w:t>Prof</w:t>
      </w:r>
      <w:r w:rsidRPr="001B365B">
        <w:rPr>
          <w:sz w:val="16"/>
        </w:rPr>
        <w:t xml:space="preserve">. Shahram </w:t>
      </w:r>
      <w:r w:rsidRPr="00FD5A82">
        <w:rPr>
          <w:rStyle w:val="StyleUnderline"/>
        </w:rPr>
        <w:t>Akbarzadeh</w:t>
      </w:r>
      <w:r w:rsidRPr="001B365B">
        <w:rPr>
          <w:sz w:val="16"/>
        </w:rPr>
        <w:t xml:space="preserve">, Deakin University, Australia, </w:t>
      </w:r>
      <w:r w:rsidRPr="001B365B">
        <w:rPr>
          <w:rStyle w:val="StyleUnderline"/>
          <w:highlight w:val="cyan"/>
        </w:rPr>
        <w:t>argued</w:t>
      </w:r>
      <w:r w:rsidRPr="00FD5A82">
        <w:rPr>
          <w:rStyle w:val="StyleUnderline"/>
        </w:rPr>
        <w:t xml:space="preserve"> there is significant gap in the literature on non-state actors</w:t>
      </w:r>
      <w:r w:rsidRPr="001B365B">
        <w:rPr>
          <w:sz w:val="16"/>
        </w:rPr>
        <w:t>. He called for empirical research, along with concrete policy suggestions, on the topic, so as to mitigate the conflicts in the region, in particular South Asia and Middle East.</w:t>
      </w:r>
    </w:p>
    <w:p w14:paraId="4D9967ED" w14:textId="77777777" w:rsidR="00081DFB" w:rsidRPr="001B365B" w:rsidRDefault="00081DFB" w:rsidP="00081DFB">
      <w:pPr>
        <w:rPr>
          <w:sz w:val="16"/>
        </w:rPr>
      </w:pPr>
      <w:r w:rsidRPr="001B365B">
        <w:rPr>
          <w:sz w:val="16"/>
        </w:rPr>
        <w:t xml:space="preserve">Speakers grappled at the notion of non-state actors and proxy wars: PIPS director Muhammad Amir Rana said </w:t>
      </w:r>
      <w:r w:rsidRPr="00FD5A82">
        <w:rPr>
          <w:rStyle w:val="StyleUnderline"/>
        </w:rPr>
        <w:t>non-state actors often evoke memories of violent elements</w:t>
      </w:r>
      <w:r w:rsidRPr="001B365B">
        <w:rPr>
          <w:sz w:val="16"/>
        </w:rPr>
        <w:t>. This despite that as per definition, non-state actors include organizations working for human rights.</w:t>
      </w:r>
    </w:p>
    <w:p w14:paraId="1134D3A8" w14:textId="77777777" w:rsidR="00081DFB" w:rsidRPr="001B365B" w:rsidRDefault="00081DFB" w:rsidP="00081DFB">
      <w:pPr>
        <w:rPr>
          <w:sz w:val="16"/>
        </w:rPr>
      </w:pPr>
      <w:r w:rsidRPr="001B365B">
        <w:rPr>
          <w:sz w:val="16"/>
        </w:rPr>
        <w:t>Prof. Syed Rifaat Hussain, Department of Government and Public Policy, NUST, said the term “proxy wars” is a contested notion. There is no universal agreement on its definition, nor on the set of circumstances behind such wars. Interestingly, he said, proxy wars are as old as the phenomena of conventional war itself.</w:t>
      </w:r>
    </w:p>
    <w:p w14:paraId="32A87E5E" w14:textId="77777777" w:rsidR="00081DFB" w:rsidRPr="001B365B" w:rsidRDefault="00081DFB" w:rsidP="00081DFB">
      <w:pPr>
        <w:rPr>
          <w:sz w:val="16"/>
        </w:rPr>
      </w:pPr>
      <w:r w:rsidRPr="001B365B">
        <w:rPr>
          <w:sz w:val="16"/>
        </w:rPr>
        <w:t xml:space="preserve">Speakers noted </w:t>
      </w:r>
      <w:r w:rsidRPr="001B365B">
        <w:rPr>
          <w:rStyle w:val="StyleUnderline"/>
          <w:highlight w:val="cyan"/>
        </w:rPr>
        <w:t>proxy wars are instruments of state power</w:t>
      </w:r>
      <w:r w:rsidRPr="001B365B">
        <w:rPr>
          <w:sz w:val="16"/>
        </w:rPr>
        <w:t xml:space="preserve">. As to why states go for it, it was argued, </w:t>
      </w:r>
      <w:r w:rsidRPr="00FD5A82">
        <w:rPr>
          <w:rStyle w:val="StyleUnderline"/>
        </w:rPr>
        <w:t xml:space="preserve">it is </w:t>
      </w:r>
      <w:r w:rsidRPr="001B365B">
        <w:rPr>
          <w:rStyle w:val="StyleUnderline"/>
          <w:highlight w:val="cyan"/>
        </w:rPr>
        <w:t>because they are</w:t>
      </w:r>
      <w:r w:rsidRPr="00FD5A82">
        <w:rPr>
          <w:rStyle w:val="StyleUnderline"/>
        </w:rPr>
        <w:t xml:space="preserve"> often </w:t>
      </w:r>
      <w:r w:rsidRPr="001B365B">
        <w:rPr>
          <w:rStyle w:val="StyleUnderline"/>
          <w:highlight w:val="cyan"/>
        </w:rPr>
        <w:t>cheap</w:t>
      </w:r>
      <w:r w:rsidRPr="00FD5A82">
        <w:rPr>
          <w:rStyle w:val="StyleUnderline"/>
        </w:rPr>
        <w:t xml:space="preserve"> undertaking to change the status quo</w:t>
      </w:r>
      <w:r w:rsidRPr="001B365B">
        <w:rPr>
          <w:sz w:val="16"/>
        </w:rPr>
        <w:t>.</w:t>
      </w:r>
    </w:p>
    <w:p w14:paraId="0504A7AE" w14:textId="77777777" w:rsidR="00081DFB" w:rsidRDefault="00081DFB" w:rsidP="00081DFB">
      <w:pPr>
        <w:rPr>
          <w:rStyle w:val="Emphasis"/>
        </w:rPr>
      </w:pPr>
      <w:r w:rsidRPr="001B365B">
        <w:rPr>
          <w:sz w:val="16"/>
        </w:rPr>
        <w:t xml:space="preserve">Participants noted over the decades, </w:t>
      </w:r>
      <w:r w:rsidRPr="00FD5A82">
        <w:rPr>
          <w:rStyle w:val="StyleUnderline"/>
        </w:rPr>
        <w:t xml:space="preserve">much of the </w:t>
      </w:r>
      <w:r w:rsidRPr="001B365B">
        <w:rPr>
          <w:rStyle w:val="StyleUnderline"/>
          <w:highlight w:val="cyan"/>
        </w:rPr>
        <w:t>conflict involves non-state actors</w:t>
      </w:r>
      <w:r w:rsidRPr="001B365B">
        <w:rPr>
          <w:sz w:val="16"/>
          <w:highlight w:val="cyan"/>
        </w:rPr>
        <w:t xml:space="preserve">. </w:t>
      </w:r>
      <w:r w:rsidRPr="001B365B">
        <w:rPr>
          <w:rStyle w:val="Emphasis"/>
          <w:highlight w:val="cyan"/>
        </w:rPr>
        <w:t>Interstate conflict</w:t>
      </w:r>
      <w:r w:rsidRPr="001B365B">
        <w:rPr>
          <w:sz w:val="16"/>
        </w:rPr>
        <w:t xml:space="preserve">, on the other hand, </w:t>
      </w:r>
      <w:r w:rsidRPr="001B365B">
        <w:rPr>
          <w:rStyle w:val="Emphasis"/>
          <w:highlight w:val="cyan"/>
        </w:rPr>
        <w:t>has declined</w:t>
      </w:r>
      <w:r w:rsidRPr="001B365B">
        <w:rPr>
          <w:sz w:val="16"/>
        </w:rPr>
        <w:t xml:space="preserve">. In recent times, he said </w:t>
      </w:r>
      <w:r w:rsidRPr="001B365B">
        <w:rPr>
          <w:rStyle w:val="Emphasis"/>
          <w:highlight w:val="cyan"/>
        </w:rPr>
        <w:t>tit-for-tat tactics on behalf of such actors have reduced their appeal.</w:t>
      </w:r>
    </w:p>
    <w:p w14:paraId="1EA17549" w14:textId="77777777" w:rsidR="00081DFB" w:rsidRDefault="00081DFB" w:rsidP="00081DFB">
      <w:pPr>
        <w:rPr>
          <w:rStyle w:val="StyleUnderline"/>
        </w:rPr>
      </w:pPr>
      <w:r w:rsidRPr="001B365B">
        <w:rPr>
          <w:sz w:val="16"/>
        </w:rPr>
        <w:t xml:space="preserve">Dr. Ibrahim </w:t>
      </w:r>
      <w:r w:rsidRPr="00FD5A82">
        <w:rPr>
          <w:rStyle w:val="StyleUnderline"/>
        </w:rPr>
        <w:t>Fraihat</w:t>
      </w:r>
      <w:r w:rsidRPr="001B365B">
        <w:rPr>
          <w:sz w:val="16"/>
        </w:rPr>
        <w:t xml:space="preserve">, Doha Institute of Graduate Studies, Doha, </w:t>
      </w:r>
      <w:r w:rsidRPr="001B365B">
        <w:rPr>
          <w:rStyle w:val="StyleUnderline"/>
        </w:rPr>
        <w:t>termed proxy war as an arms conflict between two parties, though one of them is not directly involved</w:t>
      </w:r>
      <w:r w:rsidRPr="001B365B">
        <w:rPr>
          <w:sz w:val="16"/>
        </w:rPr>
        <w:t xml:space="preserve">. This way, </w:t>
      </w:r>
      <w:r w:rsidRPr="001B365B">
        <w:rPr>
          <w:rStyle w:val="StyleUnderline"/>
        </w:rPr>
        <w:t>domestic conflicts are escalated by external power intervention</w:t>
      </w:r>
      <w:r w:rsidRPr="001B365B">
        <w:rPr>
          <w:sz w:val="16"/>
        </w:rPr>
        <w:t xml:space="preserve">. At the same time, proxy war, if unresolved, can take the shape of conventional war, the most significant example was of Vietnam War. </w:t>
      </w:r>
      <w:r w:rsidRPr="001B365B">
        <w:rPr>
          <w:rStyle w:val="StyleUnderline"/>
          <w:highlight w:val="cyan"/>
        </w:rPr>
        <w:t>In contemporary times</w:t>
      </w:r>
      <w:r w:rsidRPr="001B365B">
        <w:rPr>
          <w:sz w:val="16"/>
        </w:rPr>
        <w:t xml:space="preserve">, he lamented, </w:t>
      </w:r>
      <w:r w:rsidRPr="001B365B">
        <w:rPr>
          <w:rStyle w:val="StyleUnderline"/>
          <w:highlight w:val="cyan"/>
        </w:rPr>
        <w:t>the Middle East has been rendered a stock market of proxy organizations</w:t>
      </w:r>
      <w:r w:rsidRPr="001B365B">
        <w:rPr>
          <w:rStyle w:val="StyleUnderline"/>
        </w:rPr>
        <w:t>.</w:t>
      </w:r>
    </w:p>
    <w:p w14:paraId="331D3867" w14:textId="77777777" w:rsidR="00081DFB" w:rsidRPr="001B365B" w:rsidRDefault="00081DFB" w:rsidP="00081DFB">
      <w:pPr>
        <w:rPr>
          <w:sz w:val="16"/>
        </w:rPr>
      </w:pPr>
      <w:r w:rsidRPr="001B365B">
        <w:rPr>
          <w:sz w:val="16"/>
        </w:rPr>
        <w:t>William Gueriache, Associate Professor American University in the Emirates Dubai, said on surface, all states support open diplomacy and multilateralism. Yet the survival of patronage has paved the way for foreign intervention during conflicts in the whole Middle East.</w:t>
      </w:r>
    </w:p>
    <w:p w14:paraId="03099AD1" w14:textId="77777777" w:rsidR="00081DFB" w:rsidRPr="001B365B" w:rsidRDefault="00081DFB" w:rsidP="00081DFB">
      <w:pPr>
        <w:rPr>
          <w:sz w:val="16"/>
        </w:rPr>
      </w:pPr>
      <w:r w:rsidRPr="001B365B">
        <w:rPr>
          <w:sz w:val="16"/>
        </w:rPr>
        <w:t>Dr. Marwan Kablan, Director Policy Analysis at the Arab Center for Research and Policy Studies Doha, also hinted multiplicity of actors involved in Syrian conflict, calling it as mother of conflicts in the region. It was said that wars cannot be ended unless patron states achieve their interests.</w:t>
      </w:r>
    </w:p>
    <w:p w14:paraId="2284FDC6" w14:textId="77777777" w:rsidR="00081DFB" w:rsidRPr="001B365B" w:rsidRDefault="00081DFB" w:rsidP="00081DFB">
      <w:pPr>
        <w:rPr>
          <w:sz w:val="16"/>
        </w:rPr>
      </w:pPr>
      <w:r w:rsidRPr="001B365B">
        <w:rPr>
          <w:sz w:val="16"/>
        </w:rPr>
        <w:t>Dr. Shaheen Akhtar, Professor National Defence University Islamabad focused on the apprehension of Pakistan about India’s involvement in Afghanistan. She said Pakistan’s uneasy relationship with Kabul reinforces a perception of encirclement while growing US-India strategic cooperation further aggravates these apprehensions.</w:t>
      </w:r>
    </w:p>
    <w:p w14:paraId="63085119" w14:textId="77777777" w:rsidR="00081DFB" w:rsidRPr="00FD5A82" w:rsidRDefault="00081DFB" w:rsidP="00081DFB">
      <w:r w:rsidRPr="001B365B">
        <w:rPr>
          <w:rStyle w:val="StyleUnderline"/>
        </w:rPr>
        <w:t>Dr</w:t>
      </w:r>
      <w:r w:rsidRPr="001B365B">
        <w:rPr>
          <w:sz w:val="16"/>
        </w:rPr>
        <w:t xml:space="preserve">. Muhammad Riaz </w:t>
      </w:r>
      <w:r w:rsidRPr="001B365B">
        <w:rPr>
          <w:rStyle w:val="StyleUnderline"/>
        </w:rPr>
        <w:t>Shad</w:t>
      </w:r>
      <w:r w:rsidRPr="001B365B">
        <w:rPr>
          <w:sz w:val="16"/>
        </w:rPr>
        <w:t xml:space="preserve">, National University of Modern Languages (NUML) Islamabad, said </w:t>
      </w:r>
      <w:r w:rsidRPr="001B365B">
        <w:rPr>
          <w:rStyle w:val="Emphasis"/>
          <w:highlight w:val="cyan"/>
        </w:rPr>
        <w:t>fighting through proxies gives states an opportunity of deniability</w:t>
      </w:r>
      <w:r w:rsidRPr="001B365B">
        <w:rPr>
          <w:sz w:val="16"/>
        </w:rPr>
        <w:t>.</w:t>
      </w:r>
    </w:p>
    <w:p w14:paraId="511C1774" w14:textId="77777777" w:rsidR="00081DFB" w:rsidRDefault="00081DFB" w:rsidP="00081DFB">
      <w:pPr>
        <w:pStyle w:val="Heading3"/>
        <w:rPr>
          <w:rFonts w:cs="Arial"/>
        </w:rPr>
      </w:pPr>
      <w:r>
        <w:rPr>
          <w:rFonts w:cs="Arial"/>
        </w:rPr>
        <w:t xml:space="preserve">1AR – AT: Middle East </w:t>
      </w:r>
    </w:p>
    <w:p w14:paraId="3DBCA225" w14:textId="77777777" w:rsidR="00081DFB" w:rsidRDefault="00081DFB" w:rsidP="00081DFB">
      <w:pPr>
        <w:pStyle w:val="Heading4"/>
        <w:rPr>
          <w:rFonts w:cs="Arial"/>
        </w:rPr>
      </w:pPr>
      <w:r w:rsidRPr="002931C6">
        <w:rPr>
          <w:rFonts w:cs="Arial"/>
        </w:rPr>
        <w:t xml:space="preserve">Middle East war won’t </w:t>
      </w:r>
      <w:r w:rsidRPr="006406FC">
        <w:rPr>
          <w:rFonts w:cs="Arial"/>
          <w:u w:val="single"/>
        </w:rPr>
        <w:t>escalate</w:t>
      </w:r>
      <w:r w:rsidRPr="002931C6">
        <w:rPr>
          <w:rFonts w:cs="Arial"/>
        </w:rPr>
        <w:t>—regional militaries are too weak</w:t>
      </w:r>
    </w:p>
    <w:p w14:paraId="08A53997" w14:textId="77777777" w:rsidR="00081DFB" w:rsidRDefault="00081DFB" w:rsidP="00081DFB">
      <w:pPr>
        <w:pStyle w:val="ListParagraph"/>
        <w:numPr>
          <w:ilvl w:val="0"/>
          <w:numId w:val="20"/>
        </w:numPr>
      </w:pPr>
      <w:r>
        <w:t xml:space="preserve">No </w:t>
      </w:r>
      <w:r w:rsidRPr="00C70B40">
        <w:rPr>
          <w:u w:val="single"/>
        </w:rPr>
        <w:t>incentives</w:t>
      </w:r>
      <w:r>
        <w:t xml:space="preserve"> to escalate</w:t>
      </w:r>
    </w:p>
    <w:p w14:paraId="459F08A8" w14:textId="77777777" w:rsidR="00081DFB" w:rsidRDefault="00081DFB" w:rsidP="00081DFB">
      <w:pPr>
        <w:pStyle w:val="ListParagraph"/>
      </w:pPr>
      <w:r>
        <w:t xml:space="preserve">Iran is </w:t>
      </w:r>
      <w:r w:rsidRPr="00C70B40">
        <w:rPr>
          <w:u w:val="single"/>
        </w:rPr>
        <w:t>crushed</w:t>
      </w:r>
      <w:r>
        <w:t xml:space="preserve"> by decades of war and sanctions</w:t>
      </w:r>
    </w:p>
    <w:p w14:paraId="011BF4B8" w14:textId="77777777" w:rsidR="00081DFB" w:rsidRDefault="00081DFB" w:rsidP="00081DFB">
      <w:pPr>
        <w:pStyle w:val="ListParagraph"/>
      </w:pPr>
      <w:r>
        <w:t xml:space="preserve">Iraq is focused </w:t>
      </w:r>
      <w:r w:rsidRPr="00C70B40">
        <w:rPr>
          <w:u w:val="single"/>
        </w:rPr>
        <w:t>internally</w:t>
      </w:r>
    </w:p>
    <w:p w14:paraId="2887E899" w14:textId="77777777" w:rsidR="00081DFB" w:rsidRPr="006406FC" w:rsidRDefault="00081DFB" w:rsidP="00081DFB">
      <w:pPr>
        <w:pStyle w:val="ListParagraph"/>
      </w:pPr>
      <w:r>
        <w:t xml:space="preserve">Saudi isn’t pursuing </w:t>
      </w:r>
      <w:r w:rsidRPr="00C70B40">
        <w:rPr>
          <w:u w:val="single"/>
        </w:rPr>
        <w:t>real</w:t>
      </w:r>
      <w:r>
        <w:t xml:space="preserve"> power projection</w:t>
      </w:r>
    </w:p>
    <w:p w14:paraId="00F30071" w14:textId="77777777" w:rsidR="00081DFB" w:rsidRPr="002931C6" w:rsidRDefault="00081DFB" w:rsidP="00081DFB">
      <w:r w:rsidRPr="002931C6">
        <w:rPr>
          <w:rStyle w:val="Style13ptBold"/>
        </w:rPr>
        <w:t>Rovner 14</w:t>
      </w:r>
      <w:r w:rsidRPr="002931C6">
        <w:t xml:space="preserve"> </w:t>
      </w:r>
      <w:r>
        <w:t>[</w:t>
      </w:r>
      <w:r w:rsidRPr="002931C6">
        <w:t>John Goodwin Tower Distinguished Chair of International Politics and National Security, Associate Professor of Political Science, and Director of Studies at the Tower Center for Political Studies @ Southern Methodist University, Assistant Professor of Political Science and International Affairs at the George Washington University</w:t>
      </w:r>
      <w:r>
        <w:t xml:space="preserve">. </w:t>
      </w:r>
      <w:r w:rsidRPr="002931C6">
        <w:t>Less is More: The Future of the U.S. Military in the Persian Gulf,</w:t>
      </w:r>
      <w:r>
        <w:t xml:space="preserve"> Fall 2014. </w:t>
      </w:r>
      <w:hyperlink r:id="rId65" w:history="1">
        <w:r w:rsidRPr="002931C6">
          <w:rPr>
            <w:rStyle w:val="Hyperlink"/>
          </w:rPr>
          <w:t>http://twq.elliott.gwu.edu/less-more-future-us-military-persian-gulf</w:t>
        </w:r>
      </w:hyperlink>
      <w:r>
        <w:t>]</w:t>
      </w:r>
    </w:p>
    <w:p w14:paraId="05649947" w14:textId="77777777" w:rsidR="00081DFB" w:rsidRPr="006406FC" w:rsidRDefault="00081DFB" w:rsidP="00081DFB">
      <w:pPr>
        <w:rPr>
          <w:sz w:val="16"/>
        </w:rPr>
      </w:pPr>
      <w:r w:rsidRPr="006406FC">
        <w:rPr>
          <w:sz w:val="16"/>
        </w:rPr>
        <w:t xml:space="preserve">Happily, however, the situation for the United States today is more like the 1950s than the 1970s. </w:t>
      </w:r>
      <w:r w:rsidRPr="002931C6">
        <w:rPr>
          <w:rStyle w:val="StyleUnderline"/>
        </w:rPr>
        <w:t xml:space="preserve">The major </w:t>
      </w:r>
      <w:r w:rsidRPr="006406FC">
        <w:rPr>
          <w:rStyle w:val="StyleUnderline"/>
          <w:highlight w:val="cyan"/>
        </w:rPr>
        <w:t>regional powers</w:t>
      </w:r>
      <w:r w:rsidRPr="002931C6">
        <w:rPr>
          <w:rStyle w:val="StyleUnderline"/>
        </w:rPr>
        <w:t xml:space="preserve"> all </w:t>
      </w:r>
      <w:r w:rsidRPr="006406FC">
        <w:rPr>
          <w:rStyle w:val="StyleUnderline"/>
          <w:highlight w:val="cyan"/>
        </w:rPr>
        <w:t>suffer from</w:t>
      </w:r>
      <w:r w:rsidRPr="002931C6">
        <w:rPr>
          <w:rStyle w:val="StyleUnderline"/>
        </w:rPr>
        <w:t xml:space="preserve"> serious </w:t>
      </w:r>
      <w:r w:rsidRPr="006406FC">
        <w:rPr>
          <w:rStyle w:val="StyleUnderline"/>
          <w:highlight w:val="cyan"/>
        </w:rPr>
        <w:t>shortcomings in conventional military power,</w:t>
      </w:r>
      <w:r w:rsidRPr="002931C6">
        <w:rPr>
          <w:rStyle w:val="StyleUnderline"/>
        </w:rPr>
        <w:t xml:space="preserve"> meaning that </w:t>
      </w:r>
      <w:r w:rsidRPr="006406FC">
        <w:rPr>
          <w:rStyle w:val="StyleUnderline"/>
          <w:highlight w:val="cyan"/>
        </w:rPr>
        <w:t>none</w:t>
      </w:r>
      <w:r w:rsidRPr="002931C6">
        <w:rPr>
          <w:rStyle w:val="StyleUnderline"/>
        </w:rPr>
        <w:t xml:space="preserve"> of them will be </w:t>
      </w:r>
      <w:r w:rsidRPr="006406FC">
        <w:rPr>
          <w:rStyle w:val="StyleUnderline"/>
          <w:highlight w:val="cyan"/>
        </w:rPr>
        <w:t>able to</w:t>
      </w:r>
      <w:r w:rsidRPr="002931C6">
        <w:rPr>
          <w:rStyle w:val="StyleUnderline"/>
        </w:rPr>
        <w:t xml:space="preserve"> seriously </w:t>
      </w:r>
      <w:r w:rsidRPr="006406FC">
        <w:rPr>
          <w:rStyle w:val="StyleUnderline"/>
          <w:highlight w:val="cyan"/>
        </w:rPr>
        <w:t>threaten the balance</w:t>
      </w:r>
      <w:r w:rsidRPr="002931C6">
        <w:rPr>
          <w:rStyle w:val="StyleUnderline"/>
        </w:rPr>
        <w:t xml:space="preserve"> for the foreseeable future</w:t>
      </w:r>
      <w:r w:rsidRPr="006406FC">
        <w:rPr>
          <w:sz w:val="16"/>
        </w:rPr>
        <w:t xml:space="preserve">. </w:t>
      </w:r>
      <w:r w:rsidRPr="006406FC">
        <w:rPr>
          <w:rStyle w:val="StyleUnderline"/>
          <w:highlight w:val="cyan"/>
        </w:rPr>
        <w:t>Iran’s military has suffered greatly from decades of war and sanctions</w:t>
      </w:r>
      <w:r w:rsidRPr="006406FC">
        <w:rPr>
          <w:sz w:val="16"/>
          <w:highlight w:val="cyan"/>
        </w:rPr>
        <w:t xml:space="preserve">. </w:t>
      </w:r>
      <w:r w:rsidRPr="006406FC">
        <w:rPr>
          <w:rStyle w:val="StyleUnderline"/>
          <w:highlight w:val="cyan"/>
        </w:rPr>
        <w:t>Iraq’</w:t>
      </w:r>
      <w:r w:rsidRPr="002931C6">
        <w:rPr>
          <w:rStyle w:val="StyleUnderline"/>
        </w:rPr>
        <w:t>s fledgling security services are</w:t>
      </w:r>
      <w:r w:rsidRPr="006406FC">
        <w:rPr>
          <w:sz w:val="16"/>
        </w:rPr>
        <w:t xml:space="preserve"> almost </w:t>
      </w:r>
      <w:r w:rsidRPr="006406FC">
        <w:rPr>
          <w:rStyle w:val="StyleUnderline"/>
          <w:highlight w:val="cyan"/>
        </w:rPr>
        <w:t>exclusively focused on internal problems</w:t>
      </w:r>
      <w:r w:rsidRPr="006406FC">
        <w:rPr>
          <w:sz w:val="16"/>
        </w:rPr>
        <w:t xml:space="preserve">. </w:t>
      </w:r>
      <w:r w:rsidRPr="002931C6">
        <w:rPr>
          <w:rStyle w:val="StyleUnderline"/>
        </w:rPr>
        <w:t xml:space="preserve">And </w:t>
      </w:r>
      <w:r w:rsidRPr="006406FC">
        <w:rPr>
          <w:rStyle w:val="StyleUnderline"/>
          <w:highlight w:val="cyan"/>
        </w:rPr>
        <w:t>Saudi</w:t>
      </w:r>
      <w:r w:rsidRPr="002931C6">
        <w:rPr>
          <w:rStyle w:val="StyleUnderline"/>
        </w:rPr>
        <w:t xml:space="preserve"> Arabia</w:t>
      </w:r>
      <w:r w:rsidRPr="006406FC">
        <w:rPr>
          <w:sz w:val="16"/>
        </w:rPr>
        <w:t xml:space="preserve">, the richest country in the region, </w:t>
      </w:r>
      <w:r w:rsidRPr="002931C6">
        <w:rPr>
          <w:rStyle w:val="StyleUnderline"/>
        </w:rPr>
        <w:t xml:space="preserve">seems </w:t>
      </w:r>
      <w:r w:rsidRPr="006406FC">
        <w:rPr>
          <w:rStyle w:val="StyleUnderline"/>
          <w:highlight w:val="cyan"/>
        </w:rPr>
        <w:t>content to rely on</w:t>
      </w:r>
      <w:r w:rsidRPr="002931C6">
        <w:rPr>
          <w:rStyle w:val="StyleUnderline"/>
        </w:rPr>
        <w:t xml:space="preserve"> a dense network of defenses </w:t>
      </w:r>
      <w:r w:rsidRPr="006406FC">
        <w:rPr>
          <w:rStyle w:val="StyleUnderline"/>
          <w:highlight w:val="cyan"/>
        </w:rPr>
        <w:t>and proxies rather than</w:t>
      </w:r>
      <w:r w:rsidRPr="002931C6">
        <w:rPr>
          <w:rStyle w:val="StyleUnderline"/>
        </w:rPr>
        <w:t xml:space="preserve"> pursue any </w:t>
      </w:r>
      <w:r w:rsidRPr="006406FC">
        <w:rPr>
          <w:rStyle w:val="StyleUnderline"/>
          <w:highlight w:val="cyan"/>
        </w:rPr>
        <w:t>real power</w:t>
      </w:r>
      <w:r w:rsidRPr="002931C6">
        <w:rPr>
          <w:rStyle w:val="StyleUnderline"/>
        </w:rPr>
        <w:t xml:space="preserve"> </w:t>
      </w:r>
      <w:r w:rsidRPr="006406FC">
        <w:rPr>
          <w:rStyle w:val="StyleUnderline"/>
          <w:highlight w:val="cyan"/>
        </w:rPr>
        <w:t>projection</w:t>
      </w:r>
      <w:r w:rsidRPr="002931C6">
        <w:rPr>
          <w:rStyle w:val="StyleUnderline"/>
        </w:rPr>
        <w:t xml:space="preserve"> capabilities</w:t>
      </w:r>
      <w:r w:rsidRPr="006406FC">
        <w:rPr>
          <w:sz w:val="16"/>
        </w:rPr>
        <w:t xml:space="preserve">. While there are reasons to worry about internal stability, especially given the ongoing fight against ISIS (the Islamic State of Iraq and Syria), </w:t>
      </w:r>
      <w:r w:rsidRPr="006406FC">
        <w:rPr>
          <w:rStyle w:val="Emphasis"/>
          <w:highlight w:val="cyan"/>
        </w:rPr>
        <w:t>there is</w:t>
      </w:r>
      <w:r w:rsidRPr="002931C6">
        <w:rPr>
          <w:rStyle w:val="Emphasis"/>
        </w:rPr>
        <w:t xml:space="preserve"> very </w:t>
      </w:r>
      <w:r w:rsidRPr="006406FC">
        <w:rPr>
          <w:rStyle w:val="Emphasis"/>
          <w:highlight w:val="cyan"/>
        </w:rPr>
        <w:t>little chance of</w:t>
      </w:r>
      <w:r w:rsidRPr="002931C6">
        <w:rPr>
          <w:rStyle w:val="Emphasis"/>
        </w:rPr>
        <w:t xml:space="preserve"> a major </w:t>
      </w:r>
      <w:r w:rsidRPr="006406FC">
        <w:rPr>
          <w:rStyle w:val="Emphasis"/>
          <w:highlight w:val="cyan"/>
        </w:rPr>
        <w:t>interstate war</w:t>
      </w:r>
      <w:r w:rsidRPr="006406FC">
        <w:rPr>
          <w:sz w:val="16"/>
        </w:rPr>
        <w:t xml:space="preserve">. Moreover, </w:t>
      </w:r>
      <w:r w:rsidRPr="002931C6">
        <w:rPr>
          <w:rStyle w:val="StyleUnderline"/>
        </w:rPr>
        <w:t>threats to oil shipping in the Gulf are real but not overwhelming</w:t>
      </w:r>
      <w:r w:rsidRPr="006406FC">
        <w:rPr>
          <w:sz w:val="16"/>
        </w:rPr>
        <w:t xml:space="preserve">. All of this points to a simple and optimistic conclusion: the United States can protect its core interest in the free flow of oil without having to commit to a large and enduring naval or ground presence to the Gulf. </w:t>
      </w:r>
    </w:p>
    <w:p w14:paraId="7F58E6AF" w14:textId="77777777" w:rsidR="00081DFB" w:rsidRPr="00DC5B04" w:rsidRDefault="00081DFB" w:rsidP="00081DFB"/>
    <w:p w14:paraId="1096C9E0" w14:textId="77777777" w:rsidR="00081DFB" w:rsidRPr="004B4DA1" w:rsidRDefault="00081DFB" w:rsidP="00081DFB">
      <w:pPr>
        <w:pStyle w:val="Heading3"/>
      </w:pPr>
      <w:r>
        <w:t xml:space="preserve">2AC – AT: Russia Impact </w:t>
      </w:r>
    </w:p>
    <w:p w14:paraId="03CB3D6B" w14:textId="77777777" w:rsidR="00081DFB" w:rsidRDefault="00081DFB" w:rsidP="00081DFB">
      <w:pPr>
        <w:pStyle w:val="Heading4"/>
        <w:rPr>
          <w:b w:val="0"/>
          <w:u w:val="single"/>
        </w:rPr>
      </w:pPr>
      <w:r w:rsidRPr="004B4DA1">
        <w:t xml:space="preserve">No Russia war </w:t>
      </w:r>
      <w:r w:rsidRPr="004B4DA1">
        <w:rPr>
          <w:b w:val="0"/>
        </w:rPr>
        <w:t xml:space="preserve">– </w:t>
      </w:r>
      <w:r w:rsidRPr="004B4DA1">
        <w:rPr>
          <w:b w:val="0"/>
          <w:u w:val="single"/>
        </w:rPr>
        <w:t>NATO</w:t>
      </w:r>
      <w:r w:rsidRPr="004B4DA1">
        <w:rPr>
          <w:b w:val="0"/>
        </w:rPr>
        <w:t xml:space="preserve">’s stable, Putin cares about </w:t>
      </w:r>
      <w:r w:rsidRPr="004B4DA1">
        <w:rPr>
          <w:b w:val="0"/>
          <w:u w:val="single"/>
        </w:rPr>
        <w:t>domestic issues</w:t>
      </w:r>
      <w:r w:rsidRPr="004B4DA1">
        <w:rPr>
          <w:b w:val="0"/>
        </w:rPr>
        <w:t xml:space="preserve">, and conflict </w:t>
      </w:r>
      <w:r w:rsidRPr="004B4DA1">
        <w:rPr>
          <w:b w:val="0"/>
          <w:u w:val="single"/>
        </w:rPr>
        <w:t>won’t be militarized</w:t>
      </w:r>
    </w:p>
    <w:p w14:paraId="26FFD756" w14:textId="77777777" w:rsidR="00081DFB" w:rsidRDefault="00081DFB" w:rsidP="00081DFB">
      <w:pPr>
        <w:pStyle w:val="ListParagraph"/>
        <w:numPr>
          <w:ilvl w:val="0"/>
          <w:numId w:val="21"/>
        </w:numPr>
      </w:pPr>
      <w:bookmarkStart w:id="2" w:name="OLE_LINK1"/>
      <w:r>
        <w:t>Apocalyptic fears overblown</w:t>
      </w:r>
    </w:p>
    <w:p w14:paraId="3FF4D130" w14:textId="77777777" w:rsidR="00081DFB" w:rsidRDefault="00081DFB" w:rsidP="00081DFB">
      <w:pPr>
        <w:pStyle w:val="ListParagraph"/>
        <w:numPr>
          <w:ilvl w:val="0"/>
          <w:numId w:val="21"/>
        </w:numPr>
      </w:pPr>
      <w:r>
        <w:t xml:space="preserve">Moscow </w:t>
      </w:r>
      <w:r w:rsidRPr="00895596">
        <w:rPr>
          <w:u w:val="single"/>
        </w:rPr>
        <w:t>believes</w:t>
      </w:r>
      <w:r>
        <w:t xml:space="preserve"> NATO is strong enough</w:t>
      </w:r>
    </w:p>
    <w:p w14:paraId="2E09FB33" w14:textId="77777777" w:rsidR="00081DFB" w:rsidRDefault="00081DFB" w:rsidP="00081DFB">
      <w:pPr>
        <w:pStyle w:val="ListParagraph"/>
        <w:numPr>
          <w:ilvl w:val="0"/>
          <w:numId w:val="21"/>
        </w:numPr>
      </w:pPr>
      <w:r>
        <w:t xml:space="preserve">Allies are </w:t>
      </w:r>
      <w:r w:rsidRPr="00895596">
        <w:rPr>
          <w:u w:val="single"/>
        </w:rPr>
        <w:t>increasing spending</w:t>
      </w:r>
    </w:p>
    <w:p w14:paraId="4FF6A86C" w14:textId="77777777" w:rsidR="00081DFB" w:rsidRDefault="00081DFB" w:rsidP="00081DFB">
      <w:pPr>
        <w:pStyle w:val="ListParagraph"/>
        <w:numPr>
          <w:ilvl w:val="0"/>
          <w:numId w:val="21"/>
        </w:numPr>
      </w:pPr>
      <w:r>
        <w:t xml:space="preserve">Putin is focused on </w:t>
      </w:r>
      <w:r w:rsidRPr="00895596">
        <w:rPr>
          <w:u w:val="single"/>
        </w:rPr>
        <w:t>domestic concerns</w:t>
      </w:r>
    </w:p>
    <w:p w14:paraId="44A8095B" w14:textId="77777777" w:rsidR="00081DFB" w:rsidRDefault="00081DFB" w:rsidP="00081DFB">
      <w:pPr>
        <w:pStyle w:val="ListParagraph"/>
        <w:numPr>
          <w:ilvl w:val="0"/>
          <w:numId w:val="21"/>
        </w:numPr>
      </w:pPr>
      <w:r>
        <w:t xml:space="preserve">He wants to </w:t>
      </w:r>
      <w:r w:rsidRPr="00895596">
        <w:rPr>
          <w:u w:val="single"/>
        </w:rPr>
        <w:t>expand ties</w:t>
      </w:r>
    </w:p>
    <w:p w14:paraId="7D7BC4E4" w14:textId="77777777" w:rsidR="00081DFB" w:rsidRPr="00E050C1" w:rsidRDefault="00081DFB" w:rsidP="00081DFB">
      <w:pPr>
        <w:pStyle w:val="ListParagraph"/>
        <w:numPr>
          <w:ilvl w:val="0"/>
          <w:numId w:val="21"/>
        </w:numPr>
      </w:pPr>
      <w:r>
        <w:t xml:space="preserve">At worst, conflict </w:t>
      </w:r>
      <w:r w:rsidRPr="00895596">
        <w:rPr>
          <w:u w:val="single"/>
        </w:rPr>
        <w:t>not militarized</w:t>
      </w:r>
    </w:p>
    <w:bookmarkEnd w:id="2"/>
    <w:p w14:paraId="103D610F" w14:textId="77777777" w:rsidR="00081DFB" w:rsidRPr="004B4DA1" w:rsidRDefault="00081DFB" w:rsidP="00081DFB">
      <w:r w:rsidRPr="004B4DA1">
        <w:rPr>
          <w:rStyle w:val="Style13ptBold"/>
        </w:rPr>
        <w:t>Trenin 18</w:t>
      </w:r>
      <w:r w:rsidRPr="004B4DA1">
        <w:t xml:space="preserve"> [Dmitri Trenin is director of the Carnegie Moscow Center. </w:t>
      </w:r>
      <w:r w:rsidRPr="003D1DBE">
        <w:rPr>
          <w:rStyle w:val="Emphasis"/>
          <w:highlight w:val="cyan"/>
        </w:rPr>
        <w:t>Fears</w:t>
      </w:r>
      <w:r w:rsidRPr="003D1DBE">
        <w:rPr>
          <w:highlight w:val="cyan"/>
          <w:u w:val="single"/>
        </w:rPr>
        <w:t xml:space="preserve"> of </w:t>
      </w:r>
      <w:r w:rsidRPr="003D1DBE">
        <w:rPr>
          <w:rStyle w:val="Emphasis"/>
          <w:highlight w:val="cyan"/>
        </w:rPr>
        <w:t>World War III</w:t>
      </w:r>
      <w:r w:rsidRPr="003D1DBE">
        <w:rPr>
          <w:highlight w:val="cyan"/>
          <w:u w:val="single"/>
        </w:rPr>
        <w:t xml:space="preserve"> are </w:t>
      </w:r>
      <w:r w:rsidRPr="003D1DBE">
        <w:rPr>
          <w:rStyle w:val="Emphasis"/>
          <w:highlight w:val="cyan"/>
        </w:rPr>
        <w:t>overblown</w:t>
      </w:r>
      <w:r w:rsidRPr="004B4DA1">
        <w:t>. July 20, 2018. https://www.politico.eu/article/donald-trump-vladimir-putin-nato-crimea-fears-of-world-war-iii-are-overblown/]</w:t>
      </w:r>
    </w:p>
    <w:p w14:paraId="1DC1243D" w14:textId="77777777" w:rsidR="00081DFB" w:rsidRPr="004B4DA1" w:rsidRDefault="00081DFB" w:rsidP="00081DFB">
      <w:pPr>
        <w:rPr>
          <w:sz w:val="16"/>
        </w:rPr>
      </w:pPr>
      <w:r w:rsidRPr="004B4DA1">
        <w:rPr>
          <w:u w:val="single"/>
        </w:rPr>
        <w:t xml:space="preserve">Europeans fretted about the </w:t>
      </w:r>
      <w:r w:rsidRPr="004B4DA1">
        <w:rPr>
          <w:rStyle w:val="Emphasis"/>
        </w:rPr>
        <w:t xml:space="preserve">end of </w:t>
      </w:r>
      <w:r w:rsidRPr="004B4DA1">
        <w:rPr>
          <w:rStyle w:val="Emphasis"/>
          <w:highlight w:val="cyan"/>
        </w:rPr>
        <w:t>NATO</w:t>
      </w:r>
      <w:r w:rsidRPr="004B4DA1">
        <w:rPr>
          <w:sz w:val="16"/>
        </w:rPr>
        <w:t xml:space="preserve">. But </w:t>
      </w:r>
      <w:r w:rsidRPr="004B4DA1">
        <w:rPr>
          <w:rStyle w:val="Emphasis"/>
          <w:highlight w:val="cyan"/>
        </w:rPr>
        <w:t>seen from Moscow</w:t>
      </w:r>
      <w:r w:rsidRPr="004B4DA1">
        <w:rPr>
          <w:sz w:val="16"/>
        </w:rPr>
        <w:t xml:space="preserve">, </w:t>
      </w:r>
      <w:r w:rsidRPr="004B4DA1">
        <w:rPr>
          <w:u w:val="single"/>
        </w:rPr>
        <w:t>the</w:t>
      </w:r>
      <w:r w:rsidRPr="004B4DA1">
        <w:rPr>
          <w:sz w:val="16"/>
        </w:rPr>
        <w:t xml:space="preserve"> military </w:t>
      </w:r>
      <w:r w:rsidRPr="004B4DA1">
        <w:rPr>
          <w:u w:val="single"/>
        </w:rPr>
        <w:t xml:space="preserve">alliance still </w:t>
      </w:r>
      <w:r w:rsidRPr="004B4DA1">
        <w:rPr>
          <w:highlight w:val="cyan"/>
          <w:u w:val="single"/>
        </w:rPr>
        <w:t>appears</w:t>
      </w:r>
      <w:r w:rsidRPr="004B4DA1">
        <w:rPr>
          <w:u w:val="single"/>
        </w:rPr>
        <w:t xml:space="preserve"> to be </w:t>
      </w:r>
      <w:r w:rsidRPr="004B4DA1">
        <w:rPr>
          <w:rStyle w:val="Emphasis"/>
          <w:highlight w:val="cyan"/>
        </w:rPr>
        <w:t>very</w:t>
      </w:r>
      <w:r w:rsidRPr="004B4DA1">
        <w:rPr>
          <w:u w:val="single"/>
        </w:rPr>
        <w:t xml:space="preserve"> much </w:t>
      </w:r>
      <w:r w:rsidRPr="004B4DA1">
        <w:rPr>
          <w:rStyle w:val="Emphasis"/>
          <w:highlight w:val="cyan"/>
        </w:rPr>
        <w:t>alive</w:t>
      </w:r>
      <w:r w:rsidRPr="004B4DA1">
        <w:rPr>
          <w:sz w:val="16"/>
        </w:rPr>
        <w:t xml:space="preserve">. </w:t>
      </w:r>
      <w:r w:rsidRPr="004B4DA1">
        <w:rPr>
          <w:highlight w:val="cyan"/>
          <w:u w:val="single"/>
        </w:rPr>
        <w:t>Trump's</w:t>
      </w:r>
      <w:r w:rsidRPr="003D1DBE">
        <w:rPr>
          <w:u w:val="single"/>
        </w:rPr>
        <w:t xml:space="preserve"> harsh </w:t>
      </w:r>
      <w:r w:rsidRPr="004B4DA1">
        <w:rPr>
          <w:highlight w:val="cyan"/>
          <w:u w:val="single"/>
        </w:rPr>
        <w:t>words</w:t>
      </w:r>
      <w:r w:rsidRPr="004B4DA1">
        <w:rPr>
          <w:u w:val="single"/>
        </w:rPr>
        <w:t xml:space="preserve"> to</w:t>
      </w:r>
      <w:r w:rsidRPr="004B4DA1">
        <w:rPr>
          <w:sz w:val="16"/>
        </w:rPr>
        <w:t xml:space="preserve"> his </w:t>
      </w:r>
      <w:r w:rsidRPr="004B4DA1">
        <w:rPr>
          <w:u w:val="single"/>
        </w:rPr>
        <w:t>allies</w:t>
      </w:r>
      <w:r w:rsidRPr="004B4DA1">
        <w:rPr>
          <w:sz w:val="16"/>
        </w:rPr>
        <w:t xml:space="preserve"> on spending </w:t>
      </w:r>
      <w:r w:rsidRPr="004B4DA1">
        <w:rPr>
          <w:highlight w:val="cyan"/>
          <w:u w:val="single"/>
        </w:rPr>
        <w:t>haven't changed that</w:t>
      </w:r>
      <w:r w:rsidRPr="004B4DA1">
        <w:rPr>
          <w:sz w:val="16"/>
        </w:rPr>
        <w:t xml:space="preserve">. </w:t>
      </w:r>
      <w:r w:rsidRPr="004B4DA1">
        <w:rPr>
          <w:rStyle w:val="Emphasis"/>
        </w:rPr>
        <w:t>Russia</w:t>
      </w:r>
      <w:r w:rsidRPr="004B4DA1">
        <w:rPr>
          <w:u w:val="single"/>
        </w:rPr>
        <w:t xml:space="preserve"> is </w:t>
      </w:r>
      <w:r w:rsidRPr="004B4DA1">
        <w:rPr>
          <w:rStyle w:val="Emphasis"/>
        </w:rPr>
        <w:t>all too aware</w:t>
      </w:r>
      <w:r w:rsidRPr="004B4DA1">
        <w:rPr>
          <w:u w:val="single"/>
        </w:rPr>
        <w:t xml:space="preserve"> that the </w:t>
      </w:r>
      <w:r w:rsidRPr="004B4DA1">
        <w:rPr>
          <w:rStyle w:val="Emphasis"/>
        </w:rPr>
        <w:t>alliance</w:t>
      </w:r>
      <w:r w:rsidRPr="004B4DA1">
        <w:rPr>
          <w:u w:val="single"/>
        </w:rPr>
        <w:t xml:space="preserve"> is </w:t>
      </w:r>
      <w:r w:rsidRPr="004B4DA1">
        <w:rPr>
          <w:rStyle w:val="Emphasis"/>
        </w:rPr>
        <w:t>focused on its eastern flank</w:t>
      </w:r>
      <w:r w:rsidRPr="004B4DA1">
        <w:rPr>
          <w:sz w:val="16"/>
        </w:rPr>
        <w:t xml:space="preserve">, and not only rhetorically. Since it rediscovered Russia as a threat in 2014, </w:t>
      </w:r>
      <w:r w:rsidRPr="004B4DA1">
        <w:rPr>
          <w:highlight w:val="cyan"/>
          <w:u w:val="single"/>
        </w:rPr>
        <w:t>there have been</w:t>
      </w:r>
      <w:r w:rsidRPr="004B4DA1">
        <w:rPr>
          <w:u w:val="single"/>
        </w:rPr>
        <w:t xml:space="preserve"> new </w:t>
      </w:r>
      <w:r w:rsidRPr="004B4DA1">
        <w:rPr>
          <w:highlight w:val="cyan"/>
          <w:u w:val="single"/>
        </w:rPr>
        <w:t>deployments</w:t>
      </w:r>
      <w:r w:rsidRPr="004B4DA1">
        <w:rPr>
          <w:u w:val="single"/>
        </w:rPr>
        <w:t xml:space="preserve">, a </w:t>
      </w:r>
      <w:r w:rsidRPr="004B4DA1">
        <w:rPr>
          <w:highlight w:val="cyan"/>
          <w:u w:val="single"/>
        </w:rPr>
        <w:t>higher</w:t>
      </w:r>
      <w:r w:rsidRPr="004B4DA1">
        <w:rPr>
          <w:u w:val="single"/>
        </w:rPr>
        <w:t xml:space="preserve"> degree of </w:t>
      </w:r>
      <w:r w:rsidRPr="004B4DA1">
        <w:rPr>
          <w:highlight w:val="cyan"/>
          <w:u w:val="single"/>
        </w:rPr>
        <w:t>mobility</w:t>
      </w:r>
      <w:r w:rsidRPr="004B4DA1">
        <w:rPr>
          <w:u w:val="single"/>
        </w:rPr>
        <w:t xml:space="preserve">, </w:t>
      </w:r>
      <w:r w:rsidRPr="004B4DA1">
        <w:rPr>
          <w:highlight w:val="cyan"/>
          <w:u w:val="single"/>
        </w:rPr>
        <w:t>and</w:t>
      </w:r>
      <w:r w:rsidRPr="003D1DBE">
        <w:rPr>
          <w:u w:val="single"/>
        </w:rPr>
        <w:t xml:space="preserve"> </w:t>
      </w:r>
      <w:r w:rsidRPr="004B4DA1">
        <w:rPr>
          <w:u w:val="single"/>
        </w:rPr>
        <w:t>more military exercises along the Russian border</w:t>
      </w:r>
      <w:r w:rsidRPr="004B4DA1">
        <w:rPr>
          <w:sz w:val="16"/>
        </w:rPr>
        <w:t xml:space="preserve">, from the Barents to the Black Seas. </w:t>
      </w:r>
      <w:r w:rsidRPr="004B4DA1">
        <w:rPr>
          <w:rStyle w:val="Emphasis"/>
        </w:rPr>
        <w:t>Hardly a boon</w:t>
      </w:r>
      <w:r w:rsidRPr="004B4DA1">
        <w:rPr>
          <w:u w:val="single"/>
        </w:rPr>
        <w:t xml:space="preserve"> for Russia</w:t>
      </w:r>
      <w:r w:rsidRPr="004B4DA1">
        <w:rPr>
          <w:sz w:val="16"/>
        </w:rPr>
        <w:t>.</w:t>
      </w:r>
    </w:p>
    <w:p w14:paraId="1597FCF2" w14:textId="77777777" w:rsidR="00081DFB" w:rsidRPr="004B4DA1" w:rsidRDefault="00081DFB" w:rsidP="00081DFB">
      <w:pPr>
        <w:rPr>
          <w:sz w:val="16"/>
        </w:rPr>
      </w:pPr>
      <w:r w:rsidRPr="004B4DA1">
        <w:rPr>
          <w:sz w:val="16"/>
        </w:rPr>
        <w:t xml:space="preserve">It was clear at last week's NATO summit that </w:t>
      </w:r>
      <w:r w:rsidRPr="004B4DA1">
        <w:rPr>
          <w:highlight w:val="cyan"/>
          <w:u w:val="single"/>
        </w:rPr>
        <w:t>allies</w:t>
      </w:r>
      <w:r w:rsidRPr="004B4DA1">
        <w:rPr>
          <w:sz w:val="16"/>
        </w:rPr>
        <w:t xml:space="preserve"> agree on the need to upgrade the bloc’s military efforts. Germany, Italy, France, the U.S. — they </w:t>
      </w:r>
      <w:r w:rsidRPr="004B4DA1">
        <w:rPr>
          <w:rStyle w:val="Emphasis"/>
          <w:highlight w:val="cyan"/>
        </w:rPr>
        <w:t>all agree</w:t>
      </w:r>
      <w:r w:rsidRPr="004B4DA1">
        <w:rPr>
          <w:u w:val="single"/>
        </w:rPr>
        <w:t xml:space="preserve"> members’ defense </w:t>
      </w:r>
      <w:r w:rsidRPr="004B4DA1">
        <w:rPr>
          <w:highlight w:val="cyan"/>
          <w:u w:val="single"/>
        </w:rPr>
        <w:t>spending should go up</w:t>
      </w:r>
      <w:r w:rsidRPr="004B4DA1">
        <w:rPr>
          <w:sz w:val="16"/>
        </w:rPr>
        <w:t>. Whether by 2 percent of GDP as agreed in Wales, or by 4 percent as now demanded by Trump, is, of course, important. However, with Russia’s GDP often likened to that of Spain, or the state of New York, either figure is considered significant in Moscow, given that the money will be spent with Russia in mind.</w:t>
      </w:r>
    </w:p>
    <w:p w14:paraId="02CFA004" w14:textId="77777777" w:rsidR="00081DFB" w:rsidRPr="004B4DA1" w:rsidRDefault="00081DFB" w:rsidP="00081DFB">
      <w:pPr>
        <w:rPr>
          <w:sz w:val="16"/>
        </w:rPr>
      </w:pPr>
      <w:r w:rsidRPr="004B4DA1">
        <w:rPr>
          <w:sz w:val="16"/>
        </w:rPr>
        <w:t>NATO allies also worry about Trump’s comment this week that it is problematic for the U.S. to come to the defense of smaller NATO allies such as Montenegro. But let’s not forget that at the height of the Cold War it was never 100 percent certain what the U.S. would do in case of an attack on West Germany. Former Chancellor Helmut Schmidt would not have asked for U.S. medium-range missiles in Europe in the 1970s had he had full confidence in NATO's largest member. Nor is NATO enlargement off the table completely. Macedonia has just crossed a major hurdle in its push for membership.</w:t>
      </w:r>
    </w:p>
    <w:p w14:paraId="723A7398" w14:textId="77777777" w:rsidR="00081DFB" w:rsidRPr="004B4DA1" w:rsidRDefault="00081DFB" w:rsidP="00081DFB">
      <w:pPr>
        <w:rPr>
          <w:sz w:val="16"/>
        </w:rPr>
      </w:pPr>
      <w:r w:rsidRPr="004B4DA1">
        <w:rPr>
          <w:sz w:val="16"/>
        </w:rPr>
        <w:t>Predictions that Trump would recognize Crimea at the Helsinki meeting were also overblown. There was never any question of the U.S. accepting Crimea’s status as part of Russia, or Washington leaning on Kiev to fulfill its side of the Minsk II accords. In Helsinki, Trump and Putin simply acknowledged the issue, and moved on. The U.S. continues to support both Ukraine and Georgia in their conflicts with Russia and to promote their eventual membership in NATO, which most in the West privately regard as increasingly dangerous.</w:t>
      </w:r>
    </w:p>
    <w:p w14:paraId="47718CA0" w14:textId="77777777" w:rsidR="00081DFB" w:rsidRPr="004B4DA1" w:rsidRDefault="00081DFB" w:rsidP="00081DFB">
      <w:pPr>
        <w:rPr>
          <w:sz w:val="16"/>
        </w:rPr>
      </w:pPr>
      <w:r w:rsidRPr="004B4DA1">
        <w:rPr>
          <w:u w:val="single"/>
        </w:rPr>
        <w:t xml:space="preserve">NATO is still very much </w:t>
      </w:r>
      <w:r w:rsidRPr="004B4DA1">
        <w:rPr>
          <w:rStyle w:val="Emphasis"/>
        </w:rPr>
        <w:t>exerting pressure</w:t>
      </w:r>
      <w:r w:rsidRPr="004B4DA1">
        <w:rPr>
          <w:u w:val="single"/>
        </w:rPr>
        <w:t xml:space="preserve"> on </w:t>
      </w:r>
      <w:r w:rsidRPr="004B4DA1">
        <w:rPr>
          <w:rStyle w:val="Emphasis"/>
        </w:rPr>
        <w:t>Russia</w:t>
      </w:r>
      <w:r w:rsidRPr="004B4DA1">
        <w:rPr>
          <w:sz w:val="16"/>
          <w:szCs w:val="16"/>
        </w:rPr>
        <w:t>. It's considered more of an annoyance than an immediate threat in Moscow, but also keeps the country in permanent "war mode" vis-à-vis the U</w:t>
      </w:r>
      <w:r w:rsidRPr="004B4DA1">
        <w:rPr>
          <w:sz w:val="16"/>
        </w:rPr>
        <w:t>.S. Because Moscow is focused on Washington, this means Europeans usually get a pass.</w:t>
      </w:r>
    </w:p>
    <w:p w14:paraId="6A2CB103" w14:textId="77777777" w:rsidR="00081DFB" w:rsidRPr="004B4DA1" w:rsidRDefault="00081DFB" w:rsidP="00081DFB">
      <w:pPr>
        <w:rPr>
          <w:sz w:val="16"/>
        </w:rPr>
      </w:pPr>
      <w:r w:rsidRPr="004B4DA1">
        <w:rPr>
          <w:u w:val="single"/>
        </w:rPr>
        <w:t xml:space="preserve">As for </w:t>
      </w:r>
      <w:r w:rsidRPr="004B4DA1">
        <w:rPr>
          <w:rStyle w:val="Emphasis"/>
        </w:rPr>
        <w:t>Russia’s</w:t>
      </w:r>
      <w:r w:rsidRPr="004B4DA1">
        <w:rPr>
          <w:u w:val="single"/>
        </w:rPr>
        <w:t xml:space="preserve"> own </w:t>
      </w:r>
      <w:r w:rsidRPr="004B4DA1">
        <w:rPr>
          <w:rStyle w:val="Emphasis"/>
        </w:rPr>
        <w:t>intentions</w:t>
      </w:r>
      <w:r w:rsidRPr="004B4DA1">
        <w:rPr>
          <w:u w:val="single"/>
        </w:rPr>
        <w:t>, two things are clear</w:t>
      </w:r>
      <w:r w:rsidRPr="004B4DA1">
        <w:rPr>
          <w:sz w:val="16"/>
        </w:rPr>
        <w:t xml:space="preserve">. </w:t>
      </w:r>
      <w:r w:rsidRPr="004B4DA1">
        <w:rPr>
          <w:highlight w:val="cyan"/>
          <w:u w:val="single"/>
        </w:rPr>
        <w:t>There is no interest</w:t>
      </w:r>
      <w:r w:rsidRPr="004B4DA1">
        <w:rPr>
          <w:sz w:val="16"/>
        </w:rPr>
        <w:t xml:space="preserve"> in Moscow </w:t>
      </w:r>
      <w:r w:rsidRPr="004B4DA1">
        <w:rPr>
          <w:highlight w:val="cyan"/>
          <w:u w:val="single"/>
        </w:rPr>
        <w:t>in attacking</w:t>
      </w:r>
      <w:r w:rsidRPr="004B4DA1">
        <w:rPr>
          <w:u w:val="single"/>
        </w:rPr>
        <w:t xml:space="preserve"> the </w:t>
      </w:r>
      <w:r w:rsidRPr="004B4DA1">
        <w:rPr>
          <w:rStyle w:val="Emphasis"/>
          <w:highlight w:val="cyan"/>
        </w:rPr>
        <w:t>Baltic states</w:t>
      </w:r>
      <w:r w:rsidRPr="004B4DA1">
        <w:rPr>
          <w:highlight w:val="cyan"/>
          <w:u w:val="single"/>
        </w:rPr>
        <w:t xml:space="preserve"> or </w:t>
      </w:r>
      <w:r w:rsidRPr="004B4DA1">
        <w:rPr>
          <w:rStyle w:val="Emphasis"/>
          <w:highlight w:val="cyan"/>
        </w:rPr>
        <w:t>Poland</w:t>
      </w:r>
      <w:r w:rsidRPr="004B4DA1">
        <w:rPr>
          <w:sz w:val="16"/>
        </w:rPr>
        <w:t xml:space="preserve">. </w:t>
      </w:r>
      <w:r w:rsidRPr="004B4DA1">
        <w:rPr>
          <w:u w:val="single"/>
        </w:rPr>
        <w:t>These</w:t>
      </w:r>
      <w:r w:rsidRPr="004B4DA1">
        <w:rPr>
          <w:sz w:val="16"/>
        </w:rPr>
        <w:t xml:space="preserve"> countries </w:t>
      </w:r>
      <w:r w:rsidRPr="004B4DA1">
        <w:rPr>
          <w:u w:val="single"/>
        </w:rPr>
        <w:t>are as safe</w:t>
      </w:r>
      <w:r w:rsidRPr="004B4DA1">
        <w:rPr>
          <w:sz w:val="16"/>
        </w:rPr>
        <w:t xml:space="preserve"> now </w:t>
      </w:r>
      <w:r w:rsidRPr="004B4DA1">
        <w:rPr>
          <w:u w:val="single"/>
        </w:rPr>
        <w:t>as they were before 2014</w:t>
      </w:r>
      <w:r w:rsidRPr="004B4DA1">
        <w:rPr>
          <w:sz w:val="16"/>
        </w:rPr>
        <w:t>. Suggestions otherwise simply point to the deep wounds in both nations' psyche, which will not be healed for many decades.</w:t>
      </w:r>
    </w:p>
    <w:p w14:paraId="4F8FA697" w14:textId="77777777" w:rsidR="00081DFB" w:rsidRPr="004B4DA1" w:rsidRDefault="00081DFB" w:rsidP="00081DFB">
      <w:pPr>
        <w:rPr>
          <w:sz w:val="16"/>
        </w:rPr>
      </w:pPr>
      <w:r w:rsidRPr="004B4DA1">
        <w:rPr>
          <w:sz w:val="16"/>
        </w:rPr>
        <w:t>Should Ukraine's leaders decide to repeat Mikheil Saakashvili’s mistake in 2008 and launch a major offensive to retake Donbas — however unlikely — the Russian response could indeed be devastating and lead to Ukraine's loss of sovereignty, as Putin recently stated. But does this mean Russia will move on Ukraine unprovoked? Most certainly not.</w:t>
      </w:r>
    </w:p>
    <w:p w14:paraId="54F6DB47" w14:textId="77777777" w:rsidR="00081DFB" w:rsidRPr="004B4DA1" w:rsidRDefault="00081DFB" w:rsidP="00081DFB">
      <w:pPr>
        <w:rPr>
          <w:sz w:val="16"/>
        </w:rPr>
      </w:pPr>
      <w:r w:rsidRPr="004B4DA1">
        <w:rPr>
          <w:rStyle w:val="Emphasis"/>
          <w:highlight w:val="cyan"/>
        </w:rPr>
        <w:t>Putin's main concerns</w:t>
      </w:r>
      <w:r w:rsidRPr="004B4DA1">
        <w:rPr>
          <w:highlight w:val="cyan"/>
          <w:u w:val="single"/>
        </w:rPr>
        <w:t xml:space="preserve"> are</w:t>
      </w:r>
      <w:r w:rsidRPr="004B4DA1">
        <w:rPr>
          <w:u w:val="single"/>
        </w:rPr>
        <w:t xml:space="preserve"> largely </w:t>
      </w:r>
      <w:r w:rsidRPr="004B4DA1">
        <w:rPr>
          <w:rStyle w:val="Emphasis"/>
          <w:highlight w:val="cyan"/>
        </w:rPr>
        <w:t>domestic</w:t>
      </w:r>
      <w:r w:rsidRPr="004B4DA1">
        <w:rPr>
          <w:sz w:val="16"/>
        </w:rPr>
        <w:t xml:space="preserve">. </w:t>
      </w:r>
      <w:r w:rsidRPr="004B4DA1">
        <w:rPr>
          <w:highlight w:val="cyan"/>
          <w:u w:val="single"/>
        </w:rPr>
        <w:t>He</w:t>
      </w:r>
      <w:r w:rsidRPr="004B4DA1">
        <w:rPr>
          <w:u w:val="single"/>
        </w:rPr>
        <w:t xml:space="preserve"> has an ambitious program that logically </w:t>
      </w:r>
      <w:r w:rsidRPr="004B4DA1">
        <w:rPr>
          <w:highlight w:val="cyan"/>
          <w:u w:val="single"/>
        </w:rPr>
        <w:t xml:space="preserve">calls for </w:t>
      </w:r>
      <w:r w:rsidRPr="004B4DA1">
        <w:rPr>
          <w:rStyle w:val="Emphasis"/>
        </w:rPr>
        <w:t xml:space="preserve">more </w:t>
      </w:r>
      <w:r w:rsidRPr="004B4DA1">
        <w:rPr>
          <w:rStyle w:val="Emphasis"/>
          <w:highlight w:val="cyan"/>
        </w:rPr>
        <w:t>econ</w:t>
      </w:r>
      <w:r w:rsidRPr="00BB71D7">
        <w:rPr>
          <w:rStyle w:val="Emphasis"/>
        </w:rPr>
        <w:t xml:space="preserve">omic </w:t>
      </w:r>
      <w:r w:rsidRPr="004B4DA1">
        <w:rPr>
          <w:rStyle w:val="Emphasis"/>
          <w:highlight w:val="cyan"/>
        </w:rPr>
        <w:t>ties</w:t>
      </w:r>
      <w:r w:rsidRPr="004B4DA1">
        <w:rPr>
          <w:highlight w:val="cyan"/>
          <w:u w:val="single"/>
        </w:rPr>
        <w:t xml:space="preserve"> with the </w:t>
      </w:r>
      <w:r w:rsidRPr="004B4DA1">
        <w:rPr>
          <w:rStyle w:val="Emphasis"/>
          <w:highlight w:val="cyan"/>
        </w:rPr>
        <w:t>West</w:t>
      </w:r>
      <w:r w:rsidRPr="004B4DA1">
        <w:rPr>
          <w:sz w:val="16"/>
        </w:rPr>
        <w:t xml:space="preserve">. To move forward, </w:t>
      </w:r>
      <w:r w:rsidRPr="004B4DA1">
        <w:rPr>
          <w:u w:val="single"/>
        </w:rPr>
        <w:t xml:space="preserve">he is </w:t>
      </w:r>
      <w:r w:rsidRPr="004B4DA1">
        <w:rPr>
          <w:highlight w:val="cyan"/>
          <w:u w:val="single"/>
        </w:rPr>
        <w:t xml:space="preserve">looking to </w:t>
      </w:r>
      <w:r w:rsidRPr="004B4DA1">
        <w:rPr>
          <w:rStyle w:val="Emphasis"/>
          <w:highlight w:val="cyan"/>
        </w:rPr>
        <w:t>ease tensions</w:t>
      </w:r>
      <w:r w:rsidRPr="004B4DA1">
        <w:rPr>
          <w:u w:val="single"/>
        </w:rPr>
        <w:t xml:space="preserve"> with the </w:t>
      </w:r>
      <w:r w:rsidRPr="004B4DA1">
        <w:rPr>
          <w:rStyle w:val="Emphasis"/>
        </w:rPr>
        <w:t>EU</w:t>
      </w:r>
      <w:r w:rsidRPr="004B4DA1">
        <w:rPr>
          <w:u w:val="single"/>
        </w:rPr>
        <w:t xml:space="preserve"> </w:t>
      </w:r>
      <w:r w:rsidRPr="004B4DA1">
        <w:rPr>
          <w:highlight w:val="cyan"/>
          <w:u w:val="single"/>
        </w:rPr>
        <w:t>and</w:t>
      </w:r>
      <w:r w:rsidRPr="004B4DA1">
        <w:rPr>
          <w:u w:val="single"/>
        </w:rPr>
        <w:t xml:space="preserve"> the </w:t>
      </w:r>
      <w:r w:rsidRPr="004B4DA1">
        <w:rPr>
          <w:rStyle w:val="Emphasis"/>
        </w:rPr>
        <w:t>U.S</w:t>
      </w:r>
      <w:r w:rsidRPr="004B4DA1">
        <w:rPr>
          <w:sz w:val="16"/>
        </w:rPr>
        <w:t xml:space="preserve">. </w:t>
      </w:r>
      <w:r w:rsidRPr="004B4DA1">
        <w:rPr>
          <w:u w:val="single"/>
        </w:rPr>
        <w:t xml:space="preserve">What Putin wanted to get out of Helsinki was mainly to </w:t>
      </w:r>
      <w:r w:rsidRPr="004B4DA1">
        <w:rPr>
          <w:rStyle w:val="Emphasis"/>
          <w:highlight w:val="cyan"/>
        </w:rPr>
        <w:t>start</w:t>
      </w:r>
      <w:r w:rsidRPr="004B4DA1">
        <w:rPr>
          <w:rStyle w:val="Emphasis"/>
        </w:rPr>
        <w:t xml:space="preserve"> a </w:t>
      </w:r>
      <w:r w:rsidRPr="004B4DA1">
        <w:rPr>
          <w:rStyle w:val="Emphasis"/>
          <w:highlight w:val="cyan"/>
        </w:rPr>
        <w:t>dialogue</w:t>
      </w:r>
      <w:r w:rsidRPr="004B4DA1">
        <w:rPr>
          <w:u w:val="single"/>
        </w:rPr>
        <w:t xml:space="preserve"> with Washington</w:t>
      </w:r>
      <w:r w:rsidRPr="004B4DA1">
        <w:rPr>
          <w:sz w:val="16"/>
        </w:rPr>
        <w:t>.</w:t>
      </w:r>
    </w:p>
    <w:p w14:paraId="1D470644" w14:textId="77777777" w:rsidR="00081DFB" w:rsidRPr="004B4DA1" w:rsidRDefault="00081DFB" w:rsidP="00081DFB">
      <w:pPr>
        <w:rPr>
          <w:sz w:val="16"/>
        </w:rPr>
      </w:pPr>
      <w:r w:rsidRPr="004B4DA1">
        <w:rPr>
          <w:sz w:val="16"/>
        </w:rPr>
        <w:t>Those hopes are now visibly going up in smoke. It is safe to bet that Russia will continue to face the same opposition from a coalition of U.S. and EU interests.</w:t>
      </w:r>
    </w:p>
    <w:p w14:paraId="48C81F84" w14:textId="77777777" w:rsidR="00081DFB" w:rsidRPr="004B4DA1" w:rsidRDefault="00081DFB" w:rsidP="00081DFB">
      <w:pPr>
        <w:rPr>
          <w:sz w:val="16"/>
        </w:rPr>
      </w:pPr>
      <w:r w:rsidRPr="004B4DA1">
        <w:rPr>
          <w:u w:val="single"/>
        </w:rPr>
        <w:t xml:space="preserve">The first </w:t>
      </w:r>
      <w:r w:rsidRPr="004B4DA1">
        <w:rPr>
          <w:rStyle w:val="Emphasis"/>
        </w:rPr>
        <w:t>détente</w:t>
      </w:r>
      <w:r w:rsidRPr="004B4DA1">
        <w:rPr>
          <w:u w:val="single"/>
        </w:rPr>
        <w:t xml:space="preserve"> in the hybrid war between Russia and the West was indeed </w:t>
      </w:r>
      <w:r w:rsidRPr="004B4DA1">
        <w:rPr>
          <w:rStyle w:val="Emphasis"/>
        </w:rPr>
        <w:t>nipped in the bud</w:t>
      </w:r>
      <w:r w:rsidRPr="004B4DA1">
        <w:rPr>
          <w:u w:val="single"/>
        </w:rPr>
        <w:t xml:space="preserve"> by </w:t>
      </w:r>
      <w:r w:rsidRPr="004B4DA1">
        <w:rPr>
          <w:rStyle w:val="Emphasis"/>
        </w:rPr>
        <w:t xml:space="preserve">Trump's behavior </w:t>
      </w:r>
      <w:r w:rsidRPr="004B4DA1">
        <w:rPr>
          <w:sz w:val="16"/>
        </w:rPr>
        <w:t>and the vehemence of his domestic critics. So be it.</w:t>
      </w:r>
    </w:p>
    <w:p w14:paraId="406DE95D" w14:textId="77777777" w:rsidR="00081DFB" w:rsidRPr="004B4DA1" w:rsidRDefault="00081DFB" w:rsidP="00081DFB">
      <w:pPr>
        <w:rPr>
          <w:sz w:val="16"/>
        </w:rPr>
      </w:pPr>
      <w:r w:rsidRPr="004B4DA1">
        <w:rPr>
          <w:highlight w:val="cyan"/>
          <w:u w:val="single"/>
        </w:rPr>
        <w:t>Moscow will not capitulate</w:t>
      </w:r>
      <w:r w:rsidRPr="004B4DA1">
        <w:rPr>
          <w:sz w:val="16"/>
        </w:rPr>
        <w:t xml:space="preserve">, and will indeed push back. </w:t>
      </w:r>
      <w:r w:rsidRPr="004B4DA1">
        <w:rPr>
          <w:rStyle w:val="Emphasis"/>
          <w:highlight w:val="cyan"/>
        </w:rPr>
        <w:t>But</w:t>
      </w:r>
      <w:r w:rsidRPr="004B4DA1">
        <w:rPr>
          <w:sz w:val="16"/>
          <w:highlight w:val="cyan"/>
        </w:rPr>
        <w:t xml:space="preserve"> </w:t>
      </w:r>
      <w:r w:rsidRPr="004B4DA1">
        <w:rPr>
          <w:highlight w:val="cyan"/>
          <w:u w:val="single"/>
        </w:rPr>
        <w:t xml:space="preserve">it's </w:t>
      </w:r>
      <w:r w:rsidRPr="004B4DA1">
        <w:rPr>
          <w:rStyle w:val="Emphasis"/>
          <w:highlight w:val="cyan"/>
        </w:rPr>
        <w:t>not likely</w:t>
      </w:r>
      <w:r w:rsidRPr="004B4DA1">
        <w:rPr>
          <w:highlight w:val="cyan"/>
          <w:u w:val="single"/>
        </w:rPr>
        <w:t xml:space="preserve"> to take the form of</w:t>
      </w:r>
      <w:r w:rsidRPr="004B4DA1">
        <w:rPr>
          <w:u w:val="single"/>
        </w:rPr>
        <w:t xml:space="preserve"> an </w:t>
      </w:r>
      <w:r w:rsidRPr="004B4DA1">
        <w:rPr>
          <w:rStyle w:val="Emphasis"/>
        </w:rPr>
        <w:t>aggressive</w:t>
      </w:r>
      <w:r w:rsidRPr="004B4DA1">
        <w:rPr>
          <w:u w:val="single"/>
        </w:rPr>
        <w:t xml:space="preserve">, overt </w:t>
      </w:r>
      <w:r w:rsidRPr="004B4DA1">
        <w:rPr>
          <w:rStyle w:val="Emphasis"/>
          <w:highlight w:val="cyan"/>
        </w:rPr>
        <w:t>military</w:t>
      </w:r>
      <w:r w:rsidRPr="004B4DA1">
        <w:rPr>
          <w:rStyle w:val="Emphasis"/>
        </w:rPr>
        <w:t xml:space="preserve"> </w:t>
      </w:r>
      <w:r w:rsidRPr="004B4DA1">
        <w:rPr>
          <w:rStyle w:val="Emphasis"/>
          <w:highlight w:val="cyan"/>
        </w:rPr>
        <w:t>attack</w:t>
      </w:r>
      <w:r w:rsidRPr="004B4DA1">
        <w:rPr>
          <w:u w:val="single"/>
        </w:rPr>
        <w:t xml:space="preserve">. </w:t>
      </w:r>
      <w:r w:rsidRPr="004B4DA1">
        <w:rPr>
          <w:rStyle w:val="Emphasis"/>
          <w:highlight w:val="cyan"/>
        </w:rPr>
        <w:t>Fears of</w:t>
      </w:r>
      <w:r w:rsidRPr="004B4DA1">
        <w:rPr>
          <w:u w:val="single"/>
        </w:rPr>
        <w:t xml:space="preserve"> new </w:t>
      </w:r>
      <w:r w:rsidRPr="004B4DA1">
        <w:rPr>
          <w:rStyle w:val="Emphasis"/>
          <w:highlight w:val="cyan"/>
        </w:rPr>
        <w:t>wars</w:t>
      </w:r>
      <w:r w:rsidRPr="004B4DA1">
        <w:rPr>
          <w:highlight w:val="cyan"/>
          <w:u w:val="single"/>
        </w:rPr>
        <w:t xml:space="preserve"> are </w:t>
      </w:r>
      <w:r w:rsidRPr="004B4DA1">
        <w:rPr>
          <w:rStyle w:val="Emphasis"/>
          <w:highlight w:val="cyan"/>
        </w:rPr>
        <w:t>far from accurate</w:t>
      </w:r>
      <w:r w:rsidRPr="004B4DA1">
        <w:rPr>
          <w:sz w:val="16"/>
        </w:rPr>
        <w:t>.</w:t>
      </w:r>
    </w:p>
    <w:p w14:paraId="539E6987" w14:textId="77777777" w:rsidR="00081DFB" w:rsidRDefault="00081DFB" w:rsidP="00081DFB">
      <w:pPr>
        <w:pStyle w:val="Heading3"/>
      </w:pPr>
      <w:r>
        <w:t xml:space="preserve">1AR – AT: Russia Impact </w:t>
      </w:r>
    </w:p>
    <w:p w14:paraId="7F434A96" w14:textId="77777777" w:rsidR="00081DFB" w:rsidRPr="004B4DA1" w:rsidRDefault="00081DFB" w:rsidP="00081DFB">
      <w:pPr>
        <w:pStyle w:val="Heading4"/>
        <w:rPr>
          <w:u w:val="single"/>
        </w:rPr>
      </w:pPr>
      <w:r w:rsidRPr="004B4DA1">
        <w:t xml:space="preserve">The Russia threat is </w:t>
      </w:r>
      <w:r>
        <w:rPr>
          <w:u w:val="single"/>
        </w:rPr>
        <w:t>Russian</w:t>
      </w:r>
      <w:r w:rsidRPr="004B4DA1">
        <w:t xml:space="preserve"> and </w:t>
      </w:r>
      <w:r w:rsidRPr="004B4DA1">
        <w:rPr>
          <w:u w:val="single"/>
        </w:rPr>
        <w:t>Lockheed propaganda</w:t>
      </w:r>
      <w:r w:rsidRPr="004B4DA1">
        <w:t xml:space="preserve"> – he </w:t>
      </w:r>
      <w:r w:rsidRPr="004B4DA1">
        <w:rPr>
          <w:u w:val="single"/>
        </w:rPr>
        <w:t>won’t start wars</w:t>
      </w:r>
      <w:r w:rsidRPr="004B4DA1">
        <w:t xml:space="preserve">, their </w:t>
      </w:r>
      <w:r w:rsidRPr="004B4DA1">
        <w:rPr>
          <w:u w:val="single"/>
        </w:rPr>
        <w:t>military</w:t>
      </w:r>
      <w:r w:rsidRPr="004B4DA1">
        <w:t xml:space="preserve"> is in the </w:t>
      </w:r>
      <w:r w:rsidRPr="004B4DA1">
        <w:rPr>
          <w:u w:val="single"/>
        </w:rPr>
        <w:t>trash</w:t>
      </w:r>
      <w:r w:rsidRPr="004B4DA1">
        <w:t xml:space="preserve">, </w:t>
      </w:r>
      <w:r w:rsidRPr="004B4DA1">
        <w:rPr>
          <w:u w:val="single"/>
        </w:rPr>
        <w:t>NATO</w:t>
      </w:r>
      <w:r w:rsidRPr="004B4DA1">
        <w:t xml:space="preserve">, and threats are </w:t>
      </w:r>
      <w:r w:rsidRPr="004B4DA1">
        <w:rPr>
          <w:u w:val="single"/>
        </w:rPr>
        <w:t>leverage</w:t>
      </w:r>
      <w:r w:rsidRPr="004B4DA1">
        <w:t xml:space="preserve"> to </w:t>
      </w:r>
      <w:r w:rsidRPr="004B4DA1">
        <w:rPr>
          <w:u w:val="single"/>
        </w:rPr>
        <w:t>deepen cooperation</w:t>
      </w:r>
    </w:p>
    <w:p w14:paraId="539167EF" w14:textId="77777777" w:rsidR="00081DFB" w:rsidRPr="004B4DA1" w:rsidRDefault="00081DFB" w:rsidP="00081DFB">
      <w:r w:rsidRPr="004B4DA1">
        <w:rPr>
          <w:rStyle w:val="Style13ptBold"/>
        </w:rPr>
        <w:t>Galeotti 16</w:t>
      </w:r>
      <w:r w:rsidRPr="004B4DA1">
        <w:t xml:space="preserve"> [Mark Galeotti is a professor of global affairs at New York University and a visiting fellow with the European Council on Foreign Relations. Don't buy the hype: Russia's military is much weaker than Putin wants us to think. February 23, 2016. https://www.vox.com/2016/2/23/11092614/putin-army-threat]</w:t>
      </w:r>
    </w:p>
    <w:p w14:paraId="0C4D1704" w14:textId="77777777" w:rsidR="00081DFB" w:rsidRPr="004B4DA1" w:rsidRDefault="00081DFB" w:rsidP="00081DFB">
      <w:pPr>
        <w:rPr>
          <w:sz w:val="16"/>
        </w:rPr>
      </w:pPr>
      <w:r w:rsidRPr="004B4DA1">
        <w:rPr>
          <w:sz w:val="16"/>
        </w:rPr>
        <w:t xml:space="preserve">Today is Defenders of the Fatherland Day in Russia, a public holiday and a celebration of all things military: triumphalism about the latest weapons, about operations in Syria, about the seizure of Crimea. Meanwhile, </w:t>
      </w:r>
      <w:r w:rsidRPr="004B4DA1">
        <w:rPr>
          <w:u w:val="single"/>
        </w:rPr>
        <w:t xml:space="preserve">from the West we hear </w:t>
      </w:r>
      <w:r w:rsidRPr="004B4DA1">
        <w:rPr>
          <w:rStyle w:val="Emphasis"/>
        </w:rPr>
        <w:t>bloodcurdling warnings</w:t>
      </w:r>
      <w:r w:rsidRPr="004B4DA1">
        <w:rPr>
          <w:u w:val="single"/>
        </w:rPr>
        <w:t xml:space="preserve"> about the </w:t>
      </w:r>
      <w:r w:rsidRPr="004B4DA1">
        <w:rPr>
          <w:rStyle w:val="Emphasis"/>
        </w:rPr>
        <w:t>threat</w:t>
      </w:r>
      <w:r w:rsidRPr="004B4DA1">
        <w:rPr>
          <w:u w:val="single"/>
        </w:rPr>
        <w:t xml:space="preserve"> posed by the </w:t>
      </w:r>
      <w:r w:rsidRPr="004B4DA1">
        <w:rPr>
          <w:rStyle w:val="Emphasis"/>
        </w:rPr>
        <w:t>Kremlin’s war machine</w:t>
      </w:r>
      <w:r w:rsidRPr="004B4DA1">
        <w:rPr>
          <w:u w:val="single"/>
        </w:rPr>
        <w:t>.</w:t>
      </w:r>
    </w:p>
    <w:p w14:paraId="0478AA1B" w14:textId="77777777" w:rsidR="00081DFB" w:rsidRPr="004B4DA1" w:rsidRDefault="00081DFB" w:rsidP="00081DFB">
      <w:pPr>
        <w:rPr>
          <w:sz w:val="16"/>
        </w:rPr>
      </w:pPr>
      <w:r w:rsidRPr="004B4DA1">
        <w:rPr>
          <w:sz w:val="16"/>
        </w:rPr>
        <w:t>Perceptions matter, though: Arguably being thought to be dangerous is actually a more powerful geopolitical asset than actually being it. So long as the West believes Russia could surge into Ukraine, escalate in Syria, or even roll into the Baltic states, it inevitably feels a greater pressure to make concessions and invite Vladimir Putin to the table.</w:t>
      </w:r>
    </w:p>
    <w:p w14:paraId="24228362" w14:textId="77777777" w:rsidR="00081DFB" w:rsidRPr="004B4DA1" w:rsidRDefault="00081DFB" w:rsidP="00081DFB">
      <w:pPr>
        <w:rPr>
          <w:sz w:val="16"/>
        </w:rPr>
      </w:pPr>
      <w:r w:rsidRPr="004B4DA1">
        <w:rPr>
          <w:sz w:val="16"/>
        </w:rPr>
        <w:t>No one seems willing to question just how formidable Putin’s new military really is — and he seems to be counting on that.</w:t>
      </w:r>
    </w:p>
    <w:p w14:paraId="5B171B92" w14:textId="77777777" w:rsidR="00081DFB" w:rsidRPr="004B4DA1" w:rsidRDefault="00081DFB" w:rsidP="00081DFB">
      <w:pPr>
        <w:rPr>
          <w:sz w:val="16"/>
        </w:rPr>
      </w:pPr>
      <w:r w:rsidRPr="004B4DA1">
        <w:rPr>
          <w:sz w:val="16"/>
        </w:rPr>
        <w:t xml:space="preserve">Ever since he first strode into the Kremlin, at the end of 1999, Vladimir </w:t>
      </w:r>
      <w:r w:rsidRPr="004B4DA1">
        <w:rPr>
          <w:highlight w:val="cyan"/>
          <w:u w:val="single"/>
        </w:rPr>
        <w:t>Putin</w:t>
      </w:r>
      <w:r w:rsidRPr="004B4DA1">
        <w:rPr>
          <w:u w:val="single"/>
        </w:rPr>
        <w:t xml:space="preserve"> has been pouring money into his military</w:t>
      </w:r>
      <w:r w:rsidRPr="004B4DA1">
        <w:rPr>
          <w:sz w:val="16"/>
        </w:rPr>
        <w:t xml:space="preserve">. But </w:t>
      </w:r>
      <w:r w:rsidRPr="004B4DA1">
        <w:rPr>
          <w:u w:val="single"/>
        </w:rPr>
        <w:t xml:space="preserve">he </w:t>
      </w:r>
      <w:r w:rsidRPr="004B4DA1">
        <w:rPr>
          <w:highlight w:val="cyan"/>
          <w:u w:val="single"/>
        </w:rPr>
        <w:t>was trying to</w:t>
      </w:r>
      <w:r w:rsidRPr="004B4DA1">
        <w:rPr>
          <w:u w:val="single"/>
        </w:rPr>
        <w:t xml:space="preserve"> </w:t>
      </w:r>
      <w:r w:rsidRPr="004B4DA1">
        <w:rPr>
          <w:highlight w:val="cyan"/>
          <w:u w:val="single"/>
        </w:rPr>
        <w:t>modernize a military</w:t>
      </w:r>
      <w:r w:rsidRPr="004B4DA1">
        <w:rPr>
          <w:u w:val="single"/>
        </w:rPr>
        <w:t xml:space="preserve"> that was </w:t>
      </w:r>
      <w:r w:rsidRPr="004B4DA1">
        <w:rPr>
          <w:highlight w:val="cyan"/>
          <w:u w:val="single"/>
        </w:rPr>
        <w:t>in</w:t>
      </w:r>
      <w:r w:rsidRPr="004B4DA1">
        <w:rPr>
          <w:u w:val="single"/>
        </w:rPr>
        <w:t xml:space="preserve"> a truly </w:t>
      </w:r>
      <w:r w:rsidRPr="004B4DA1">
        <w:rPr>
          <w:highlight w:val="cyan"/>
          <w:u w:val="single"/>
        </w:rPr>
        <w:t>catastrophic state</w:t>
      </w:r>
      <w:r w:rsidRPr="004B4DA1">
        <w:rPr>
          <w:sz w:val="16"/>
        </w:rPr>
        <w:t xml:space="preserve"> after not just years but decades of underfunding and neglect. It had performed abysmally in the first Chechen War. Draft dodging, embezzlement, and corruption were rife.</w:t>
      </w:r>
    </w:p>
    <w:p w14:paraId="20898922" w14:textId="77777777" w:rsidR="00081DFB" w:rsidRPr="004B4DA1" w:rsidRDefault="00081DFB" w:rsidP="00081DFB">
      <w:pPr>
        <w:rPr>
          <w:sz w:val="16"/>
        </w:rPr>
      </w:pPr>
      <w:r w:rsidRPr="004B4DA1">
        <w:rPr>
          <w:u w:val="single"/>
        </w:rPr>
        <w:t>Certainly Russia’s military has lifted itself up</w:t>
      </w:r>
      <w:r w:rsidRPr="004B4DA1">
        <w:rPr>
          <w:sz w:val="16"/>
        </w:rPr>
        <w:t xml:space="preserve"> from this pitiful state, </w:t>
      </w:r>
      <w:r w:rsidRPr="004B4DA1">
        <w:rPr>
          <w:u w:val="single"/>
        </w:rPr>
        <w:t xml:space="preserve">but </w:t>
      </w:r>
      <w:r w:rsidRPr="004B4DA1">
        <w:rPr>
          <w:highlight w:val="cyan"/>
          <w:u w:val="single"/>
        </w:rPr>
        <w:t>it’s still</w:t>
      </w:r>
      <w:r w:rsidRPr="004B4DA1">
        <w:rPr>
          <w:u w:val="single"/>
        </w:rPr>
        <w:t xml:space="preserve"> </w:t>
      </w:r>
      <w:r w:rsidRPr="004B4DA1">
        <w:rPr>
          <w:rStyle w:val="Emphasis"/>
        </w:rPr>
        <w:t>very much</w:t>
      </w:r>
      <w:r w:rsidRPr="004B4DA1">
        <w:rPr>
          <w:u w:val="single"/>
        </w:rPr>
        <w:t xml:space="preserve"> </w:t>
      </w:r>
      <w:r w:rsidRPr="004B4DA1">
        <w:rPr>
          <w:highlight w:val="cyan"/>
          <w:u w:val="single"/>
        </w:rPr>
        <w:t xml:space="preserve">a </w:t>
      </w:r>
      <w:r w:rsidRPr="004B4DA1">
        <w:rPr>
          <w:rStyle w:val="Emphasis"/>
          <w:highlight w:val="cyan"/>
        </w:rPr>
        <w:t>work in progress</w:t>
      </w:r>
      <w:r w:rsidRPr="004B4DA1">
        <w:rPr>
          <w:sz w:val="16"/>
        </w:rPr>
        <w:t>.</w:t>
      </w:r>
    </w:p>
    <w:p w14:paraId="575E8FB4" w14:textId="77777777" w:rsidR="00081DFB" w:rsidRPr="004B4DA1" w:rsidRDefault="00081DFB" w:rsidP="00081DFB">
      <w:pPr>
        <w:rPr>
          <w:sz w:val="16"/>
        </w:rPr>
      </w:pPr>
      <w:r w:rsidRPr="004B4DA1">
        <w:rPr>
          <w:sz w:val="16"/>
        </w:rPr>
        <w:t xml:space="preserve">Today, </w:t>
      </w:r>
      <w:r w:rsidRPr="004B4DA1">
        <w:rPr>
          <w:rStyle w:val="Emphasis"/>
          <w:highlight w:val="cyan"/>
        </w:rPr>
        <w:t>Russian military might</w:t>
      </w:r>
      <w:r w:rsidRPr="004B4DA1">
        <w:rPr>
          <w:u w:val="single"/>
        </w:rPr>
        <w:t xml:space="preserve"> as we know it </w:t>
      </w:r>
      <w:r w:rsidRPr="004B4DA1">
        <w:rPr>
          <w:highlight w:val="cyan"/>
          <w:u w:val="single"/>
        </w:rPr>
        <w:t xml:space="preserve">is </w:t>
      </w:r>
      <w:r w:rsidRPr="004B4DA1">
        <w:rPr>
          <w:rStyle w:val="Emphasis"/>
          <w:highlight w:val="cyan"/>
        </w:rPr>
        <w:t>halfway</w:t>
      </w:r>
      <w:r w:rsidRPr="004B4DA1">
        <w:rPr>
          <w:u w:val="single"/>
        </w:rPr>
        <w:t xml:space="preserve"> between a </w:t>
      </w:r>
      <w:r w:rsidRPr="004B4DA1">
        <w:rPr>
          <w:rStyle w:val="Emphasis"/>
          <w:highlight w:val="cyan"/>
        </w:rPr>
        <w:t>fact</w:t>
      </w:r>
      <w:r w:rsidRPr="004B4DA1">
        <w:rPr>
          <w:highlight w:val="cyan"/>
          <w:u w:val="single"/>
        </w:rPr>
        <w:t xml:space="preserve"> and</w:t>
      </w:r>
      <w:r w:rsidRPr="004B4DA1">
        <w:rPr>
          <w:u w:val="single"/>
        </w:rPr>
        <w:t xml:space="preserve"> a </w:t>
      </w:r>
      <w:r w:rsidRPr="004B4DA1">
        <w:rPr>
          <w:rStyle w:val="Emphasis"/>
          <w:highlight w:val="cyan"/>
        </w:rPr>
        <w:t>psychological warfare</w:t>
      </w:r>
      <w:r w:rsidRPr="004B4DA1">
        <w:rPr>
          <w:u w:val="single"/>
        </w:rPr>
        <w:t xml:space="preserve"> operation</w:t>
      </w:r>
      <w:r w:rsidRPr="004B4DA1">
        <w:rPr>
          <w:sz w:val="16"/>
        </w:rPr>
        <w:t>.</w:t>
      </w:r>
    </w:p>
    <w:p w14:paraId="61BBC8A0" w14:textId="77777777" w:rsidR="00081DFB" w:rsidRPr="004B4DA1" w:rsidRDefault="00081DFB" w:rsidP="00081DFB">
      <w:pPr>
        <w:rPr>
          <w:sz w:val="16"/>
        </w:rPr>
      </w:pPr>
      <w:r w:rsidRPr="004B4DA1">
        <w:rPr>
          <w:sz w:val="16"/>
        </w:rPr>
        <w:t>Russian special forces seized Crimea in February 2014 with respectable precision and discipline, and looked the part of cutting-edge soldiers. But they were among the very best Moscow can muster, and faced no opposition.</w:t>
      </w:r>
    </w:p>
    <w:p w14:paraId="7C0C92F7" w14:textId="77777777" w:rsidR="00081DFB" w:rsidRPr="004B4DA1" w:rsidRDefault="00081DFB" w:rsidP="00081DFB">
      <w:pPr>
        <w:rPr>
          <w:sz w:val="16"/>
        </w:rPr>
      </w:pPr>
      <w:r w:rsidRPr="004B4DA1">
        <w:rPr>
          <w:sz w:val="16"/>
        </w:rPr>
        <w:t xml:space="preserve">Russia has been able to turn the tide in Syria — and the politics of that war — with its bombers. But </w:t>
      </w:r>
      <w:r w:rsidRPr="004B4DA1">
        <w:rPr>
          <w:u w:val="single"/>
        </w:rPr>
        <w:t xml:space="preserve">in order </w:t>
      </w:r>
      <w:r w:rsidRPr="004B4DA1">
        <w:rPr>
          <w:highlight w:val="cyan"/>
          <w:u w:val="single"/>
        </w:rPr>
        <w:t>to keep up</w:t>
      </w:r>
      <w:r w:rsidRPr="004B4DA1">
        <w:rPr>
          <w:sz w:val="16"/>
        </w:rPr>
        <w:t xml:space="preserve"> the tempo of operations </w:t>
      </w:r>
      <w:r w:rsidRPr="004B4DA1">
        <w:rPr>
          <w:highlight w:val="cyan"/>
          <w:u w:val="single"/>
        </w:rPr>
        <w:t xml:space="preserve">in </w:t>
      </w:r>
      <w:r w:rsidRPr="004B4DA1">
        <w:rPr>
          <w:rStyle w:val="Emphasis"/>
          <w:highlight w:val="cyan"/>
        </w:rPr>
        <w:t>Syria</w:t>
      </w:r>
      <w:r w:rsidRPr="004B4DA1">
        <w:rPr>
          <w:u w:val="single"/>
        </w:rPr>
        <w:t xml:space="preserve">, </w:t>
      </w:r>
      <w:r w:rsidRPr="004B4DA1">
        <w:rPr>
          <w:highlight w:val="cyan"/>
          <w:u w:val="single"/>
        </w:rPr>
        <w:t>Moscow</w:t>
      </w:r>
      <w:r w:rsidRPr="004B4DA1">
        <w:rPr>
          <w:sz w:val="16"/>
        </w:rPr>
        <w:t xml:space="preserve"> has </w:t>
      </w:r>
      <w:r w:rsidRPr="004B4DA1">
        <w:rPr>
          <w:highlight w:val="cyan"/>
          <w:u w:val="single"/>
        </w:rPr>
        <w:t>had to send its best pilots</w:t>
      </w:r>
      <w:r w:rsidRPr="004B4DA1">
        <w:rPr>
          <w:u w:val="single"/>
        </w:rPr>
        <w:t>, and even buy old Turkish ships to supply them</w:t>
      </w:r>
      <w:r w:rsidRPr="004B4DA1">
        <w:rPr>
          <w:sz w:val="16"/>
        </w:rPr>
        <w:t xml:space="preserve">. Besides, </w:t>
      </w:r>
      <w:r w:rsidRPr="004B4DA1">
        <w:rPr>
          <w:rStyle w:val="Emphasis"/>
          <w:highlight w:val="cyan"/>
        </w:rPr>
        <w:t>bombing</w:t>
      </w:r>
      <w:r w:rsidRPr="004B4DA1">
        <w:rPr>
          <w:highlight w:val="cyan"/>
          <w:u w:val="single"/>
        </w:rPr>
        <w:t xml:space="preserve"> a </w:t>
      </w:r>
      <w:r w:rsidRPr="004B4DA1">
        <w:rPr>
          <w:rStyle w:val="Emphasis"/>
          <w:highlight w:val="cyan"/>
        </w:rPr>
        <w:t>disorganized</w:t>
      </w:r>
      <w:r w:rsidRPr="004B4DA1">
        <w:rPr>
          <w:rStyle w:val="Emphasis"/>
        </w:rPr>
        <w:t xml:space="preserve"> </w:t>
      </w:r>
      <w:r w:rsidRPr="004B4DA1">
        <w:rPr>
          <w:rStyle w:val="Emphasis"/>
          <w:highlight w:val="cyan"/>
        </w:rPr>
        <w:t>rebel force</w:t>
      </w:r>
      <w:r w:rsidRPr="004B4DA1">
        <w:rPr>
          <w:highlight w:val="cyan"/>
          <w:u w:val="single"/>
        </w:rPr>
        <w:t xml:space="preserve"> with </w:t>
      </w:r>
      <w:r w:rsidRPr="004B4DA1">
        <w:rPr>
          <w:rStyle w:val="Emphasis"/>
          <w:highlight w:val="cyan"/>
        </w:rPr>
        <w:t>no</w:t>
      </w:r>
      <w:r w:rsidRPr="004B4DA1">
        <w:rPr>
          <w:u w:val="single"/>
        </w:rPr>
        <w:t xml:space="preserve"> meaningful </w:t>
      </w:r>
      <w:r w:rsidRPr="004B4DA1">
        <w:rPr>
          <w:rStyle w:val="Emphasis"/>
        </w:rPr>
        <w:t xml:space="preserve">air </w:t>
      </w:r>
      <w:r w:rsidRPr="004B4DA1">
        <w:rPr>
          <w:rStyle w:val="Emphasis"/>
          <w:highlight w:val="cyan"/>
        </w:rPr>
        <w:t>defense</w:t>
      </w:r>
      <w:r w:rsidRPr="004B4DA1">
        <w:rPr>
          <w:u w:val="single"/>
        </w:rPr>
        <w:t xml:space="preserve"> is </w:t>
      </w:r>
      <w:r w:rsidRPr="004B4DA1">
        <w:rPr>
          <w:rStyle w:val="Emphasis"/>
        </w:rPr>
        <w:t>hardly</w:t>
      </w:r>
      <w:r w:rsidRPr="004B4DA1">
        <w:rPr>
          <w:u w:val="single"/>
        </w:rPr>
        <w:t xml:space="preserve"> much of </w:t>
      </w:r>
      <w:r w:rsidRPr="004B4DA1">
        <w:rPr>
          <w:rStyle w:val="Emphasis"/>
        </w:rPr>
        <w:t>a test</w:t>
      </w:r>
      <w:r w:rsidRPr="004B4DA1">
        <w:rPr>
          <w:sz w:val="16"/>
        </w:rPr>
        <w:t xml:space="preserve"> of the new Russian air force.</w:t>
      </w:r>
    </w:p>
    <w:p w14:paraId="096EFCB4" w14:textId="77777777" w:rsidR="00081DFB" w:rsidRPr="004B4DA1" w:rsidRDefault="00081DFB" w:rsidP="00081DFB">
      <w:pPr>
        <w:rPr>
          <w:sz w:val="16"/>
        </w:rPr>
      </w:pPr>
      <w:r w:rsidRPr="004B4DA1">
        <w:rPr>
          <w:sz w:val="16"/>
        </w:rPr>
        <w:t xml:space="preserve">In Ukraine, where Russia has had units deployed since summer 2014, Moscow has had to send improvised "battalion tactical groups" patched together from the best companies of soldiers across the country. After all, almost </w:t>
      </w:r>
      <w:r w:rsidRPr="004B4DA1">
        <w:rPr>
          <w:rStyle w:val="Emphasis"/>
          <w:highlight w:val="cyan"/>
        </w:rPr>
        <w:t>half of Russia’s soldiers</w:t>
      </w:r>
      <w:r w:rsidRPr="004B4DA1">
        <w:rPr>
          <w:highlight w:val="cyan"/>
          <w:u w:val="single"/>
        </w:rPr>
        <w:t xml:space="preserve"> are </w:t>
      </w:r>
      <w:r w:rsidRPr="004B4DA1">
        <w:rPr>
          <w:rStyle w:val="Emphasis"/>
          <w:highlight w:val="cyan"/>
        </w:rPr>
        <w:t>conscripts</w:t>
      </w:r>
      <w:r w:rsidRPr="004B4DA1">
        <w:rPr>
          <w:u w:val="single"/>
        </w:rPr>
        <w:t xml:space="preserve"> serving just a </w:t>
      </w:r>
      <w:r w:rsidRPr="004B4DA1">
        <w:rPr>
          <w:rStyle w:val="Emphasis"/>
        </w:rPr>
        <w:t>single year</w:t>
      </w:r>
      <w:r w:rsidRPr="004B4DA1">
        <w:rPr>
          <w:sz w:val="16"/>
        </w:rPr>
        <w:t xml:space="preserve">. </w:t>
      </w:r>
      <w:r w:rsidRPr="004B4DA1">
        <w:rPr>
          <w:rStyle w:val="Emphasis"/>
        </w:rPr>
        <w:t>Russian officers</w:t>
      </w:r>
      <w:r w:rsidRPr="004B4DA1">
        <w:rPr>
          <w:sz w:val="16"/>
        </w:rPr>
        <w:t xml:space="preserve"> speaking off the record </w:t>
      </w:r>
      <w:r w:rsidRPr="004B4DA1">
        <w:rPr>
          <w:u w:val="single"/>
        </w:rPr>
        <w:t>admit</w:t>
      </w:r>
      <w:r w:rsidRPr="004B4DA1">
        <w:rPr>
          <w:sz w:val="16"/>
        </w:rPr>
        <w:t xml:space="preserve"> that between their training and their final demobilization month, </w:t>
      </w:r>
      <w:r w:rsidRPr="004B4DA1">
        <w:rPr>
          <w:u w:val="single"/>
        </w:rPr>
        <w:t xml:space="preserve">the majority are only </w:t>
      </w:r>
      <w:r w:rsidRPr="004B4DA1">
        <w:rPr>
          <w:highlight w:val="cyan"/>
          <w:u w:val="single"/>
        </w:rPr>
        <w:t>usable for</w:t>
      </w:r>
      <w:r w:rsidRPr="004B4DA1">
        <w:rPr>
          <w:sz w:val="16"/>
        </w:rPr>
        <w:t xml:space="preserve"> maybe </w:t>
      </w:r>
      <w:r w:rsidRPr="004B4DA1">
        <w:rPr>
          <w:rStyle w:val="Emphasis"/>
          <w:highlight w:val="cyan"/>
        </w:rPr>
        <w:t>three months</w:t>
      </w:r>
      <w:r w:rsidRPr="004B4DA1">
        <w:t xml:space="preserve"> </w:t>
      </w:r>
      <w:r w:rsidRPr="004B4DA1">
        <w:rPr>
          <w:sz w:val="16"/>
        </w:rPr>
        <w:t>of that year.</w:t>
      </w:r>
    </w:p>
    <w:p w14:paraId="01E13952" w14:textId="77777777" w:rsidR="00081DFB" w:rsidRPr="004B4DA1" w:rsidRDefault="00081DFB" w:rsidP="00081DFB">
      <w:pPr>
        <w:rPr>
          <w:sz w:val="16"/>
        </w:rPr>
      </w:pPr>
      <w:r w:rsidRPr="004B4DA1">
        <w:rPr>
          <w:sz w:val="16"/>
        </w:rPr>
        <w:t>In order to send naval squadrons flying the flag across the globe, Moscow has not only to accompany them with tugs for when they break down, it then has to put the ships in dock for months after fixing them. And while Russia had great plans for new warships, the gas turbines most would have used came from Ukraine, and so it’s back to the drawing board.</w:t>
      </w:r>
    </w:p>
    <w:p w14:paraId="3860AD8C" w14:textId="77777777" w:rsidR="00081DFB" w:rsidRPr="004B4DA1" w:rsidRDefault="00081DFB" w:rsidP="00081DFB">
      <w:pPr>
        <w:rPr>
          <w:sz w:val="16"/>
        </w:rPr>
      </w:pPr>
      <w:r w:rsidRPr="004B4DA1">
        <w:rPr>
          <w:sz w:val="16"/>
        </w:rPr>
        <w:t xml:space="preserve">In other words, </w:t>
      </w:r>
      <w:r w:rsidRPr="004B4DA1">
        <w:rPr>
          <w:highlight w:val="cyan"/>
          <w:u w:val="single"/>
        </w:rPr>
        <w:t>so far, we have seen</w:t>
      </w:r>
      <w:r w:rsidRPr="004B4DA1">
        <w:rPr>
          <w:u w:val="single"/>
        </w:rPr>
        <w:t xml:space="preserve"> the very best of the </w:t>
      </w:r>
      <w:r w:rsidRPr="004B4DA1">
        <w:rPr>
          <w:highlight w:val="cyan"/>
          <w:u w:val="single"/>
        </w:rPr>
        <w:t>Russia</w:t>
      </w:r>
      <w:r w:rsidRPr="004B4DA1">
        <w:rPr>
          <w:u w:val="single"/>
        </w:rPr>
        <w:t xml:space="preserve">n military </w:t>
      </w:r>
      <w:r w:rsidRPr="004B4DA1">
        <w:rPr>
          <w:highlight w:val="cyan"/>
          <w:u w:val="single"/>
        </w:rPr>
        <w:t>in</w:t>
      </w:r>
      <w:r w:rsidRPr="004B4DA1">
        <w:rPr>
          <w:u w:val="single"/>
        </w:rPr>
        <w:t xml:space="preserve"> the </w:t>
      </w:r>
      <w:r w:rsidRPr="004B4DA1">
        <w:rPr>
          <w:highlight w:val="cyan"/>
          <w:u w:val="single"/>
        </w:rPr>
        <w:t>ideal conditions</w:t>
      </w:r>
      <w:r w:rsidRPr="004B4DA1">
        <w:rPr>
          <w:sz w:val="16"/>
        </w:rPr>
        <w:t xml:space="preserve"> but not the rest of the force, or how they would cope facing a real threat. </w:t>
      </w:r>
      <w:r w:rsidRPr="004B4DA1">
        <w:rPr>
          <w:highlight w:val="cyan"/>
          <w:u w:val="single"/>
        </w:rPr>
        <w:t>It is</w:t>
      </w:r>
      <w:r w:rsidRPr="004B4DA1">
        <w:rPr>
          <w:sz w:val="16"/>
        </w:rPr>
        <w:t xml:space="preserve"> a little bit </w:t>
      </w:r>
      <w:r w:rsidRPr="004B4DA1">
        <w:rPr>
          <w:rStyle w:val="Emphasis"/>
          <w:highlight w:val="cyan"/>
        </w:rPr>
        <w:t>like</w:t>
      </w:r>
      <w:r w:rsidRPr="004B4DA1">
        <w:rPr>
          <w:highlight w:val="cyan"/>
          <w:u w:val="single"/>
        </w:rPr>
        <w:t xml:space="preserve"> assuming you can </w:t>
      </w:r>
      <w:r w:rsidRPr="004B4DA1">
        <w:rPr>
          <w:rStyle w:val="Emphasis"/>
          <w:highlight w:val="cyan"/>
        </w:rPr>
        <w:t>judge all</w:t>
      </w:r>
      <w:r w:rsidRPr="004B4DA1">
        <w:rPr>
          <w:rStyle w:val="Emphasis"/>
        </w:rPr>
        <w:t xml:space="preserve"> of </w:t>
      </w:r>
      <w:r w:rsidRPr="004B4DA1">
        <w:rPr>
          <w:rStyle w:val="Emphasis"/>
          <w:highlight w:val="cyan"/>
        </w:rPr>
        <w:t>US education</w:t>
      </w:r>
      <w:r w:rsidRPr="004B4DA1">
        <w:rPr>
          <w:highlight w:val="cyan"/>
          <w:u w:val="single"/>
        </w:rPr>
        <w:t xml:space="preserve"> by </w:t>
      </w:r>
      <w:r w:rsidRPr="004B4DA1">
        <w:rPr>
          <w:rStyle w:val="Emphasis"/>
          <w:highlight w:val="cyan"/>
        </w:rPr>
        <w:t>visiting Harvard</w:t>
      </w:r>
      <w:r w:rsidRPr="004B4DA1">
        <w:rPr>
          <w:sz w:val="16"/>
        </w:rPr>
        <w:t>, or its health care from the Mayo Clinic.</w:t>
      </w:r>
    </w:p>
    <w:p w14:paraId="6FEE9486" w14:textId="77777777" w:rsidR="00081DFB" w:rsidRPr="004B4DA1" w:rsidRDefault="00081DFB" w:rsidP="00081DFB">
      <w:pPr>
        <w:rPr>
          <w:sz w:val="16"/>
        </w:rPr>
      </w:pPr>
      <w:r w:rsidRPr="004B4DA1">
        <w:rPr>
          <w:sz w:val="16"/>
        </w:rPr>
        <w:t xml:space="preserve">As a result, </w:t>
      </w:r>
      <w:r w:rsidRPr="004B4DA1">
        <w:rPr>
          <w:rStyle w:val="Emphasis"/>
          <w:highlight w:val="cyan"/>
        </w:rPr>
        <w:t>we mistake</w:t>
      </w:r>
      <w:r w:rsidRPr="004B4DA1">
        <w:rPr>
          <w:highlight w:val="cyan"/>
          <w:u w:val="single"/>
        </w:rPr>
        <w:t xml:space="preserve"> Russia’s</w:t>
      </w:r>
      <w:r w:rsidRPr="004B4DA1">
        <w:rPr>
          <w:u w:val="single"/>
        </w:rPr>
        <w:t xml:space="preserve"> still </w:t>
      </w:r>
      <w:r w:rsidRPr="004B4DA1">
        <w:rPr>
          <w:rStyle w:val="Emphasis"/>
          <w:highlight w:val="cyan"/>
        </w:rPr>
        <w:t>large but overstretched</w:t>
      </w:r>
      <w:r w:rsidRPr="004B4DA1">
        <w:rPr>
          <w:highlight w:val="cyan"/>
          <w:u w:val="single"/>
        </w:rPr>
        <w:t xml:space="preserve"> and</w:t>
      </w:r>
      <w:r w:rsidRPr="004B4DA1">
        <w:rPr>
          <w:u w:val="single"/>
        </w:rPr>
        <w:t xml:space="preserve"> only </w:t>
      </w:r>
      <w:r w:rsidRPr="004B4DA1">
        <w:rPr>
          <w:rStyle w:val="Emphasis"/>
          <w:highlight w:val="cyan"/>
        </w:rPr>
        <w:t>partly reformed</w:t>
      </w:r>
      <w:r w:rsidRPr="004B4DA1">
        <w:rPr>
          <w:u w:val="single"/>
        </w:rPr>
        <w:t xml:space="preserve"> armed </w:t>
      </w:r>
      <w:r w:rsidRPr="004B4DA1">
        <w:rPr>
          <w:highlight w:val="cyan"/>
          <w:u w:val="single"/>
        </w:rPr>
        <w:t xml:space="preserve">forces for a </w:t>
      </w:r>
      <w:r w:rsidRPr="004B4DA1">
        <w:rPr>
          <w:rStyle w:val="Emphasis"/>
          <w:highlight w:val="cyan"/>
        </w:rPr>
        <w:t>terrifying threat</w:t>
      </w:r>
      <w:r w:rsidRPr="004B4DA1">
        <w:rPr>
          <w:u w:val="single"/>
        </w:rPr>
        <w:t xml:space="preserve"> to the West and to the global order as we know it</w:t>
      </w:r>
      <w:r w:rsidRPr="004B4DA1">
        <w:rPr>
          <w:sz w:val="16"/>
        </w:rPr>
        <w:t xml:space="preserve"> — and we (over)react accordingly, </w:t>
      </w:r>
      <w:r w:rsidRPr="004B4DA1">
        <w:rPr>
          <w:u w:val="single"/>
        </w:rPr>
        <w:t>giving the Kremlin</w:t>
      </w:r>
      <w:r w:rsidRPr="004B4DA1">
        <w:rPr>
          <w:sz w:val="16"/>
        </w:rPr>
        <w:t xml:space="preserve"> far </w:t>
      </w:r>
      <w:r w:rsidRPr="004B4DA1">
        <w:rPr>
          <w:u w:val="single"/>
        </w:rPr>
        <w:t>more leverage than it</w:t>
      </w:r>
      <w:r w:rsidRPr="004B4DA1">
        <w:rPr>
          <w:sz w:val="16"/>
        </w:rPr>
        <w:t xml:space="preserve"> actually </w:t>
      </w:r>
      <w:r w:rsidRPr="004B4DA1">
        <w:rPr>
          <w:u w:val="single"/>
        </w:rPr>
        <w:t>deserves</w:t>
      </w:r>
      <w:r w:rsidRPr="004B4DA1">
        <w:rPr>
          <w:sz w:val="16"/>
        </w:rPr>
        <w:t>.</w:t>
      </w:r>
    </w:p>
    <w:p w14:paraId="2EC4C028" w14:textId="77777777" w:rsidR="00081DFB" w:rsidRPr="004B4DA1" w:rsidRDefault="00081DFB" w:rsidP="00081DFB">
      <w:pPr>
        <w:rPr>
          <w:sz w:val="16"/>
        </w:rPr>
      </w:pPr>
      <w:r w:rsidRPr="004B4DA1">
        <w:rPr>
          <w:sz w:val="16"/>
        </w:rPr>
        <w:t xml:space="preserve">So </w:t>
      </w:r>
      <w:r w:rsidRPr="004B4DA1">
        <w:rPr>
          <w:highlight w:val="cyan"/>
          <w:u w:val="single"/>
        </w:rPr>
        <w:t>why is the West</w:t>
      </w:r>
      <w:r w:rsidRPr="004B4DA1">
        <w:rPr>
          <w:u w:val="single"/>
        </w:rPr>
        <w:t xml:space="preserve"> so </w:t>
      </w:r>
      <w:r w:rsidRPr="004B4DA1">
        <w:rPr>
          <w:highlight w:val="cyan"/>
          <w:u w:val="single"/>
        </w:rPr>
        <w:t>worried</w:t>
      </w:r>
      <w:r w:rsidRPr="004B4DA1">
        <w:rPr>
          <w:u w:val="single"/>
        </w:rPr>
        <w:t xml:space="preserve">? In part, this is the usual human habit of </w:t>
      </w:r>
      <w:r w:rsidRPr="004B4DA1">
        <w:rPr>
          <w:rStyle w:val="Emphasis"/>
          <w:sz w:val="36"/>
          <w:highlight w:val="cyan"/>
        </w:rPr>
        <w:t>overcompensation</w:t>
      </w:r>
      <w:r w:rsidRPr="004B4DA1">
        <w:rPr>
          <w:sz w:val="16"/>
        </w:rPr>
        <w:t>. After Crimea and Syria showed unexpected Russian capabilities, assessments, once more measured, swung to the other extreme.</w:t>
      </w:r>
    </w:p>
    <w:p w14:paraId="4D0C9287" w14:textId="77777777" w:rsidR="00081DFB" w:rsidRPr="004B4DA1" w:rsidRDefault="00081DFB" w:rsidP="00081DFB">
      <w:pPr>
        <w:rPr>
          <w:sz w:val="16"/>
        </w:rPr>
      </w:pPr>
      <w:r w:rsidRPr="004B4DA1">
        <w:rPr>
          <w:u w:val="single"/>
        </w:rPr>
        <w:t xml:space="preserve">There are </w:t>
      </w:r>
      <w:r w:rsidRPr="004B4DA1">
        <w:rPr>
          <w:sz w:val="16"/>
        </w:rPr>
        <w:t xml:space="preserve">also </w:t>
      </w:r>
      <w:r w:rsidRPr="004B4DA1">
        <w:rPr>
          <w:u w:val="single"/>
        </w:rPr>
        <w:t xml:space="preserve">vested interests at work. </w:t>
      </w:r>
      <w:r w:rsidRPr="004B4DA1">
        <w:rPr>
          <w:rStyle w:val="Emphasis"/>
          <w:highlight w:val="cyan"/>
        </w:rPr>
        <w:t>Industries</w:t>
      </w:r>
      <w:r w:rsidRPr="004B4DA1">
        <w:rPr>
          <w:highlight w:val="cyan"/>
          <w:u w:val="single"/>
        </w:rPr>
        <w:t xml:space="preserve"> talking up</w:t>
      </w:r>
      <w:r w:rsidRPr="004B4DA1">
        <w:rPr>
          <w:u w:val="single"/>
        </w:rPr>
        <w:t xml:space="preserve"> the </w:t>
      </w:r>
      <w:r w:rsidRPr="004B4DA1">
        <w:rPr>
          <w:rStyle w:val="Emphasis"/>
          <w:highlight w:val="cyan"/>
        </w:rPr>
        <w:t>Russia</w:t>
      </w:r>
      <w:r w:rsidRPr="004B4DA1">
        <w:rPr>
          <w:rStyle w:val="Emphasis"/>
        </w:rPr>
        <w:t>n challenge</w:t>
      </w:r>
      <w:r w:rsidRPr="004B4DA1">
        <w:rPr>
          <w:u w:val="single"/>
        </w:rPr>
        <w:t xml:space="preserve"> as a way </w:t>
      </w:r>
      <w:r w:rsidRPr="004B4DA1">
        <w:rPr>
          <w:highlight w:val="cyan"/>
          <w:u w:val="single"/>
        </w:rPr>
        <w:t xml:space="preserve">to </w:t>
      </w:r>
      <w:r w:rsidRPr="004B4DA1">
        <w:rPr>
          <w:rStyle w:val="Emphasis"/>
          <w:highlight w:val="cyan"/>
        </w:rPr>
        <w:t>justify</w:t>
      </w:r>
      <w:r w:rsidRPr="004B4DA1">
        <w:rPr>
          <w:u w:val="single"/>
        </w:rPr>
        <w:t xml:space="preserve"> more </w:t>
      </w:r>
      <w:r w:rsidRPr="004B4DA1">
        <w:rPr>
          <w:rStyle w:val="Emphasis"/>
          <w:highlight w:val="cyan"/>
        </w:rPr>
        <w:t>defense spending</w:t>
      </w:r>
      <w:r w:rsidRPr="004B4DA1">
        <w:rPr>
          <w:u w:val="single"/>
        </w:rPr>
        <w:t xml:space="preserve"> and new </w:t>
      </w:r>
      <w:r w:rsidRPr="004B4DA1">
        <w:rPr>
          <w:rStyle w:val="Emphasis"/>
        </w:rPr>
        <w:t>weapons systems</w:t>
      </w:r>
      <w:r w:rsidRPr="004B4DA1">
        <w:rPr>
          <w:sz w:val="16"/>
        </w:rPr>
        <w:t xml:space="preserve">. Front-line nations wanting to assert their pivotal role, their need for support. </w:t>
      </w:r>
      <w:r w:rsidRPr="004B4DA1">
        <w:rPr>
          <w:u w:val="single"/>
        </w:rPr>
        <w:t xml:space="preserve">Military </w:t>
      </w:r>
      <w:r w:rsidRPr="004B4DA1">
        <w:rPr>
          <w:highlight w:val="cyan"/>
          <w:u w:val="single"/>
        </w:rPr>
        <w:t>establishments</w:t>
      </w:r>
      <w:r w:rsidRPr="004B4DA1">
        <w:rPr>
          <w:sz w:val="16"/>
        </w:rPr>
        <w:t xml:space="preserve">, whose job is to </w:t>
      </w:r>
      <w:r w:rsidRPr="004B4DA1">
        <w:rPr>
          <w:highlight w:val="cyan"/>
          <w:u w:val="single"/>
        </w:rPr>
        <w:t xml:space="preserve">think of </w:t>
      </w:r>
      <w:r w:rsidRPr="004B4DA1">
        <w:rPr>
          <w:rStyle w:val="Emphasis"/>
          <w:highlight w:val="cyan"/>
        </w:rPr>
        <w:t>worst-case scenarios</w:t>
      </w:r>
      <w:r w:rsidRPr="004B4DA1">
        <w:rPr>
          <w:sz w:val="16"/>
        </w:rPr>
        <w:t xml:space="preserve"> and prepare accordingly.</w:t>
      </w:r>
    </w:p>
    <w:p w14:paraId="765E1045" w14:textId="77777777" w:rsidR="00081DFB" w:rsidRPr="004B4DA1" w:rsidRDefault="00081DFB" w:rsidP="00081DFB">
      <w:pPr>
        <w:rPr>
          <w:sz w:val="16"/>
        </w:rPr>
      </w:pPr>
      <w:r w:rsidRPr="004B4DA1">
        <w:rPr>
          <w:sz w:val="16"/>
        </w:rPr>
        <w:t>This is all understandable. From Tallinn in Estonia, for example, it is hard to be sanguine about Moscow’s capabilities and intent, when Russian commandos have kidnapped one of your security officers across the border, when Russian bombers buzz your airspace, and when Russia stages snap exercises clearly wargaming a potential invasion on your border.</w:t>
      </w:r>
    </w:p>
    <w:p w14:paraId="11A30EFF" w14:textId="77777777" w:rsidR="00081DFB" w:rsidRPr="004B4DA1" w:rsidRDefault="00081DFB" w:rsidP="00081DFB">
      <w:pPr>
        <w:rPr>
          <w:sz w:val="16"/>
        </w:rPr>
      </w:pPr>
      <w:r w:rsidRPr="004B4DA1">
        <w:rPr>
          <w:sz w:val="16"/>
        </w:rPr>
        <w:t xml:space="preserve">But the problem is that </w:t>
      </w:r>
      <w:r w:rsidRPr="004B4DA1">
        <w:rPr>
          <w:highlight w:val="cyan"/>
          <w:u w:val="single"/>
        </w:rPr>
        <w:t>this</w:t>
      </w:r>
      <w:r w:rsidRPr="004B4DA1">
        <w:rPr>
          <w:sz w:val="16"/>
        </w:rPr>
        <w:t xml:space="preserve"> also </w:t>
      </w:r>
      <w:r w:rsidRPr="004B4DA1">
        <w:rPr>
          <w:rStyle w:val="Emphasis"/>
          <w:highlight w:val="cyan"/>
        </w:rPr>
        <w:t>plays into Putin’s hands</w:t>
      </w:r>
      <w:r w:rsidRPr="004B4DA1">
        <w:rPr>
          <w:sz w:val="16"/>
        </w:rPr>
        <w:t>. His calculation appears to be that the scarier he seems, the more political traction he has.</w:t>
      </w:r>
    </w:p>
    <w:p w14:paraId="3782FDB7" w14:textId="77777777" w:rsidR="00081DFB" w:rsidRPr="004B4DA1" w:rsidRDefault="00081DFB" w:rsidP="00081DFB">
      <w:pPr>
        <w:rPr>
          <w:sz w:val="16"/>
        </w:rPr>
      </w:pPr>
      <w:r w:rsidRPr="004B4DA1">
        <w:rPr>
          <w:sz w:val="16"/>
        </w:rPr>
        <w:t xml:space="preserve">After all, on most objective grounds, </w:t>
      </w:r>
      <w:r w:rsidRPr="004B4DA1">
        <w:rPr>
          <w:u w:val="single"/>
        </w:rPr>
        <w:t xml:space="preserve">Russia is </w:t>
      </w:r>
      <w:r w:rsidRPr="004B4DA1">
        <w:rPr>
          <w:rStyle w:val="Emphasis"/>
        </w:rPr>
        <w:t>hardly a great power</w:t>
      </w:r>
      <w:r w:rsidRPr="004B4DA1">
        <w:rPr>
          <w:sz w:val="16"/>
        </w:rPr>
        <w:t xml:space="preserve">. </w:t>
      </w:r>
      <w:r w:rsidRPr="004B4DA1">
        <w:rPr>
          <w:highlight w:val="cyan"/>
          <w:u w:val="single"/>
        </w:rPr>
        <w:t xml:space="preserve">It has </w:t>
      </w:r>
      <w:r w:rsidRPr="004B4DA1">
        <w:rPr>
          <w:rStyle w:val="Emphasis"/>
          <w:highlight w:val="cyan"/>
        </w:rPr>
        <w:t>nuclear weapons</w:t>
      </w:r>
      <w:r w:rsidRPr="004B4DA1">
        <w:rPr>
          <w:highlight w:val="cyan"/>
          <w:u w:val="single"/>
        </w:rPr>
        <w:t>, but</w:t>
      </w:r>
      <w:r w:rsidRPr="004B4DA1">
        <w:rPr>
          <w:sz w:val="16"/>
        </w:rPr>
        <w:t xml:space="preserve"> ultimately </w:t>
      </w:r>
      <w:r w:rsidRPr="004B4DA1">
        <w:rPr>
          <w:highlight w:val="cyan"/>
          <w:u w:val="single"/>
        </w:rPr>
        <w:t xml:space="preserve">these are of </w:t>
      </w:r>
      <w:r w:rsidRPr="004B4DA1">
        <w:rPr>
          <w:rStyle w:val="Emphasis"/>
          <w:highlight w:val="cyan"/>
        </w:rPr>
        <w:t>little</w:t>
      </w:r>
      <w:r w:rsidRPr="004B4DA1">
        <w:rPr>
          <w:u w:val="single"/>
        </w:rPr>
        <w:t xml:space="preserve"> practical </w:t>
      </w:r>
      <w:r w:rsidRPr="004B4DA1">
        <w:rPr>
          <w:rStyle w:val="Emphasis"/>
          <w:highlight w:val="cyan"/>
        </w:rPr>
        <w:t>value</w:t>
      </w:r>
      <w:r w:rsidRPr="004B4DA1">
        <w:rPr>
          <w:sz w:val="16"/>
        </w:rPr>
        <w:t xml:space="preserve">. </w:t>
      </w:r>
      <w:r w:rsidRPr="004B4DA1">
        <w:rPr>
          <w:u w:val="single"/>
        </w:rPr>
        <w:t xml:space="preserve">Continued </w:t>
      </w:r>
      <w:r w:rsidRPr="004B4DA1">
        <w:rPr>
          <w:rStyle w:val="Emphasis"/>
          <w:highlight w:val="cyan"/>
        </w:rPr>
        <w:t>rearm</w:t>
      </w:r>
      <w:r w:rsidRPr="004B4DA1">
        <w:rPr>
          <w:rStyle w:val="Emphasis"/>
        </w:rPr>
        <w:t xml:space="preserve">ament </w:t>
      </w:r>
      <w:r w:rsidRPr="004B4DA1">
        <w:rPr>
          <w:rStyle w:val="Emphasis"/>
          <w:highlight w:val="cyan"/>
        </w:rPr>
        <w:t>depends on money</w:t>
      </w:r>
      <w:r w:rsidRPr="004B4DA1">
        <w:rPr>
          <w:u w:val="single"/>
        </w:rPr>
        <w:t xml:space="preserve">, and </w:t>
      </w:r>
      <w:r w:rsidRPr="004B4DA1">
        <w:rPr>
          <w:highlight w:val="cyan"/>
          <w:u w:val="single"/>
        </w:rPr>
        <w:t xml:space="preserve">Russia’s economy is dependent on </w:t>
      </w:r>
      <w:r w:rsidRPr="004B4DA1">
        <w:rPr>
          <w:rStyle w:val="Emphasis"/>
          <w:highlight w:val="cyan"/>
        </w:rPr>
        <w:t>oil</w:t>
      </w:r>
      <w:r w:rsidRPr="004B4DA1">
        <w:rPr>
          <w:u w:val="single"/>
        </w:rPr>
        <w:t xml:space="preserve"> that is now </w:t>
      </w:r>
      <w:r w:rsidRPr="004B4DA1">
        <w:rPr>
          <w:highlight w:val="cyan"/>
          <w:u w:val="single"/>
        </w:rPr>
        <w:t xml:space="preserve">selling for </w:t>
      </w:r>
      <w:r w:rsidRPr="004B4DA1">
        <w:rPr>
          <w:rStyle w:val="Emphasis"/>
          <w:highlight w:val="cyan"/>
        </w:rPr>
        <w:t>bargain</w:t>
      </w:r>
      <w:r w:rsidRPr="004B4DA1">
        <w:rPr>
          <w:rStyle w:val="Emphasis"/>
        </w:rPr>
        <w:t xml:space="preserve">-basement </w:t>
      </w:r>
      <w:r w:rsidRPr="004B4DA1">
        <w:rPr>
          <w:rStyle w:val="Emphasis"/>
          <w:highlight w:val="cyan"/>
        </w:rPr>
        <w:t>prices</w:t>
      </w:r>
      <w:r w:rsidRPr="004B4DA1">
        <w:rPr>
          <w:sz w:val="16"/>
        </w:rPr>
        <w:t xml:space="preserve">. </w:t>
      </w:r>
      <w:r w:rsidRPr="004B4DA1">
        <w:rPr>
          <w:highlight w:val="cyan"/>
          <w:u w:val="single"/>
        </w:rPr>
        <w:t>Russia’s economy is</w:t>
      </w:r>
      <w:r w:rsidRPr="004B4DA1">
        <w:rPr>
          <w:sz w:val="16"/>
        </w:rPr>
        <w:t xml:space="preserve"> the 13th largest in the world, just between Australia and Spain, about </w:t>
      </w:r>
      <w:r w:rsidRPr="004B4DA1">
        <w:rPr>
          <w:rStyle w:val="Emphasis"/>
          <w:highlight w:val="cyan"/>
        </w:rPr>
        <w:t>half</w:t>
      </w:r>
      <w:r w:rsidRPr="004B4DA1">
        <w:rPr>
          <w:rStyle w:val="Emphasis"/>
        </w:rPr>
        <w:t xml:space="preserve"> the size </w:t>
      </w:r>
      <w:r w:rsidRPr="004B4DA1">
        <w:rPr>
          <w:rStyle w:val="Emphasis"/>
          <w:highlight w:val="cyan"/>
        </w:rPr>
        <w:t>of France’s</w:t>
      </w:r>
      <w:r w:rsidRPr="004B4DA1">
        <w:rPr>
          <w:sz w:val="16"/>
        </w:rPr>
        <w:t xml:space="preserve">, about a fourteenth of the USA’s. </w:t>
      </w:r>
      <w:r w:rsidRPr="004B4DA1">
        <w:rPr>
          <w:rStyle w:val="Emphasis"/>
        </w:rPr>
        <w:t>Even before</w:t>
      </w:r>
      <w:r w:rsidRPr="004B4DA1">
        <w:rPr>
          <w:u w:val="single"/>
        </w:rPr>
        <w:t xml:space="preserve"> the value of the </w:t>
      </w:r>
      <w:r w:rsidRPr="004B4DA1">
        <w:rPr>
          <w:rStyle w:val="Emphasis"/>
        </w:rPr>
        <w:t>ruble collapsed</w:t>
      </w:r>
      <w:r w:rsidRPr="004B4DA1">
        <w:rPr>
          <w:u w:val="single"/>
        </w:rPr>
        <w:t xml:space="preserve">, Russian </w:t>
      </w:r>
      <w:r w:rsidRPr="004B4DA1">
        <w:rPr>
          <w:rStyle w:val="Emphasis"/>
        </w:rPr>
        <w:t>military spending</w:t>
      </w:r>
      <w:r w:rsidRPr="004B4DA1">
        <w:rPr>
          <w:u w:val="single"/>
        </w:rPr>
        <w:t xml:space="preserve"> was around </w:t>
      </w:r>
      <w:r w:rsidRPr="004B4DA1">
        <w:rPr>
          <w:rStyle w:val="Emphasis"/>
        </w:rPr>
        <w:t>one-seventh</w:t>
      </w:r>
      <w:r w:rsidRPr="004B4DA1">
        <w:rPr>
          <w:u w:val="single"/>
        </w:rPr>
        <w:t xml:space="preserve"> of </w:t>
      </w:r>
      <w:r w:rsidRPr="004B4DA1">
        <w:rPr>
          <w:rStyle w:val="Emphasis"/>
        </w:rPr>
        <w:t>America’s</w:t>
      </w:r>
      <w:r w:rsidRPr="004B4DA1">
        <w:rPr>
          <w:sz w:val="16"/>
        </w:rPr>
        <w:t>.</w:t>
      </w:r>
    </w:p>
    <w:p w14:paraId="374C2E59" w14:textId="77777777" w:rsidR="00081DFB" w:rsidRPr="004B4DA1" w:rsidRDefault="00081DFB" w:rsidP="00081DFB">
      <w:pPr>
        <w:rPr>
          <w:sz w:val="16"/>
        </w:rPr>
      </w:pPr>
      <w:r w:rsidRPr="004B4DA1">
        <w:rPr>
          <w:sz w:val="16"/>
        </w:rPr>
        <w:t>What the Kremlin does have is the will to take risks, ignore the rules, and hope that the other side is more sensible, more cautious, more willing to make concessions than it is to call Russia's bluff.</w:t>
      </w:r>
    </w:p>
    <w:p w14:paraId="009AD025" w14:textId="77777777" w:rsidR="00081DFB" w:rsidRPr="004B4DA1" w:rsidRDefault="00081DFB" w:rsidP="00081DFB">
      <w:pPr>
        <w:rPr>
          <w:sz w:val="16"/>
        </w:rPr>
      </w:pPr>
      <w:r w:rsidRPr="004B4DA1">
        <w:rPr>
          <w:sz w:val="16"/>
        </w:rPr>
        <w:t xml:space="preserve">In the main, this has worked so far. But </w:t>
      </w:r>
      <w:r w:rsidRPr="004B4DA1">
        <w:rPr>
          <w:highlight w:val="cyan"/>
          <w:u w:val="single"/>
        </w:rPr>
        <w:t xml:space="preserve">Putin’s </w:t>
      </w:r>
      <w:r w:rsidRPr="004B4DA1">
        <w:rPr>
          <w:rStyle w:val="Emphasis"/>
          <w:sz w:val="34"/>
          <w:highlight w:val="cyan"/>
        </w:rPr>
        <w:t>bad-boy geopolitics</w:t>
      </w:r>
      <w:r w:rsidRPr="004B4DA1">
        <w:rPr>
          <w:sz w:val="34"/>
          <w:u w:val="single"/>
        </w:rPr>
        <w:t xml:space="preserve"> </w:t>
      </w:r>
      <w:r w:rsidRPr="004B4DA1">
        <w:rPr>
          <w:u w:val="single"/>
        </w:rPr>
        <w:t xml:space="preserve">and military postures </w:t>
      </w:r>
      <w:r w:rsidRPr="004B4DA1">
        <w:rPr>
          <w:highlight w:val="cyan"/>
          <w:u w:val="single"/>
        </w:rPr>
        <w:t>are wasting assets</w:t>
      </w:r>
      <w:r w:rsidRPr="004B4DA1">
        <w:rPr>
          <w:u w:val="single"/>
        </w:rPr>
        <w:t xml:space="preserve"> already beginning to prove to be liabilities</w:t>
      </w:r>
      <w:r w:rsidRPr="004B4DA1">
        <w:rPr>
          <w:sz w:val="16"/>
        </w:rPr>
        <w:t>.</w:t>
      </w:r>
    </w:p>
    <w:p w14:paraId="4E2FDDAD" w14:textId="77777777" w:rsidR="00081DFB" w:rsidRPr="004B4DA1" w:rsidRDefault="00081DFB" w:rsidP="00081DFB">
      <w:pPr>
        <w:rPr>
          <w:sz w:val="16"/>
        </w:rPr>
      </w:pPr>
      <w:r w:rsidRPr="004B4DA1">
        <w:rPr>
          <w:u w:val="single"/>
        </w:rPr>
        <w:t xml:space="preserve">The Russian </w:t>
      </w:r>
      <w:r w:rsidRPr="004B4DA1">
        <w:rPr>
          <w:rStyle w:val="Emphasis"/>
        </w:rPr>
        <w:t>defense budget</w:t>
      </w:r>
      <w:r w:rsidRPr="004B4DA1">
        <w:rPr>
          <w:sz w:val="16"/>
        </w:rPr>
        <w:t xml:space="preserve"> as it stands </w:t>
      </w:r>
      <w:r w:rsidRPr="004B4DA1">
        <w:rPr>
          <w:u w:val="single"/>
        </w:rPr>
        <w:t xml:space="preserve">is </w:t>
      </w:r>
      <w:r w:rsidRPr="004B4DA1">
        <w:rPr>
          <w:rStyle w:val="Emphasis"/>
        </w:rPr>
        <w:t>unsustainable</w:t>
      </w:r>
      <w:r w:rsidRPr="004B4DA1">
        <w:rPr>
          <w:sz w:val="16"/>
        </w:rPr>
        <w:t xml:space="preserve">. Already </w:t>
      </w:r>
      <w:r w:rsidRPr="004B4DA1">
        <w:rPr>
          <w:u w:val="single"/>
        </w:rPr>
        <w:t>this year it has been cut by 5 percent</w:t>
      </w:r>
      <w:r w:rsidRPr="004B4DA1">
        <w:rPr>
          <w:sz w:val="16"/>
        </w:rPr>
        <w:t xml:space="preserve">, and a range of </w:t>
      </w:r>
      <w:r w:rsidRPr="004B4DA1">
        <w:rPr>
          <w:rStyle w:val="Emphasis"/>
          <w:highlight w:val="cyan"/>
        </w:rPr>
        <w:t>future projects</w:t>
      </w:r>
      <w:r w:rsidRPr="004B4DA1">
        <w:rPr>
          <w:highlight w:val="cyan"/>
          <w:u w:val="single"/>
        </w:rPr>
        <w:t xml:space="preserve"> are being </w:t>
      </w:r>
      <w:r w:rsidRPr="004B4DA1">
        <w:rPr>
          <w:rStyle w:val="Emphasis"/>
          <w:highlight w:val="cyan"/>
        </w:rPr>
        <w:t>quietly scaled down</w:t>
      </w:r>
      <w:r w:rsidRPr="004B4DA1">
        <w:rPr>
          <w:sz w:val="16"/>
        </w:rPr>
        <w:t xml:space="preserve"> or pushed back.</w:t>
      </w:r>
    </w:p>
    <w:p w14:paraId="1D582592" w14:textId="77777777" w:rsidR="00081DFB" w:rsidRPr="004B4DA1" w:rsidRDefault="00081DFB" w:rsidP="00081DFB">
      <w:pPr>
        <w:rPr>
          <w:sz w:val="16"/>
        </w:rPr>
      </w:pPr>
      <w:r w:rsidRPr="004B4DA1">
        <w:rPr>
          <w:sz w:val="16"/>
        </w:rPr>
        <w:t>Even with the cut, the defense budget is bleeding the Kremlin of resources needed for economic diversification and the public services needed to pacify an increasingly disgruntled population.</w:t>
      </w:r>
    </w:p>
    <w:p w14:paraId="59A60A4F" w14:textId="77777777" w:rsidR="00081DFB" w:rsidRPr="004B4DA1" w:rsidRDefault="00081DFB" w:rsidP="00081DFB">
      <w:pPr>
        <w:rPr>
          <w:sz w:val="16"/>
        </w:rPr>
      </w:pPr>
      <w:r w:rsidRPr="004B4DA1">
        <w:rPr>
          <w:u w:val="single"/>
        </w:rPr>
        <w:t>Russia has squandered its "soft power," its moral authority</w:t>
      </w:r>
      <w:r w:rsidRPr="004B4DA1">
        <w:rPr>
          <w:sz w:val="16"/>
        </w:rPr>
        <w:t xml:space="preserve"> in the world, by which it once might have claimed to be an alternative to the Western-led order. It is now more unpopular than ever; only in Vietnam, Ghana, and China is it seen positively.</w:t>
      </w:r>
    </w:p>
    <w:p w14:paraId="51E66259" w14:textId="77777777" w:rsidR="00081DFB" w:rsidRPr="004B4DA1" w:rsidRDefault="00081DFB" w:rsidP="00081DFB">
      <w:pPr>
        <w:rPr>
          <w:sz w:val="16"/>
        </w:rPr>
      </w:pPr>
      <w:r w:rsidRPr="004B4DA1">
        <w:rPr>
          <w:sz w:val="16"/>
        </w:rPr>
        <w:t xml:space="preserve">Precisely because Putin has been so successful at talking up his unpredictability and aggressive capabilities, </w:t>
      </w:r>
      <w:r w:rsidRPr="004B4DA1">
        <w:rPr>
          <w:rStyle w:val="Emphasis"/>
          <w:highlight w:val="cyan"/>
        </w:rPr>
        <w:t>NATO</w:t>
      </w:r>
      <w:r w:rsidRPr="004B4DA1">
        <w:rPr>
          <w:highlight w:val="cyan"/>
          <w:u w:val="single"/>
        </w:rPr>
        <w:t xml:space="preserve"> is</w:t>
      </w:r>
      <w:r w:rsidRPr="004B4DA1">
        <w:rPr>
          <w:u w:val="single"/>
        </w:rPr>
        <w:t xml:space="preserve"> now </w:t>
      </w:r>
      <w:r w:rsidRPr="004B4DA1">
        <w:rPr>
          <w:rStyle w:val="Emphasis"/>
          <w:highlight w:val="cyan"/>
        </w:rPr>
        <w:t>more united</w:t>
      </w:r>
      <w:r w:rsidRPr="004B4DA1">
        <w:rPr>
          <w:u w:val="single"/>
        </w:rPr>
        <w:t xml:space="preserve"> than</w:t>
      </w:r>
      <w:r w:rsidRPr="004B4DA1">
        <w:rPr>
          <w:sz w:val="16"/>
        </w:rPr>
        <w:t xml:space="preserve"> it has been for a long time; </w:t>
      </w:r>
      <w:r w:rsidRPr="004B4DA1">
        <w:rPr>
          <w:u w:val="single"/>
        </w:rPr>
        <w:t>defense and security spending in Europe</w:t>
      </w:r>
      <w:r w:rsidRPr="004B4DA1">
        <w:rPr>
          <w:sz w:val="16"/>
        </w:rPr>
        <w:t>, long neglected</w:t>
      </w:r>
      <w:r w:rsidRPr="004B4DA1">
        <w:rPr>
          <w:u w:val="single"/>
        </w:rPr>
        <w:t>, is now beginning to be addressed</w:t>
      </w:r>
      <w:r w:rsidRPr="004B4DA1">
        <w:rPr>
          <w:sz w:val="16"/>
        </w:rPr>
        <w:t>, due to rise on average by more than 8 percent this year.</w:t>
      </w:r>
    </w:p>
    <w:p w14:paraId="0E57CE85" w14:textId="77777777" w:rsidR="00081DFB" w:rsidRPr="004B4DA1" w:rsidRDefault="00081DFB" w:rsidP="00081DFB">
      <w:pPr>
        <w:rPr>
          <w:sz w:val="16"/>
        </w:rPr>
      </w:pPr>
      <w:r w:rsidRPr="004B4DA1">
        <w:rPr>
          <w:sz w:val="16"/>
        </w:rPr>
        <w:t>Of course, NATO needs to take the Russian challenge seriously. But that also means not giving Putin more credibility and authority than he deserves.</w:t>
      </w:r>
    </w:p>
    <w:p w14:paraId="599A8427" w14:textId="77777777" w:rsidR="00081DFB" w:rsidRPr="004B4DA1" w:rsidRDefault="00081DFB" w:rsidP="00081DFB">
      <w:pPr>
        <w:rPr>
          <w:sz w:val="16"/>
        </w:rPr>
      </w:pPr>
      <w:r w:rsidRPr="004B4DA1">
        <w:rPr>
          <w:sz w:val="16"/>
        </w:rPr>
        <w:t>Every time some new alarmist statement appears — such as when Chairman of the Joint Chiefs of Staff General Martin Dempsey said "Russia presents the greatest threat to [US] national security" — not only does Moscow’s propaganda machine get a new headline, but Putin must feel a certain satisfaction.</w:t>
      </w:r>
    </w:p>
    <w:p w14:paraId="17CCC315" w14:textId="77777777" w:rsidR="00081DFB" w:rsidRPr="004B4DA1" w:rsidRDefault="00081DFB" w:rsidP="00081DFB">
      <w:pPr>
        <w:rPr>
          <w:sz w:val="16"/>
        </w:rPr>
      </w:pPr>
      <w:r w:rsidRPr="004B4DA1">
        <w:rPr>
          <w:sz w:val="16"/>
        </w:rPr>
        <w:t xml:space="preserve">Rightly or wrongly, as far </w:t>
      </w:r>
      <w:r w:rsidRPr="004B4DA1">
        <w:rPr>
          <w:highlight w:val="cyan"/>
          <w:u w:val="single"/>
        </w:rPr>
        <w:t>as Putin is concerned</w:t>
      </w:r>
      <w:r w:rsidRPr="004B4DA1">
        <w:rPr>
          <w:sz w:val="16"/>
        </w:rPr>
        <w:t xml:space="preserve">, </w:t>
      </w:r>
      <w:r w:rsidRPr="004B4DA1">
        <w:rPr>
          <w:u w:val="single"/>
        </w:rPr>
        <w:t xml:space="preserve">it is </w:t>
      </w:r>
      <w:r w:rsidRPr="004B4DA1">
        <w:rPr>
          <w:rStyle w:val="Emphasis"/>
          <w:highlight w:val="cyan"/>
        </w:rPr>
        <w:t>only fear</w:t>
      </w:r>
      <w:r w:rsidRPr="004B4DA1">
        <w:rPr>
          <w:u w:val="single"/>
        </w:rPr>
        <w:t xml:space="preserve"> that </w:t>
      </w:r>
      <w:r w:rsidRPr="004B4DA1">
        <w:rPr>
          <w:rStyle w:val="Emphasis"/>
          <w:highlight w:val="cyan"/>
        </w:rPr>
        <w:t>gets the West talking</w:t>
      </w:r>
      <w:r w:rsidRPr="004B4DA1">
        <w:rPr>
          <w:u w:val="single"/>
        </w:rPr>
        <w:t xml:space="preserve"> to him</w:t>
      </w:r>
      <w:r w:rsidRPr="004B4DA1">
        <w:rPr>
          <w:sz w:val="16"/>
        </w:rPr>
        <w:t xml:space="preserve"> and paying attention to Russia’s interests. So far, we seem to be validating that view.</w:t>
      </w:r>
    </w:p>
    <w:p w14:paraId="2564BA39" w14:textId="77777777" w:rsidR="00081DFB" w:rsidRPr="004B4DA1" w:rsidRDefault="00081DFB" w:rsidP="00081DFB">
      <w:pPr>
        <w:rPr>
          <w:sz w:val="16"/>
        </w:rPr>
      </w:pPr>
      <w:r w:rsidRPr="004B4DA1">
        <w:rPr>
          <w:sz w:val="16"/>
        </w:rPr>
        <w:t>By our panics and hyperbole, not only are we in effect encouraging him to consider more adventures, we are giving him greater global clout than the leader of a declining, impoverished, underpopulated country stuck between a prosperous Europe and a rising China deserves. At present, the West is Putin’s PR team.</w:t>
      </w:r>
    </w:p>
    <w:p w14:paraId="2448DC06" w14:textId="77777777" w:rsidR="00081DFB" w:rsidRPr="004B4DA1" w:rsidRDefault="00081DFB" w:rsidP="00081DFB">
      <w:pPr>
        <w:rPr>
          <w:sz w:val="16"/>
        </w:rPr>
      </w:pPr>
      <w:r w:rsidRPr="004B4DA1">
        <w:rPr>
          <w:sz w:val="16"/>
        </w:rPr>
        <w:t>Were we to be more laid back, less inclined to jump every time he rattles his saber, in the short term it might infuriate him, encourage some new act of brinkmanship, although he has few safe options now and faces powerful states and alliances alert to his usual tricks. But in the long term, if he finds himself being treated not as a fearsome threat but an annoying (and sometimes even laughable) upstart, he may come to realize that his current antics are not a shortcut to great power status.</w:t>
      </w:r>
    </w:p>
    <w:p w14:paraId="1A2D9851" w14:textId="77777777" w:rsidR="00081DFB" w:rsidRPr="004B4DA1" w:rsidRDefault="00081DFB" w:rsidP="00081DFB">
      <w:pPr>
        <w:rPr>
          <w:sz w:val="16"/>
        </w:rPr>
      </w:pPr>
      <w:r w:rsidRPr="004B4DA1">
        <w:rPr>
          <w:sz w:val="16"/>
        </w:rPr>
        <w:t xml:space="preserve">After all, </w:t>
      </w:r>
      <w:r w:rsidRPr="004B4DA1">
        <w:rPr>
          <w:rStyle w:val="Emphasis"/>
          <w:highlight w:val="cyan"/>
        </w:rPr>
        <w:t>even Putin</w:t>
      </w:r>
      <w:r w:rsidRPr="004B4DA1">
        <w:rPr>
          <w:highlight w:val="cyan"/>
          <w:u w:val="single"/>
        </w:rPr>
        <w:t xml:space="preserve"> is </w:t>
      </w:r>
      <w:r w:rsidRPr="004B4DA1">
        <w:rPr>
          <w:rStyle w:val="Emphasis"/>
          <w:highlight w:val="cyan"/>
        </w:rPr>
        <w:t>not a lunatic</w:t>
      </w:r>
      <w:r w:rsidRPr="004B4DA1">
        <w:rPr>
          <w:u w:val="single"/>
        </w:rPr>
        <w:t xml:space="preserve"> or a fanatic</w:t>
      </w:r>
      <w:r w:rsidRPr="004B4DA1">
        <w:rPr>
          <w:sz w:val="16"/>
        </w:rPr>
        <w:t>, and the people around him are in the main selfish pragmatists. Ultimately, not giving in to the hype, not letting Putin shape the geopolitical agenda with that saber, might be the most effective response to his tantrums.</w:t>
      </w:r>
    </w:p>
    <w:p w14:paraId="62390F80" w14:textId="77777777" w:rsidR="00081DFB" w:rsidRPr="001F7E8A" w:rsidRDefault="00081DFB" w:rsidP="00081DFB">
      <w:pPr>
        <w:pStyle w:val="Heading3"/>
        <w:rPr>
          <w:rFonts w:cs="Arial"/>
        </w:rPr>
      </w:pPr>
      <w:r w:rsidRPr="001F7E8A">
        <w:rPr>
          <w:rFonts w:cs="Arial"/>
        </w:rPr>
        <w:t xml:space="preserve">2AC – AT: Modeling </w:t>
      </w:r>
    </w:p>
    <w:p w14:paraId="4214848E" w14:textId="77777777" w:rsidR="00081DFB" w:rsidRPr="001F7E8A" w:rsidRDefault="00081DFB" w:rsidP="00081DFB">
      <w:pPr>
        <w:pStyle w:val="Heading4"/>
        <w:rPr>
          <w:rFonts w:cs="Arial"/>
          <w:sz w:val="24"/>
        </w:rPr>
      </w:pPr>
      <w:r w:rsidRPr="001F7E8A">
        <w:rPr>
          <w:rFonts w:cs="Arial"/>
        </w:rPr>
        <w:t xml:space="preserve">Trump </w:t>
      </w:r>
      <w:r w:rsidRPr="001F7E8A">
        <w:rPr>
          <w:rFonts w:cs="Arial"/>
          <w:u w:val="single"/>
        </w:rPr>
        <w:t>thumps</w:t>
      </w:r>
      <w:r w:rsidRPr="001F7E8A">
        <w:rPr>
          <w:rFonts w:cs="Arial"/>
        </w:rPr>
        <w:t xml:space="preserve"> global corruption pressure </w:t>
      </w:r>
    </w:p>
    <w:p w14:paraId="282E1A5F" w14:textId="77777777" w:rsidR="00081DFB" w:rsidRPr="001F7E8A" w:rsidRDefault="00081DFB" w:rsidP="00081DFB">
      <w:r w:rsidRPr="001F7E8A">
        <w:rPr>
          <w:rStyle w:val="Style13ptBold"/>
        </w:rPr>
        <w:t>Milin 17</w:t>
      </w:r>
      <w:r w:rsidRPr="001F7E8A">
        <w:t>, [senior legal adviser to Global Witness, OUR NATIONAL INTEREST AND SECURITY DEPEND ON THE TRUMP FAMILY CUTTING ITS BUSINESS TIES – NOW, https://www.globalwitness.org/en/blog/our-national-interest-and-security-depend-trump-family-cutting-its-business-ties-now/]</w:t>
      </w:r>
    </w:p>
    <w:p w14:paraId="0BB67FBD" w14:textId="77777777" w:rsidR="00081DFB" w:rsidRPr="001F7E8A" w:rsidRDefault="00081DFB" w:rsidP="00081DFB">
      <w:pPr>
        <w:rPr>
          <w:b/>
          <w:iCs/>
          <w:u w:val="single"/>
        </w:rPr>
      </w:pPr>
      <w:r w:rsidRPr="001F7E8A">
        <w:rPr>
          <w:rStyle w:val="Emphasis"/>
          <w:highlight w:val="green"/>
        </w:rPr>
        <w:t>U.S. leadership</w:t>
      </w:r>
      <w:r w:rsidRPr="001F7E8A">
        <w:rPr>
          <w:rStyle w:val="IntenseEmphasis"/>
          <w:highlight w:val="green"/>
        </w:rPr>
        <w:t xml:space="preserve"> has been </w:t>
      </w:r>
      <w:r w:rsidRPr="001F7E8A">
        <w:rPr>
          <w:rStyle w:val="Emphasis"/>
          <w:highlight w:val="green"/>
        </w:rPr>
        <w:t>crucial</w:t>
      </w:r>
      <w:r w:rsidRPr="001F7E8A">
        <w:rPr>
          <w:rStyle w:val="IntenseEmphasis"/>
        </w:rPr>
        <w:t xml:space="preserve"> </w:t>
      </w:r>
      <w:r w:rsidRPr="001F7E8A">
        <w:rPr>
          <w:sz w:val="16"/>
        </w:rPr>
        <w:t xml:space="preserve">in </w:t>
      </w:r>
      <w:r w:rsidRPr="001F7E8A">
        <w:rPr>
          <w:rStyle w:val="IntenseEmphasis"/>
        </w:rPr>
        <w:t xml:space="preserve">tackling this problem. </w:t>
      </w:r>
      <w:r w:rsidRPr="001F7E8A">
        <w:rPr>
          <w:rStyle w:val="IntenseEmphasis"/>
          <w:highlight w:val="green"/>
        </w:rPr>
        <w:t>We</w:t>
      </w:r>
      <w:r w:rsidRPr="001F7E8A">
        <w:rPr>
          <w:rStyle w:val="IntenseEmphasis"/>
        </w:rPr>
        <w:t>’ve</w:t>
      </w:r>
      <w:r w:rsidRPr="001F7E8A">
        <w:rPr>
          <w:rStyle w:val="IntenseEmphasis"/>
          <w:highlight w:val="green"/>
        </w:rPr>
        <w:t xml:space="preserve"> </w:t>
      </w:r>
      <w:r w:rsidRPr="001F7E8A">
        <w:rPr>
          <w:rStyle w:val="IntenseEmphasis"/>
        </w:rPr>
        <w:t xml:space="preserve">helped </w:t>
      </w:r>
      <w:r w:rsidRPr="001F7E8A">
        <w:rPr>
          <w:rStyle w:val="Emphasis"/>
          <w:highlight w:val="green"/>
        </w:rPr>
        <w:t>build</w:t>
      </w:r>
      <w:r w:rsidRPr="001F7E8A">
        <w:rPr>
          <w:rStyle w:val="Emphasis"/>
        </w:rPr>
        <w:t xml:space="preserve"> international </w:t>
      </w:r>
      <w:r w:rsidRPr="001F7E8A">
        <w:rPr>
          <w:rStyle w:val="Emphasis"/>
          <w:highlight w:val="green"/>
        </w:rPr>
        <w:t>norms</w:t>
      </w:r>
      <w:r w:rsidRPr="001F7E8A">
        <w:rPr>
          <w:rStyle w:val="IntenseEmphasis"/>
          <w:highlight w:val="green"/>
        </w:rPr>
        <w:t xml:space="preserve"> and push</w:t>
      </w:r>
      <w:r w:rsidRPr="001F7E8A">
        <w:rPr>
          <w:rStyle w:val="IntenseEmphasis"/>
        </w:rPr>
        <w:t xml:space="preserve"> </w:t>
      </w:r>
      <w:r w:rsidRPr="001F7E8A">
        <w:rPr>
          <w:sz w:val="16"/>
        </w:rPr>
        <w:t xml:space="preserve">through </w:t>
      </w:r>
      <w:r w:rsidRPr="001F7E8A">
        <w:rPr>
          <w:rStyle w:val="Emphasis"/>
        </w:rPr>
        <w:t xml:space="preserve">game-changing </w:t>
      </w:r>
      <w:r w:rsidRPr="001F7E8A">
        <w:rPr>
          <w:rStyle w:val="Emphasis"/>
          <w:highlight w:val="green"/>
        </w:rPr>
        <w:t>laws</w:t>
      </w:r>
      <w:r w:rsidRPr="001F7E8A">
        <w:rPr>
          <w:rStyle w:val="IntenseEmphasis"/>
        </w:rPr>
        <w:t xml:space="preserve"> because</w:t>
      </w:r>
      <w:r w:rsidRPr="001F7E8A">
        <w:rPr>
          <w:sz w:val="16"/>
        </w:rPr>
        <w:t xml:space="preserve"> our </w:t>
      </w:r>
      <w:r w:rsidRPr="001F7E8A">
        <w:rPr>
          <w:rStyle w:val="IntenseEmphasis"/>
        </w:rPr>
        <w:t xml:space="preserve">policy-makers </w:t>
      </w:r>
      <w:r w:rsidRPr="001F7E8A">
        <w:rPr>
          <w:sz w:val="16"/>
        </w:rPr>
        <w:t xml:space="preserve">have </w:t>
      </w:r>
      <w:r w:rsidRPr="001F7E8A">
        <w:rPr>
          <w:rStyle w:val="IntenseEmphasis"/>
        </w:rPr>
        <w:t xml:space="preserve">understood </w:t>
      </w:r>
      <w:r w:rsidRPr="001F7E8A">
        <w:rPr>
          <w:sz w:val="16"/>
        </w:rPr>
        <w:t xml:space="preserve">that </w:t>
      </w:r>
      <w:r w:rsidRPr="001F7E8A">
        <w:rPr>
          <w:rStyle w:val="Emphasis"/>
          <w:highlight w:val="green"/>
        </w:rPr>
        <w:t>corruption</w:t>
      </w:r>
      <w:r w:rsidRPr="001F7E8A">
        <w:rPr>
          <w:rStyle w:val="IntenseEmphasis"/>
          <w:highlight w:val="green"/>
        </w:rPr>
        <w:t xml:space="preserve"> is a </w:t>
      </w:r>
      <w:r w:rsidRPr="001F7E8A">
        <w:rPr>
          <w:rStyle w:val="Emphasis"/>
          <w:highlight w:val="green"/>
        </w:rPr>
        <w:t xml:space="preserve">threat to </w:t>
      </w:r>
      <w:r w:rsidRPr="001F7E8A">
        <w:rPr>
          <w:rStyle w:val="Emphasis"/>
        </w:rPr>
        <w:t xml:space="preserve">global </w:t>
      </w:r>
      <w:r w:rsidRPr="001F7E8A">
        <w:rPr>
          <w:rStyle w:val="Emphasis"/>
          <w:highlight w:val="green"/>
        </w:rPr>
        <w:t>stability.</w:t>
      </w:r>
      <w:r w:rsidRPr="001F7E8A">
        <w:rPr>
          <w:rStyle w:val="IntenseEmphasis"/>
          <w:highlight w:val="green"/>
        </w:rPr>
        <w:t xml:space="preserve"> We are not saying</w:t>
      </w:r>
      <w:r w:rsidRPr="001F7E8A">
        <w:rPr>
          <w:rStyle w:val="IntenseEmphasis"/>
        </w:rPr>
        <w:t xml:space="preserve"> </w:t>
      </w:r>
      <w:r w:rsidRPr="001F7E8A">
        <w:rPr>
          <w:sz w:val="16"/>
        </w:rPr>
        <w:t xml:space="preserve">that </w:t>
      </w:r>
      <w:r w:rsidRPr="001F7E8A">
        <w:rPr>
          <w:rStyle w:val="IntenseEmphasis"/>
        </w:rPr>
        <w:t xml:space="preserve">the </w:t>
      </w:r>
      <w:r w:rsidRPr="001F7E8A">
        <w:rPr>
          <w:rStyle w:val="IntenseEmphasis"/>
          <w:highlight w:val="green"/>
        </w:rPr>
        <w:t>Trumps will behave like</w:t>
      </w:r>
      <w:r w:rsidRPr="001F7E8A">
        <w:rPr>
          <w:rStyle w:val="IntenseEmphasis"/>
        </w:rPr>
        <w:t xml:space="preserve"> </w:t>
      </w:r>
      <w:r w:rsidRPr="001F7E8A">
        <w:rPr>
          <w:sz w:val="16"/>
        </w:rPr>
        <w:t xml:space="preserve">the </w:t>
      </w:r>
      <w:r w:rsidRPr="001F7E8A">
        <w:rPr>
          <w:rStyle w:val="IntenseEmphasis"/>
        </w:rPr>
        <w:t xml:space="preserve">Bakiyevs and the </w:t>
      </w:r>
      <w:r w:rsidRPr="001F7E8A">
        <w:rPr>
          <w:rStyle w:val="IntenseEmphasis"/>
          <w:highlight w:val="green"/>
        </w:rPr>
        <w:t>Hun Sens</w:t>
      </w:r>
      <w:r w:rsidRPr="001F7E8A">
        <w:rPr>
          <w:rStyle w:val="IntenseEmphasis"/>
        </w:rPr>
        <w:t xml:space="preserve"> </w:t>
      </w:r>
      <w:r w:rsidRPr="001F7E8A">
        <w:rPr>
          <w:sz w:val="16"/>
        </w:rPr>
        <w:t xml:space="preserve">– we certainly hope they won’t. </w:t>
      </w:r>
      <w:r w:rsidRPr="001F7E8A">
        <w:rPr>
          <w:rStyle w:val="IntenseEmphasis"/>
          <w:highlight w:val="green"/>
        </w:rPr>
        <w:t>But</w:t>
      </w:r>
      <w:r w:rsidRPr="001F7E8A">
        <w:rPr>
          <w:rStyle w:val="IntenseEmphasis"/>
        </w:rPr>
        <w:t xml:space="preserve"> </w:t>
      </w:r>
      <w:r w:rsidRPr="001F7E8A">
        <w:rPr>
          <w:sz w:val="16"/>
        </w:rPr>
        <w:t xml:space="preserve">if the President-elect continues </w:t>
      </w:r>
      <w:r w:rsidRPr="001F7E8A">
        <w:rPr>
          <w:rStyle w:val="IntenseEmphasis"/>
        </w:rPr>
        <w:t>along his current path</w:t>
      </w:r>
      <w:r w:rsidRPr="001F7E8A">
        <w:rPr>
          <w:sz w:val="16"/>
        </w:rPr>
        <w:t xml:space="preserve">, our </w:t>
      </w:r>
      <w:r w:rsidRPr="001F7E8A">
        <w:rPr>
          <w:rStyle w:val="Emphasis"/>
          <w:highlight w:val="green"/>
        </w:rPr>
        <w:t>hard-won authority</w:t>
      </w:r>
      <w:r w:rsidRPr="001F7E8A">
        <w:rPr>
          <w:rStyle w:val="IntenseEmphasis"/>
          <w:highlight w:val="green"/>
        </w:rPr>
        <w:t xml:space="preserve"> </w:t>
      </w:r>
      <w:r w:rsidRPr="001F7E8A">
        <w:rPr>
          <w:rStyle w:val="IntenseEmphasis"/>
        </w:rPr>
        <w:t xml:space="preserve">on this </w:t>
      </w:r>
      <w:r w:rsidRPr="001F7E8A">
        <w:rPr>
          <w:rStyle w:val="Emphasis"/>
        </w:rPr>
        <w:t>critical issue</w:t>
      </w:r>
      <w:r w:rsidRPr="001F7E8A">
        <w:rPr>
          <w:rStyle w:val="IntenseEmphasis"/>
        </w:rPr>
        <w:t xml:space="preserve"> will </w:t>
      </w:r>
      <w:r w:rsidRPr="001F7E8A">
        <w:rPr>
          <w:rStyle w:val="Emphasis"/>
          <w:highlight w:val="green"/>
        </w:rPr>
        <w:t>disappear</w:t>
      </w:r>
      <w:r w:rsidRPr="001F7E8A">
        <w:rPr>
          <w:rStyle w:val="IntenseEmphasis"/>
          <w:highlight w:val="green"/>
        </w:rPr>
        <w:t xml:space="preserve">. We will </w:t>
      </w:r>
      <w:r w:rsidRPr="001F7E8A">
        <w:rPr>
          <w:rStyle w:val="Emphasis"/>
          <w:highlight w:val="green"/>
        </w:rPr>
        <w:t>lose cred</w:t>
      </w:r>
      <w:r w:rsidRPr="001F7E8A">
        <w:rPr>
          <w:rStyle w:val="Emphasis"/>
        </w:rPr>
        <w:t>ibility</w:t>
      </w:r>
      <w:r w:rsidRPr="001F7E8A">
        <w:rPr>
          <w:rStyle w:val="IntenseEmphasis"/>
        </w:rPr>
        <w:t xml:space="preserve"> </w:t>
      </w:r>
      <w:r w:rsidRPr="001F7E8A">
        <w:rPr>
          <w:sz w:val="16"/>
        </w:rPr>
        <w:t xml:space="preserve">in </w:t>
      </w:r>
      <w:r w:rsidRPr="001F7E8A">
        <w:rPr>
          <w:rStyle w:val="Emphasis"/>
          <w:highlight w:val="green"/>
        </w:rPr>
        <w:t>calling out</w:t>
      </w:r>
      <w:r w:rsidRPr="001F7E8A">
        <w:rPr>
          <w:rStyle w:val="IntenseEmphasis"/>
          <w:highlight w:val="green"/>
        </w:rPr>
        <w:t xml:space="preserve"> and </w:t>
      </w:r>
      <w:r w:rsidRPr="001F7E8A">
        <w:rPr>
          <w:rStyle w:val="Emphasis"/>
          <w:highlight w:val="green"/>
        </w:rPr>
        <w:t>punishing</w:t>
      </w:r>
      <w:r w:rsidRPr="001F7E8A">
        <w:rPr>
          <w:rStyle w:val="IntenseEmphasis"/>
          <w:highlight w:val="green"/>
        </w:rPr>
        <w:t xml:space="preserve"> tyrants in</w:t>
      </w:r>
      <w:r w:rsidRPr="001F7E8A">
        <w:rPr>
          <w:rStyle w:val="IntenseEmphasis"/>
        </w:rPr>
        <w:t xml:space="preserve"> countries like </w:t>
      </w:r>
      <w:r w:rsidRPr="001F7E8A">
        <w:rPr>
          <w:rStyle w:val="Emphasis"/>
          <w:highlight w:val="green"/>
        </w:rPr>
        <w:t>Syria</w:t>
      </w:r>
      <w:r w:rsidRPr="001F7E8A">
        <w:rPr>
          <w:rStyle w:val="IntenseEmphasis"/>
        </w:rPr>
        <w:t xml:space="preserve">, </w:t>
      </w:r>
      <w:r w:rsidRPr="001F7E8A">
        <w:rPr>
          <w:rStyle w:val="Emphasis"/>
          <w:highlight w:val="green"/>
        </w:rPr>
        <w:t>Ukraine</w:t>
      </w:r>
      <w:r w:rsidRPr="001F7E8A">
        <w:rPr>
          <w:rStyle w:val="IntenseEmphasis"/>
        </w:rPr>
        <w:t xml:space="preserve"> and </w:t>
      </w:r>
      <w:r w:rsidRPr="001F7E8A">
        <w:rPr>
          <w:rStyle w:val="Emphasis"/>
          <w:highlight w:val="green"/>
        </w:rPr>
        <w:t>Afghanistan</w:t>
      </w:r>
      <w:r w:rsidRPr="001F7E8A">
        <w:rPr>
          <w:rStyle w:val="IntenseEmphasis"/>
          <w:highlight w:val="green"/>
        </w:rPr>
        <w:t xml:space="preserve">. This </w:t>
      </w:r>
      <w:r w:rsidRPr="001F7E8A">
        <w:rPr>
          <w:rStyle w:val="IntenseEmphasis"/>
        </w:rPr>
        <w:t xml:space="preserve">will </w:t>
      </w:r>
      <w:r w:rsidRPr="001F7E8A">
        <w:rPr>
          <w:rStyle w:val="Emphasis"/>
          <w:highlight w:val="green"/>
        </w:rPr>
        <w:t xml:space="preserve">threaten </w:t>
      </w:r>
      <w:r w:rsidRPr="001F7E8A">
        <w:rPr>
          <w:rStyle w:val="Emphasis"/>
        </w:rPr>
        <w:t xml:space="preserve">global </w:t>
      </w:r>
      <w:r w:rsidRPr="001F7E8A">
        <w:rPr>
          <w:rStyle w:val="Emphasis"/>
          <w:highlight w:val="green"/>
        </w:rPr>
        <w:t>security</w:t>
      </w:r>
      <w:r w:rsidRPr="001F7E8A">
        <w:rPr>
          <w:rStyle w:val="IntenseEmphasis"/>
        </w:rPr>
        <w:t xml:space="preserve"> and our national self-interest.</w:t>
      </w:r>
      <w:r w:rsidRPr="001F7E8A">
        <w:rPr>
          <w:sz w:val="16"/>
        </w:rPr>
        <w:t xml:space="preserve"> That’s why </w:t>
      </w:r>
      <w:r w:rsidRPr="001F7E8A">
        <w:rPr>
          <w:rStyle w:val="IntenseEmphasis"/>
          <w:highlight w:val="green"/>
        </w:rPr>
        <w:t xml:space="preserve">we should </w:t>
      </w:r>
      <w:r w:rsidRPr="001F7E8A">
        <w:rPr>
          <w:rStyle w:val="Emphasis"/>
          <w:highlight w:val="green"/>
        </w:rPr>
        <w:t>set an example</w:t>
      </w:r>
      <w:r w:rsidRPr="001F7E8A">
        <w:rPr>
          <w:rStyle w:val="IntenseEmphasis"/>
          <w:highlight w:val="green"/>
        </w:rPr>
        <w:t xml:space="preserve"> that </w:t>
      </w:r>
      <w:r w:rsidRPr="001F7E8A">
        <w:rPr>
          <w:rStyle w:val="Emphasis"/>
          <w:highlight w:val="green"/>
        </w:rPr>
        <w:t>raises rather than lowers the bar when it comes to fighting corruption.</w:t>
      </w:r>
    </w:p>
    <w:p w14:paraId="734F253D" w14:textId="77777777" w:rsidR="00081DFB" w:rsidRPr="001F7E8A" w:rsidRDefault="00081DFB" w:rsidP="00081DFB">
      <w:pPr>
        <w:rPr>
          <w:rStyle w:val="IntenseEmphasis"/>
        </w:rPr>
      </w:pPr>
      <w:r w:rsidRPr="001F7E8A">
        <w:rPr>
          <w:sz w:val="16"/>
        </w:rPr>
        <w:t xml:space="preserve">Mr. </w:t>
      </w:r>
      <w:r w:rsidRPr="001F7E8A">
        <w:rPr>
          <w:rStyle w:val="IntenseEmphasis"/>
          <w:highlight w:val="green"/>
        </w:rPr>
        <w:t>Trump</w:t>
      </w:r>
      <w:r w:rsidRPr="001F7E8A">
        <w:rPr>
          <w:rStyle w:val="IntenseEmphasis"/>
        </w:rPr>
        <w:t>’s refusal to avoid</w:t>
      </w:r>
      <w:r w:rsidRPr="001F7E8A">
        <w:rPr>
          <w:sz w:val="16"/>
        </w:rPr>
        <w:t xml:space="preserve"> both </w:t>
      </w:r>
      <w:r w:rsidRPr="001F7E8A">
        <w:rPr>
          <w:rStyle w:val="IntenseEmphasis"/>
        </w:rPr>
        <w:t>real and perceived conflicts of interest</w:t>
      </w:r>
      <w:r w:rsidRPr="001F7E8A">
        <w:rPr>
          <w:sz w:val="16"/>
        </w:rPr>
        <w:t xml:space="preserve">s is not only a legal problem that </w:t>
      </w:r>
      <w:r w:rsidRPr="001F7E8A">
        <w:rPr>
          <w:rStyle w:val="Emphasis"/>
          <w:highlight w:val="green"/>
        </w:rPr>
        <w:t>breaks</w:t>
      </w:r>
      <w:r w:rsidRPr="001F7E8A">
        <w:rPr>
          <w:rStyle w:val="IntenseEmphasis"/>
        </w:rPr>
        <w:t xml:space="preserve"> </w:t>
      </w:r>
      <w:r w:rsidRPr="001F7E8A">
        <w:rPr>
          <w:sz w:val="16"/>
        </w:rPr>
        <w:t xml:space="preserve">with </w:t>
      </w:r>
      <w:r w:rsidRPr="001F7E8A">
        <w:rPr>
          <w:rStyle w:val="Emphasis"/>
          <w:highlight w:val="green"/>
        </w:rPr>
        <w:t>precedent</w:t>
      </w:r>
      <w:r w:rsidRPr="001F7E8A">
        <w:rPr>
          <w:rStyle w:val="IntenseEmphasis"/>
        </w:rPr>
        <w:t xml:space="preserve"> respected </w:t>
      </w:r>
      <w:r w:rsidRPr="001F7E8A">
        <w:rPr>
          <w:rStyle w:val="IntenseEmphasis"/>
          <w:highlight w:val="green"/>
        </w:rPr>
        <w:t xml:space="preserve">by </w:t>
      </w:r>
      <w:r w:rsidRPr="001F7E8A">
        <w:rPr>
          <w:rStyle w:val="Emphasis"/>
          <w:highlight w:val="green"/>
        </w:rPr>
        <w:t>every other President</w:t>
      </w:r>
      <w:r w:rsidRPr="001F7E8A">
        <w:rPr>
          <w:rStyle w:val="IntenseEmphasis"/>
        </w:rPr>
        <w:t xml:space="preserve"> </w:t>
      </w:r>
      <w:r w:rsidRPr="001F7E8A">
        <w:rPr>
          <w:sz w:val="16"/>
        </w:rPr>
        <w:t xml:space="preserve">in recent history. It also violates common decency and betrays the trust that voters have placed in him. In casting their vote for him, his supporters were looking to “drain the swamp”, in Mr. Trump’s famous phrase, only to see the exact opposite: </w:t>
      </w:r>
      <w:r w:rsidRPr="001F7E8A">
        <w:rPr>
          <w:rStyle w:val="IntenseEmphasis"/>
        </w:rPr>
        <w:t xml:space="preserve">the muck of scandal threatening to </w:t>
      </w:r>
      <w:r w:rsidRPr="001F7E8A">
        <w:rPr>
          <w:rStyle w:val="Emphasis"/>
        </w:rPr>
        <w:t>swallow</w:t>
      </w:r>
      <w:r w:rsidRPr="001F7E8A">
        <w:rPr>
          <w:sz w:val="16"/>
        </w:rPr>
        <w:t xml:space="preserve"> the honor of </w:t>
      </w:r>
      <w:r w:rsidRPr="001F7E8A">
        <w:rPr>
          <w:rStyle w:val="IntenseEmphasis"/>
        </w:rPr>
        <w:t>our highest office.</w:t>
      </w:r>
    </w:p>
    <w:p w14:paraId="3E547C1D" w14:textId="77777777" w:rsidR="00081DFB" w:rsidRPr="001F7E8A" w:rsidRDefault="00081DFB" w:rsidP="00081DFB">
      <w:pPr>
        <w:pStyle w:val="Heading3"/>
        <w:rPr>
          <w:rFonts w:cs="Arial"/>
        </w:rPr>
      </w:pPr>
      <w:r w:rsidRPr="001F7E8A">
        <w:rPr>
          <w:rFonts w:cs="Arial"/>
        </w:rPr>
        <w:t xml:space="preserve">1AR – AT: Modeling </w:t>
      </w:r>
    </w:p>
    <w:p w14:paraId="4A2A2E30" w14:textId="77777777" w:rsidR="00081DFB" w:rsidRPr="001F7E8A" w:rsidRDefault="00081DFB" w:rsidP="00081DFB">
      <w:pPr>
        <w:pStyle w:val="Heading4"/>
        <w:rPr>
          <w:rFonts w:cs="Arial"/>
          <w:sz w:val="24"/>
        </w:rPr>
      </w:pPr>
      <w:r w:rsidRPr="001F7E8A">
        <w:rPr>
          <w:rFonts w:cs="Arial"/>
        </w:rPr>
        <w:t xml:space="preserve">U.S. pressure’s </w:t>
      </w:r>
      <w:r w:rsidRPr="001F7E8A">
        <w:rPr>
          <w:rFonts w:cs="Arial"/>
          <w:u w:val="single"/>
        </w:rPr>
        <w:t>highly effective</w:t>
      </w:r>
      <w:r w:rsidRPr="001F7E8A">
        <w:rPr>
          <w:rFonts w:cs="Arial"/>
        </w:rPr>
        <w:t xml:space="preserve">, but the </w:t>
      </w:r>
      <w:r w:rsidRPr="001F7E8A">
        <w:rPr>
          <w:rFonts w:cs="Arial"/>
          <w:u w:val="single"/>
        </w:rPr>
        <w:t>aroma</w:t>
      </w:r>
      <w:r w:rsidRPr="001F7E8A">
        <w:rPr>
          <w:rFonts w:cs="Arial"/>
        </w:rPr>
        <w:t xml:space="preserve"> of Trump corruption </w:t>
      </w:r>
      <w:r w:rsidRPr="001F7E8A">
        <w:rPr>
          <w:rFonts w:cs="Arial"/>
          <w:u w:val="single"/>
        </w:rPr>
        <w:t>ruins</w:t>
      </w:r>
      <w:r w:rsidRPr="001F7E8A">
        <w:rPr>
          <w:rFonts w:cs="Arial"/>
        </w:rPr>
        <w:t xml:space="preserve"> it</w:t>
      </w:r>
    </w:p>
    <w:p w14:paraId="4F3AD67B" w14:textId="77777777" w:rsidR="00081DFB" w:rsidRPr="001F7E8A" w:rsidRDefault="00081DFB" w:rsidP="00081DFB">
      <w:r w:rsidRPr="001F7E8A">
        <w:rPr>
          <w:rStyle w:val="Style13ptBold"/>
        </w:rPr>
        <w:t>Maas 17</w:t>
      </w:r>
      <w:r w:rsidRPr="001F7E8A">
        <w:t>, [has written about war, media, and national security for The New York Times Magazine, The New Yorker, and The Washington Post. He reported on both civilians and combatants during the conflicts in Iraq and Afghanistan. He is the author of Love Thy Neighbor: A Story of War, an award-winning memoir about the conflict in Bosnia, and he wrote Crude World: The Violent Twilight of Oil. Peter was awarded a Guggenheim Fellowship in 2012. He has taught writing at Princeton and Columbia universities, and had fellowships at the Shorenstein Center at Harvard and the American Academy in Berlin. He is on the advisory boards of the Solutions Journalism Network, and the Program for Narrative and Documentary Practice at Tufts University, HOW DONALD TRUMP COULD DESTROY THE GLOBAL FIGHT AGAINST KLEPTOCRACY, https://theintercept.com/2017/06/30/trump-obiang-corruption-kleptocracy-equatorial-guinea-teodorin/]</w:t>
      </w:r>
    </w:p>
    <w:p w14:paraId="1F430DDE" w14:textId="77777777" w:rsidR="00081DFB" w:rsidRPr="001F7E8A" w:rsidRDefault="00081DFB" w:rsidP="00081DFB">
      <w:pPr>
        <w:rPr>
          <w:sz w:val="16"/>
        </w:rPr>
      </w:pPr>
      <w:r w:rsidRPr="001F7E8A">
        <w:rPr>
          <w:rStyle w:val="IntenseEmphasis"/>
        </w:rPr>
        <w:t>AN INCREDIBLE EVENT is taking place in Paris.</w:t>
      </w:r>
      <w:r w:rsidRPr="001F7E8A">
        <w:rPr>
          <w:sz w:val="16"/>
        </w:rPr>
        <w:t xml:space="preserve"> The </w:t>
      </w:r>
      <w:r w:rsidRPr="001F7E8A">
        <w:rPr>
          <w:rStyle w:val="IntenseEmphasis"/>
        </w:rPr>
        <w:t>playboy son of a wealthy dictator is on trial for stealing</w:t>
      </w:r>
      <w:r w:rsidRPr="001F7E8A">
        <w:rPr>
          <w:sz w:val="16"/>
        </w:rPr>
        <w:t xml:space="preserve"> more than </w:t>
      </w:r>
      <w:r w:rsidRPr="001F7E8A">
        <w:rPr>
          <w:rStyle w:val="IntenseEmphasis"/>
        </w:rPr>
        <w:t>$100 million</w:t>
      </w:r>
      <w:r w:rsidRPr="001F7E8A">
        <w:rPr>
          <w:sz w:val="16"/>
        </w:rPr>
        <w:t xml:space="preserve"> from his oil-rich and poverty-plagued homeland.</w:t>
      </w:r>
    </w:p>
    <w:p w14:paraId="6A77C7AD" w14:textId="77777777" w:rsidR="00081DFB" w:rsidRPr="001F7E8A" w:rsidRDefault="00081DFB" w:rsidP="00081DFB">
      <w:pPr>
        <w:rPr>
          <w:sz w:val="16"/>
        </w:rPr>
      </w:pPr>
      <w:r w:rsidRPr="001F7E8A">
        <w:rPr>
          <w:sz w:val="16"/>
        </w:rPr>
        <w:t>Authorities in Europe have already seized a glitzy assortment of the allegedly ill-gotten possessions of Teodorin Obiang, whose father is nearing four decades of dictatorial rule in Equatorial Guinea. Gone is Obiang’s 250-foot yacht with a helipad and jacuzzi, as well as nine of his luxury cars (two Bugattis, two Bentleys, a Ferrari, Rolls Royce, Maserati, Porsche Carrerra, and Mercedes Maybach), 300 bottles of Chateau Petrus (at more than $2,500 a bottle, one of the world’s most expensive wines), an art collection that includes works by Degas and Rodin, and his 101-room mansion on Avenue Foch in Paris.</w:t>
      </w:r>
    </w:p>
    <w:p w14:paraId="1034235F" w14:textId="77777777" w:rsidR="00081DFB" w:rsidRPr="001F7E8A" w:rsidRDefault="00081DFB" w:rsidP="00081DFB">
      <w:pPr>
        <w:rPr>
          <w:sz w:val="16"/>
        </w:rPr>
      </w:pPr>
      <w:r w:rsidRPr="001F7E8A">
        <w:rPr>
          <w:rStyle w:val="IntenseEmphasis"/>
        </w:rPr>
        <w:t xml:space="preserve">Two dynamics make this trial </w:t>
      </w:r>
      <w:r w:rsidRPr="001F7E8A">
        <w:rPr>
          <w:rStyle w:val="Emphasis"/>
        </w:rPr>
        <w:t>remarkable</w:t>
      </w:r>
      <w:r w:rsidRPr="001F7E8A">
        <w:rPr>
          <w:rStyle w:val="IntenseEmphasis"/>
        </w:rPr>
        <w:t>.</w:t>
      </w:r>
      <w:r w:rsidRPr="001F7E8A">
        <w:rPr>
          <w:sz w:val="16"/>
        </w:rPr>
        <w:t xml:space="preserve"> The </w:t>
      </w:r>
      <w:r w:rsidRPr="001F7E8A">
        <w:rPr>
          <w:rStyle w:val="IntenseEmphasis"/>
        </w:rPr>
        <w:t>first</w:t>
      </w:r>
      <w:r w:rsidRPr="001F7E8A">
        <w:rPr>
          <w:sz w:val="16"/>
        </w:rPr>
        <w:t xml:space="preserve"> is that, while it is not unusual for ousted kleptocrats and their children to face trial for corruption, </w:t>
      </w:r>
      <w:r w:rsidRPr="001F7E8A">
        <w:rPr>
          <w:rStyle w:val="IntenseEmphasis"/>
          <w:highlight w:val="green"/>
        </w:rPr>
        <w:t xml:space="preserve">it is </w:t>
      </w:r>
      <w:r w:rsidRPr="001F7E8A">
        <w:rPr>
          <w:rStyle w:val="IntenseEmphasis"/>
        </w:rPr>
        <w:t xml:space="preserve">nearly </w:t>
      </w:r>
      <w:r w:rsidRPr="001F7E8A">
        <w:rPr>
          <w:rStyle w:val="Emphasis"/>
          <w:highlight w:val="green"/>
        </w:rPr>
        <w:t>unprecedented</w:t>
      </w:r>
      <w:r w:rsidRPr="001F7E8A">
        <w:rPr>
          <w:rStyle w:val="IntenseEmphasis"/>
          <w:highlight w:val="green"/>
        </w:rPr>
        <w:t xml:space="preserve"> for a ruling family to be hauled before</w:t>
      </w:r>
      <w:r w:rsidRPr="001F7E8A">
        <w:rPr>
          <w:sz w:val="16"/>
        </w:rPr>
        <w:t xml:space="preserve"> a </w:t>
      </w:r>
      <w:r w:rsidRPr="001F7E8A">
        <w:rPr>
          <w:rStyle w:val="IntenseEmphasis"/>
          <w:highlight w:val="green"/>
        </w:rPr>
        <w:t>court</w:t>
      </w:r>
      <w:r w:rsidRPr="001F7E8A">
        <w:rPr>
          <w:sz w:val="16"/>
        </w:rPr>
        <w:t xml:space="preserve">. </w:t>
      </w:r>
      <w:r w:rsidRPr="001F7E8A">
        <w:rPr>
          <w:rStyle w:val="Emphasis"/>
          <w:highlight w:val="red"/>
        </w:rPr>
        <w:t>Teodorin Obiang</w:t>
      </w:r>
      <w:r w:rsidRPr="001F7E8A">
        <w:rPr>
          <w:sz w:val="16"/>
        </w:rPr>
        <w:t xml:space="preserve"> currently bears the title of vice president of Equatorial Guinea, and his father, </w:t>
      </w:r>
      <w:r w:rsidRPr="001F7E8A">
        <w:rPr>
          <w:rStyle w:val="Emphasis"/>
          <w:highlight w:val="red"/>
        </w:rPr>
        <w:t>Teodoro</w:t>
      </w:r>
      <w:r w:rsidRPr="001F7E8A">
        <w:rPr>
          <w:sz w:val="16"/>
        </w:rPr>
        <w:t>, is the unloved president who, in the six times he has organized facsimiles of elections since taking power in a 1979 coup, never received less than 93 percent of the votes. The trial came about due to an unusual facet of French law: Civic groups can file criminal complaints against foreign officials. Prosecutors were all but forced to take the case.</w:t>
      </w:r>
    </w:p>
    <w:p w14:paraId="3B3DC017" w14:textId="77777777" w:rsidR="00081DFB" w:rsidRPr="001F7E8A" w:rsidRDefault="00081DFB" w:rsidP="00081DFB">
      <w:pPr>
        <w:rPr>
          <w:sz w:val="16"/>
        </w:rPr>
      </w:pPr>
      <w:r w:rsidRPr="001F7E8A">
        <w:rPr>
          <w:sz w:val="16"/>
        </w:rPr>
        <w:t xml:space="preserve">Another layer of remarkableness — this one the opposite of encouraging — is that </w:t>
      </w:r>
      <w:r w:rsidRPr="001F7E8A">
        <w:rPr>
          <w:rStyle w:val="IntenseEmphasis"/>
          <w:highlight w:val="green"/>
        </w:rPr>
        <w:t xml:space="preserve">we might </w:t>
      </w:r>
      <w:r w:rsidRPr="001F7E8A">
        <w:rPr>
          <w:rStyle w:val="Emphasis"/>
          <w:highlight w:val="green"/>
        </w:rPr>
        <w:t>not</w:t>
      </w:r>
      <w:r w:rsidRPr="001F7E8A">
        <w:rPr>
          <w:rStyle w:val="IntenseEmphasis"/>
          <w:highlight w:val="green"/>
        </w:rPr>
        <w:t xml:space="preserve"> see another</w:t>
      </w:r>
      <w:r w:rsidRPr="001F7E8A">
        <w:rPr>
          <w:rStyle w:val="IntenseEmphasis"/>
        </w:rPr>
        <w:t xml:space="preserve"> spectacle of this</w:t>
      </w:r>
      <w:r w:rsidRPr="001F7E8A">
        <w:rPr>
          <w:sz w:val="16"/>
        </w:rPr>
        <w:t xml:space="preserve"> sort </w:t>
      </w:r>
      <w:r w:rsidRPr="001F7E8A">
        <w:rPr>
          <w:rStyle w:val="IntenseEmphasis"/>
          <w:highlight w:val="green"/>
        </w:rPr>
        <w:t xml:space="preserve">for a </w:t>
      </w:r>
      <w:r w:rsidRPr="001F7E8A">
        <w:rPr>
          <w:rStyle w:val="Emphasis"/>
          <w:highlight w:val="green"/>
        </w:rPr>
        <w:t>long</w:t>
      </w:r>
      <w:r w:rsidRPr="001F7E8A">
        <w:rPr>
          <w:rStyle w:val="IntenseEmphasis"/>
          <w:highlight w:val="green"/>
        </w:rPr>
        <w:t xml:space="preserve"> </w:t>
      </w:r>
      <w:r w:rsidRPr="001F7E8A">
        <w:rPr>
          <w:rStyle w:val="Emphasis"/>
          <w:highlight w:val="green"/>
        </w:rPr>
        <w:t>time</w:t>
      </w:r>
      <w:r w:rsidRPr="001F7E8A">
        <w:rPr>
          <w:rStyle w:val="IntenseEmphasis"/>
        </w:rPr>
        <w:t>.</w:t>
      </w:r>
      <w:r w:rsidRPr="001F7E8A">
        <w:rPr>
          <w:sz w:val="16"/>
        </w:rPr>
        <w:t xml:space="preserve"> That’s because the </w:t>
      </w:r>
      <w:r w:rsidRPr="001F7E8A">
        <w:rPr>
          <w:rStyle w:val="IntenseEmphasis"/>
          <w:highlight w:val="green"/>
        </w:rPr>
        <w:t>Trump</w:t>
      </w:r>
      <w:r w:rsidRPr="001F7E8A">
        <w:rPr>
          <w:sz w:val="16"/>
        </w:rPr>
        <w:t xml:space="preserve"> family, which </w:t>
      </w:r>
      <w:r w:rsidRPr="001F7E8A">
        <w:rPr>
          <w:rStyle w:val="IntenseEmphasis"/>
        </w:rPr>
        <w:t>has shown</w:t>
      </w:r>
      <w:r w:rsidRPr="001F7E8A">
        <w:rPr>
          <w:sz w:val="16"/>
        </w:rPr>
        <w:t xml:space="preserve"> a </w:t>
      </w:r>
      <w:r w:rsidRPr="001F7E8A">
        <w:rPr>
          <w:rStyle w:val="Emphasis"/>
        </w:rPr>
        <w:t>limited regard</w:t>
      </w:r>
      <w:r w:rsidRPr="001F7E8A">
        <w:rPr>
          <w:rStyle w:val="IntenseEmphasis"/>
        </w:rPr>
        <w:t xml:space="preserve"> for separating politics from business</w:t>
      </w:r>
      <w:r w:rsidRPr="001F7E8A">
        <w:rPr>
          <w:sz w:val="16"/>
        </w:rPr>
        <w:t xml:space="preserve">, has </w:t>
      </w:r>
      <w:r w:rsidRPr="001F7E8A">
        <w:rPr>
          <w:rStyle w:val="IntenseEmphasis"/>
        </w:rPr>
        <w:t xml:space="preserve">fully </w:t>
      </w:r>
      <w:r w:rsidRPr="001F7E8A">
        <w:rPr>
          <w:rStyle w:val="IntenseEmphasis"/>
          <w:highlight w:val="green"/>
        </w:rPr>
        <w:t>installed</w:t>
      </w:r>
      <w:r w:rsidRPr="001F7E8A">
        <w:rPr>
          <w:sz w:val="16"/>
        </w:rPr>
        <w:t xml:space="preserve"> itself and </w:t>
      </w:r>
      <w:r w:rsidRPr="001F7E8A">
        <w:rPr>
          <w:rStyle w:val="IntenseEmphasis"/>
          <w:highlight w:val="green"/>
        </w:rPr>
        <w:t xml:space="preserve">its ethics </w:t>
      </w:r>
      <w:r w:rsidRPr="001F7E8A">
        <w:rPr>
          <w:rStyle w:val="IntenseEmphasis"/>
        </w:rPr>
        <w:t>in the White House.</w:t>
      </w:r>
      <w:r w:rsidRPr="001F7E8A">
        <w:rPr>
          <w:sz w:val="16"/>
        </w:rPr>
        <w:t xml:space="preserve"> The </w:t>
      </w:r>
      <w:r w:rsidRPr="001F7E8A">
        <w:rPr>
          <w:rStyle w:val="Emphasis"/>
          <w:highlight w:val="green"/>
        </w:rPr>
        <w:t>consequences</w:t>
      </w:r>
      <w:r w:rsidRPr="001F7E8A">
        <w:rPr>
          <w:rStyle w:val="IntenseEmphasis"/>
          <w:highlight w:val="green"/>
        </w:rPr>
        <w:t xml:space="preserve"> reach </w:t>
      </w:r>
      <w:r w:rsidRPr="001F7E8A">
        <w:rPr>
          <w:rStyle w:val="Emphasis"/>
          <w:highlight w:val="green"/>
        </w:rPr>
        <w:t>beyond American shores</w:t>
      </w:r>
      <w:r w:rsidRPr="001F7E8A">
        <w:rPr>
          <w:rStyle w:val="IntenseEmphasis"/>
        </w:rPr>
        <w:t>.</w:t>
      </w:r>
      <w:r w:rsidRPr="001F7E8A">
        <w:rPr>
          <w:sz w:val="16"/>
        </w:rPr>
        <w:t xml:space="preserve"> A </w:t>
      </w:r>
      <w:r w:rsidRPr="001F7E8A">
        <w:rPr>
          <w:rStyle w:val="Emphasis"/>
          <w:highlight w:val="green"/>
        </w:rPr>
        <w:t>foundation</w:t>
      </w:r>
      <w:r w:rsidRPr="001F7E8A">
        <w:rPr>
          <w:rStyle w:val="IntenseEmphasis"/>
          <w:highlight w:val="green"/>
        </w:rPr>
        <w:t xml:space="preserve"> for the trial</w:t>
      </w:r>
      <w:r w:rsidRPr="001F7E8A">
        <w:rPr>
          <w:rStyle w:val="IntenseEmphasis"/>
        </w:rPr>
        <w:t xml:space="preserve"> in France was </w:t>
      </w:r>
      <w:r w:rsidRPr="001F7E8A">
        <w:rPr>
          <w:rStyle w:val="Emphasis"/>
          <w:highlight w:val="green"/>
        </w:rPr>
        <w:t>laid</w:t>
      </w:r>
      <w:r w:rsidRPr="001F7E8A">
        <w:rPr>
          <w:sz w:val="16"/>
        </w:rPr>
        <w:t xml:space="preserve"> many years ago </w:t>
      </w:r>
      <w:r w:rsidRPr="001F7E8A">
        <w:rPr>
          <w:rStyle w:val="IntenseEmphasis"/>
          <w:highlight w:val="green"/>
        </w:rPr>
        <w:t>in the U</w:t>
      </w:r>
      <w:r w:rsidRPr="001F7E8A">
        <w:rPr>
          <w:sz w:val="16"/>
        </w:rPr>
        <w:t xml:space="preserve">nited </w:t>
      </w:r>
      <w:r w:rsidRPr="001F7E8A">
        <w:rPr>
          <w:rStyle w:val="IntenseEmphasis"/>
          <w:highlight w:val="green"/>
        </w:rPr>
        <w:t>S</w:t>
      </w:r>
      <w:r w:rsidRPr="001F7E8A">
        <w:rPr>
          <w:sz w:val="16"/>
        </w:rPr>
        <w:t>tates by activist organizations, congressional investigators, and, later on, federal law enforcement. In 2011 Barack Obama’s Department of Justice filed its own civil charges against Teodorin Obiang under its Kleptocracy Asset Recovery Initiative, and Obiang settled that case by forfeiting his $30 million Malibu mansion, a Ferrari, and several items of Michael Jackson memorabilia.</w:t>
      </w:r>
    </w:p>
    <w:p w14:paraId="4AFEFE42" w14:textId="77777777" w:rsidR="00081DFB" w:rsidRPr="001F7E8A" w:rsidRDefault="00081DFB" w:rsidP="00081DFB">
      <w:pPr>
        <w:rPr>
          <w:u w:val="single"/>
        </w:rPr>
      </w:pPr>
      <w:r w:rsidRPr="001F7E8A">
        <w:rPr>
          <w:sz w:val="16"/>
        </w:rPr>
        <w:t xml:space="preserve">But </w:t>
      </w:r>
      <w:r w:rsidRPr="001F7E8A">
        <w:rPr>
          <w:rStyle w:val="IntenseEmphasis"/>
        </w:rPr>
        <w:t>what are the odds</w:t>
      </w:r>
      <w:r w:rsidRPr="001F7E8A">
        <w:rPr>
          <w:sz w:val="16"/>
        </w:rPr>
        <w:t xml:space="preserve"> that President Donald </w:t>
      </w:r>
      <w:r w:rsidRPr="001F7E8A">
        <w:rPr>
          <w:rStyle w:val="IntenseEmphasis"/>
        </w:rPr>
        <w:t>Trump</w:t>
      </w:r>
      <w:r w:rsidRPr="001F7E8A">
        <w:rPr>
          <w:sz w:val="16"/>
        </w:rPr>
        <w:t xml:space="preserve"> and his family </w:t>
      </w:r>
      <w:r w:rsidRPr="001F7E8A">
        <w:rPr>
          <w:rStyle w:val="IntenseEmphasis"/>
        </w:rPr>
        <w:t xml:space="preserve">will criticize, let alone prosecute, a style of rule they </w:t>
      </w:r>
      <w:r w:rsidRPr="001F7E8A">
        <w:rPr>
          <w:rStyle w:val="Emphasis"/>
        </w:rPr>
        <w:t>emulate</w:t>
      </w:r>
      <w:r w:rsidRPr="001F7E8A">
        <w:rPr>
          <w:rStyle w:val="IntenseEmphasis"/>
        </w:rPr>
        <w:t xml:space="preserve">? </w:t>
      </w:r>
      <w:r w:rsidRPr="001F7E8A">
        <w:rPr>
          <w:rStyle w:val="IntenseEmphasis"/>
          <w:highlight w:val="green"/>
        </w:rPr>
        <w:t>What</w:t>
      </w:r>
      <w:r w:rsidRPr="001F7E8A">
        <w:rPr>
          <w:rStyle w:val="IntenseEmphasis"/>
        </w:rPr>
        <w:t xml:space="preserve"> </w:t>
      </w:r>
      <w:r w:rsidRPr="001F7E8A">
        <w:rPr>
          <w:rStyle w:val="Emphasis"/>
          <w:highlight w:val="green"/>
        </w:rPr>
        <w:t>standing</w:t>
      </w:r>
      <w:r w:rsidRPr="001F7E8A">
        <w:rPr>
          <w:rStyle w:val="IntenseEmphasis"/>
          <w:highlight w:val="green"/>
        </w:rPr>
        <w:t xml:space="preserve"> does the U</w:t>
      </w:r>
      <w:r w:rsidRPr="001F7E8A">
        <w:rPr>
          <w:sz w:val="16"/>
        </w:rPr>
        <w:t xml:space="preserve">nited </w:t>
      </w:r>
      <w:r w:rsidRPr="001F7E8A">
        <w:rPr>
          <w:rStyle w:val="IntenseEmphasis"/>
          <w:highlight w:val="green"/>
        </w:rPr>
        <w:t>S</w:t>
      </w:r>
      <w:r w:rsidRPr="001F7E8A">
        <w:rPr>
          <w:sz w:val="16"/>
        </w:rPr>
        <w:t xml:space="preserve">tates </w:t>
      </w:r>
      <w:r w:rsidRPr="001F7E8A">
        <w:rPr>
          <w:rStyle w:val="IntenseEmphasis"/>
          <w:highlight w:val="green"/>
        </w:rPr>
        <w:t>have</w:t>
      </w:r>
      <w:r w:rsidRPr="001F7E8A">
        <w:rPr>
          <w:rStyle w:val="IntenseEmphasis"/>
        </w:rPr>
        <w:t xml:space="preserve"> to argue </w:t>
      </w:r>
      <w:r w:rsidRPr="001F7E8A">
        <w:rPr>
          <w:rStyle w:val="IntenseEmphasis"/>
          <w:highlight w:val="green"/>
        </w:rPr>
        <w:t>against</w:t>
      </w:r>
      <w:r w:rsidRPr="001F7E8A">
        <w:rPr>
          <w:sz w:val="16"/>
        </w:rPr>
        <w:t xml:space="preserve"> </w:t>
      </w:r>
      <w:r w:rsidRPr="001F7E8A">
        <w:rPr>
          <w:rStyle w:val="Emphasis"/>
        </w:rPr>
        <w:t>nepotism</w:t>
      </w:r>
      <w:r w:rsidRPr="001F7E8A">
        <w:rPr>
          <w:rStyle w:val="IntenseEmphasis"/>
        </w:rPr>
        <w:t xml:space="preserve"> and</w:t>
      </w:r>
      <w:r w:rsidRPr="001F7E8A">
        <w:rPr>
          <w:sz w:val="16"/>
        </w:rPr>
        <w:t xml:space="preserve"> </w:t>
      </w:r>
      <w:r w:rsidRPr="001F7E8A">
        <w:rPr>
          <w:rStyle w:val="Emphasis"/>
          <w:highlight w:val="green"/>
        </w:rPr>
        <w:t>kleptocracy</w:t>
      </w:r>
      <w:r w:rsidRPr="001F7E8A">
        <w:rPr>
          <w:rStyle w:val="IntenseEmphasis"/>
          <w:highlight w:val="green"/>
        </w:rPr>
        <w:t xml:space="preserve"> when its</w:t>
      </w:r>
      <w:r w:rsidRPr="001F7E8A">
        <w:rPr>
          <w:rStyle w:val="IntenseEmphasis"/>
        </w:rPr>
        <w:t xml:space="preserve"> own </w:t>
      </w:r>
      <w:r w:rsidRPr="001F7E8A">
        <w:rPr>
          <w:rStyle w:val="IntenseEmphasis"/>
          <w:highlight w:val="green"/>
        </w:rPr>
        <w:t xml:space="preserve">government has the </w:t>
      </w:r>
      <w:r w:rsidRPr="001F7E8A">
        <w:rPr>
          <w:rStyle w:val="Emphasis"/>
          <w:highlight w:val="green"/>
        </w:rPr>
        <w:t>aroma</w:t>
      </w:r>
      <w:r w:rsidRPr="001F7E8A">
        <w:rPr>
          <w:sz w:val="16"/>
        </w:rPr>
        <w:t xml:space="preserve"> </w:t>
      </w:r>
      <w:r w:rsidRPr="001F7E8A">
        <w:rPr>
          <w:rStyle w:val="IntenseEmphasis"/>
        </w:rPr>
        <w:t>of both?</w:t>
      </w:r>
    </w:p>
    <w:p w14:paraId="336D03E4" w14:textId="77777777" w:rsidR="00081DFB" w:rsidRPr="001F7E8A" w:rsidRDefault="00081DFB" w:rsidP="00081DFB">
      <w:pPr>
        <w:rPr>
          <w:sz w:val="16"/>
        </w:rPr>
      </w:pPr>
      <w:r w:rsidRPr="001F7E8A">
        <w:rPr>
          <w:sz w:val="16"/>
        </w:rPr>
        <w:t>Last week, the pre-eminent anti-corruption group Global Witness issued a remarkably blunt statement that zeroed in on the Trump problem. “</w:t>
      </w:r>
      <w:r w:rsidRPr="001F7E8A">
        <w:rPr>
          <w:rStyle w:val="IntenseEmphasis"/>
        </w:rPr>
        <w:t xml:space="preserve">The importance of continuing this fight against kleptocracy around the world </w:t>
      </w:r>
      <w:r w:rsidRPr="001F7E8A">
        <w:rPr>
          <w:rStyle w:val="Emphasis"/>
        </w:rPr>
        <w:t>cannot be overstated</w:t>
      </w:r>
      <w:r w:rsidRPr="001F7E8A">
        <w:rPr>
          <w:sz w:val="16"/>
        </w:rPr>
        <w:t xml:space="preserve">,” said Zorka </w:t>
      </w:r>
      <w:r w:rsidRPr="001F7E8A">
        <w:rPr>
          <w:rStyle w:val="IntenseEmphasis"/>
        </w:rPr>
        <w:t>Milin</w:t>
      </w:r>
      <w:r w:rsidRPr="001F7E8A">
        <w:rPr>
          <w:sz w:val="16"/>
        </w:rPr>
        <w:t xml:space="preserve">, a </w:t>
      </w:r>
      <w:r w:rsidRPr="001F7E8A">
        <w:rPr>
          <w:rStyle w:val="IntenseEmphasis"/>
        </w:rPr>
        <w:t>senior legal adviser to Global Witness</w:t>
      </w:r>
      <w:r w:rsidRPr="001F7E8A">
        <w:rPr>
          <w:sz w:val="16"/>
        </w:rPr>
        <w:t>.  She went on:</w:t>
      </w:r>
    </w:p>
    <w:p w14:paraId="783B1A77" w14:textId="77777777" w:rsidR="00081DFB" w:rsidRDefault="00081DFB" w:rsidP="00081DFB">
      <w:pPr>
        <w:rPr>
          <w:sz w:val="16"/>
        </w:rPr>
      </w:pPr>
      <w:r w:rsidRPr="001F7E8A">
        <w:rPr>
          <w:rStyle w:val="IntenseEmphasis"/>
          <w:highlight w:val="green"/>
        </w:rPr>
        <w:t>America</w:t>
      </w:r>
      <w:r w:rsidRPr="001F7E8A">
        <w:rPr>
          <w:sz w:val="16"/>
        </w:rPr>
        <w:t xml:space="preserve"> has </w:t>
      </w:r>
      <w:r w:rsidRPr="001F7E8A">
        <w:rPr>
          <w:rStyle w:val="Emphasis"/>
        </w:rPr>
        <w:t xml:space="preserve">long </w:t>
      </w:r>
      <w:r w:rsidRPr="001F7E8A">
        <w:rPr>
          <w:rStyle w:val="Emphasis"/>
          <w:highlight w:val="green"/>
        </w:rPr>
        <w:t>played a leading role</w:t>
      </w:r>
      <w:r w:rsidRPr="001F7E8A">
        <w:rPr>
          <w:rStyle w:val="IntenseEmphasis"/>
        </w:rPr>
        <w:t xml:space="preserve"> in this global fight</w:t>
      </w:r>
      <w:r w:rsidRPr="001F7E8A">
        <w:rPr>
          <w:sz w:val="16"/>
        </w:rPr>
        <w:t xml:space="preserve">, but </w:t>
      </w:r>
      <w:r w:rsidRPr="001F7E8A">
        <w:rPr>
          <w:rStyle w:val="IntenseEmphasis"/>
        </w:rPr>
        <w:t xml:space="preserve">the </w:t>
      </w:r>
      <w:r w:rsidRPr="001F7E8A">
        <w:rPr>
          <w:rStyle w:val="Emphasis"/>
          <w:highlight w:val="green"/>
        </w:rPr>
        <w:t xml:space="preserve">future </w:t>
      </w:r>
      <w:r w:rsidRPr="001F7E8A">
        <w:rPr>
          <w:rStyle w:val="Emphasis"/>
        </w:rPr>
        <w:t>of</w:t>
      </w:r>
      <w:r w:rsidRPr="001F7E8A">
        <w:rPr>
          <w:sz w:val="16"/>
        </w:rPr>
        <w:t xml:space="preserve"> that </w:t>
      </w:r>
      <w:r w:rsidRPr="001F7E8A">
        <w:rPr>
          <w:rStyle w:val="Emphasis"/>
          <w:highlight w:val="green"/>
        </w:rPr>
        <w:t>leadership</w:t>
      </w:r>
      <w:r w:rsidRPr="001F7E8A">
        <w:rPr>
          <w:rStyle w:val="IntenseEmphasis"/>
          <w:highlight w:val="green"/>
        </w:rPr>
        <w:t xml:space="preserve"> is</w:t>
      </w:r>
      <w:r w:rsidRPr="001F7E8A">
        <w:rPr>
          <w:rStyle w:val="IntenseEmphasis"/>
        </w:rPr>
        <w:t xml:space="preserve"> now coming </w:t>
      </w:r>
      <w:r w:rsidRPr="001F7E8A">
        <w:rPr>
          <w:rStyle w:val="IntenseEmphasis"/>
          <w:highlight w:val="green"/>
        </w:rPr>
        <w:t>in</w:t>
      </w:r>
      <w:r w:rsidRPr="001F7E8A">
        <w:rPr>
          <w:rStyle w:val="IntenseEmphasis"/>
        </w:rPr>
        <w:t>to</w:t>
      </w:r>
      <w:r w:rsidRPr="001F7E8A">
        <w:rPr>
          <w:rStyle w:val="IntenseEmphasis"/>
          <w:highlight w:val="green"/>
        </w:rPr>
        <w:t xml:space="preserve"> question</w:t>
      </w:r>
      <w:r w:rsidRPr="001F7E8A">
        <w:rPr>
          <w:rStyle w:val="IntenseEmphasis"/>
        </w:rPr>
        <w:t>, as</w:t>
      </w:r>
      <w:r w:rsidRPr="001F7E8A">
        <w:rPr>
          <w:sz w:val="16"/>
        </w:rPr>
        <w:t xml:space="preserve"> the </w:t>
      </w:r>
      <w:r w:rsidRPr="001F7E8A">
        <w:rPr>
          <w:rStyle w:val="IntenseEmphasis"/>
        </w:rPr>
        <w:t>Trump</w:t>
      </w:r>
      <w:r w:rsidRPr="001F7E8A">
        <w:rPr>
          <w:sz w:val="16"/>
        </w:rPr>
        <w:t xml:space="preserve"> administration </w:t>
      </w:r>
      <w:r w:rsidRPr="001F7E8A">
        <w:rPr>
          <w:rStyle w:val="Emphasis"/>
        </w:rPr>
        <w:t>disengages</w:t>
      </w:r>
      <w:r w:rsidRPr="001F7E8A">
        <w:rPr>
          <w:rStyle w:val="IntenseEmphasis"/>
        </w:rPr>
        <w:t xml:space="preserve"> from</w:t>
      </w:r>
      <w:r w:rsidRPr="001F7E8A">
        <w:rPr>
          <w:sz w:val="16"/>
        </w:rPr>
        <w:t xml:space="preserve"> a number of important international </w:t>
      </w:r>
      <w:r w:rsidRPr="001F7E8A">
        <w:rPr>
          <w:rStyle w:val="IntenseEmphasis"/>
        </w:rPr>
        <w:t>initiatives</w:t>
      </w:r>
      <w:r w:rsidRPr="001F7E8A">
        <w:rPr>
          <w:sz w:val="16"/>
        </w:rPr>
        <w:t xml:space="preserve"> and works with Congress to dismantle critical transparency and public interest regulations at an unprecedented pace. </w:t>
      </w:r>
      <w:r w:rsidRPr="001F7E8A">
        <w:rPr>
          <w:rStyle w:val="IntenseEmphasis"/>
        </w:rPr>
        <w:t>Moreover</w:t>
      </w:r>
      <w:r w:rsidRPr="001F7E8A">
        <w:rPr>
          <w:sz w:val="16"/>
        </w:rPr>
        <w:t xml:space="preserve">, the </w:t>
      </w:r>
      <w:r w:rsidRPr="001F7E8A">
        <w:rPr>
          <w:rStyle w:val="Emphasis"/>
        </w:rPr>
        <w:t>moral authority</w:t>
      </w:r>
      <w:r w:rsidRPr="001F7E8A">
        <w:rPr>
          <w:rStyle w:val="IntenseEmphasis"/>
        </w:rPr>
        <w:t xml:space="preserve"> of the U.S. to lead this fight is</w:t>
      </w:r>
      <w:r w:rsidRPr="001F7E8A">
        <w:rPr>
          <w:sz w:val="16"/>
        </w:rPr>
        <w:t xml:space="preserve"> also </w:t>
      </w:r>
      <w:r w:rsidRPr="001F7E8A">
        <w:rPr>
          <w:rStyle w:val="IntenseEmphasis"/>
        </w:rPr>
        <w:t>in question, as</w:t>
      </w:r>
      <w:r w:rsidRPr="001F7E8A">
        <w:rPr>
          <w:sz w:val="16"/>
        </w:rPr>
        <w:t xml:space="preserve"> President </w:t>
      </w:r>
      <w:r w:rsidRPr="001F7E8A">
        <w:rPr>
          <w:rStyle w:val="IntenseEmphasis"/>
          <w:highlight w:val="green"/>
        </w:rPr>
        <w:t xml:space="preserve">Trump continues to be </w:t>
      </w:r>
      <w:r w:rsidRPr="001F7E8A">
        <w:rPr>
          <w:rStyle w:val="Emphasis"/>
          <w:highlight w:val="green"/>
        </w:rPr>
        <w:t>plagued</w:t>
      </w:r>
      <w:r w:rsidRPr="001F7E8A">
        <w:rPr>
          <w:rStyle w:val="IntenseEmphasis"/>
          <w:highlight w:val="green"/>
        </w:rPr>
        <w:t xml:space="preserve"> by</w:t>
      </w:r>
      <w:r w:rsidRPr="001F7E8A">
        <w:rPr>
          <w:rStyle w:val="IntenseEmphasis"/>
        </w:rPr>
        <w:t xml:space="preserve"> allegations of violating</w:t>
      </w:r>
      <w:r w:rsidRPr="001F7E8A">
        <w:rPr>
          <w:sz w:val="16"/>
        </w:rPr>
        <w:t xml:space="preserve"> an </w:t>
      </w:r>
      <w:r w:rsidRPr="001F7E8A">
        <w:rPr>
          <w:rStyle w:val="IntenseEmphasis"/>
          <w:highlight w:val="green"/>
        </w:rPr>
        <w:t>anti-corruption</w:t>
      </w:r>
      <w:r w:rsidRPr="001F7E8A">
        <w:rPr>
          <w:sz w:val="16"/>
        </w:rPr>
        <w:t xml:space="preserve"> provision of the U.S. Constitution through his business dealings with foreign governments.</w:t>
      </w:r>
    </w:p>
    <w:p w14:paraId="0E7342DE" w14:textId="77777777" w:rsidR="00081DFB" w:rsidRDefault="00081DFB" w:rsidP="00081DFB">
      <w:pPr>
        <w:rPr>
          <w:sz w:val="16"/>
        </w:rPr>
      </w:pPr>
    </w:p>
    <w:p w14:paraId="39C67FA8" w14:textId="5BDB6409" w:rsidR="001F7E8A" w:rsidRPr="00077F0E" w:rsidRDefault="00435555" w:rsidP="00077F0E">
      <w:pPr>
        <w:pStyle w:val="Heading1"/>
        <w:rPr>
          <w:rFonts w:cs="Arial"/>
        </w:rPr>
      </w:pPr>
      <w:r w:rsidRPr="001F7E8A">
        <w:rPr>
          <w:rFonts w:cs="Arial"/>
        </w:rPr>
        <w:t xml:space="preserve">Death Penalty Neg </w:t>
      </w:r>
    </w:p>
    <w:p w14:paraId="35C59A4B" w14:textId="3BC49762" w:rsidR="003A58EB" w:rsidRPr="001F7E8A" w:rsidRDefault="003A58EB" w:rsidP="003A58EB">
      <w:pPr>
        <w:pStyle w:val="Heading2"/>
        <w:rPr>
          <w:rFonts w:cs="Arial"/>
        </w:rPr>
      </w:pPr>
      <w:r w:rsidRPr="001F7E8A">
        <w:rPr>
          <w:rFonts w:cs="Arial"/>
        </w:rPr>
        <w:t xml:space="preserve">I-Law Adv </w:t>
      </w:r>
    </w:p>
    <w:p w14:paraId="053062B5" w14:textId="77777777" w:rsidR="00077F0E" w:rsidRDefault="00077F0E" w:rsidP="00077F0E">
      <w:pPr>
        <w:pStyle w:val="Heading3"/>
      </w:pPr>
      <w:r>
        <w:t xml:space="preserve">1NC – AT: I-Law Cred/Leadership </w:t>
      </w:r>
    </w:p>
    <w:p w14:paraId="2C47715A" w14:textId="77777777" w:rsidR="00077F0E" w:rsidRPr="00E97E03" w:rsidRDefault="00077F0E" w:rsidP="00077F0E">
      <w:pPr>
        <w:pStyle w:val="Heading4"/>
      </w:pPr>
      <w:r>
        <w:t xml:space="preserve">Trump’s past disrespect for international law has destroyed any chances of US i-law credibility- the impact is thumped but international law also has very little impact on American society or politics </w:t>
      </w:r>
    </w:p>
    <w:p w14:paraId="4BD45AFE" w14:textId="77777777" w:rsidR="00077F0E" w:rsidRPr="00E97E03" w:rsidRDefault="00077F0E" w:rsidP="00077F0E">
      <w:r w:rsidRPr="00E97E03">
        <w:rPr>
          <w:rStyle w:val="Style13ptBold"/>
        </w:rPr>
        <w:t>Brennan 20</w:t>
      </w:r>
      <w:r>
        <w:t xml:space="preserve"> </w:t>
      </w:r>
      <w:r w:rsidRPr="00E97E03">
        <w:t>David Brennan, 1-15-2020, "Trump's "ignorance" about international law is "extreme even by U.S. standards": Expert," Newsweek, https://www.newsweek.com/donald-trump-ignorance-international-law-extreme-us-standards-expert-1482319, accessed 6-27-2020 MS</w:t>
      </w:r>
    </w:p>
    <w:p w14:paraId="2CB39F30" w14:textId="77777777" w:rsidR="00077F0E" w:rsidRDefault="00077F0E" w:rsidP="00077F0E">
      <w:pPr>
        <w:rPr>
          <w:sz w:val="16"/>
        </w:rPr>
      </w:pPr>
      <w:r w:rsidRPr="00E97E03">
        <w:rPr>
          <w:sz w:val="16"/>
        </w:rPr>
        <w:t xml:space="preserve">The recent crisis with Iran—and the tit-for-tat military strikes that directly or indirectly resulted in the deaths of more than 200 people—have prompted questions about President Donald Trump's temperament and diplomatic skills. The roots of the conflict stretch back decades, but </w:t>
      </w:r>
      <w:r w:rsidRPr="008A2953">
        <w:rPr>
          <w:rStyle w:val="StyleUnderline"/>
        </w:rPr>
        <w:t>Trump's time in office and his withdrawal from the Joint Comprehensive Plan of Action—a.k.a. the Iran nuclear deal—and subsequent Iranian activity have given the historic animosity a shot in the arm.</w:t>
      </w:r>
      <w:r>
        <w:rPr>
          <w:rStyle w:val="StyleUnderline"/>
        </w:rPr>
        <w:t xml:space="preserve"> </w:t>
      </w:r>
      <w:r w:rsidRPr="00E97E03">
        <w:rPr>
          <w:sz w:val="16"/>
        </w:rPr>
        <w:t xml:space="preserve">Trump and his supporters have claimed this month's brinkmanship as a win, at least in the short term. A notorious Iranian general has been removed from the battlefield with the loss of no American lives. The president avoided full blown war and as Secretary of State Mike Pompeo said, "restored deterrence." But </w:t>
      </w:r>
      <w:r w:rsidRPr="008A2953">
        <w:rPr>
          <w:rStyle w:val="StyleUnderline"/>
        </w:rPr>
        <w:t>the past month also raised questions about Trump's lack of concern for or even understanding of international law, according to three experts who spoke to Newsweek.</w:t>
      </w:r>
      <w:r>
        <w:rPr>
          <w:rStyle w:val="StyleUnderline"/>
        </w:rPr>
        <w:t xml:space="preserve"> </w:t>
      </w:r>
      <w:r w:rsidRPr="00E97E03">
        <w:rPr>
          <w:sz w:val="16"/>
        </w:rPr>
        <w:t xml:space="preserve">Both the U.S. and Iran justified their attacks by claiming self-defense under Article 51 of the United Nations charter. Ralph Wilde, an expert in international law at University College London explained, "The international law of self-defense is very narrowly constrained." </w:t>
      </w:r>
      <w:r w:rsidRPr="008A2953">
        <w:rPr>
          <w:rStyle w:val="StyleUnderline"/>
        </w:rPr>
        <w:t>"The right to use force in self-defense—military action—is possible if an attack actually happens and you are defending yourself from it, which obviously is not the case here, because there wasn't something underway that they were stopping."</w:t>
      </w:r>
      <w:r w:rsidRPr="00E97E03">
        <w:rPr>
          <w:sz w:val="16"/>
        </w:rPr>
        <w:t xml:space="preserve"> Wilde added that there is also a lawful basis if the attack is imminent. Iran's response to Soleimani's assassination was a barrage of missiles launched at two Iraqi military bases housing American troops. </w:t>
      </w:r>
      <w:r w:rsidRPr="008A2953">
        <w:rPr>
          <w:rStyle w:val="StyleUnderline"/>
        </w:rPr>
        <w:t>This was clearly a retaliation and—according to John Bellinger III, an expert in international and national security law and a partner at the Arnold &amp; Porter firm in Washington, D.C.—not permitted under international law.</w:t>
      </w:r>
      <w:r>
        <w:rPr>
          <w:rStyle w:val="StyleUnderline"/>
        </w:rPr>
        <w:t xml:space="preserve"> </w:t>
      </w:r>
      <w:r w:rsidRPr="00E97E03">
        <w:rPr>
          <w:sz w:val="16"/>
        </w:rPr>
        <w:t>Michael Doyle, an international relations expert who served as assistant secretary-general and special adviser to United Nations Secretary-General Kofi Annan, surmised, "You have a series of illegitimate attacks by Iran and a series of illegitimate responses by the U.S., in terms of international law." Trump and his senior aides have argued that killing Soleimani was necessary to stop imminent attacks against Americans. The president told Fox News Friday that Soleimani was planning attacks against four U.S. embassies, but he did not elaborate or provide any evidence. Secretary of Defense Mark Esper then appeared to contradict the president, saying he had not seen proof of such plots. The administration has still not produced any evidence that Soleimani's assassination stopped an imminent threat. "</w:t>
      </w:r>
      <w:r w:rsidRPr="008A2953">
        <w:rPr>
          <w:rStyle w:val="StyleUnderline"/>
        </w:rPr>
        <w:t>In the view of the U.S. Government, an action in self-defense against a potential attack would be permissible under international law if the plan for an attack was well-advanced but still some time away</w:t>
      </w:r>
      <w:r w:rsidRPr="00E97E03">
        <w:rPr>
          <w:sz w:val="16"/>
        </w:rPr>
        <w:t xml:space="preserve">," Bellinger explained. President Barack Obama's administration used this standard in hundreds of drone strikes against Al-Qaeda members, for example. Under U.S. domestic law, the president has more latitude to use force. Under the Constitution, the president may use force without congressional authorization if he determines that it is in the national interest, even if not to prevent an imminent threat. Doyle simply told Newsweek that the administration's Soleimani explanation has been "exposed repeatedly as fictional." But none of the pressure seems to bother the president. Trump said Sunday "it doesn't really matter" if there was a legal basis for killing Soleimani "because of his horrible past!" The U.S. has, for now, avoided an open war with Iran though the debate over Soleimani's killing will rumble on. </w:t>
      </w:r>
      <w:r w:rsidRPr="008A2953">
        <w:rPr>
          <w:rStyle w:val="StyleUnderline"/>
        </w:rPr>
        <w:t>But the strike plays into larger concerns around Trump's respect for—and understanding of—international law.</w:t>
      </w:r>
      <w:r>
        <w:rPr>
          <w:rStyle w:val="StyleUnderline"/>
        </w:rPr>
        <w:t xml:space="preserve"> </w:t>
      </w:r>
      <w:r w:rsidRPr="008A2953">
        <w:rPr>
          <w:rStyle w:val="StyleUnderline"/>
        </w:rPr>
        <w:t>The administration has shown itself willing to flout global rules where politically expedient. Last year, for example, his administration recognized Israel's annexation of the Golan Heights and dropped its opposition to Israeli settlements in the Palestinian West Bank—both illegal under international law</w:t>
      </w:r>
      <w:r w:rsidRPr="00E97E03">
        <w:rPr>
          <w:sz w:val="16"/>
        </w:rPr>
        <w:t xml:space="preserve">. </w:t>
      </w:r>
      <w:r w:rsidRPr="008A2953">
        <w:rPr>
          <w:rStyle w:val="StyleUnderline"/>
        </w:rPr>
        <w:t>Trump also "did not even try" to justify military strikes against chemical weapons facilities in Syria</w:t>
      </w:r>
      <w:r w:rsidRPr="00E97E03">
        <w:rPr>
          <w:sz w:val="16"/>
        </w:rPr>
        <w:t xml:space="preserve">—launched to punish President Bashar al-Assad for reportedly gassing his own people—Bellinger, who also served as a State Department and National Security Council legal adviser under George W. Bush, said. </w:t>
      </w:r>
      <w:r w:rsidRPr="008A2953">
        <w:rPr>
          <w:rStyle w:val="StyleUnderline"/>
        </w:rPr>
        <w:t xml:space="preserve">Trump signalled his aversion to international law while on the campaign trail, speaking in favor of torture and threatening to kill the families of suspected terrorists. He now threatens illegal action from the Oval Office, promising to hit Iranian cultural sites </w:t>
      </w:r>
      <w:r w:rsidRPr="00E97E03">
        <w:rPr>
          <w:sz w:val="16"/>
        </w:rPr>
        <w:t xml:space="preserve">and respond disproportionately to provocation from Tehran. Bellinger noted that most senior government officials in past administrations and lawmakers from both parties "have been less concerned about compliance with international law—especially regarding the use of force—than European counterparts, who are more steeped in international law." </w:t>
      </w:r>
      <w:r w:rsidRPr="008A2953">
        <w:rPr>
          <w:rStyle w:val="StyleUnderline"/>
        </w:rPr>
        <w:t>"Trump's ignorance about international law governing the use of force is extreme even by U.S. standards,"</w:t>
      </w:r>
      <w:r w:rsidRPr="00E97E03">
        <w:rPr>
          <w:sz w:val="16"/>
        </w:rPr>
        <w:t xml:space="preserve"> Bellinger told Newsweek. While past U.S. administrations have at least tried to justify flouting international law, Trump "has seemed to delight, both as a candidate and as president, in ignoring and even ridiculing international law," Bellinger added. Wilde noted that in one sense, </w:t>
      </w:r>
      <w:r w:rsidRPr="00E97E03">
        <w:rPr>
          <w:rStyle w:val="StyleUnderline"/>
        </w:rPr>
        <w:t>Trump's disregard of the law is a continuation of American policy. Though he warned against "exceptionalizing" Trump, Wilde added that the president's conduct in the Iran crisis has been "remarkable."</w:t>
      </w:r>
      <w:r>
        <w:rPr>
          <w:rStyle w:val="StyleUnderline"/>
        </w:rPr>
        <w:t xml:space="preserve"> </w:t>
      </w:r>
      <w:r w:rsidRPr="00E97E03">
        <w:rPr>
          <w:sz w:val="16"/>
        </w:rPr>
        <w:t xml:space="preserve">"Instead of making ridiculous legal arguments but staying within the boundaries of the law, the implication of the tweets is, 'We're not going to follow the law,'" Wilde explained. "In my 25 years, working in international law, I have not seen much evidence of states doing such a thing," Wilde said. "But there is a question, of course, as to whether President Trump knew that what he was threatening to do would be illegal," he added. Doyle described Trump as "such an anomalous figure to be president of the United States or any other democracy that it throws a lot of the normal understanding of appropriate behavior out the window." </w:t>
      </w:r>
      <w:r w:rsidRPr="00E97E03">
        <w:rPr>
          <w:rStyle w:val="StyleUnderline"/>
        </w:rPr>
        <w:t>"There is a quality of obliviousness that the president repeatedly exercises with regard to international law," Doyle continued. "So that when those begin to use legal rhetoric...it is less credible than it might be for any other leader that we could imagine as the head of a democracy."</w:t>
      </w:r>
      <w:r>
        <w:rPr>
          <w:rStyle w:val="StyleUnderline"/>
        </w:rPr>
        <w:t xml:space="preserve"> </w:t>
      </w:r>
      <w:r w:rsidRPr="00E97E03">
        <w:rPr>
          <w:sz w:val="16"/>
        </w:rPr>
        <w:t>No administration is monolithic, and some statements from officials like Esper and Pompeo have tried to walk back some of Trump's more bombastic threats. Still, Bellinger suggested, it is difficult for aides to reign in a president so sure of himself and so dismissive of criticism. "The tone is set at the top," he said. Trump and the U.S. government will likely not face any legal repercussions for violating international law. Still, such actions have a wider effect. In a lecture at the Supreme Court in 2016, Bellinger cautioned against the argument that global opinion is not important because foreigners cannot vote for an American president. "</w:t>
      </w:r>
      <w:r w:rsidRPr="00E97E03">
        <w:rPr>
          <w:rStyle w:val="StyleUnderline"/>
        </w:rPr>
        <w:t>Other countries do 'vote for us' by deciding whether to cooperate with us on intelligence, law enforcement, diplomatic, and military matters</w:t>
      </w:r>
      <w:r w:rsidRPr="00E97E03">
        <w:rPr>
          <w:sz w:val="16"/>
        </w:rPr>
        <w:t xml:space="preserve">," he said. Under Bush, for example, some of America's European allies were reluctant to share intelligence for fear that the information would be used to break international law. Wilde said </w:t>
      </w:r>
      <w:r w:rsidRPr="00E97E03">
        <w:rPr>
          <w:rStyle w:val="StyleUnderline"/>
        </w:rPr>
        <w:t>international law remains a "very inadequate legal system...The enforcement mechanism is the reaction of other states in the international community</w:t>
      </w:r>
      <w:r w:rsidRPr="00E97E03">
        <w:rPr>
          <w:sz w:val="16"/>
        </w:rPr>
        <w:t>. And that does count sometimes." At home, too, legality—or at least the appearance of legality—can be helpful. If Trump did indeed assassinate Soleimani seeking a boost in the opinion polls as some have claimed, it would help the president to be able to say he did so legitimately. "The desire to appear within the framework of law is clearly something that's worth rhetorical effort on the basis of the president," Doyle said. "</w:t>
      </w:r>
      <w:r w:rsidRPr="00E97E03">
        <w:rPr>
          <w:rStyle w:val="StyleUnderline"/>
        </w:rPr>
        <w:t>He wanted to present himself as a law abiding political leader, knowing that the ethos, the culture of legality is relatively deep within the American public."</w:t>
      </w:r>
      <w:r w:rsidRPr="00E97E03">
        <w:rPr>
          <w:sz w:val="16"/>
        </w:rPr>
        <w:t xml:space="preserve"> Ultimately international law does matter, even if powerful states like the U.S. can ignore it when it is inconvenient, Bellinger said. "</w:t>
      </w:r>
      <w:r w:rsidRPr="00E97E03">
        <w:rPr>
          <w:rStyle w:val="StyleUnderline"/>
        </w:rPr>
        <w:t>Most governments still try to abide by international law requirements regarding the use of force. By ignoring these rules, President Trump sets a bad example for other countries and contributes to the breakdown of international order."</w:t>
      </w:r>
      <w:r>
        <w:rPr>
          <w:rStyle w:val="StyleUnderline"/>
        </w:rPr>
        <w:t xml:space="preserve"> </w:t>
      </w:r>
      <w:r w:rsidRPr="00E97E03">
        <w:rPr>
          <w:sz w:val="16"/>
        </w:rPr>
        <w:t>Newsweek has contacted the White House and the State Department for clarification on any evidence supporting Soleimani assassination, and a for response to suggestions that Trump acted in contravention of international law. This article has been updated to clarify comments made by Ralph Wilde and John Bellinger III.</w:t>
      </w:r>
    </w:p>
    <w:p w14:paraId="01EEB0E9" w14:textId="77777777" w:rsidR="00077F0E" w:rsidRDefault="00077F0E" w:rsidP="00077F0E">
      <w:pPr>
        <w:rPr>
          <w:sz w:val="16"/>
        </w:rPr>
      </w:pPr>
    </w:p>
    <w:p w14:paraId="79888C6E" w14:textId="77777777" w:rsidR="00077F0E" w:rsidRDefault="00077F0E" w:rsidP="00077F0E">
      <w:pPr>
        <w:pStyle w:val="Heading3"/>
      </w:pPr>
      <w:r>
        <w:t xml:space="preserve">2NC – AT: I-Law Cred/Leadership </w:t>
      </w:r>
    </w:p>
    <w:p w14:paraId="06805C83" w14:textId="77777777" w:rsidR="00077F0E" w:rsidRDefault="00077F0E" w:rsidP="00077F0E">
      <w:pPr>
        <w:pStyle w:val="Heading4"/>
      </w:pPr>
      <w:r>
        <w:t xml:space="preserve">Trump has already destroyed the international reputation beyond repair- past policies prove </w:t>
      </w:r>
    </w:p>
    <w:p w14:paraId="0569CD82" w14:textId="77777777" w:rsidR="00077F0E" w:rsidRPr="00CF315D" w:rsidRDefault="00077F0E" w:rsidP="00077F0E">
      <w:pPr>
        <w:rPr>
          <w:rFonts w:ascii="Times New Roman" w:eastAsia="Times New Roman" w:hAnsi="Times New Roman" w:cs="Times New Roman"/>
          <w:sz w:val="24"/>
        </w:rPr>
      </w:pPr>
      <w:r w:rsidRPr="00CF315D">
        <w:rPr>
          <w:rStyle w:val="Style13ptBold"/>
        </w:rPr>
        <w:t>Norchi 17</w:t>
      </w:r>
      <w:r>
        <w:t xml:space="preserve"> </w:t>
      </w:r>
      <w:r w:rsidRPr="00CF315D">
        <w:t>Charles Norchi, Charles H. Norchi is Professor of Law and University Trustee Professor in the University of Maine School of Law, USA, and a contributing editor to Global Geneva. 3-14-2017, "Trump’s Impact on International Law: A Great unravelling?," No Publication, https://www.global-geneva.com/trumps-impact-on-international-law-a-great-unravelling/, accessed 6-27-2020 MS</w:t>
      </w:r>
    </w:p>
    <w:p w14:paraId="46FDA561" w14:textId="77777777" w:rsidR="00077F0E" w:rsidRPr="00CF315D" w:rsidRDefault="00077F0E" w:rsidP="00077F0E">
      <w:pPr>
        <w:rPr>
          <w:sz w:val="16"/>
        </w:rPr>
      </w:pPr>
      <w:r w:rsidRPr="00CF315D">
        <w:rPr>
          <w:sz w:val="16"/>
        </w:rPr>
        <w:t xml:space="preserve">Two months into the new United States administration, US President Donald Trump has already had an impact on international law, and the international legal system that now appears on the brink of unravelling. Executive Orders intended to modify or withdraw from legal obligations by the US government will affect the United Nations, human rights, refugees, international trade, the environment and limitations on the use of force. US law classifies international agreements according to three basic categories: treaties, congressional executive agreements and sole executive agreements. In most circumstances, the President can withdraw unilaterally from sole executive agreements (i.e. political arrangements). The December, 2015 UN-sponsored Paris Agreement on climate change falls into this category. As a result, Trump’s proposed policies could significantly undermine much of the progress made in recent years with regard to environmental protection. </w:t>
      </w:r>
      <w:r w:rsidRPr="00CF315D">
        <w:rPr>
          <w:rStyle w:val="StyleUnderline"/>
        </w:rPr>
        <w:t>Three of Trump’s executive orders have a bearing on immigration and human rights and they impose dramatic restrictions on asylum and other immigration protections in the United States.</w:t>
      </w:r>
      <w:r w:rsidRPr="00CF315D">
        <w:rPr>
          <w:sz w:val="16"/>
        </w:rPr>
        <w:t xml:space="preserve"> These breach the 1951 Convention Relating to the Status of Refugees, the International Covenant on Civil and Political Rights, the American Convention on Human Rights, the International Covenant on Economic, Social and Cultural Rights and the Convention on the Rights of the Child. Border Enforcement Order violates 1951 Refugee Convention The 1951 Refugee Convention, for example, obliges governments to observe the principle of non-refoulement. It prohibits parties from expelling or returning refugees to territories where their lives or freedom would be at risk. The Border Enforcement Order violates this agreement by directing the Department of Homeland (DHS) to expand “expedited removal” to the maximum extent possible. </w:t>
      </w:r>
      <w:r w:rsidRPr="00CF315D">
        <w:rPr>
          <w:rStyle w:val="StyleUnderline"/>
        </w:rPr>
        <w:t>This executive order alone threatens the lives of up to 11 million illegal immigrants. It will exponentially increase the likelihood of refoulement. The criminal penalties under the new policies violate international law and fail to protect basic refugee rights</w:t>
      </w:r>
      <w:r w:rsidRPr="00CF315D">
        <w:rPr>
          <w:sz w:val="16"/>
        </w:rPr>
        <w:t xml:space="preserve">. The Refugee Convention also prohibits the imposition of penalties on refugees for unauthorized entry or presence in a country. Trump’s policy of prosecuting and penalizing undocumented entrants without consideration for why they fled is a breach of the international obligations of the United States. </w:t>
      </w:r>
      <w:r w:rsidRPr="00CF315D">
        <w:rPr>
          <w:rStyle w:val="StyleUnderline"/>
        </w:rPr>
        <w:t>International trade agreements and the global trade system have also been put at risk. Trump intends to terminate agreements pertaining to international commerce and trade, beginning with the Trans-Pacific Partnership (TPP) and</w:t>
      </w:r>
      <w:r w:rsidRPr="00CF315D">
        <w:rPr>
          <w:sz w:val="16"/>
        </w:rPr>
        <w:t xml:space="preserve"> the North American Free Trade Agreement (</w:t>
      </w:r>
      <w:r w:rsidRPr="00CF315D">
        <w:rPr>
          <w:rStyle w:val="StyleUnderline"/>
        </w:rPr>
        <w:t>NAFTA</w:t>
      </w:r>
      <w:r w:rsidRPr="00CF315D">
        <w:rPr>
          <w:sz w:val="16"/>
        </w:rPr>
        <w:t xml:space="preserve">). President Obama signed the TPP, but the agreement required Congressional approval, was never debated and consequently never entered into force. </w:t>
      </w:r>
      <w:r w:rsidRPr="00CF315D">
        <w:rPr>
          <w:rStyle w:val="StyleUnderline"/>
        </w:rPr>
        <w:t>Trump’s “un-signing” the TPP—the largest regional trade accord in history—as a matter of unilateral Executive power was straightforward. It went ‘puff” with the stroke of a pen.</w:t>
      </w:r>
      <w:r>
        <w:rPr>
          <w:rStyle w:val="StyleUnderline"/>
        </w:rPr>
        <w:t xml:space="preserve"> </w:t>
      </w:r>
      <w:r w:rsidRPr="00CF315D">
        <w:rPr>
          <w:sz w:val="16"/>
        </w:rPr>
        <w:t xml:space="preserve">Other countries to fill global economy vacuum NAFTA, in theory, requires six-months notice before any of the partners can withdraw. Nevertheless, it was implemented by congressional-executive agreement, and it is unclear whether Trump has the authority to withdraw without the support of Congress. However,since Trump is a Republican and Republicans control both houses of Congress, it is a moot point. What is clear is that if the U.S. retreats from the global economy, other countries will fill the vacuum, notably China. </w:t>
      </w:r>
      <w:r w:rsidRPr="00CF315D">
        <w:rPr>
          <w:rStyle w:val="StyleUnderline"/>
        </w:rPr>
        <w:t>Trump has also suggested that the US could withdraw from the World Trade Organization (WTO).</w:t>
      </w:r>
      <w:r w:rsidRPr="00CF315D">
        <w:rPr>
          <w:sz w:val="16"/>
        </w:rPr>
        <w:t xml:space="preserve"> The WTO treaties were congressional-executive agreements approved and implemented by Congress. Withdrawal would require consent from both houses of Congress as well as the president. There is no question that a withdrawal would significantly affect the ability of American companies to access foreign markets. It would also make them vulnerable to customs, duties, tariffs and regulatory barriers. In addition, American firms would no longer be able to challenge expropriations and other commercially discriminatory actions before international tribunals. Global trade and commerce would become much more unpredictable. International markets are already beginning to show signs of instability. Increased risk of international confrontation </w:t>
      </w:r>
      <w:r w:rsidRPr="00CF315D">
        <w:rPr>
          <w:rStyle w:val="StyleUnderline"/>
        </w:rPr>
        <w:t>The most important function of international law is the prevention of war.</w:t>
      </w:r>
      <w:r w:rsidRPr="00CF315D">
        <w:rPr>
          <w:sz w:val="16"/>
        </w:rPr>
        <w:t xml:space="preserve"> The Iran Nuclear deal, also known as the Joint Comprehensive Plan of Action (JCPOA), was concluded by the United States, the EU and five other countries precisely to ensure that Iran could not build a nuclear weapon. The intention was to avoid war, especially with Israel. Trump has called the JCPOA “the worst deal ever negotiated,” and declared that ending it would be his “number one priority.” The JCPOA is a political commitment that turns on technical—and thus far successful—verification measures. US denunciation of the JCPOA would not only risk an international confrontation, it would also be harmful to Western companies seeking to do business in Iran and to the legal regime for the control of nuclear weapons. It would send a dangerous signal to paranoid elites who control nuclear weapons. </w:t>
      </w:r>
      <w:r w:rsidRPr="00CF315D">
        <w:rPr>
          <w:rStyle w:val="StyleUnderline"/>
        </w:rPr>
        <w:t>The Trump Administration will most likely attempt to undercut more ratified treaties which impose international legal obligations on the United States</w:t>
      </w:r>
      <w:r w:rsidRPr="00CF315D">
        <w:rPr>
          <w:sz w:val="16"/>
        </w:rPr>
        <w:t xml:space="preserve">. The US Supreme Court has not settled the question of whether the President can unilaterally withdraw from treaties or congressional executive agreements. However, whether any state can withdraw from, denounce or terminate a treaty is not merely a domestic matter. </w:t>
      </w:r>
      <w:r w:rsidRPr="00CF315D">
        <w:rPr>
          <w:rStyle w:val="StyleUnderline"/>
        </w:rPr>
        <w:t>It is also a matter of international law which requires either compliance with a specific withdrawal procedure or narrow exceptions.</w:t>
      </w:r>
      <w:r>
        <w:rPr>
          <w:rStyle w:val="StyleUnderline"/>
        </w:rPr>
        <w:t xml:space="preserve"> </w:t>
      </w:r>
      <w:r w:rsidRPr="00CF315D">
        <w:rPr>
          <w:sz w:val="16"/>
        </w:rPr>
        <w:t>Under the 1969 Vienna Convention on the Law of Treaties, a state may only withdraw from or otherwise terminate its obligations if the treaty itself permits, or with the consent of all parties. Without such clauses, which can vary widely with many specifying a fixed term of years and/or notice period, the treaty is presumed to continue indefinitely. Failure to comply with the Vienna Convention procedures means that a US withdrawal would not be considered legal by the international community.</w:t>
      </w:r>
    </w:p>
    <w:p w14:paraId="0BBE5A13" w14:textId="77777777" w:rsidR="00077F0E" w:rsidRDefault="00077F0E" w:rsidP="00077F0E"/>
    <w:p w14:paraId="20924A98" w14:textId="77777777" w:rsidR="00077F0E" w:rsidRDefault="00077F0E" w:rsidP="00077F0E">
      <w:pPr>
        <w:pStyle w:val="Heading4"/>
      </w:pPr>
      <w:r>
        <w:t xml:space="preserve">Trump’s closeness with dictators destroys US human rights credibility, absent the rest of international law there will be no impact on human rights reputation </w:t>
      </w:r>
    </w:p>
    <w:p w14:paraId="27446BD5" w14:textId="77777777" w:rsidR="00077F0E" w:rsidRDefault="00077F0E" w:rsidP="00077F0E">
      <w:r w:rsidRPr="00CF315D">
        <w:rPr>
          <w:rStyle w:val="Style13ptBold"/>
        </w:rPr>
        <w:t>Philips 17</w:t>
      </w:r>
      <w:r>
        <w:t xml:space="preserve"> </w:t>
      </w:r>
      <w:r w:rsidRPr="00CF315D">
        <w:t xml:space="preserve">Tom Phillips, 4-1-2017, </w:t>
      </w:r>
      <w:r>
        <w:t xml:space="preserve">the guardian’s Latin America correspondent </w:t>
      </w:r>
      <w:r w:rsidRPr="00CF315D">
        <w:t>"Trump's authoritarian instincts ruin US credibility on human rights, activists say," Guardian, https://www.theguardian.com/law/2017/apr/04/donald-trump-xi-jinping-abdel-fattah-el-sisi-human-rights, accessed 6-27-2020 MS</w:t>
      </w:r>
    </w:p>
    <w:p w14:paraId="06E99037" w14:textId="77777777" w:rsidR="00077F0E" w:rsidRDefault="00077F0E" w:rsidP="00077F0E">
      <w:pPr>
        <w:rPr>
          <w:sz w:val="16"/>
        </w:rPr>
      </w:pPr>
      <w:r w:rsidRPr="00CF315D">
        <w:rPr>
          <w:rStyle w:val="StyleUnderline"/>
        </w:rPr>
        <w:t>Donald Trump’s embrace of authoritarian tactics – and leaders – has dealt a body blow to activists struggling against repressive regimes across the globe</w:t>
      </w:r>
      <w:r w:rsidRPr="00CF315D">
        <w:rPr>
          <w:sz w:val="16"/>
        </w:rPr>
        <w:t xml:space="preserve">, campaigners have warned, as the US president prepares to welcome China’s strongman ruler, Xi Jinping, to his Florida estate. </w:t>
      </w:r>
      <w:r w:rsidRPr="00CF315D">
        <w:rPr>
          <w:rStyle w:val="StyleUnderline"/>
        </w:rPr>
        <w:t>Xi, the architect of a severe political clampdown at home, will be the second authoritarian leader Trump has hosted this week</w:t>
      </w:r>
      <w:r w:rsidRPr="00CF315D">
        <w:rPr>
          <w:sz w:val="16"/>
        </w:rPr>
        <w:t xml:space="preserve">, following his controversial endorsement of Egyptian president Abdel Fattah el-Sisi at the White House on Monday. “We agree on so many things,” the US president said of Sisi, who has been accused of jailing opponents, suppressing protests and overseeing a deadly military crackdown that left hundreds dead. Xi, with whom Trump will hold two days of potentially thorny talks focused on trade and North Korea, also faces a litany of accusations over his human rights record. In the nearly five years since he took office, activists say China has been plunged into the harshest period of political repression since the days after the 1989 Tiananmen crackdown. </w:t>
      </w:r>
      <w:r w:rsidRPr="00CF315D">
        <w:rPr>
          <w:rStyle w:val="StyleUnderline"/>
        </w:rPr>
        <w:t>Campaigners and political opponents have urged Trump to speak out against Xi’s crackdown – which has targeted feminists, academics, publishers and top human rights lawyers</w:t>
      </w:r>
      <w:r w:rsidRPr="00CF315D">
        <w:rPr>
          <w:sz w:val="16"/>
        </w:rPr>
        <w:t xml:space="preserve"> – when the pair meet at Mar-a-Lago on Thursday. “</w:t>
      </w:r>
      <w:r w:rsidRPr="00CF315D">
        <w:rPr>
          <w:rStyle w:val="StyleUnderline"/>
        </w:rPr>
        <w:t>It is unacceptable for President Xi to get a pass on human rights,” Republican senator Marco Rubio said, pointing to more than 1,000 political and religious prisoners he said were languishing in Chinese jails.</w:t>
      </w:r>
      <w:r>
        <w:rPr>
          <w:rStyle w:val="StyleUnderline"/>
        </w:rPr>
        <w:t xml:space="preserve"> </w:t>
      </w:r>
      <w:r w:rsidRPr="00CF315D">
        <w:rPr>
          <w:sz w:val="16"/>
        </w:rPr>
        <w:t xml:space="preserve">However, Nicholas Bequelin, Amnesty International’s East Asia director, </w:t>
      </w:r>
      <w:r w:rsidRPr="00CF315D">
        <w:rPr>
          <w:rStyle w:val="StyleUnderline"/>
        </w:rPr>
        <w:t>said Trump’s open contempt for the judiciary and support for policies “in absolute and complete contradiction of human rights obligations under international law”</w:t>
      </w:r>
      <w:r w:rsidRPr="00CF315D">
        <w:rPr>
          <w:sz w:val="16"/>
        </w:rPr>
        <w:t>, such as his travel ban, meant the days when Washington could effectively lecture countries like China on human rights were over. “When a repressive government chooses to send someone to jail … they make political calculations about the benefits and costs of putting that person away,” he said. “</w:t>
      </w:r>
      <w:r w:rsidRPr="00CF315D">
        <w:rPr>
          <w:rStyle w:val="StyleUnderline"/>
        </w:rPr>
        <w:t>The fact that the US seems to be abandoning any kind of role in maintaining a consistent message on human rights and protesting human rights violations affects the calculations of these governments. They are just going to think there is no price to pay for political repressi</w:t>
      </w:r>
      <w:r w:rsidRPr="00CF315D">
        <w:rPr>
          <w:sz w:val="16"/>
        </w:rPr>
        <w:t xml:space="preserve">on. So it will embolden them and at the end of the line human rights defenders in China will pay a heavier price … It is not going to be pretty.” Bequelin said that with Trump in the White House, Beijing would feel “relief that there is no strong moral authority coming from the US anymore”. Margaret Huang, the executive director of Amnesty International USA, said that despite having been in office for less than 100 days, Trump could already boast “a significantly dismal human rights record”. </w:t>
      </w:r>
      <w:r w:rsidRPr="00CF315D">
        <w:rPr>
          <w:rStyle w:val="StyleUnderline"/>
        </w:rPr>
        <w:t>Trump’s silence over Xi’s sweeping crackdown and attempts to transform his own “hateful” campaign rhetoric into policy suggested he had decided to de-emphasise human rights issues both at home and abroad.</w:t>
      </w:r>
      <w:r>
        <w:rPr>
          <w:rStyle w:val="StyleUnderline"/>
        </w:rPr>
        <w:t xml:space="preserve"> </w:t>
      </w:r>
      <w:r w:rsidRPr="00CF315D">
        <w:rPr>
          <w:sz w:val="16"/>
        </w:rPr>
        <w:t>“</w:t>
      </w:r>
      <w:r w:rsidRPr="00CF315D">
        <w:rPr>
          <w:rStyle w:val="StyleUnderline"/>
        </w:rPr>
        <w:t>Human rights around the world are under increasing threat today and without bold, principled leadership we are heading in a very dangerous direction</w:t>
      </w:r>
      <w:r w:rsidRPr="00CF315D">
        <w:rPr>
          <w:sz w:val="16"/>
        </w:rPr>
        <w:t xml:space="preserve">,” Huang added. Recent months have seen Xi attempt to contrast himself with the erratic commander-in-chief, stepping forwards as a champion of globalisation and the fight against climate change. But Bequelin said he was troubled at how Trump’s apparent abdication of global leadership meant Xi would go into this week’s talks feted as the more responsible figure. “The optics of this meeting, frankly, is going to be that Xi Jinping is the adult in the room. But the next question is: what kind of adult?” Bequelin said. “He is the leader of an almost completely unaccountable political structure domestically; a country where you have no rule of law, no elections, no religious or political freedoms, no free press and so on. It is wishful thinking to hope that greater Chinese leadership over global affairs would somehow turn out to be something different to what China is at home.” </w:t>
      </w:r>
      <w:r w:rsidRPr="00CF315D">
        <w:rPr>
          <w:rStyle w:val="StyleUnderline"/>
        </w:rPr>
        <w:t>Despite widespread despondency over Trump’s unwillingness to champion human rights, victims of Xi’s crackdown are urging him to publicly challenge his guest.</w:t>
      </w:r>
      <w:r>
        <w:rPr>
          <w:rStyle w:val="StyleUnderline"/>
        </w:rPr>
        <w:t xml:space="preserve"> </w:t>
      </w:r>
      <w:r w:rsidRPr="00CF315D">
        <w:rPr>
          <w:sz w:val="16"/>
        </w:rPr>
        <w:t xml:space="preserve">Wang Qiaoling, the wife of jailed attorney Li Heping, said she hoped Trump would demand the release of prisoners such as her husband “with no strings attached”. “If Trump knows what is happening in China, he will take action,” she said. Calls to publicly raise human rights issues are likely to fall on deaf ears, however. “Those are the kind of things that I believe progress is made privately,” White House press secretary Sean Spicer told reporters. </w:t>
      </w:r>
      <w:r w:rsidRPr="00CF315D">
        <w:rPr>
          <w:rStyle w:val="StyleUnderline"/>
        </w:rPr>
        <w:t>Last month, it emerged the US had declined to sign a letter criticising China over the alleged torture of human rights lawyers and activists, in a break with past practice.</w:t>
      </w:r>
      <w:r>
        <w:rPr>
          <w:rStyle w:val="StyleUnderline"/>
        </w:rPr>
        <w:t xml:space="preserve"> </w:t>
      </w:r>
      <w:r w:rsidRPr="00CF315D">
        <w:rPr>
          <w:sz w:val="16"/>
        </w:rPr>
        <w:t xml:space="preserve">Ashley Townshend, a scholar at the University of Sydney’s United States Studies Centre, said it was possible </w:t>
      </w:r>
      <w:r w:rsidRPr="00CF315D">
        <w:rPr>
          <w:rStyle w:val="StyleUnderline"/>
        </w:rPr>
        <w:t>Trump would feel “some sense of camaraderie” towards China’s authoritarian leader. “There is something in Xi that Trump will find attractive. Trump respects powerful strongmen. He respects strength.”</w:t>
      </w:r>
      <w:r w:rsidRPr="00CF315D">
        <w:rPr>
          <w:sz w:val="16"/>
        </w:rPr>
        <w:t xml:space="preserve"> Bequelin said activists fighting repressive regimes would not throw in the towel simply because they could no longer count on the White House’s support. “When you live near a lake and you see the lake turn red [you] are not thinking about whether the great arc of the history of human rights is going in the right direction or not. You just want your kids not to be poisoned,” he said. “[But] there is no doubt about it:</w:t>
      </w:r>
      <w:r w:rsidRPr="00CF315D">
        <w:rPr>
          <w:rStyle w:val="StyleUnderline"/>
        </w:rPr>
        <w:t xml:space="preserve"> abandoning human rights means abandoning human rights defenders. Abandoning people who play a positive role, and are very often the antibodies of the societies they live in, will make for a more unstable world in the medium and the long term</w:t>
      </w:r>
      <w:r w:rsidRPr="00CF315D">
        <w:rPr>
          <w:sz w:val="16"/>
        </w:rPr>
        <w:t>.”</w:t>
      </w:r>
    </w:p>
    <w:p w14:paraId="494E4C8C" w14:textId="77777777" w:rsidR="00077F0E" w:rsidRPr="00CF315D" w:rsidRDefault="00077F0E" w:rsidP="00077F0E">
      <w:pPr>
        <w:rPr>
          <w:sz w:val="16"/>
        </w:rPr>
      </w:pPr>
    </w:p>
    <w:p w14:paraId="1EFF2F29" w14:textId="77777777" w:rsidR="00D375B6" w:rsidRPr="001F7E8A" w:rsidRDefault="00D375B6" w:rsidP="00D375B6">
      <w:pPr>
        <w:pStyle w:val="Heading4"/>
        <w:rPr>
          <w:rFonts w:cs="Arial"/>
        </w:rPr>
      </w:pPr>
      <w:r w:rsidRPr="001F7E8A">
        <w:rPr>
          <w:rFonts w:cs="Arial"/>
        </w:rPr>
        <w:t xml:space="preserve">It has </w:t>
      </w:r>
      <w:r w:rsidRPr="001F7E8A">
        <w:rPr>
          <w:rFonts w:cs="Arial"/>
          <w:u w:val="single"/>
        </w:rPr>
        <w:t>no bearing</w:t>
      </w:r>
      <w:r w:rsidRPr="001F7E8A">
        <w:rPr>
          <w:rFonts w:cs="Arial"/>
        </w:rPr>
        <w:t xml:space="preserve"> on international law </w:t>
      </w:r>
    </w:p>
    <w:p w14:paraId="3EC0F0D7" w14:textId="77777777" w:rsidR="00D375B6" w:rsidRPr="001F7E8A" w:rsidRDefault="00D375B6" w:rsidP="00D375B6">
      <w:r w:rsidRPr="001F7E8A">
        <w:rPr>
          <w:rStyle w:val="Style13ptBold"/>
        </w:rPr>
        <w:t>UNODC 19</w:t>
      </w:r>
      <w:r w:rsidRPr="001F7E8A">
        <w:t xml:space="preserve"> [United Nations Office on Drugs and Crime. "The death penalty." https://www.unodc.org/e4j/en/terrorism/module-8/key-issues/the-death-penalty.html]</w:t>
      </w:r>
    </w:p>
    <w:p w14:paraId="0AE443BF" w14:textId="77777777" w:rsidR="00D375B6" w:rsidRPr="001F7E8A" w:rsidRDefault="00D375B6" w:rsidP="00D375B6">
      <w:pPr>
        <w:rPr>
          <w:sz w:val="16"/>
        </w:rPr>
      </w:pPr>
      <w:r w:rsidRPr="001F7E8A">
        <w:rPr>
          <w:rStyle w:val="StyleUnderline"/>
        </w:rPr>
        <w:t>Despite the official or even de facto abolition of the death penalty</w:t>
      </w:r>
      <w:r w:rsidRPr="001F7E8A">
        <w:rPr>
          <w:sz w:val="16"/>
        </w:rPr>
        <w:t xml:space="preserve"> in many countries, accompanied by broader international efforts towards its total abolition, including within the United Nations human rights system, </w:t>
      </w:r>
      <w:r w:rsidRPr="001F7E8A">
        <w:rPr>
          <w:rStyle w:val="StyleUnderline"/>
        </w:rPr>
        <w:t>a number of States continue to use it</w:t>
      </w:r>
      <w:r w:rsidRPr="001F7E8A">
        <w:rPr>
          <w:sz w:val="16"/>
        </w:rPr>
        <w:t xml:space="preserve">, notably here </w:t>
      </w:r>
      <w:r w:rsidRPr="001F7E8A">
        <w:rPr>
          <w:rStyle w:val="StyleUnderline"/>
        </w:rPr>
        <w:t xml:space="preserve">to punish some convicted </w:t>
      </w:r>
      <w:r w:rsidRPr="001F7E8A">
        <w:rPr>
          <w:rStyle w:val="Emphasis"/>
        </w:rPr>
        <w:t>terrorists</w:t>
      </w:r>
      <w:r w:rsidRPr="001F7E8A">
        <w:rPr>
          <w:sz w:val="16"/>
        </w:rPr>
        <w:t>. This is reflected too in the fact that some countries have either not ratified the ICCPR at all or else have entered reservations seeking to limit its application on these issues. (See Ratification Interactive Dashboard).</w:t>
      </w:r>
    </w:p>
    <w:p w14:paraId="7207AF7B" w14:textId="77777777" w:rsidR="00D375B6" w:rsidRPr="001F7E8A" w:rsidRDefault="00D375B6" w:rsidP="00D375B6">
      <w:pPr>
        <w:rPr>
          <w:rStyle w:val="StyleUnderline"/>
        </w:rPr>
      </w:pPr>
      <w:r w:rsidRPr="001F7E8A">
        <w:rPr>
          <w:rStyle w:val="StyleUnderline"/>
        </w:rPr>
        <w:t>Such usage is a controversial issue</w:t>
      </w:r>
      <w:r w:rsidRPr="001F7E8A">
        <w:rPr>
          <w:sz w:val="16"/>
        </w:rPr>
        <w:t xml:space="preserve">, premised on various political, legal and moral arguments. </w:t>
      </w:r>
      <w:r w:rsidRPr="001F7E8A">
        <w:rPr>
          <w:rStyle w:val="StyleUnderline"/>
        </w:rPr>
        <w:t>Nonetheless</w:t>
      </w:r>
      <w:r w:rsidRPr="001F7E8A">
        <w:rPr>
          <w:sz w:val="16"/>
        </w:rPr>
        <w:t xml:space="preserve">, </w:t>
      </w:r>
      <w:r w:rsidRPr="001F7E8A">
        <w:rPr>
          <w:rStyle w:val="Emphasis"/>
        </w:rPr>
        <w:t>under international law</w:t>
      </w:r>
      <w:r w:rsidRPr="001F7E8A">
        <w:rPr>
          <w:sz w:val="16"/>
        </w:rPr>
        <w:t xml:space="preserve">, </w:t>
      </w:r>
      <w:r w:rsidRPr="001F7E8A">
        <w:rPr>
          <w:rStyle w:val="StyleUnderline"/>
        </w:rPr>
        <w:t xml:space="preserve">there is </w:t>
      </w:r>
      <w:r w:rsidRPr="001F7E8A">
        <w:rPr>
          <w:rStyle w:val="Emphasis"/>
        </w:rPr>
        <w:t>no absolute blanket prohibition on capital punishment.</w:t>
      </w:r>
      <w:r w:rsidRPr="001F7E8A">
        <w:rPr>
          <w:sz w:val="16"/>
        </w:rPr>
        <w:t xml:space="preserve"> </w:t>
      </w:r>
      <w:r w:rsidRPr="001F7E8A">
        <w:rPr>
          <w:rStyle w:val="StyleUnderline"/>
        </w:rPr>
        <w:t>The effect though of certain treaty obligations is that some States have accepted not to use it, whilst others have also voluntarily agreed not to impose it, under any circumstances.</w:t>
      </w:r>
    </w:p>
    <w:p w14:paraId="2BE3EB42" w14:textId="77777777" w:rsidR="00D375B6" w:rsidRPr="001F7E8A" w:rsidRDefault="00D375B6" w:rsidP="00D375B6">
      <w:pPr>
        <w:rPr>
          <w:sz w:val="16"/>
        </w:rPr>
      </w:pPr>
      <w:r w:rsidRPr="001F7E8A">
        <w:rPr>
          <w:rStyle w:val="StyleUnderline"/>
        </w:rPr>
        <w:t>Under article 2(1) of the</w:t>
      </w:r>
      <w:r w:rsidRPr="001F7E8A">
        <w:rPr>
          <w:sz w:val="16"/>
        </w:rPr>
        <w:t xml:space="preserve"> European Convention on Human Rights (</w:t>
      </w:r>
      <w:r w:rsidRPr="001F7E8A">
        <w:rPr>
          <w:rStyle w:val="Emphasis"/>
        </w:rPr>
        <w:t>ECHR</w:t>
      </w:r>
      <w:r w:rsidRPr="001F7E8A">
        <w:rPr>
          <w:sz w:val="16"/>
        </w:rPr>
        <w:t xml:space="preserve">), </w:t>
      </w:r>
      <w:r w:rsidRPr="001F7E8A">
        <w:rPr>
          <w:rStyle w:val="StyleUnderline"/>
        </w:rPr>
        <w:t>the starting premise is that "[e]veryone's right to life shall be protected by law" and that "[n]o one shall be deprived of his life intentionally save in the execution of a sentence of a court following his conviction of a crime for which this penalty is provided by law"</w:t>
      </w:r>
      <w:r w:rsidRPr="001F7E8A">
        <w:rPr>
          <w:sz w:val="16"/>
        </w:rPr>
        <w:t xml:space="preserve"> (emphasis added). Technically, </w:t>
      </w:r>
      <w:r w:rsidRPr="001F7E8A">
        <w:rPr>
          <w:rStyle w:val="StyleUnderline"/>
        </w:rPr>
        <w:t xml:space="preserve">this permits the </w:t>
      </w:r>
      <w:r w:rsidRPr="001F7E8A">
        <w:rPr>
          <w:rStyle w:val="Emphasis"/>
        </w:rPr>
        <w:t>death penalty</w:t>
      </w:r>
      <w:r w:rsidRPr="001F7E8A">
        <w:rPr>
          <w:sz w:val="16"/>
        </w:rPr>
        <w:t xml:space="preserve">. Despite this wording, however, as the case of Ocalan demonstrates, the view of the European Court of Human Rights is that "capital punishment in peacetime [is now] regarded as unacceptable [and] no longer permissible under Article 2" (2003, paras. 163 and 166). </w:t>
      </w:r>
      <w:r w:rsidRPr="001F7E8A">
        <w:rPr>
          <w:rStyle w:val="StyleUnderline"/>
        </w:rPr>
        <w:t xml:space="preserve">The Court added that in order to avoid an arbitrary deprivation of life, "the most </w:t>
      </w:r>
      <w:r w:rsidRPr="001F7E8A">
        <w:rPr>
          <w:rStyle w:val="Emphasis"/>
        </w:rPr>
        <w:t>rigorous standards of fairness</w:t>
      </w:r>
      <w:r w:rsidRPr="001F7E8A">
        <w:rPr>
          <w:rStyle w:val="StyleUnderline"/>
        </w:rPr>
        <w:t xml:space="preserve">" should be observed during criminal </w:t>
      </w:r>
      <w:r w:rsidRPr="001F7E8A">
        <w:rPr>
          <w:rStyle w:val="Emphasis"/>
        </w:rPr>
        <w:t>proceedings</w:t>
      </w:r>
      <w:r w:rsidRPr="001F7E8A">
        <w:rPr>
          <w:sz w:val="16"/>
        </w:rPr>
        <w:t>.</w:t>
      </w:r>
    </w:p>
    <w:p w14:paraId="61C51A44" w14:textId="77777777" w:rsidR="00D375B6" w:rsidRPr="00D8586E" w:rsidRDefault="00D375B6" w:rsidP="00D375B6">
      <w:pPr>
        <w:pStyle w:val="Heading4"/>
        <w:rPr>
          <w:rStyle w:val="Style13ptBold"/>
          <w:b/>
          <w:bCs w:val="0"/>
        </w:rPr>
      </w:pPr>
      <w:r>
        <w:rPr>
          <w:rStyle w:val="Style13ptBold"/>
          <w:b/>
        </w:rPr>
        <w:t xml:space="preserve">The death penalty isn’t prohibited under international law- only certain usages of it are </w:t>
      </w:r>
    </w:p>
    <w:p w14:paraId="618D93FE" w14:textId="77777777" w:rsidR="00D375B6" w:rsidRPr="00D8586E" w:rsidRDefault="00D375B6" w:rsidP="00D375B6">
      <w:r w:rsidRPr="00D8586E">
        <w:rPr>
          <w:rStyle w:val="Style13ptBold"/>
        </w:rPr>
        <w:t>Iba, no date</w:t>
      </w:r>
      <w:r w:rsidRPr="00D8586E">
        <w:t>, "IBA," international bar association , https://www.ibanet.org/Human_Rights_Institute/About_the_HRI/HRI_Activities/death_penalty_resolution.aspx, accessed 6-27-2020 MS</w:t>
      </w:r>
    </w:p>
    <w:p w14:paraId="0F7369B1" w14:textId="77777777" w:rsidR="00D375B6" w:rsidRPr="00D8586E" w:rsidRDefault="00D375B6" w:rsidP="00D375B6">
      <w:pPr>
        <w:rPr>
          <w:sz w:val="16"/>
        </w:rPr>
      </w:pPr>
      <w:r w:rsidRPr="00D8586E">
        <w:rPr>
          <w:sz w:val="16"/>
        </w:rPr>
        <w:t xml:space="preserve">While </w:t>
      </w:r>
      <w:r w:rsidRPr="00D8586E">
        <w:rPr>
          <w:rStyle w:val="StyleUnderline"/>
        </w:rPr>
        <w:t>the death penalty is not prohibited under the</w:t>
      </w:r>
      <w:r>
        <w:rPr>
          <w:rStyle w:val="StyleUnderline"/>
        </w:rPr>
        <w:t xml:space="preserve"> </w:t>
      </w:r>
      <w:hyperlink r:id="rId66" w:history="1">
        <w:r w:rsidRPr="00D8586E">
          <w:rPr>
            <w:rStyle w:val="StyleUnderline"/>
          </w:rPr>
          <w:t>International Covenant on Civil and Political Rights</w:t>
        </w:r>
      </w:hyperlink>
      <w:r>
        <w:rPr>
          <w:rStyle w:val="StyleUnderline"/>
        </w:rPr>
        <w:t xml:space="preserve"> </w:t>
      </w:r>
      <w:r w:rsidRPr="00D8586E">
        <w:rPr>
          <w:rStyle w:val="StyleUnderline"/>
        </w:rPr>
        <w:t>(ICCPR) or any other virtually universal treaty</w:t>
      </w:r>
      <w:r w:rsidRPr="00D8586E">
        <w:rPr>
          <w:sz w:val="16"/>
        </w:rPr>
        <w:t xml:space="preserve">, a number of instruments in favour of abolition have entered into force in recent years. At the international level, </w:t>
      </w:r>
      <w:r w:rsidRPr="00D8586E">
        <w:rPr>
          <w:rStyle w:val="StyleUnderline"/>
        </w:rPr>
        <w:t>the most important treaty provision relating to the death penalty is Article 6 of the ICCPR</w:t>
      </w:r>
      <w:r w:rsidRPr="00D8586E">
        <w:rPr>
          <w:sz w:val="16"/>
        </w:rPr>
        <w:t xml:space="preserve">, which is </w:t>
      </w:r>
      <w:r w:rsidRPr="00D8586E">
        <w:rPr>
          <w:rStyle w:val="StyleUnderline"/>
        </w:rPr>
        <w:t>widely accepted to form part of customary international law</w:t>
      </w:r>
      <w:r w:rsidRPr="00D8586E">
        <w:rPr>
          <w:sz w:val="16"/>
        </w:rPr>
        <w:t xml:space="preserve">. Under Article 6 there are </w:t>
      </w:r>
      <w:r w:rsidRPr="00D8586E">
        <w:rPr>
          <w:rStyle w:val="StyleUnderline"/>
        </w:rPr>
        <w:t>a number of clear limitations on the imposition of the death penalty</w:t>
      </w:r>
      <w:r w:rsidRPr="00D8586E">
        <w:rPr>
          <w:sz w:val="16"/>
        </w:rPr>
        <w:t xml:space="preserve">. It </w:t>
      </w:r>
      <w:r w:rsidRPr="00D8586E">
        <w:rPr>
          <w:rStyle w:val="StyleUnderline"/>
        </w:rPr>
        <w:t xml:space="preserve">must be limited to only the most serious crimes </w:t>
      </w:r>
      <w:r w:rsidRPr="00D8586E">
        <w:rPr>
          <w:sz w:val="16"/>
        </w:rPr>
        <w:t>and cannot be imposed if: a fair trial has not been granted; other ICCPR rights have been violated; the crime was not punishable by the death penalty at the time it was committed; the offender is not entitled to seek pardon or a lesser sentence; the offender is under the age of 18; the offender is pregnant.</w:t>
      </w:r>
    </w:p>
    <w:p w14:paraId="5EE08A97" w14:textId="09D021C7" w:rsidR="00B531C8" w:rsidRPr="001F7E8A" w:rsidRDefault="00B531C8" w:rsidP="00B531C8">
      <w:pPr>
        <w:pStyle w:val="Heading3"/>
        <w:rPr>
          <w:rFonts w:cs="Arial"/>
        </w:rPr>
      </w:pPr>
      <w:r w:rsidRPr="001F7E8A">
        <w:rPr>
          <w:rFonts w:cs="Arial"/>
        </w:rPr>
        <w:t xml:space="preserve">1NC – AT: </w:t>
      </w:r>
      <w:r w:rsidR="00D375B6">
        <w:rPr>
          <w:rFonts w:cs="Arial"/>
        </w:rPr>
        <w:t xml:space="preserve">Spillover to Criminal Justice  </w:t>
      </w:r>
      <w:r w:rsidRPr="001F7E8A">
        <w:rPr>
          <w:rFonts w:cs="Arial"/>
        </w:rPr>
        <w:t xml:space="preserve"> </w:t>
      </w:r>
    </w:p>
    <w:p w14:paraId="6731B93D" w14:textId="77777777" w:rsidR="00B531C8" w:rsidRPr="001F7E8A" w:rsidRDefault="00B531C8" w:rsidP="00B531C8">
      <w:pPr>
        <w:pStyle w:val="Heading4"/>
        <w:rPr>
          <w:rFonts w:cs="Arial"/>
        </w:rPr>
      </w:pPr>
      <w:r w:rsidRPr="001F7E8A">
        <w:rPr>
          <w:rFonts w:cs="Arial"/>
        </w:rPr>
        <w:t xml:space="preserve">Abolition doesn’t solve </w:t>
      </w:r>
      <w:r w:rsidRPr="001F7E8A">
        <w:rPr>
          <w:rFonts w:cs="Arial"/>
          <w:u w:val="single"/>
        </w:rPr>
        <w:t>global I-law compliance</w:t>
      </w:r>
      <w:r w:rsidRPr="001F7E8A">
        <w:rPr>
          <w:rFonts w:cs="Arial"/>
        </w:rPr>
        <w:t xml:space="preserve"> or </w:t>
      </w:r>
      <w:r w:rsidRPr="001F7E8A">
        <w:rPr>
          <w:rFonts w:cs="Arial"/>
          <w:u w:val="single"/>
        </w:rPr>
        <w:t>spillover</w:t>
      </w:r>
      <w:r w:rsidRPr="001F7E8A">
        <w:rPr>
          <w:rFonts w:cs="Arial"/>
        </w:rPr>
        <w:t xml:space="preserve"> to other </w:t>
      </w:r>
      <w:r w:rsidRPr="001F7E8A">
        <w:rPr>
          <w:rFonts w:cs="Arial"/>
          <w:u w:val="single"/>
        </w:rPr>
        <w:t>prison issues</w:t>
      </w:r>
      <w:r w:rsidRPr="001F7E8A">
        <w:rPr>
          <w:rFonts w:cs="Arial"/>
        </w:rPr>
        <w:t xml:space="preserve"> – it </w:t>
      </w:r>
      <w:r w:rsidRPr="001F7E8A">
        <w:rPr>
          <w:rFonts w:cs="Arial"/>
          <w:u w:val="single"/>
        </w:rPr>
        <w:t>actively trades off</w:t>
      </w:r>
      <w:r w:rsidRPr="001F7E8A">
        <w:rPr>
          <w:rFonts w:cs="Arial"/>
        </w:rPr>
        <w:t xml:space="preserve"> with more substantive criminal justice reforms and </w:t>
      </w:r>
      <w:r w:rsidRPr="001F7E8A">
        <w:rPr>
          <w:rFonts w:cs="Arial"/>
          <w:u w:val="single"/>
        </w:rPr>
        <w:t>normalizes</w:t>
      </w:r>
      <w:r w:rsidRPr="001F7E8A">
        <w:rPr>
          <w:rFonts w:cs="Arial"/>
        </w:rPr>
        <w:t xml:space="preserve"> the worst parts of the system </w:t>
      </w:r>
    </w:p>
    <w:p w14:paraId="799C590F" w14:textId="77777777" w:rsidR="00B531C8" w:rsidRPr="001F7E8A" w:rsidRDefault="00B531C8" w:rsidP="00B531C8">
      <w:r w:rsidRPr="001F7E8A">
        <w:rPr>
          <w:rStyle w:val="Style13ptBold"/>
        </w:rPr>
        <w:t>Steiker</w:t>
      </w:r>
      <w:r w:rsidRPr="001F7E8A">
        <w:t xml:space="preserve"> &amp; Steiker </w:t>
      </w:r>
      <w:r w:rsidRPr="001F7E8A">
        <w:rPr>
          <w:rStyle w:val="Style13ptBold"/>
        </w:rPr>
        <w:t>20</w:t>
      </w:r>
      <w:r w:rsidRPr="001F7E8A">
        <w:t xml:space="preserve"> [Carol S. Steiker1 and Jordan M. Steiker. Harvard Law School, Harvard University, Cambridge, Massachusetts. University of Texas School of Law, University of Texas, Austin, Texas 78705, USA; email: jsteiker@law.utexas.edu. "The Rise, Fall, and Afterlife of the Death Penalty in the United States." </w:t>
      </w:r>
    </w:p>
    <w:p w14:paraId="7E1196F9" w14:textId="77777777" w:rsidR="00B531C8" w:rsidRPr="001F7E8A" w:rsidRDefault="00B531C8" w:rsidP="00B531C8">
      <w:pPr>
        <w:rPr>
          <w:sz w:val="16"/>
        </w:rPr>
      </w:pPr>
      <w:r w:rsidRPr="001F7E8A">
        <w:rPr>
          <w:rStyle w:val="StyleUnderline"/>
        </w:rPr>
        <w:t>Another</w:t>
      </w:r>
      <w:r w:rsidRPr="001F7E8A">
        <w:rPr>
          <w:sz w:val="16"/>
        </w:rPr>
        <w:t xml:space="preserve"> often </w:t>
      </w:r>
      <w:r w:rsidRPr="001F7E8A">
        <w:rPr>
          <w:rStyle w:val="Emphasis"/>
        </w:rPr>
        <w:t>expressed hope</w:t>
      </w:r>
      <w:r w:rsidRPr="001F7E8A">
        <w:rPr>
          <w:sz w:val="16"/>
        </w:rPr>
        <w:t xml:space="preserve"> </w:t>
      </w:r>
      <w:r w:rsidRPr="001F7E8A">
        <w:rPr>
          <w:rStyle w:val="StyleUnderline"/>
        </w:rPr>
        <w:t>is that the abolition of the death penalty will bring the</w:t>
      </w:r>
      <w:r w:rsidRPr="001F7E8A">
        <w:rPr>
          <w:sz w:val="16"/>
        </w:rPr>
        <w:t xml:space="preserve"> </w:t>
      </w:r>
      <w:r w:rsidRPr="001F7E8A">
        <w:rPr>
          <w:rStyle w:val="Emphasis"/>
        </w:rPr>
        <w:t>U</w:t>
      </w:r>
      <w:r w:rsidRPr="001F7E8A">
        <w:rPr>
          <w:sz w:val="16"/>
        </w:rPr>
        <w:t xml:space="preserve">nited </w:t>
      </w:r>
      <w:r w:rsidRPr="001F7E8A">
        <w:rPr>
          <w:rStyle w:val="Emphasis"/>
        </w:rPr>
        <w:t>S</w:t>
      </w:r>
      <w:r w:rsidRPr="001F7E8A">
        <w:rPr>
          <w:sz w:val="16"/>
        </w:rPr>
        <w:t xml:space="preserve">tates </w:t>
      </w:r>
      <w:r w:rsidRPr="001F7E8A">
        <w:rPr>
          <w:rStyle w:val="StyleUnderline"/>
        </w:rPr>
        <w:t>closer to its peer countries by expressing acceptance of a</w:t>
      </w:r>
      <w:r w:rsidRPr="001F7E8A">
        <w:rPr>
          <w:sz w:val="16"/>
        </w:rPr>
        <w:t xml:space="preserve"> </w:t>
      </w:r>
      <w:r w:rsidRPr="001F7E8A">
        <w:rPr>
          <w:rStyle w:val="Emphasis"/>
        </w:rPr>
        <w:t>human rights framework</w:t>
      </w:r>
      <w:r w:rsidRPr="001F7E8A">
        <w:rPr>
          <w:sz w:val="16"/>
        </w:rPr>
        <w:t xml:space="preserve"> to govern that issue. </w:t>
      </w:r>
      <w:r w:rsidRPr="001F7E8A">
        <w:rPr>
          <w:rStyle w:val="StyleUnderline"/>
        </w:rPr>
        <w:t xml:space="preserve">On a </w:t>
      </w:r>
      <w:r w:rsidRPr="001F7E8A">
        <w:rPr>
          <w:rStyle w:val="Emphasis"/>
        </w:rPr>
        <w:t>formal level</w:t>
      </w:r>
      <w:r w:rsidRPr="001F7E8A">
        <w:rPr>
          <w:rStyle w:val="StyleUnderline"/>
        </w:rPr>
        <w:t xml:space="preserve">, this hope will almost certainly be </w:t>
      </w:r>
      <w:r w:rsidRPr="001F7E8A">
        <w:rPr>
          <w:rStyle w:val="Emphasis"/>
        </w:rPr>
        <w:t>realized</w:t>
      </w:r>
      <w:r w:rsidRPr="001F7E8A">
        <w:rPr>
          <w:sz w:val="16"/>
        </w:rPr>
        <w:t>. If nationwide abolition were achieved, the United States would no longer need to cast a nay vote when the UN General Assembly adopts resolutions calling for a worldwide moratorium on the death penalty, as it has done seven times since 2007 (Caplan 2016, UN 2018). Furthermore, the structure of punishment within the United States would be less grossly out of step with international norms, given that the world's most serious crimes are not punishable by death under international law (Bessler 2017). As a result, the United States would enjoy less friction with its allies, especially in the context of seeking extradition of suspects facing serious (formerly capital) charges in American courts (Steiker &amp; Steiker 2016).</w:t>
      </w:r>
    </w:p>
    <w:p w14:paraId="03D9B87C" w14:textId="77777777" w:rsidR="00B531C8" w:rsidRPr="001F7E8A" w:rsidRDefault="00B531C8" w:rsidP="00B531C8">
      <w:pPr>
        <w:rPr>
          <w:rStyle w:val="StyleUnderline"/>
        </w:rPr>
      </w:pPr>
      <w:r w:rsidRPr="001F7E8A">
        <w:rPr>
          <w:rStyle w:val="StyleUnderline"/>
        </w:rPr>
        <w:t>However, on a more</w:t>
      </w:r>
      <w:r w:rsidRPr="001F7E8A">
        <w:rPr>
          <w:sz w:val="16"/>
        </w:rPr>
        <w:t xml:space="preserve"> </w:t>
      </w:r>
      <w:r w:rsidRPr="001F7E8A">
        <w:rPr>
          <w:rStyle w:val="Emphasis"/>
        </w:rPr>
        <w:t>substantive level</w:t>
      </w:r>
      <w:r w:rsidRPr="001F7E8A">
        <w:rPr>
          <w:sz w:val="16"/>
        </w:rPr>
        <w:t xml:space="preserve">, </w:t>
      </w:r>
      <w:r w:rsidRPr="001F7E8A">
        <w:rPr>
          <w:rStyle w:val="StyleUnderline"/>
        </w:rPr>
        <w:t xml:space="preserve">it seems doubtful that American abolition would represent a </w:t>
      </w:r>
      <w:r w:rsidRPr="001F7E8A">
        <w:rPr>
          <w:rStyle w:val="Emphasis"/>
        </w:rPr>
        <w:t>deeper acceptance</w:t>
      </w:r>
      <w:r w:rsidRPr="001F7E8A">
        <w:rPr>
          <w:sz w:val="16"/>
        </w:rPr>
        <w:t xml:space="preserve"> </w:t>
      </w:r>
      <w:r w:rsidRPr="001F7E8A">
        <w:rPr>
          <w:rStyle w:val="StyleUnderline"/>
        </w:rPr>
        <w:t xml:space="preserve">of the norm of respect for human dignity that the international </w:t>
      </w:r>
      <w:r w:rsidRPr="001F7E8A">
        <w:rPr>
          <w:rStyle w:val="Emphasis"/>
        </w:rPr>
        <w:t>consensus</w:t>
      </w:r>
      <w:r w:rsidRPr="001F7E8A">
        <w:rPr>
          <w:sz w:val="16"/>
        </w:rPr>
        <w:t xml:space="preserve"> on the death penalty embodies. </w:t>
      </w:r>
      <w:r w:rsidRPr="001F7E8A">
        <w:rPr>
          <w:rStyle w:val="StyleUnderline"/>
        </w:rPr>
        <w:t>Some experts hope that worldwide abolition of the death penalty will mark the success of an increasingly global postwar international human rights agenda and the general acceptance of the concept of human dignity as part of a new global common law</w:t>
      </w:r>
      <w:r w:rsidRPr="001F7E8A">
        <w:rPr>
          <w:sz w:val="16"/>
        </w:rPr>
        <w:t xml:space="preserve"> (Novak 2019). But </w:t>
      </w:r>
      <w:r w:rsidRPr="001F7E8A">
        <w:rPr>
          <w:rStyle w:val="StyleUnderline"/>
        </w:rPr>
        <w:t>American abolitio</w:t>
      </w:r>
      <w:r w:rsidRPr="001F7E8A">
        <w:rPr>
          <w:sz w:val="16"/>
        </w:rPr>
        <w:t xml:space="preserve">n, if and when it comes, </w:t>
      </w:r>
      <w:r w:rsidRPr="001F7E8A">
        <w:rPr>
          <w:rStyle w:val="StyleUnderline"/>
        </w:rPr>
        <w:t xml:space="preserve">will likely be rooted in more </w:t>
      </w:r>
      <w:r w:rsidRPr="001F7E8A">
        <w:rPr>
          <w:rStyle w:val="Emphasis"/>
        </w:rPr>
        <w:t>pragmatic concerns</w:t>
      </w:r>
      <w:r w:rsidRPr="001F7E8A">
        <w:rPr>
          <w:sz w:val="16"/>
        </w:rPr>
        <w:t xml:space="preserve">, </w:t>
      </w:r>
      <w:r w:rsidRPr="001F7E8A">
        <w:rPr>
          <w:rStyle w:val="StyleUnderline"/>
        </w:rPr>
        <w:t xml:space="preserve">which tend to dominate American discourse on the issue </w:t>
      </w:r>
      <w:r w:rsidRPr="001F7E8A">
        <w:rPr>
          <w:sz w:val="16"/>
        </w:rPr>
        <w:t xml:space="preserve">(Steiker &amp; Steiker 2016). Extreme criminal punishments like the death penalty both reflect and reinforce a vision of offenders as less than human (Christie 2014). But </w:t>
      </w:r>
      <w:r w:rsidRPr="001F7E8A">
        <w:rPr>
          <w:rStyle w:val="StyleUnderline"/>
        </w:rPr>
        <w:t>even without capital punishment</w:t>
      </w:r>
      <w:r w:rsidRPr="001F7E8A">
        <w:rPr>
          <w:sz w:val="16"/>
        </w:rPr>
        <w:t xml:space="preserve">, the vigorous use of other extremely harsh punishments (like LWOP) </w:t>
      </w:r>
      <w:r w:rsidRPr="001F7E8A">
        <w:rPr>
          <w:rStyle w:val="StyleUnderline"/>
        </w:rPr>
        <w:t>and the maintenance of degrading conditions of incarceration</w:t>
      </w:r>
      <w:r w:rsidRPr="001F7E8A">
        <w:rPr>
          <w:sz w:val="16"/>
        </w:rPr>
        <w:t xml:space="preserve"> (such as excessive use of solitary confinement and tolerance of sexual violence) </w:t>
      </w:r>
      <w:r w:rsidRPr="001F7E8A">
        <w:rPr>
          <w:rStyle w:val="StyleUnderline"/>
        </w:rPr>
        <w:t>stand in the way of a full embrace of human dignity in punishment practices</w:t>
      </w:r>
      <w:r w:rsidRPr="001F7E8A">
        <w:rPr>
          <w:sz w:val="16"/>
        </w:rPr>
        <w:t xml:space="preserve">. </w:t>
      </w:r>
      <w:r w:rsidRPr="001F7E8A">
        <w:rPr>
          <w:rStyle w:val="StyleUnderline"/>
        </w:rPr>
        <w:t>And although the death penalty may have facilitated the rise of mass incarceration</w:t>
      </w:r>
      <w:r w:rsidRPr="001F7E8A">
        <w:rPr>
          <w:sz w:val="16"/>
        </w:rPr>
        <w:t xml:space="preserve"> in the United States (Scherdin 2014), </w:t>
      </w:r>
      <w:r w:rsidRPr="001F7E8A">
        <w:rPr>
          <w:rStyle w:val="StyleUnderline"/>
        </w:rPr>
        <w:t xml:space="preserve">the </w:t>
      </w:r>
      <w:r w:rsidRPr="001F7E8A">
        <w:rPr>
          <w:rStyle w:val="Emphasis"/>
        </w:rPr>
        <w:t>converse does not follow:</w:t>
      </w:r>
      <w:r w:rsidRPr="001F7E8A">
        <w:rPr>
          <w:rStyle w:val="StyleUnderline"/>
        </w:rPr>
        <w:t xml:space="preserve"> The dismantling of the death penalty will not </w:t>
      </w:r>
      <w:r w:rsidRPr="001F7E8A">
        <w:rPr>
          <w:rStyle w:val="Emphasis"/>
        </w:rPr>
        <w:t>immediately</w:t>
      </w:r>
      <w:r w:rsidRPr="001F7E8A">
        <w:rPr>
          <w:rStyle w:val="StyleUnderline"/>
        </w:rPr>
        <w:t xml:space="preserve"> or </w:t>
      </w:r>
      <w:r w:rsidRPr="001F7E8A">
        <w:rPr>
          <w:rStyle w:val="Emphasis"/>
        </w:rPr>
        <w:t>inevitably</w:t>
      </w:r>
      <w:r w:rsidRPr="001F7E8A">
        <w:rPr>
          <w:rStyle w:val="StyleUnderline"/>
        </w:rPr>
        <w:t xml:space="preserve"> do much to </w:t>
      </w:r>
      <w:r w:rsidRPr="001F7E8A">
        <w:rPr>
          <w:rStyle w:val="Emphasis"/>
        </w:rPr>
        <w:t>reverse</w:t>
      </w:r>
      <w:r w:rsidRPr="001F7E8A">
        <w:rPr>
          <w:rStyle w:val="StyleUnderline"/>
        </w:rPr>
        <w:t xml:space="preserve"> the massive scale of American </w:t>
      </w:r>
      <w:r w:rsidRPr="001F7E8A">
        <w:rPr>
          <w:rStyle w:val="Emphasis"/>
        </w:rPr>
        <w:t>imprisonment</w:t>
      </w:r>
      <w:r w:rsidRPr="001F7E8A">
        <w:rPr>
          <w:rStyle w:val="StyleUnderline"/>
        </w:rPr>
        <w:t>.</w:t>
      </w:r>
    </w:p>
    <w:p w14:paraId="291F52A9" w14:textId="46B9DF4D" w:rsidR="003A58EB" w:rsidRPr="001F7E8A" w:rsidRDefault="003A58EB" w:rsidP="003A58EB">
      <w:pPr>
        <w:pStyle w:val="Heading2"/>
        <w:rPr>
          <w:rFonts w:cs="Arial"/>
        </w:rPr>
      </w:pPr>
      <w:r w:rsidRPr="001F7E8A">
        <w:rPr>
          <w:rFonts w:cs="Arial"/>
        </w:rPr>
        <w:t xml:space="preserve">Racial Violence Adv </w:t>
      </w:r>
    </w:p>
    <w:p w14:paraId="29AD5C9C" w14:textId="77777777" w:rsidR="00C70E46" w:rsidRDefault="00C70E46" w:rsidP="00C70E46">
      <w:pPr>
        <w:pStyle w:val="Heading3"/>
      </w:pPr>
      <w:r>
        <w:t xml:space="preserve">1NC – Squo Solves </w:t>
      </w:r>
    </w:p>
    <w:p w14:paraId="7AC684B7" w14:textId="77777777" w:rsidR="00C70E46" w:rsidRDefault="00C70E46" w:rsidP="00C70E46">
      <w:pPr>
        <w:pStyle w:val="Heading4"/>
      </w:pPr>
      <w:r>
        <w:t>The status quo solves – it’s declining now.</w:t>
      </w:r>
    </w:p>
    <w:p w14:paraId="2CDE5B97" w14:textId="77777777" w:rsidR="00C70E46" w:rsidRPr="00B279DD" w:rsidRDefault="00C70E46" w:rsidP="00C70E46">
      <w:r>
        <w:rPr>
          <w:rStyle w:val="Style13ptBold"/>
        </w:rPr>
        <w:t>Washington Post</w:t>
      </w:r>
      <w:r w:rsidRPr="00B279DD">
        <w:rPr>
          <w:rStyle w:val="Style13ptBold"/>
        </w:rPr>
        <w:t xml:space="preserve"> Editorial Board 20</w:t>
      </w:r>
      <w:r w:rsidRPr="00B279DD">
        <w:t xml:space="preserve"> [</w:t>
      </w:r>
      <w:r>
        <w:t>Washington Post</w:t>
      </w:r>
      <w:r w:rsidRPr="00B279DD">
        <w:t xml:space="preserve"> Editorial Board, The death penalty is unworthy of America, Washington Post, 1-1-2020, Accessible Online at https://www.washingtonpost.com/opinions/the-death-penalty-is-unworthy-of-america/2020/01/01/1b0be1c6-2c05-11ea-bcd4-24597950008f_story.html] DL 6-24-2020</w:t>
      </w:r>
    </w:p>
    <w:p w14:paraId="696C741D" w14:textId="77777777" w:rsidR="00C70E46" w:rsidRDefault="00C70E46" w:rsidP="00C70E46">
      <w:pPr>
        <w:rPr>
          <w:sz w:val="12"/>
        </w:rPr>
      </w:pPr>
      <w:r w:rsidRPr="00C874D2">
        <w:rPr>
          <w:rStyle w:val="StyleUnderline"/>
        </w:rPr>
        <w:t xml:space="preserve">For the fifth year in a row, </w:t>
      </w:r>
      <w:r w:rsidRPr="00C874D2">
        <w:rPr>
          <w:rStyle w:val="Emphasis"/>
        </w:rPr>
        <w:t>fewer than 30 people were executed</w:t>
      </w:r>
      <w:r w:rsidRPr="00C874D2">
        <w:rPr>
          <w:sz w:val="12"/>
        </w:rPr>
        <w:t xml:space="preserve"> and fewer than 50 people were sentenced to death. </w:t>
      </w:r>
      <w:r w:rsidRPr="00C874D2">
        <w:rPr>
          <w:rStyle w:val="StyleUnderline"/>
        </w:rPr>
        <w:t>Half of states representing half the population no longer execute people</w:t>
      </w:r>
      <w:r w:rsidRPr="00C874D2">
        <w:rPr>
          <w:sz w:val="12"/>
        </w:rPr>
        <w:t>. With the New Hampshire legislature’s abolition of capital punishment last year</w:t>
      </w:r>
      <w:r w:rsidRPr="00C874D2">
        <w:rPr>
          <w:rStyle w:val="StyleUnderline"/>
        </w:rPr>
        <w:t xml:space="preserve">, </w:t>
      </w:r>
      <w:r w:rsidRPr="00C874D2">
        <w:rPr>
          <w:rStyle w:val="Emphasis"/>
        </w:rPr>
        <w:t>the punishment has been banned across New England and in all Northeastern states</w:t>
      </w:r>
      <w:r w:rsidRPr="00C874D2">
        <w:rPr>
          <w:rStyle w:val="StyleUnderline"/>
        </w:rPr>
        <w:t xml:space="preserve"> save Pennsylvania, where the governor has imposed a moratorium.</w:t>
      </w:r>
      <w:r>
        <w:rPr>
          <w:rStyle w:val="StyleUnderline"/>
        </w:rPr>
        <w:t xml:space="preserve"> </w:t>
      </w:r>
      <w:r w:rsidRPr="00C874D2">
        <w:rPr>
          <w:sz w:val="12"/>
        </w:rPr>
        <w:t xml:space="preserve">Seven states executed 22 inmates last year, and Texas was responsible for nearly half. The state is also responsible for a large share of new death sentences. </w:t>
      </w:r>
      <w:r w:rsidRPr="00C874D2">
        <w:rPr>
          <w:rStyle w:val="Emphasis"/>
        </w:rPr>
        <w:t>No one was executed west of Texas</w:t>
      </w:r>
      <w:r w:rsidRPr="00C874D2">
        <w:rPr>
          <w:sz w:val="12"/>
        </w:rPr>
        <w:t xml:space="preserve">. Juries in California, the state with the largest death-row population, handed down three new death sentences in 2019. But California Gov. Gavin </w:t>
      </w:r>
      <w:r w:rsidRPr="00C874D2">
        <w:rPr>
          <w:rStyle w:val="StyleUnderline"/>
        </w:rPr>
        <w:t>Newsom</w:t>
      </w:r>
      <w:r w:rsidRPr="00C874D2">
        <w:rPr>
          <w:sz w:val="12"/>
        </w:rPr>
        <w:t xml:space="preserve"> (D) </w:t>
      </w:r>
      <w:r w:rsidRPr="00C874D2">
        <w:rPr>
          <w:rStyle w:val="StyleUnderline"/>
        </w:rPr>
        <w:t>declared a moratorium and ordered San Quentin State Prison’s execution chamber dismantled.</w:t>
      </w:r>
      <w:r w:rsidRPr="00C874D2">
        <w:rPr>
          <w:sz w:val="12"/>
        </w:rPr>
        <w:t xml:space="preserve"> Otherwise, </w:t>
      </w:r>
      <w:r w:rsidRPr="00C874D2">
        <w:rPr>
          <w:rStyle w:val="StyleUnderline"/>
        </w:rPr>
        <w:t>new death sentences mostly came in the South, particularly in Florida.</w:t>
      </w:r>
      <w:r w:rsidRPr="00C874D2">
        <w:rPr>
          <w:sz w:val="12"/>
        </w:rPr>
        <w:t xml:space="preserve"> </w:t>
      </w:r>
      <w:r w:rsidRPr="00C874D2">
        <w:rPr>
          <w:rStyle w:val="StyleUnderline"/>
        </w:rPr>
        <w:t>Death sentences are down some 90 percent from their mid-1990s peak.</w:t>
      </w:r>
      <w:r w:rsidRPr="00C874D2">
        <w:rPr>
          <w:sz w:val="12"/>
        </w:rPr>
        <w:t xml:space="preserve"> Executions are down some 77</w:t>
      </w:r>
      <w:r w:rsidRPr="00C874D2">
        <w:rPr>
          <w:rFonts w:ascii="Times New Roman" w:hAnsi="Times New Roman" w:cs="Times New Roman"/>
          <w:sz w:val="12"/>
        </w:rPr>
        <w:t> </w:t>
      </w:r>
      <w:r w:rsidRPr="00C874D2">
        <w:rPr>
          <w:sz w:val="12"/>
        </w:rPr>
        <w:t>percent from the late 1990s.</w:t>
      </w:r>
    </w:p>
    <w:p w14:paraId="59E0143A" w14:textId="77777777" w:rsidR="00C70E46" w:rsidRDefault="00C70E46" w:rsidP="00C70E46">
      <w:pPr>
        <w:pStyle w:val="Heading3"/>
      </w:pPr>
      <w:r>
        <w:t xml:space="preserve">2NC – Squo Solves </w:t>
      </w:r>
    </w:p>
    <w:p w14:paraId="0474DA9A" w14:textId="77777777" w:rsidR="00C70E46" w:rsidRDefault="00C70E46" w:rsidP="00C70E46">
      <w:pPr>
        <w:pStyle w:val="Heading4"/>
      </w:pPr>
      <w:r>
        <w:t>The status quo solves both domestically and abroad.</w:t>
      </w:r>
    </w:p>
    <w:p w14:paraId="11F2FE25" w14:textId="77777777" w:rsidR="00C70E46" w:rsidRPr="00497320" w:rsidRDefault="00C70E46" w:rsidP="00C70E46">
      <w:r w:rsidRPr="00413BCD">
        <w:rPr>
          <w:rStyle w:val="Style13ptBold"/>
        </w:rPr>
        <w:t>Williams 16</w:t>
      </w:r>
      <w:r w:rsidRPr="00413BCD">
        <w:t xml:space="preserve"> [Williams, Kenneth (South Texas College of Law Houston Professor of Law, federal habeas attorney for several Texas death row inmates), Why and How the Supreme Court Should End the Death Penalty, February 18, 2016, Accessible at: </w:t>
      </w:r>
      <w:hyperlink r:id="rId67" w:history="1">
        <w:r w:rsidRPr="00413BCD">
          <w:rPr>
            <w:rStyle w:val="Hyperlink"/>
          </w:rPr>
          <w:t>https://ssrn.com/abstract=2734250</w:t>
        </w:r>
      </w:hyperlink>
      <w:r w:rsidRPr="00413BCD">
        <w:t>] KL 6-24-20</w:t>
      </w:r>
    </w:p>
    <w:p w14:paraId="320C8DC3" w14:textId="77777777" w:rsidR="00C70E46" w:rsidRPr="006D48F3" w:rsidRDefault="00C70E46" w:rsidP="00C70E46">
      <w:pPr>
        <w:rPr>
          <w:sz w:val="16"/>
        </w:rPr>
      </w:pPr>
      <w:r w:rsidRPr="00497320">
        <w:rPr>
          <w:rStyle w:val="StyleUnderline"/>
        </w:rPr>
        <w:t>The Court’s evolving standards of decency test could lead to the conclusion that the death penalty violates the Eighth Amendment. Although thirty-one states, the federal government, and the U.S. military still authorize the death penalty</w:t>
      </w:r>
      <w:r w:rsidRPr="006D48F3">
        <w:rPr>
          <w:sz w:val="16"/>
        </w:rPr>
        <w:t xml:space="preserve">,243 </w:t>
      </w:r>
      <w:r w:rsidRPr="00497320">
        <w:rPr>
          <w:rStyle w:val="StyleUnderline"/>
        </w:rPr>
        <w:t>this figure is</w:t>
      </w:r>
      <w:r w:rsidRPr="00497320">
        <w:rPr>
          <w:rStyle w:val="Emphasis"/>
        </w:rPr>
        <w:t xml:space="preserve"> misleading. </w:t>
      </w:r>
      <w:r w:rsidRPr="00497320">
        <w:rPr>
          <w:rStyle w:val="StyleUnderline"/>
        </w:rPr>
        <w:t>Four of these states have Governor-imposed moratoriums on executions.</w:t>
      </w:r>
      <w:r w:rsidRPr="006D48F3">
        <w:rPr>
          <w:rFonts w:eastAsia="Times New Roman" w:cs="Times New Roman"/>
          <w:sz w:val="16"/>
          <w:lang w:eastAsia="zh-CN"/>
        </w:rPr>
        <w:t xml:space="preserve">244 </w:t>
      </w:r>
      <w:r w:rsidRPr="00497320">
        <w:rPr>
          <w:rStyle w:val="StyleUnderline"/>
        </w:rPr>
        <w:t xml:space="preserve">Two other states and the U.S. military have </w:t>
      </w:r>
      <w:r w:rsidRPr="00497320">
        <w:rPr>
          <w:rStyle w:val="Emphasis"/>
        </w:rPr>
        <w:t xml:space="preserve">not executed </w:t>
      </w:r>
      <w:r w:rsidRPr="00497320">
        <w:rPr>
          <w:rStyle w:val="StyleUnderline"/>
        </w:rPr>
        <w:t>anyone during the modern era of capital punishment</w:t>
      </w:r>
      <w:r w:rsidRPr="006D48F3">
        <w:rPr>
          <w:rFonts w:eastAsia="Times New Roman" w:cs="Times New Roman"/>
          <w:sz w:val="16"/>
          <w:lang w:eastAsia="zh-CN"/>
        </w:rPr>
        <w:t xml:space="preserve">.245 </w:t>
      </w:r>
      <w:r w:rsidRPr="00497320">
        <w:rPr>
          <w:rStyle w:val="StyleUnderline"/>
        </w:rPr>
        <w:t>Nine other states and the federal government have not carried out an execution in</w:t>
      </w:r>
      <w:r w:rsidRPr="00497320">
        <w:rPr>
          <w:rStyle w:val="Emphasis"/>
        </w:rPr>
        <w:t xml:space="preserve"> at least ten years.</w:t>
      </w:r>
      <w:r w:rsidRPr="006D48F3">
        <w:rPr>
          <w:rFonts w:eastAsia="Times New Roman" w:cs="Times New Roman"/>
          <w:sz w:val="16"/>
          <w:lang w:eastAsia="zh-CN"/>
        </w:rPr>
        <w:t xml:space="preserve">246 </w:t>
      </w:r>
      <w:r w:rsidRPr="00497320">
        <w:rPr>
          <w:rStyle w:val="StyleUnderline"/>
        </w:rPr>
        <w:t xml:space="preserve">Several other states have small death rows </w:t>
      </w:r>
      <w:r w:rsidRPr="006D48F3">
        <w:rPr>
          <w:rFonts w:eastAsia="Times New Roman" w:cs="Times New Roman"/>
          <w:sz w:val="16"/>
          <w:lang w:eastAsia="zh-CN"/>
        </w:rPr>
        <w:t xml:space="preserve">and the death penalty is rarely sought in these states.247 Therefore, </w:t>
      </w:r>
      <w:r w:rsidRPr="00497320">
        <w:rPr>
          <w:rStyle w:val="StyleUnderline"/>
        </w:rPr>
        <w:t xml:space="preserve">more than half of the states have either formally </w:t>
      </w:r>
      <w:r w:rsidRPr="00497320">
        <w:rPr>
          <w:rStyle w:val="Emphasis"/>
        </w:rPr>
        <w:t>abolished the death penalty</w:t>
      </w:r>
      <w:r w:rsidRPr="00497320">
        <w:rPr>
          <w:rStyle w:val="StyleUnderline"/>
        </w:rPr>
        <w:t xml:space="preserve"> or have done so</w:t>
      </w:r>
      <w:r w:rsidRPr="00497320">
        <w:rPr>
          <w:rStyle w:val="Emphasis"/>
        </w:rPr>
        <w:t xml:space="preserve"> in practice.</w:t>
      </w:r>
      <w:r w:rsidRPr="006D48F3">
        <w:rPr>
          <w:rFonts w:eastAsia="Times New Roman" w:cs="Times New Roman"/>
          <w:sz w:val="16"/>
          <w:lang w:eastAsia="zh-CN"/>
        </w:rPr>
        <w:t xml:space="preserve"> Only a small number of states continue to sentence inmates to death and carry out executions.248 However, even in these states, </w:t>
      </w:r>
      <w:r w:rsidRPr="00497320">
        <w:rPr>
          <w:rStyle w:val="StyleUnderline"/>
        </w:rPr>
        <w:t xml:space="preserve">the use of the death penalty is </w:t>
      </w:r>
      <w:r w:rsidRPr="00497320">
        <w:rPr>
          <w:rStyle w:val="Emphasis"/>
        </w:rPr>
        <w:t>in decline.</w:t>
      </w:r>
      <w:r w:rsidRPr="006D48F3">
        <w:rPr>
          <w:rFonts w:eastAsia="Times New Roman" w:cs="Times New Roman"/>
          <w:sz w:val="16"/>
          <w:lang w:eastAsia="zh-CN"/>
        </w:rPr>
        <w:t xml:space="preserve">249 Furthermore, even in the small number of active death penalty states, </w:t>
      </w:r>
      <w:r w:rsidRPr="00497320">
        <w:rPr>
          <w:rStyle w:val="StyleUnderline"/>
        </w:rPr>
        <w:t>death sentences are typically meted out in only</w:t>
      </w:r>
      <w:r w:rsidRPr="00497320">
        <w:rPr>
          <w:rStyle w:val="Emphasis"/>
        </w:rPr>
        <w:t xml:space="preserve"> a few counties </w:t>
      </w:r>
      <w:r w:rsidRPr="00497320">
        <w:rPr>
          <w:rStyle w:val="StyleUnderline"/>
        </w:rPr>
        <w:t>within the state.</w:t>
      </w:r>
      <w:r w:rsidRPr="006D48F3">
        <w:rPr>
          <w:rFonts w:eastAsia="Times New Roman" w:cs="Times New Roman"/>
          <w:sz w:val="16"/>
          <w:lang w:eastAsia="zh-CN"/>
        </w:rPr>
        <w:t xml:space="preserve">250 Most importantly, the Court in its recent Eighth Amendment decisions has deemphasized the sheer number of states that authorize a challenged practice and instead emphasized the direction of change.251 </w:t>
      </w:r>
      <w:r w:rsidRPr="00497320">
        <w:rPr>
          <w:rStyle w:val="StyleUnderline"/>
        </w:rPr>
        <w:t xml:space="preserve">The movement is clearly in the direction of </w:t>
      </w:r>
      <w:r w:rsidRPr="00497320">
        <w:rPr>
          <w:rStyle w:val="Emphasis"/>
        </w:rPr>
        <w:t>abolition</w:t>
      </w:r>
      <w:r w:rsidRPr="00497320">
        <w:rPr>
          <w:rStyle w:val="StyleUnderline"/>
        </w:rPr>
        <w:t>. Numerous states have abolished the death penalty during the last ten years.</w:t>
      </w:r>
      <w:r w:rsidRPr="006D48F3">
        <w:rPr>
          <w:rFonts w:eastAsia="Times New Roman" w:cs="Times New Roman"/>
          <w:sz w:val="16"/>
          <w:lang w:eastAsia="zh-CN"/>
        </w:rPr>
        <w:t xml:space="preserve">252 Voters in California, however, refused to abolish the death penalty in the November 2016 election.253 Despite this setback, </w:t>
      </w:r>
      <w:r w:rsidRPr="000F49BD">
        <w:rPr>
          <w:rStyle w:val="StyleUnderline"/>
        </w:rPr>
        <w:t>the Court</w:t>
      </w:r>
      <w:r w:rsidRPr="006D48F3">
        <w:rPr>
          <w:rFonts w:eastAsia="Times New Roman" w:cs="Times New Roman"/>
          <w:sz w:val="16"/>
          <w:lang w:eastAsia="zh-CN"/>
        </w:rPr>
        <w:t xml:space="preserve">’s criteria still definitively points toward abolition. Additional objective evidence of the movement away from the death penalty is abundant. First, </w:t>
      </w:r>
      <w:r w:rsidRPr="000F49BD">
        <w:rPr>
          <w:rStyle w:val="StyleUnderline"/>
        </w:rPr>
        <w:t>in striking down the death penalty for juveniles and intellectually disabled inmates, the Court emphasized the fact that the practices had become so rare.</w:t>
      </w:r>
      <w:r w:rsidRPr="006D48F3">
        <w:rPr>
          <w:rFonts w:eastAsia="Times New Roman" w:cs="Times New Roman"/>
          <w:sz w:val="16"/>
          <w:lang w:eastAsia="zh-CN"/>
        </w:rPr>
        <w:t xml:space="preserve">254 As discussed earlier,255 there has been a significant decline in death sentences over the last fifteen years.256 Second, several respected professional and religious organizations support the abolition of the death penalty or imposing a moratorium on executions. Most notably, the American Law Institute has withdrawn the death penalty provision of the Model Penal Code.257 Third, several former and present Justices have publicly called attention to the problems in the administration of the death penalty.258 Fourth, in its Eighth Amendment decisions, the Court has considered the opinions of the international community with respect to a particular practice.259 In this regard, most </w:t>
      </w:r>
      <w:r w:rsidRPr="000F49BD">
        <w:rPr>
          <w:rStyle w:val="Emphasis"/>
        </w:rPr>
        <w:t>nations</w:t>
      </w:r>
      <w:r w:rsidRPr="000F49BD">
        <w:rPr>
          <w:rStyle w:val="StyleUnderline"/>
        </w:rPr>
        <w:t xml:space="preserve"> in </w:t>
      </w:r>
      <w:r w:rsidRPr="000F49BD">
        <w:rPr>
          <w:rStyle w:val="Emphasis"/>
        </w:rPr>
        <w:t>the world community</w:t>
      </w:r>
      <w:r w:rsidRPr="000F49BD">
        <w:rPr>
          <w:rStyle w:val="StyleUnderline"/>
        </w:rPr>
        <w:t xml:space="preserve"> have abolished the death penalty either by law or in practice</w:t>
      </w:r>
      <w:r w:rsidRPr="006D48F3">
        <w:rPr>
          <w:rFonts w:eastAsia="Times New Roman" w:cs="Times New Roman"/>
          <w:sz w:val="16"/>
          <w:lang w:eastAsia="zh-CN"/>
        </w:rPr>
        <w:t xml:space="preserve">.260 </w:t>
      </w:r>
      <w:r w:rsidRPr="000F49BD">
        <w:rPr>
          <w:rStyle w:val="StyleUnderline"/>
        </w:rPr>
        <w:t>The United States’ use of the death penalty has isolated it from the international community</w:t>
      </w:r>
      <w:r w:rsidRPr="006D48F3">
        <w:rPr>
          <w:rFonts w:eastAsia="Times New Roman" w:cs="Times New Roman"/>
          <w:sz w:val="16"/>
          <w:lang w:eastAsia="zh-CN"/>
        </w:rPr>
        <w:t xml:space="preserve">. For instance, </w:t>
      </w:r>
      <w:r w:rsidRPr="000F49BD">
        <w:rPr>
          <w:rStyle w:val="StyleUnderline"/>
        </w:rPr>
        <w:t xml:space="preserve">many nations </w:t>
      </w:r>
      <w:r w:rsidRPr="000F49BD">
        <w:rPr>
          <w:rStyle w:val="Emphasis"/>
        </w:rPr>
        <w:t xml:space="preserve">will not extradite </w:t>
      </w:r>
      <w:r w:rsidRPr="000F49BD">
        <w:rPr>
          <w:rStyle w:val="StyleUnderline"/>
        </w:rPr>
        <w:t>criminal suspects to the United States without an assurance that the suspect will not be sentenced to death</w:t>
      </w:r>
      <w:r w:rsidRPr="006D48F3">
        <w:rPr>
          <w:rFonts w:eastAsia="Times New Roman" w:cs="Times New Roman"/>
          <w:sz w:val="16"/>
          <w:lang w:eastAsia="zh-CN"/>
        </w:rPr>
        <w:t xml:space="preserve">.261 In addition, </w:t>
      </w:r>
      <w:r w:rsidRPr="000F49BD">
        <w:rPr>
          <w:rStyle w:val="StyleUnderline"/>
        </w:rPr>
        <w:t>several nations have challenged the United States’ attempt to execute their citizens</w:t>
      </w:r>
      <w:r w:rsidRPr="006D48F3">
        <w:rPr>
          <w:rFonts w:eastAsia="Times New Roman" w:cs="Times New Roman"/>
          <w:sz w:val="16"/>
          <w:lang w:eastAsia="zh-CN"/>
        </w:rPr>
        <w:t>.262 The Court has also indicated that although evidence of a national consensus is important, it does not wholly determine whether a particular practice violates the Eighth Amendment. Rather, the Court has stated that the Constitution contemplates that in the end our own judgment will be brought to bear on the question of the acceptability of the death penalty under the Eighth Amendment . . . . Thus, in cases involving a consensus, our own judgment is ‘brought to bear,’ [citation omitted] by asking whether there is reason to disagree with the judgment reached by the citizenry and its legislators.263 Given the risk of wrongful convictions and executions, the Court would have no reas</w:t>
      </w:r>
      <w:r w:rsidRPr="006D48F3">
        <w:rPr>
          <w:sz w:val="16"/>
        </w:rPr>
        <w:t>on to disagree with the public’s movement away from capital punishment.</w:t>
      </w:r>
    </w:p>
    <w:p w14:paraId="4D5561E6" w14:textId="77777777" w:rsidR="00B17507" w:rsidRPr="00115C82" w:rsidRDefault="00B17507" w:rsidP="00B17507">
      <w:pPr>
        <w:pStyle w:val="Heading4"/>
      </w:pPr>
      <w:r w:rsidRPr="00115C82">
        <w:t xml:space="preserve">States are affective and on track to abolish capital punishment nationwide </w:t>
      </w:r>
    </w:p>
    <w:p w14:paraId="5F99A013" w14:textId="77777777" w:rsidR="00B17507" w:rsidRPr="00115C82" w:rsidRDefault="00B17507" w:rsidP="00B17507">
      <w:r w:rsidRPr="00115C82">
        <w:rPr>
          <w:rStyle w:val="Style13ptBold"/>
        </w:rPr>
        <w:t>Frazee ‘19</w:t>
      </w:r>
      <w:r w:rsidRPr="00115C82">
        <w:t xml:space="preserve"> ( Gretchen is the deputy digital editor for the PBS NewsHour. “ How states are slowly getting rid of the death penalty , The </w:t>
      </w:r>
      <w:hyperlink r:id="rId68" w:history="1">
        <w:r w:rsidRPr="00115C82">
          <w:rPr>
            <w:rStyle w:val="Hyperlink"/>
          </w:rPr>
          <w:t>Nation</w:t>
        </w:r>
      </w:hyperlink>
      <w:r w:rsidRPr="00115C82">
        <w:t>,</w:t>
      </w:r>
      <w:r>
        <w:t xml:space="preserve"> </w:t>
      </w:r>
      <w:r w:rsidRPr="00115C82">
        <w:t>Mar 13, 2019</w:t>
      </w:r>
      <w:r>
        <w:t xml:space="preserve">, </w:t>
      </w:r>
      <w:hyperlink r:id="rId69" w:history="1">
        <w:r w:rsidRPr="00293950">
          <w:rPr>
            <w:rStyle w:val="Hyperlink"/>
          </w:rPr>
          <w:t>https://www.pbs.org/newshour/nation/how-states-are-slowly-getting-rid-of-the-death-penalty</w:t>
        </w:r>
      </w:hyperlink>
      <w:r>
        <w:t>)</w:t>
      </w:r>
    </w:p>
    <w:p w14:paraId="239EEBD8" w14:textId="77777777" w:rsidR="00B17507" w:rsidRPr="00D30A0D" w:rsidRDefault="00B17507" w:rsidP="00B17507">
      <w:pPr>
        <w:rPr>
          <w:u w:val="single"/>
        </w:rPr>
      </w:pPr>
      <w:r w:rsidRPr="00D30A0D">
        <w:rPr>
          <w:u w:val="single"/>
        </w:rPr>
        <w:t xml:space="preserve">California Gov. Gavin Newsom on Wednesday became </w:t>
      </w:r>
      <w:r w:rsidRPr="00D30A0D">
        <w:rPr>
          <w:highlight w:val="cyan"/>
          <w:u w:val="single"/>
        </w:rPr>
        <w:t>the latest governor to place</w:t>
      </w:r>
      <w:r w:rsidRPr="00D30A0D">
        <w:rPr>
          <w:u w:val="single"/>
        </w:rPr>
        <w:t xml:space="preserve"> a statewide </w:t>
      </w:r>
      <w:r w:rsidRPr="00D30A0D">
        <w:rPr>
          <w:highlight w:val="cyan"/>
          <w:u w:val="single"/>
        </w:rPr>
        <w:t>moratorium</w:t>
      </w:r>
      <w:r w:rsidRPr="00D30A0D">
        <w:rPr>
          <w:u w:val="single"/>
        </w:rPr>
        <w:t xml:space="preserve"> on executions — part of what </w:t>
      </w:r>
      <w:r w:rsidRPr="00D30A0D">
        <w:rPr>
          <w:highlight w:val="cyan"/>
          <w:u w:val="single"/>
        </w:rPr>
        <w:t xml:space="preserve">appears to </w:t>
      </w:r>
      <w:r w:rsidRPr="00D30A0D">
        <w:rPr>
          <w:b/>
          <w:bCs/>
          <w:highlight w:val="cyan"/>
          <w:u w:val="single"/>
        </w:rPr>
        <w:t>be a</w:t>
      </w:r>
      <w:r w:rsidRPr="00D30A0D">
        <w:rPr>
          <w:b/>
          <w:bCs/>
          <w:u w:val="single"/>
        </w:rPr>
        <w:t xml:space="preserve"> nationwide </w:t>
      </w:r>
      <w:r w:rsidRPr="00D30A0D">
        <w:rPr>
          <w:b/>
          <w:bCs/>
          <w:highlight w:val="cyan"/>
          <w:u w:val="single"/>
        </w:rPr>
        <w:t>trend of states moving away from the death penalty</w:t>
      </w:r>
      <w:r w:rsidRPr="00D30A0D">
        <w:rPr>
          <w:b/>
          <w:bCs/>
          <w:u w:val="single"/>
        </w:rPr>
        <w:t xml:space="preserve">, especially in </w:t>
      </w:r>
      <w:r w:rsidRPr="00D30A0D">
        <w:rPr>
          <w:b/>
          <w:bCs/>
          <w:highlight w:val="cyan"/>
          <w:u w:val="single"/>
        </w:rPr>
        <w:t>the West,</w:t>
      </w:r>
      <w:r w:rsidRPr="00D30A0D">
        <w:rPr>
          <w:b/>
          <w:bCs/>
          <w:u w:val="single"/>
        </w:rPr>
        <w:t xml:space="preserve"> experts say.</w:t>
      </w:r>
      <w:r>
        <w:rPr>
          <w:b/>
          <w:bCs/>
          <w:u w:val="single"/>
        </w:rPr>
        <w:t xml:space="preserve"> </w:t>
      </w:r>
      <w:r w:rsidRPr="00D30A0D">
        <w:rPr>
          <w:b/>
          <w:bCs/>
          <w:u w:val="single"/>
        </w:rPr>
        <w:t>Newsom,</w:t>
      </w:r>
      <w:r w:rsidRPr="00D30A0D">
        <w:rPr>
          <w:u w:val="single"/>
        </w:rPr>
        <w:t xml:space="preserve"> </w:t>
      </w:r>
      <w:r w:rsidRPr="00D30A0D">
        <w:t>a Democrat</w:t>
      </w:r>
      <w:r w:rsidRPr="00D30A0D">
        <w:rPr>
          <w:b/>
          <w:bCs/>
          <w:u w:val="single"/>
        </w:rPr>
        <w:t xml:space="preserve">, has </w:t>
      </w:r>
      <w:r w:rsidRPr="00D30A0D">
        <w:rPr>
          <w:b/>
          <w:bCs/>
          <w:highlight w:val="cyan"/>
          <w:u w:val="single"/>
        </w:rPr>
        <w:t>called the death penalty a “failure” that discriminates against minorities</w:t>
      </w:r>
      <w:r w:rsidRPr="00D30A0D">
        <w:rPr>
          <w:b/>
          <w:bCs/>
          <w:u w:val="single"/>
        </w:rPr>
        <w:t xml:space="preserve"> and people from poor communities </w:t>
      </w:r>
      <w:r w:rsidRPr="00D30A0D">
        <w:rPr>
          <w:b/>
          <w:bCs/>
          <w:highlight w:val="cyan"/>
          <w:u w:val="single"/>
        </w:rPr>
        <w:t>who cannot afford</w:t>
      </w:r>
      <w:r w:rsidRPr="00D30A0D">
        <w:rPr>
          <w:b/>
          <w:bCs/>
          <w:u w:val="single"/>
        </w:rPr>
        <w:t xml:space="preserve"> expensive </w:t>
      </w:r>
      <w:r w:rsidRPr="00D30A0D">
        <w:rPr>
          <w:b/>
          <w:bCs/>
          <w:highlight w:val="cyan"/>
          <w:u w:val="single"/>
        </w:rPr>
        <w:t>legal representation</w:t>
      </w:r>
      <w:r w:rsidRPr="00D30A0D">
        <w:rPr>
          <w:u w:val="single"/>
        </w:rPr>
        <w:t>.</w:t>
      </w:r>
      <w:r>
        <w:rPr>
          <w:u w:val="single"/>
        </w:rPr>
        <w:t xml:space="preserve"> </w:t>
      </w:r>
      <w:r w:rsidRPr="00D30A0D">
        <w:rPr>
          <w:u w:val="single"/>
        </w:rPr>
        <w:t xml:space="preserve">President Donald </w:t>
      </w:r>
      <w:r w:rsidRPr="00D30A0D">
        <w:rPr>
          <w:b/>
          <w:bCs/>
          <w:highlight w:val="cyan"/>
          <w:u w:val="single"/>
        </w:rPr>
        <w:t>Trump voiced opposition</w:t>
      </w:r>
      <w:r w:rsidRPr="00D30A0D">
        <w:rPr>
          <w:u w:val="single"/>
        </w:rPr>
        <w:t xml:space="preserve"> to the move on Twitter, citing an argument made by opponents who say Newsom’s move goes against a 2016 ballot measure Californians narrowly approved to streamline and speed up the legal process in death penalty cases by limiting appeals and expanding the pool of lawyers who are authorized to take on the cases. </w:t>
      </w:r>
      <w:r w:rsidRPr="00D30A0D">
        <w:rPr>
          <w:highlight w:val="cyan"/>
          <w:u w:val="single"/>
        </w:rPr>
        <w:t>Nevertheless, Newsom’s decision appears</w:t>
      </w:r>
      <w:r w:rsidRPr="00D30A0D">
        <w:rPr>
          <w:u w:val="single"/>
        </w:rPr>
        <w:t xml:space="preserve">. Here is where states stand now, and how </w:t>
      </w:r>
      <w:r w:rsidRPr="00D30A0D">
        <w:rPr>
          <w:b/>
          <w:bCs/>
          <w:highlight w:val="cyan"/>
          <w:u w:val="single"/>
        </w:rPr>
        <w:t>the nation is shifting</w:t>
      </w:r>
      <w:r w:rsidRPr="00D30A0D">
        <w:rPr>
          <w:u w:val="single"/>
        </w:rPr>
        <w:t>.</w:t>
      </w:r>
      <w:r w:rsidRPr="00D30A0D">
        <w:rPr>
          <w:b/>
          <w:bCs/>
        </w:rPr>
        <w:t>Where is the death penalty legal?</w:t>
      </w:r>
      <w:r w:rsidRPr="00D30A0D">
        <w:rPr>
          <w:highlight w:val="cyan"/>
          <w:u w:val="single"/>
        </w:rPr>
        <w:t>Capital punishment has been abolished</w:t>
      </w:r>
      <w:r w:rsidRPr="00D30A0D">
        <w:rPr>
          <w:u w:val="single"/>
        </w:rPr>
        <w:t xml:space="preserve"> entirely </w:t>
      </w:r>
      <w:r w:rsidRPr="00D30A0D">
        <w:rPr>
          <w:highlight w:val="cyan"/>
          <w:u w:val="single"/>
        </w:rPr>
        <w:t>in 20 states. Another four</w:t>
      </w:r>
      <w:r w:rsidRPr="00D30A0D">
        <w:rPr>
          <w:u w:val="single"/>
        </w:rPr>
        <w:t xml:space="preserve">, including California, </w:t>
      </w:r>
      <w:r w:rsidRPr="00D30A0D">
        <w:rPr>
          <w:highlight w:val="cyan"/>
          <w:u w:val="single"/>
        </w:rPr>
        <w:t>have moratoriums</w:t>
      </w:r>
      <w:r w:rsidRPr="00D30A0D">
        <w:t xml:space="preserve"> in place.</w:t>
      </w:r>
      <w:r w:rsidRPr="00D30A0D">
        <w:rPr>
          <w:u w:val="single"/>
        </w:rPr>
        <w:t xml:space="preserve"> </w:t>
      </w:r>
      <w:r w:rsidRPr="00D30A0D">
        <w:t>Michigan was the first state to get rid of the death penalty in 1846, and Washington became the most recent state to abolish capital punishment when the state Supreme Court struck down the law last year.</w:t>
      </w:r>
      <w:r w:rsidRPr="00D30A0D">
        <w:rPr>
          <w:u w:val="single"/>
        </w:rPr>
        <w:t xml:space="preserve"> Though </w:t>
      </w:r>
      <w:r w:rsidRPr="00D30A0D">
        <w:rPr>
          <w:highlight w:val="cyan"/>
          <w:u w:val="single"/>
        </w:rPr>
        <w:t>capital punishment isn’t outlawed in most states,</w:t>
      </w:r>
      <w:r w:rsidRPr="00D30A0D">
        <w:rPr>
          <w:u w:val="single"/>
        </w:rPr>
        <w:t xml:space="preserve"> Texas far outpaces all other states in the number of executions it has conducted in the last 50 years.</w:t>
      </w:r>
      <w:r w:rsidRPr="00D30A0D">
        <w:t xml:space="preserve"> Since 1976, Texas has executed 560 people, according to The Marshall Project.</w:t>
      </w:r>
      <w:r w:rsidRPr="00D30A0D">
        <w:rPr>
          <w:u w:val="single"/>
        </w:rPr>
        <w:t xml:space="preserve"> Virginia and </w:t>
      </w:r>
      <w:r w:rsidRPr="00D30A0D">
        <w:t>Oklahoma have conducted the second and third-highest number of executions at 113 and 112, respectively</w:t>
      </w:r>
      <w:r w:rsidRPr="00D30A0D">
        <w:rPr>
          <w:u w:val="single"/>
        </w:rPr>
        <w:t xml:space="preserve">. </w:t>
      </w:r>
      <w:r w:rsidRPr="00D30A0D">
        <w:rPr>
          <w:highlight w:val="cyan"/>
          <w:u w:val="single"/>
        </w:rPr>
        <w:t>But</w:t>
      </w:r>
      <w:r w:rsidRPr="00D30A0D">
        <w:rPr>
          <w:u w:val="single"/>
        </w:rPr>
        <w:t xml:space="preserve"> even those </w:t>
      </w:r>
      <w:r w:rsidRPr="00D30A0D">
        <w:rPr>
          <w:b/>
          <w:bCs/>
          <w:highlight w:val="cyan"/>
          <w:u w:val="single"/>
        </w:rPr>
        <w:t>states are performing fewer executions</w:t>
      </w:r>
      <w:r w:rsidRPr="00D30A0D">
        <w:rPr>
          <w:u w:val="single"/>
        </w:rPr>
        <w:t xml:space="preserve"> today than they have in the past. People can also be given the death </w:t>
      </w:r>
      <w:r w:rsidRPr="00D30A0D">
        <w:rPr>
          <w:b/>
          <w:bCs/>
          <w:highlight w:val="cyan"/>
          <w:u w:val="single"/>
        </w:rPr>
        <w:t>penalty for federal crimes</w:t>
      </w:r>
      <w:r w:rsidRPr="00D30A0D">
        <w:rPr>
          <w:u w:val="single"/>
        </w:rPr>
        <w:t xml:space="preserve">, but that </w:t>
      </w:r>
      <w:r w:rsidRPr="00D30A0D">
        <w:rPr>
          <w:b/>
          <w:bCs/>
          <w:highlight w:val="cyan"/>
          <w:u w:val="single"/>
        </w:rPr>
        <w:t>is</w:t>
      </w:r>
      <w:r w:rsidRPr="00D30A0D">
        <w:rPr>
          <w:u w:val="single"/>
        </w:rPr>
        <w:t xml:space="preserve"> more </w:t>
      </w:r>
      <w:r w:rsidRPr="00D30A0D">
        <w:rPr>
          <w:b/>
          <w:bCs/>
          <w:highlight w:val="cyan"/>
          <w:u w:val="single"/>
        </w:rPr>
        <w:t>rare</w:t>
      </w:r>
      <w:r w:rsidRPr="00D30A0D">
        <w:rPr>
          <w:u w:val="single"/>
        </w:rPr>
        <w:t>.</w:t>
      </w:r>
      <w:r w:rsidRPr="00D30A0D">
        <w:t xml:space="preserve"> The most recent federal execution took place in 2003, according to the nonprofit Death Penalty Information Center, a group that gathers and disseminates data relating to the death penalty.</w:t>
      </w:r>
      <w:r w:rsidRPr="00D30A0D">
        <w:rPr>
          <w:u w:val="single"/>
        </w:rPr>
        <w:t xml:space="preserve"> </w:t>
      </w:r>
      <w:r w:rsidRPr="00D30A0D">
        <w:rPr>
          <w:b/>
          <w:bCs/>
        </w:rPr>
        <w:t>How moratoriums are used</w:t>
      </w:r>
      <w:r w:rsidRPr="00D30A0D">
        <w:rPr>
          <w:u w:val="single"/>
        </w:rPr>
        <w:t xml:space="preserve"> </w:t>
      </w:r>
      <w:r w:rsidRPr="00D30A0D">
        <w:rPr>
          <w:highlight w:val="cyan"/>
          <w:u w:val="single"/>
        </w:rPr>
        <w:t>Moratoriums have</w:t>
      </w:r>
      <w:r w:rsidRPr="00D30A0D">
        <w:rPr>
          <w:u w:val="single"/>
        </w:rPr>
        <w:t xml:space="preserve"> traditionally </w:t>
      </w:r>
      <w:r w:rsidRPr="00D30A0D">
        <w:rPr>
          <w:highlight w:val="cyan"/>
          <w:u w:val="single"/>
        </w:rPr>
        <w:t>been used</w:t>
      </w:r>
      <w:r w:rsidRPr="00D30A0D">
        <w:rPr>
          <w:u w:val="single"/>
        </w:rPr>
        <w:t xml:space="preserve"> as a way </w:t>
      </w:r>
      <w:r w:rsidRPr="00D30A0D">
        <w:rPr>
          <w:highlight w:val="cyan"/>
          <w:u w:val="single"/>
        </w:rPr>
        <w:t>to pause</w:t>
      </w:r>
      <w:r w:rsidRPr="00D30A0D">
        <w:rPr>
          <w:u w:val="single"/>
        </w:rPr>
        <w:t xml:space="preserve"> the </w:t>
      </w:r>
      <w:r w:rsidRPr="00D30A0D">
        <w:rPr>
          <w:highlight w:val="cyan"/>
          <w:u w:val="single"/>
        </w:rPr>
        <w:t>debate</w:t>
      </w:r>
      <w:r w:rsidRPr="00D30A0D">
        <w:rPr>
          <w:u w:val="single"/>
        </w:rPr>
        <w:t xml:space="preserve"> surrounding the death penalty </w:t>
      </w:r>
      <w:r w:rsidRPr="00D30A0D">
        <w:rPr>
          <w:highlight w:val="cyan"/>
          <w:u w:val="single"/>
        </w:rPr>
        <w:t>and study the issue</w:t>
      </w:r>
      <w:r w:rsidRPr="00D30A0D">
        <w:rPr>
          <w:u w:val="single"/>
        </w:rPr>
        <w:t xml:space="preserve"> more deeply. In the past, states have created task forces or commissioned reports that they then use as fodder </w:t>
      </w:r>
      <w:r w:rsidRPr="00D30A0D">
        <w:rPr>
          <w:highlight w:val="cyan"/>
          <w:u w:val="single"/>
        </w:rPr>
        <w:t xml:space="preserve">for reforms </w:t>
      </w:r>
      <w:r w:rsidRPr="00D30A0D">
        <w:rPr>
          <w:u w:val="single"/>
        </w:rPr>
        <w:t xml:space="preserve">or for </w:t>
      </w:r>
      <w:r w:rsidRPr="00D30A0D">
        <w:rPr>
          <w:highlight w:val="cyan"/>
          <w:u w:val="single"/>
        </w:rPr>
        <w:t xml:space="preserve">banning the practice </w:t>
      </w:r>
      <w:r w:rsidRPr="00D30A0D">
        <w:rPr>
          <w:u w:val="single"/>
        </w:rPr>
        <w:t>altogether</w:t>
      </w:r>
      <w:r w:rsidRPr="00D30A0D">
        <w:rPr>
          <w:highlight w:val="cyan"/>
        </w:rPr>
        <w:t>.</w:t>
      </w:r>
      <w:r w:rsidRPr="00D30A0D">
        <w:t>From 1967 to 1977, there was a nationwide de facto moratorium on the death penalty at the state level as the U.S. Supreme Court weighed in on the issue. In 1972, the court ruled the death penalty, as it was being used by the states and the federal government, was unconstitutional.</w:t>
      </w:r>
      <w:r w:rsidRPr="00D30A0D">
        <w:rPr>
          <w:b/>
          <w:bCs/>
          <w:u w:val="single"/>
        </w:rPr>
        <w:t xml:space="preserve">“When </w:t>
      </w:r>
      <w:r w:rsidRPr="00D30A0D">
        <w:rPr>
          <w:b/>
          <w:bCs/>
          <w:highlight w:val="cyan"/>
          <w:u w:val="single"/>
        </w:rPr>
        <w:t>one third of</w:t>
      </w:r>
      <w:r w:rsidRPr="00D30A0D">
        <w:rPr>
          <w:b/>
          <w:bCs/>
          <w:u w:val="single"/>
        </w:rPr>
        <w:t xml:space="preserve"> any </w:t>
      </w:r>
      <w:r w:rsidRPr="00D30A0D">
        <w:rPr>
          <w:b/>
          <w:bCs/>
          <w:highlight w:val="cyan"/>
          <w:u w:val="single"/>
        </w:rPr>
        <w:t>policy is at a dead halt,</w:t>
      </w:r>
      <w:r w:rsidRPr="00D30A0D">
        <w:rPr>
          <w:b/>
          <w:bCs/>
          <w:u w:val="single"/>
        </w:rPr>
        <w:t xml:space="preserve"> that is a strong indicator that there are very serious problems.”</w:t>
      </w:r>
      <w:r w:rsidRPr="00D30A0D">
        <w:t>But states soon changed their laws to comply with the ruling and in 1977, Utah became the first state to reimplement the policy with the execution of Gary Gilmore.More recently, governors have begun to issue moratoriums on their own, without direction from the courts. In 2000, then-Gov. George Ryan, R-Ill., temporarily halt executions in the state. The governors of Colorado, Oregon, Pennsylvania and Washington later followed suit.Eleven years after a moratorium was implemented in Illinois, the state legislature abolished the practice entirely in 2011. Bruce Rauner, a Republican who served one term as governor starting in 2015, proposed reinstituting the death penalty last year, but his plan has not gained traction.</w:t>
      </w:r>
    </w:p>
    <w:p w14:paraId="5BFD2F9E" w14:textId="77777777" w:rsidR="001D7E48" w:rsidRPr="001F7E8A" w:rsidRDefault="001D7E48" w:rsidP="001D7E48">
      <w:pPr>
        <w:pStyle w:val="Heading3"/>
      </w:pPr>
      <w:r>
        <w:t xml:space="preserve">1NC – AT: Ethically Wrong </w:t>
      </w:r>
    </w:p>
    <w:p w14:paraId="1B18B178" w14:textId="77777777" w:rsidR="001D7E48" w:rsidRPr="001F7E8A" w:rsidRDefault="001D7E48" w:rsidP="001D7E48"/>
    <w:p w14:paraId="1D5CFFBE" w14:textId="77777777" w:rsidR="001D7E48" w:rsidRPr="001F7E8A" w:rsidRDefault="001D7E48" w:rsidP="001D7E48">
      <w:pPr>
        <w:pStyle w:val="Heading4"/>
        <w:rPr>
          <w:rStyle w:val="Style13ptBold"/>
          <w:rFonts w:cs="Arial"/>
          <w:b/>
          <w:bCs w:val="0"/>
        </w:rPr>
      </w:pPr>
      <w:r w:rsidRPr="001F7E8A">
        <w:rPr>
          <w:rStyle w:val="Style13ptBold"/>
          <w:rFonts w:cs="Arial"/>
          <w:b/>
        </w:rPr>
        <w:t xml:space="preserve">The death penalty is consistent with the moral retributive doctrine- stressing the importance of justice and holding people accountable for their actions, without retribution by death crimes go unpunished to a just extent </w:t>
      </w:r>
    </w:p>
    <w:p w14:paraId="13CBE9E1" w14:textId="77777777" w:rsidR="001D7E48" w:rsidRPr="001F7E8A" w:rsidRDefault="001D7E48" w:rsidP="001D7E48">
      <w:r w:rsidRPr="001F7E8A">
        <w:rPr>
          <w:rStyle w:val="Style13ptBold"/>
        </w:rPr>
        <w:t>Gibbs 78</w:t>
      </w:r>
      <w:r w:rsidRPr="001F7E8A">
        <w:t xml:space="preserve"> Jack P. Gibbs, Fall 1978, "Death Penalty, Retribution and Penal Policy, The",  Journal of Criminal Law and Criminology, Volume 69, Issue 3 Fall, article 2 , https://scholarlycommons.law.northwestern.edu/cgi/viewcontent.cgi?referer=&amp;httpsredir=1&amp;article=6075&amp;context=jclc, accessed 6-27-2020 MS</w:t>
      </w:r>
    </w:p>
    <w:p w14:paraId="10D805A7" w14:textId="77777777" w:rsidR="001D7E48" w:rsidRPr="001F7E8A" w:rsidRDefault="001D7E48" w:rsidP="001D7E48">
      <w:pPr>
        <w:rPr>
          <w:rStyle w:val="StyleUnderline"/>
        </w:rPr>
      </w:pPr>
      <w:r w:rsidRPr="001F7E8A">
        <w:rPr>
          <w:sz w:val="16"/>
        </w:rPr>
        <w:t xml:space="preserve">Only in the context of the foregoing issues and problems can one appreciate </w:t>
      </w:r>
      <w:r w:rsidRPr="001F7E8A">
        <w:rPr>
          <w:rStyle w:val="StyleUnderline"/>
        </w:rPr>
        <w:t>the merits of the retributive doctrine and see the reason for its "staying power."</w:t>
      </w:r>
      <w:r w:rsidRPr="001F7E8A">
        <w:rPr>
          <w:sz w:val="16"/>
        </w:rPr>
        <w:t xml:space="preserve"> For one thing, </w:t>
      </w:r>
      <w:r w:rsidRPr="001F7E8A">
        <w:rPr>
          <w:rStyle w:val="StyleUnderline"/>
        </w:rPr>
        <w:t xml:space="preserve">whereas a custodial context may thwart efforts at rehabilitation or render behavioral modification ineffective, incarceration can be construed as the "just desert" for the violation of any criminal law </w:t>
      </w:r>
      <w:r w:rsidRPr="001F7E8A">
        <w:rPr>
          <w:sz w:val="16"/>
        </w:rPr>
        <w:t>and, hence</w:t>
      </w:r>
      <w:r w:rsidRPr="001F7E8A">
        <w:rPr>
          <w:rStyle w:val="StyleUnderline"/>
        </w:rPr>
        <w:t>, entirely consistent with the retributive doctrine</w:t>
      </w:r>
      <w:r w:rsidRPr="001F7E8A">
        <w:rPr>
          <w:sz w:val="16"/>
        </w:rPr>
        <w:t xml:space="preserve">. The general point is that the question of effectiveness haunts all penal doctrines except the retributive. </w:t>
      </w:r>
      <w:r w:rsidRPr="001F7E8A">
        <w:rPr>
          <w:rStyle w:val="StyleUnderline"/>
        </w:rPr>
        <w:t>If the business of criminal justice is to punish the guilty because, and only because, they deserve it,</w:t>
      </w:r>
      <w:r w:rsidRPr="001F7E8A">
        <w:rPr>
          <w:sz w:val="16"/>
        </w:rPr>
        <w:t xml:space="preserve"> jurists or legislators need not be concerned with problematical consequences of punishment. Whereas the death penalty is the very contradiction of rehabilitation and behavioral modification, there is ample room for it in the doctrine of retribution. Like it or not, no one is truly startled by the argument that </w:t>
      </w:r>
      <w:r w:rsidRPr="001F7E8A">
        <w:rPr>
          <w:rStyle w:val="StyleUnderline"/>
        </w:rPr>
        <w:t>some crimes are so abominable that the perpetrator deserves death. The incapacitation realized through the death penalty serves no purpose if the deceased would not have repeated the crime, but that poses no problem for the retributive doctrine, according to which any legal punishment should be an end in itself.</w:t>
      </w:r>
      <w:r w:rsidRPr="001F7E8A">
        <w:rPr>
          <w:sz w:val="16"/>
        </w:rPr>
        <w:t xml:space="preserve"> Finally, given the emphasis in the retributive doctrine on prosecuting individuals charged with a crime as "morally responsible beings," </w:t>
      </w:r>
      <w:r w:rsidRPr="001F7E8A">
        <w:rPr>
          <w:rStyle w:val="StyleUnderline"/>
        </w:rPr>
        <w:t>retributivists need not be ambivalent when it comes to granting the relevance of insanity pleas, an issue that is likely to be intensified by the reintroduction of the death penalty</w:t>
      </w:r>
      <w:r w:rsidRPr="001F7E8A">
        <w:rPr>
          <w:sz w:val="16"/>
        </w:rPr>
        <w:t xml:space="preserve">. The doctrine even provides a firm basis for an unequivocal return to the classical legal criterion of insanity. </w:t>
      </w:r>
      <w:r w:rsidRPr="001F7E8A">
        <w:rPr>
          <w:rStyle w:val="StyleUnderline"/>
        </w:rPr>
        <w:t>If the defendant knew what he or she was doing in committing the act, and knew it was wrong, the defendant was sane on committing the act</w:t>
      </w:r>
      <w:r w:rsidRPr="001F7E8A">
        <w:rPr>
          <w:sz w:val="16"/>
        </w:rPr>
        <w:t xml:space="preserve">. That criterion can be applied only through inferences, but it is hardly more difficult to discern than judging whether or not an individual acted in the grips of an irresistible impulse or a mental disease. Indeed, </w:t>
      </w:r>
      <w:r w:rsidRPr="001F7E8A">
        <w:rPr>
          <w:rStyle w:val="StyleUnderline"/>
        </w:rPr>
        <w:t>the retributive doctrine offers a distinct alternative to those who are weary and wary of "psychiatric justice.</w:t>
      </w:r>
      <w:r w:rsidRPr="001F7E8A">
        <w:rPr>
          <w:sz w:val="16"/>
        </w:rPr>
        <w:t xml:space="preserve">" The retributive doctrine is not haunted by these problems as much as contending doctrines largely because it is not utilitarian. Since </w:t>
      </w:r>
      <w:r w:rsidRPr="001F7E8A">
        <w:rPr>
          <w:rStyle w:val="StyleUnderline"/>
        </w:rPr>
        <w:t>its goal is "doing justice" rather than the prevention of crimes, it makes no instrumental claims.</w:t>
      </w:r>
      <w:r w:rsidRPr="001F7E8A">
        <w:rPr>
          <w:sz w:val="16"/>
        </w:rPr>
        <w:t xml:space="preserve"> Perhaps most important of all, in comparison with contenders, </w:t>
      </w:r>
      <w:r w:rsidRPr="001F7E8A">
        <w:rPr>
          <w:rStyle w:val="StyleUnderline"/>
        </w:rPr>
        <w:t xml:space="preserve">the retributive doctrine is the least conducive to the subversion of accepted principles of justice. </w:t>
      </w:r>
      <w:r w:rsidRPr="001F7E8A">
        <w:rPr>
          <w:sz w:val="16"/>
        </w:rPr>
        <w:t xml:space="preserve">In particular, </w:t>
      </w:r>
      <w:r w:rsidRPr="001F7E8A">
        <w:rPr>
          <w:rStyle w:val="StyleUnderline"/>
        </w:rPr>
        <w:t>the deterrence doctrine could encourage the punishment of the innocent because, with a view of promoting general deterrence, it is the publication of punishments and not the guilt of those punished that is essential.</w:t>
      </w:r>
      <w:r w:rsidRPr="001F7E8A">
        <w:rPr>
          <w:sz w:val="16"/>
        </w:rPr>
        <w:t xml:space="preserve"> That criticism of the deterrence doctrine is not thwarted by the utilitarians' reply that an innocent person cannot be legally punished. The reply is a play on words, and it would be a cruel joke for anyone who sits on death row because of a judicial error. In any case, the deterrence doctrine does not preclude the execution of hostages to secure compliance with military law in an occupied country, vicarious punishments (as when the relatives of the alleged perpetrator of a criminal act are executed), or false publicity of punishments (to further general deterrence). </w:t>
      </w:r>
      <w:r w:rsidRPr="001F7E8A">
        <w:rPr>
          <w:rStyle w:val="StyleUnderline"/>
        </w:rPr>
        <w:t>The alleged dangers of a rehabilitative penal policy are more difficult to describe, largely because critics have introduced such a diverse range of issues</w:t>
      </w:r>
      <w:r w:rsidRPr="001F7E8A">
        <w:rPr>
          <w:sz w:val="16"/>
        </w:rPr>
        <w:t xml:space="preserve">. Nonetheless, the criticisms reduce to two major arguments: first, that advocates of rehabilitation call for a great deal of discretion both in sentencing and selecting "treatment modes" for offenders; and, second, that such discretion is inherently dangerous. The debate hinges largely on the second argument. That is the case because the warrant for discretion-that it is benign and exercised only to realize socially useful ends-is disputable. Indeed, so the criticism goes, there are conceivable means to rehabilitation, such as psychosurgery,16 that cannot be justified by appealing to social ends. 17 Unlike advocates of rehabilitation, </w:t>
      </w:r>
      <w:r w:rsidRPr="001F7E8A">
        <w:rPr>
          <w:rStyle w:val="StyleUnderline"/>
        </w:rPr>
        <w:t xml:space="preserve">retributivists are under no burden to demonstrate that a retributive reaction to crime is benign. No less important, since the means-ends distinction is minimized in the retributive doctrine, retributivists are less open to the charge of allowing the ends to justify the means. </w:t>
      </w:r>
    </w:p>
    <w:p w14:paraId="4A5D91E3" w14:textId="77777777" w:rsidR="001D7E48" w:rsidRPr="001F7E8A" w:rsidRDefault="001D7E48" w:rsidP="001D7E48">
      <w:pPr>
        <w:pStyle w:val="Heading4"/>
      </w:pPr>
      <w:r w:rsidRPr="001F7E8A">
        <w:t xml:space="preserve">Capital punishment saves costs, deters future crimes, and is </w:t>
      </w:r>
      <w:r>
        <w:rPr>
          <w:u w:val="single"/>
        </w:rPr>
        <w:t>more merciful</w:t>
      </w:r>
      <w:r>
        <w:t xml:space="preserve"> than life in solitary </w:t>
      </w:r>
    </w:p>
    <w:p w14:paraId="02B2907A" w14:textId="77777777" w:rsidR="001D7E48" w:rsidRPr="001F7E8A" w:rsidRDefault="001D7E48" w:rsidP="001D7E48">
      <w:pPr>
        <w:rPr>
          <w:color w:val="000000" w:themeColor="text1"/>
          <w:sz w:val="20"/>
          <w:szCs w:val="20"/>
        </w:rPr>
      </w:pPr>
      <w:r w:rsidRPr="001F7E8A">
        <w:rPr>
          <w:rFonts w:eastAsiaTheme="majorEastAsia"/>
          <w:b/>
          <w:bCs/>
          <w:color w:val="000000" w:themeColor="text1"/>
          <w:sz w:val="26"/>
          <w:szCs w:val="26"/>
        </w:rPr>
        <w:t>Mccoy ‘19</w:t>
      </w:r>
      <w:r w:rsidRPr="001F7E8A">
        <w:rPr>
          <w:color w:val="000000" w:themeColor="text1"/>
          <w:sz w:val="38"/>
          <w:szCs w:val="38"/>
        </w:rPr>
        <w:t xml:space="preserve"> </w:t>
      </w:r>
      <w:r w:rsidRPr="001F7E8A">
        <w:rPr>
          <w:color w:val="000000" w:themeColor="text1"/>
          <w:sz w:val="20"/>
          <w:szCs w:val="20"/>
        </w:rPr>
        <w:t xml:space="preserve">[Reed Mccoy, He is a student at </w:t>
      </w:r>
      <w:r w:rsidRPr="001F7E8A">
        <w:rPr>
          <w:color w:val="000000" w:themeColor="text1"/>
          <w:sz w:val="20"/>
          <w:szCs w:val="20"/>
          <w:shd w:val="clear" w:color="auto" w:fill="FFFFFF"/>
        </w:rPr>
        <w:t xml:space="preserve">California State University, Chico, “Death Penalty: Inhumane but Necessary,” The Orion, April 29, 2019, </w:t>
      </w:r>
      <w:hyperlink r:id="rId70" w:history="1">
        <w:r w:rsidRPr="001F7E8A">
          <w:rPr>
            <w:color w:val="000000" w:themeColor="text1"/>
            <w:sz w:val="20"/>
            <w:szCs w:val="20"/>
            <w:u w:val="single"/>
          </w:rPr>
          <w:t>https://theorion.com/80093/opinion/death-penalty-inhumane-but-necessary/</w:t>
        </w:r>
      </w:hyperlink>
      <w:r w:rsidRPr="001F7E8A">
        <w:rPr>
          <w:color w:val="000000" w:themeColor="text1"/>
          <w:sz w:val="20"/>
          <w:szCs w:val="20"/>
        </w:rPr>
        <w:t>]- RA</w:t>
      </w:r>
    </w:p>
    <w:p w14:paraId="175D5816" w14:textId="77777777" w:rsidR="001D7E48" w:rsidRPr="001F7E8A" w:rsidRDefault="001D7E48" w:rsidP="001D7E48">
      <w:pPr>
        <w:rPr>
          <w:sz w:val="20"/>
          <w:szCs w:val="20"/>
        </w:rPr>
      </w:pPr>
    </w:p>
    <w:p w14:paraId="73090D92" w14:textId="77777777" w:rsidR="001D7E48" w:rsidRPr="001F7E8A" w:rsidRDefault="001D7E48" w:rsidP="001D7E48">
      <w:pPr>
        <w:shd w:val="clear" w:color="auto" w:fill="FFFFFF"/>
        <w:rPr>
          <w:color w:val="222222"/>
          <w:sz w:val="16"/>
          <w:szCs w:val="38"/>
        </w:rPr>
      </w:pPr>
      <w:r w:rsidRPr="001F7E8A">
        <w:rPr>
          <w:color w:val="222222"/>
          <w:sz w:val="16"/>
          <w:szCs w:val="38"/>
        </w:rPr>
        <w:t xml:space="preserve">Capital punishment is a contentious topic that permeates our justice system and society. For thousands of years, criminals have been </w:t>
      </w:r>
      <w:r w:rsidRPr="001F7E8A">
        <w:rPr>
          <w:color w:val="222222"/>
          <w:sz w:val="16"/>
          <w:szCs w:val="16"/>
        </w:rPr>
        <w:t>executed in </w:t>
      </w:r>
      <w:hyperlink r:id="rId71" w:tgtFrame="_blank" w:history="1">
        <w:r w:rsidRPr="001F7E8A">
          <w:rPr>
            <w:color w:val="000000"/>
            <w:sz w:val="16"/>
            <w:szCs w:val="16"/>
          </w:rPr>
          <w:t>various ways</w:t>
        </w:r>
      </w:hyperlink>
      <w:r w:rsidRPr="001F7E8A">
        <w:rPr>
          <w:color w:val="222222"/>
          <w:sz w:val="16"/>
          <w:szCs w:val="16"/>
        </w:rPr>
        <w:t>, many by completely</w:t>
      </w:r>
      <w:r w:rsidRPr="001F7E8A">
        <w:rPr>
          <w:color w:val="222222"/>
          <w:sz w:val="16"/>
          <w:szCs w:val="38"/>
        </w:rPr>
        <w:t xml:space="preserve"> barbaric methods. That is no longer the case in the U.S. Today, capital punishment (in more left-leaning states, at least) has gone down significantly. When it is used, however, it is done by lethal injection. </w:t>
      </w:r>
      <w:r w:rsidRPr="001F7E8A">
        <w:rPr>
          <w:rStyle w:val="StyleUnderline"/>
        </w:rPr>
        <w:t>Lethal injection is</w:t>
      </w:r>
      <w:r w:rsidRPr="001F7E8A">
        <w:rPr>
          <w:color w:val="222222"/>
          <w:sz w:val="16"/>
          <w:szCs w:val="38"/>
        </w:rPr>
        <w:t xml:space="preserve"> where a person is strapped to a table and injected with various chemicals that first make them unconscious and then stop their heart, ending their life. It is the most common method of capital punishment now, due to it being seen as </w:t>
      </w:r>
      <w:r w:rsidRPr="001F7E8A">
        <w:rPr>
          <w:rStyle w:val="StyleUnderline"/>
        </w:rPr>
        <w:t>the most humane method of execution</w:t>
      </w:r>
      <w:r w:rsidRPr="001F7E8A">
        <w:rPr>
          <w:color w:val="222222"/>
          <w:sz w:val="16"/>
          <w:szCs w:val="38"/>
        </w:rPr>
        <w:t xml:space="preserve">. This may be true compared to older methods like hanging, decapitation, firing squad (the last in the U.S. was in the 1970s) and, the most painful, the electric chair. The question is: </w:t>
      </w:r>
      <w:r w:rsidRPr="001F7E8A">
        <w:rPr>
          <w:rStyle w:val="StyleUnderline"/>
        </w:rPr>
        <w:t>Should lethal injection be used</w:t>
      </w:r>
      <w:r w:rsidRPr="001F7E8A">
        <w:rPr>
          <w:color w:val="222222"/>
          <w:sz w:val="16"/>
          <w:szCs w:val="38"/>
        </w:rPr>
        <w:t xml:space="preserve"> at all</w:t>
      </w:r>
      <w:r w:rsidRPr="001F7E8A">
        <w:rPr>
          <w:rStyle w:val="StyleUnderline"/>
        </w:rPr>
        <w:t xml:space="preserve">? </w:t>
      </w:r>
      <w:r w:rsidRPr="001F7E8A">
        <w:rPr>
          <w:color w:val="222222"/>
          <w:sz w:val="16"/>
          <w:szCs w:val="38"/>
        </w:rPr>
        <w:t xml:space="preserve">There has been controversy over whether or not lethal injection is really that humane, considering the possibility that the drug that paralyzes the body doesn’t render one unconscious, and instead makes the victim more uncomfortable without the ability to tell anybody they’re still aware. </w:t>
      </w:r>
      <w:r w:rsidRPr="001F7E8A">
        <w:rPr>
          <w:b/>
          <w:bCs/>
          <w:color w:val="222222"/>
          <w:sz w:val="16"/>
          <w:szCs w:val="38"/>
        </w:rPr>
        <w:t xml:space="preserve">Personally, I believe that </w:t>
      </w:r>
      <w:r w:rsidRPr="001F7E8A">
        <w:rPr>
          <w:rStyle w:val="StyleUnderline"/>
        </w:rPr>
        <w:t>the death penalty is a good thing for three reasons</w:t>
      </w:r>
      <w:r w:rsidRPr="001F7E8A">
        <w:rPr>
          <w:b/>
          <w:bCs/>
          <w:color w:val="222222"/>
          <w:sz w:val="16"/>
          <w:szCs w:val="38"/>
        </w:rPr>
        <w:t xml:space="preserve">. </w:t>
      </w:r>
      <w:r w:rsidRPr="001F7E8A">
        <w:rPr>
          <w:color w:val="222222"/>
          <w:sz w:val="16"/>
          <w:szCs w:val="38"/>
        </w:rPr>
        <w:t xml:space="preserve">The first is that </w:t>
      </w:r>
      <w:r w:rsidRPr="001F7E8A">
        <w:rPr>
          <w:rStyle w:val="StyleUnderline"/>
        </w:rPr>
        <w:t>life in prison (as a general punishment) for violent, homicidal crimes can be </w:t>
      </w:r>
      <w:hyperlink r:id="rId72" w:tgtFrame="_blank" w:history="1">
        <w:r w:rsidRPr="001F7E8A">
          <w:rPr>
            <w:rStyle w:val="StyleUnderline"/>
            <w:rFonts w:eastAsiaTheme="majorEastAsia"/>
          </w:rPr>
          <w:t>expensive</w:t>
        </w:r>
      </w:hyperlink>
      <w:r w:rsidRPr="001F7E8A">
        <w:rPr>
          <w:rStyle w:val="StyleUnderline"/>
        </w:rPr>
        <w:t>.</w:t>
      </w:r>
      <w:r w:rsidRPr="001F7E8A">
        <w:rPr>
          <w:color w:val="222222"/>
          <w:sz w:val="16"/>
          <w:szCs w:val="38"/>
        </w:rPr>
        <w:t xml:space="preserve"> The </w:t>
      </w:r>
      <w:r w:rsidRPr="001F7E8A">
        <w:rPr>
          <w:rStyle w:val="StyleUnderline"/>
        </w:rPr>
        <w:t>second</w:t>
      </w:r>
      <w:r w:rsidRPr="001F7E8A">
        <w:rPr>
          <w:color w:val="222222"/>
          <w:sz w:val="16"/>
          <w:szCs w:val="38"/>
        </w:rPr>
        <w:t xml:space="preserve"> is that </w:t>
      </w:r>
      <w:r w:rsidRPr="001F7E8A">
        <w:rPr>
          <w:rStyle w:val="StyleUnderline"/>
        </w:rPr>
        <w:t xml:space="preserve">many </w:t>
      </w:r>
      <w:r w:rsidRPr="001F7E8A">
        <w:rPr>
          <w:color w:val="222222"/>
          <w:sz w:val="16"/>
          <w:szCs w:val="38"/>
        </w:rPr>
        <w:t xml:space="preserve">of these </w:t>
      </w:r>
      <w:r w:rsidRPr="001F7E8A">
        <w:rPr>
          <w:rStyle w:val="StyleUnderline"/>
        </w:rPr>
        <w:t xml:space="preserve">people don’t have </w:t>
      </w:r>
      <w:r w:rsidRPr="001F7E8A">
        <w:rPr>
          <w:color w:val="222222"/>
          <w:sz w:val="16"/>
          <w:szCs w:val="38"/>
        </w:rPr>
        <w:t xml:space="preserve">much </w:t>
      </w:r>
      <w:r w:rsidRPr="001F7E8A">
        <w:rPr>
          <w:rStyle w:val="StyleUnderline"/>
        </w:rPr>
        <w:t>remorse</w:t>
      </w:r>
      <w:r w:rsidRPr="001F7E8A">
        <w:rPr>
          <w:color w:val="222222"/>
          <w:sz w:val="16"/>
          <w:szCs w:val="38"/>
        </w:rPr>
        <w:t xml:space="preserve"> despite the severity of their crimes </w:t>
      </w:r>
      <w:r w:rsidRPr="001F7E8A">
        <w:rPr>
          <w:rStyle w:val="StyleUnderline"/>
        </w:rPr>
        <w:t xml:space="preserve">and are likely to reoffend if they are </w:t>
      </w:r>
      <w:r w:rsidRPr="001F7E8A">
        <w:rPr>
          <w:sz w:val="16"/>
        </w:rPr>
        <w:t>ever</w:t>
      </w:r>
      <w:r w:rsidRPr="001F7E8A">
        <w:rPr>
          <w:rStyle w:val="StyleUnderline"/>
        </w:rPr>
        <w:t xml:space="preserve"> released</w:t>
      </w:r>
      <w:r w:rsidRPr="001F7E8A">
        <w:rPr>
          <w:color w:val="222222"/>
          <w:sz w:val="16"/>
          <w:szCs w:val="38"/>
        </w:rPr>
        <w:t xml:space="preserve"> or escape. The </w:t>
      </w:r>
      <w:r w:rsidRPr="001F7E8A">
        <w:rPr>
          <w:rStyle w:val="StyleUnderline"/>
        </w:rPr>
        <w:t>third</w:t>
      </w:r>
      <w:r w:rsidRPr="001F7E8A">
        <w:rPr>
          <w:color w:val="222222"/>
          <w:sz w:val="16"/>
          <w:szCs w:val="38"/>
        </w:rPr>
        <w:t xml:space="preserve"> reason</w:t>
      </w:r>
      <w:r w:rsidRPr="001F7E8A">
        <w:rPr>
          <w:rStyle w:val="StyleUnderline"/>
        </w:rPr>
        <w:t>,</w:t>
      </w:r>
      <w:r w:rsidRPr="001F7E8A">
        <w:rPr>
          <w:color w:val="222222"/>
          <w:sz w:val="16"/>
          <w:szCs w:val="38"/>
        </w:rPr>
        <w:t xml:space="preserve"> more along the topic of humane treatment, is that today’s </w:t>
      </w:r>
      <w:r w:rsidRPr="001F7E8A">
        <w:rPr>
          <w:rStyle w:val="StyleUnderline"/>
        </w:rPr>
        <w:t xml:space="preserve">for-profit prisons are overcrowded and </w:t>
      </w:r>
      <w:r w:rsidRPr="001F7E8A">
        <w:rPr>
          <w:rStyle w:val="Emphasis"/>
        </w:rPr>
        <w:t xml:space="preserve">solitary confinement is psychologically cruel to inmates. </w:t>
      </w:r>
      <w:r w:rsidRPr="001F7E8A">
        <w:rPr>
          <w:color w:val="222222"/>
          <w:sz w:val="16"/>
          <w:szCs w:val="38"/>
        </w:rPr>
        <w:t xml:space="preserve">When a </w:t>
      </w:r>
      <w:r w:rsidRPr="001F7E8A">
        <w:rPr>
          <w:rStyle w:val="StyleUnderline"/>
        </w:rPr>
        <w:t>criminal</w:t>
      </w:r>
      <w:r w:rsidRPr="001F7E8A">
        <w:rPr>
          <w:color w:val="222222"/>
          <w:sz w:val="16"/>
          <w:szCs w:val="38"/>
        </w:rPr>
        <w:t xml:space="preserve"> i</w:t>
      </w:r>
      <w:r w:rsidRPr="001F7E8A">
        <w:rPr>
          <w:rStyle w:val="StyleUnderline"/>
        </w:rPr>
        <w:t xml:space="preserve">s </w:t>
      </w:r>
      <w:r w:rsidRPr="001F7E8A">
        <w:rPr>
          <w:color w:val="222222"/>
          <w:sz w:val="16"/>
          <w:szCs w:val="38"/>
        </w:rPr>
        <w:t xml:space="preserve">on death row, they are </w:t>
      </w:r>
      <w:r w:rsidRPr="001F7E8A">
        <w:rPr>
          <w:rStyle w:val="StyleUnderline"/>
        </w:rPr>
        <w:t>put in solitary confinement</w:t>
      </w:r>
      <w:r w:rsidRPr="001F7E8A">
        <w:rPr>
          <w:color w:val="222222"/>
          <w:sz w:val="16"/>
          <w:szCs w:val="38"/>
        </w:rPr>
        <w:t>,</w:t>
      </w:r>
      <w:r w:rsidRPr="001F7E8A">
        <w:rPr>
          <w:rStyle w:val="StyleUnderline"/>
        </w:rPr>
        <w:t xml:space="preserve"> await</w:t>
      </w:r>
      <w:r w:rsidRPr="001F7E8A">
        <w:rPr>
          <w:sz w:val="16"/>
        </w:rPr>
        <w:t>ing</w:t>
      </w:r>
      <w:r w:rsidRPr="001F7E8A">
        <w:rPr>
          <w:color w:val="222222"/>
          <w:sz w:val="16"/>
          <w:szCs w:val="38"/>
        </w:rPr>
        <w:t xml:space="preserve"> </w:t>
      </w:r>
      <w:r w:rsidRPr="001F7E8A">
        <w:rPr>
          <w:rStyle w:val="StyleUnderline"/>
        </w:rPr>
        <w:t>death for decades</w:t>
      </w:r>
      <w:r w:rsidRPr="001F7E8A">
        <w:rPr>
          <w:color w:val="222222"/>
          <w:sz w:val="16"/>
          <w:szCs w:val="38"/>
        </w:rPr>
        <w:t xml:space="preserve">. This could be considered well-deserved, but </w:t>
      </w:r>
      <w:r w:rsidRPr="001F7E8A">
        <w:rPr>
          <w:rStyle w:val="StyleUnderline"/>
        </w:rPr>
        <w:t>if their punishment was death</w:t>
      </w:r>
      <w:r w:rsidRPr="001F7E8A">
        <w:rPr>
          <w:color w:val="222222"/>
          <w:sz w:val="16"/>
          <w:szCs w:val="38"/>
        </w:rPr>
        <w:t xml:space="preserve">, and death alone, </w:t>
      </w:r>
      <w:r w:rsidRPr="001F7E8A">
        <w:rPr>
          <w:rStyle w:val="StyleUnderline"/>
        </w:rPr>
        <w:t>why extend it?</w:t>
      </w:r>
      <w:r w:rsidRPr="001F7E8A">
        <w:rPr>
          <w:color w:val="222222"/>
          <w:sz w:val="16"/>
          <w:szCs w:val="38"/>
        </w:rPr>
        <w:t xml:space="preserve"> The wheels of prison bureaucracy should turn faster. Maybe I don’t understand prison politics, but it seems obvious that this would be for the greater good. However, just because I said capital punishment is good, that doesn’t mean I am enthusiastic about it or find it humane or practical. An </w:t>
      </w:r>
      <w:r w:rsidRPr="001F7E8A">
        <w:rPr>
          <w:color w:val="222222"/>
          <w:sz w:val="16"/>
          <w:szCs w:val="16"/>
        </w:rPr>
        <w:t>execution by lethal injection is </w:t>
      </w:r>
      <w:hyperlink r:id="rId73" w:tgtFrame="_blank" w:history="1">
        <w:r w:rsidRPr="001F7E8A">
          <w:rPr>
            <w:color w:val="000000"/>
            <w:sz w:val="16"/>
            <w:szCs w:val="16"/>
          </w:rPr>
          <w:t>extremely expensive</w:t>
        </w:r>
      </w:hyperlink>
      <w:r w:rsidRPr="001F7E8A">
        <w:rPr>
          <w:color w:val="222222"/>
          <w:sz w:val="16"/>
          <w:szCs w:val="16"/>
        </w:rPr>
        <w:t> to taxpayers</w:t>
      </w:r>
      <w:r w:rsidRPr="001F7E8A">
        <w:rPr>
          <w:color w:val="222222"/>
          <w:sz w:val="16"/>
          <w:szCs w:val="38"/>
        </w:rPr>
        <w:t xml:space="preserve">. In places like China, a death sentence is carried out via a single bullet to the head, and then that bullet is mailed to the family of the executed. This may seem ugly to Americans, but this quick, simple method is far better than executions that can last upward of seven minutes. We don’t really understand the ethics of injection, despite it being considered such a humane way to execute a person. Either way, while I don’t really like the idea of killing or making someone suffer, choosing between death or lifelong imprisonment is a nasty dilemma for prisons with so many death row inmates. None of these options are humane at all, to be honest, but </w:t>
      </w:r>
      <w:r w:rsidRPr="001F7E8A">
        <w:rPr>
          <w:rStyle w:val="StyleUnderline"/>
        </w:rPr>
        <w:t>something has to be done about</w:t>
      </w:r>
      <w:r w:rsidRPr="001F7E8A">
        <w:rPr>
          <w:color w:val="222222"/>
          <w:sz w:val="16"/>
          <w:szCs w:val="38"/>
        </w:rPr>
        <w:t xml:space="preserve"> violent </w:t>
      </w:r>
      <w:r w:rsidRPr="001F7E8A">
        <w:rPr>
          <w:rStyle w:val="StyleUnderline"/>
        </w:rPr>
        <w:t>criminals incapable of being reintroduced to society</w:t>
      </w:r>
      <w:r w:rsidRPr="001F7E8A">
        <w:rPr>
          <w:color w:val="222222"/>
          <w:sz w:val="16"/>
          <w:szCs w:val="38"/>
        </w:rPr>
        <w:t xml:space="preserve">. I guess, in the end, </w:t>
      </w:r>
      <w:r w:rsidRPr="001F7E8A">
        <w:rPr>
          <w:rStyle w:val="StyleUnderline"/>
        </w:rPr>
        <w:t>they have already condemned themselves through their actions</w:t>
      </w:r>
      <w:r w:rsidRPr="001F7E8A">
        <w:rPr>
          <w:color w:val="222222"/>
          <w:sz w:val="16"/>
          <w:szCs w:val="38"/>
        </w:rPr>
        <w:t>.</w:t>
      </w:r>
    </w:p>
    <w:p w14:paraId="3D5A991E" w14:textId="77777777" w:rsidR="001D7E48" w:rsidRPr="001F7E8A" w:rsidRDefault="001D7E48" w:rsidP="001D7E48"/>
    <w:p w14:paraId="57B0F022" w14:textId="77777777" w:rsidR="001D7E48" w:rsidRPr="001F7E8A" w:rsidRDefault="001D7E48" w:rsidP="001D7E48">
      <w:pPr>
        <w:rPr>
          <w:rFonts w:eastAsiaTheme="majorEastAsia"/>
          <w:b/>
          <w:bCs/>
          <w:color w:val="000000" w:themeColor="text1"/>
          <w:sz w:val="26"/>
          <w:szCs w:val="26"/>
        </w:rPr>
      </w:pPr>
    </w:p>
    <w:p w14:paraId="39F93932" w14:textId="77777777" w:rsidR="001D7E48" w:rsidRPr="001F7E8A" w:rsidRDefault="001D7E48" w:rsidP="001D7E48">
      <w:pPr>
        <w:rPr>
          <w:rFonts w:eastAsiaTheme="majorEastAsia"/>
          <w:b/>
          <w:bCs/>
          <w:color w:val="000000" w:themeColor="text1"/>
          <w:sz w:val="26"/>
          <w:szCs w:val="26"/>
        </w:rPr>
      </w:pPr>
      <w:r w:rsidRPr="001F7E8A">
        <w:rPr>
          <w:rFonts w:eastAsiaTheme="majorEastAsia"/>
          <w:b/>
          <w:bCs/>
          <w:color w:val="000000" w:themeColor="text1"/>
          <w:sz w:val="26"/>
          <w:szCs w:val="26"/>
        </w:rPr>
        <w:t>The benefits of deter future murders outweighs the cost of potentially taking an innocent life</w:t>
      </w:r>
    </w:p>
    <w:p w14:paraId="2913FBC5" w14:textId="77777777" w:rsidR="001D7E48" w:rsidRPr="001F7E8A" w:rsidRDefault="001D7E48" w:rsidP="001D7E48">
      <w:pPr>
        <w:rPr>
          <w:color w:val="000000" w:themeColor="text1"/>
        </w:rPr>
      </w:pPr>
      <w:r w:rsidRPr="001F7E8A">
        <w:rPr>
          <w:rFonts w:eastAsiaTheme="majorEastAsia"/>
          <w:b/>
          <w:bCs/>
          <w:color w:val="000000" w:themeColor="text1"/>
          <w:sz w:val="26"/>
          <w:szCs w:val="26"/>
        </w:rPr>
        <w:t>Haag ’86</w:t>
      </w:r>
      <w:r w:rsidRPr="001F7E8A">
        <w:rPr>
          <w:color w:val="000000" w:themeColor="text1"/>
        </w:rPr>
        <w:t xml:space="preserve"> [Ernest van den Haag, </w:t>
      </w:r>
      <w:r w:rsidRPr="001F7E8A">
        <w:rPr>
          <w:color w:val="000000" w:themeColor="text1"/>
          <w:shd w:val="clear" w:color="auto" w:fill="FFFFFF"/>
        </w:rPr>
        <w:t>He was a German-born American sociologist, social critic, and author. He was John M. Olin Professor of Jurisprudence and Public Policy at Fordham University. He was best known for his contributions to National Review., “</w:t>
      </w:r>
      <w:r w:rsidRPr="001F7E8A">
        <w:rPr>
          <w:color w:val="000000" w:themeColor="text1"/>
        </w:rPr>
        <w:t xml:space="preserve">The Ultimate Punishment: A Defense,” Harvard Law Review, Vol. 99, No. 7, May 1986, </w:t>
      </w:r>
      <w:hyperlink r:id="rId74" w:history="1">
        <w:r w:rsidRPr="001F7E8A">
          <w:rPr>
            <w:color w:val="000000" w:themeColor="text1"/>
            <w:u w:val="single"/>
          </w:rPr>
          <w:t>https://www.jstor.org/stable/1341082</w:t>
        </w:r>
      </w:hyperlink>
      <w:r w:rsidRPr="001F7E8A">
        <w:rPr>
          <w:color w:val="000000" w:themeColor="text1"/>
        </w:rPr>
        <w:t>] -RA</w:t>
      </w:r>
    </w:p>
    <w:p w14:paraId="7EAE8EC7" w14:textId="77777777" w:rsidR="001D7E48" w:rsidRPr="001F7E8A" w:rsidRDefault="001D7E48" w:rsidP="001D7E48">
      <w:pPr>
        <w:pStyle w:val="NormalWeb"/>
        <w:shd w:val="clear" w:color="auto" w:fill="FFFFFF"/>
        <w:rPr>
          <w:color w:val="000000"/>
          <w:sz w:val="16"/>
          <w:szCs w:val="27"/>
        </w:rPr>
      </w:pPr>
      <w:r w:rsidRPr="001F7E8A">
        <w:rPr>
          <w:color w:val="000000"/>
          <w:sz w:val="16"/>
          <w:szCs w:val="27"/>
        </w:rPr>
        <w:t xml:space="preserve">In a recent survey Professors Hugo Adam Bedau and Michael Radelet found that 7000 persons were executed in the United States between 1900 and 1985 and that 35 were innocent of capital crimes (11). Among the innocents they list Sacco and Vanzetti as well as Ethel and Julius Rosenberg. Although their data may be questionable, I do not doubt that, </w:t>
      </w:r>
      <w:r w:rsidRPr="001F7E8A">
        <w:rPr>
          <w:rStyle w:val="StyleUnderline"/>
        </w:rPr>
        <w:t>over a long</w:t>
      </w:r>
      <w:r w:rsidRPr="001F7E8A">
        <w:rPr>
          <w:color w:val="000000"/>
          <w:sz w:val="16"/>
          <w:szCs w:val="27"/>
        </w:rPr>
        <w:t xml:space="preserve"> enough period, </w:t>
      </w:r>
      <w:r w:rsidRPr="001F7E8A">
        <w:rPr>
          <w:rStyle w:val="StyleUnderline"/>
        </w:rPr>
        <w:t>miscarriages of justice will occur even in capital cases</w:t>
      </w:r>
      <w:r w:rsidRPr="001F7E8A">
        <w:rPr>
          <w:color w:val="000000"/>
          <w:sz w:val="16"/>
          <w:szCs w:val="27"/>
        </w:rPr>
        <w:t xml:space="preserve">. Despite precautions, nearly </w:t>
      </w:r>
      <w:r w:rsidRPr="001F7E8A">
        <w:rPr>
          <w:rStyle w:val="StyleUnderline"/>
        </w:rPr>
        <w:t>all human activities, such as trucking</w:t>
      </w:r>
      <w:r w:rsidRPr="001F7E8A">
        <w:rPr>
          <w:color w:val="000000"/>
          <w:sz w:val="16"/>
          <w:szCs w:val="27"/>
        </w:rPr>
        <w:t xml:space="preserve">, lighting, </w:t>
      </w:r>
      <w:r w:rsidRPr="001F7E8A">
        <w:rPr>
          <w:rStyle w:val="StyleUnderline"/>
        </w:rPr>
        <w:t>or construction, cost the lives of some innocent bystanders.</w:t>
      </w:r>
      <w:r w:rsidRPr="001F7E8A">
        <w:rPr>
          <w:color w:val="000000"/>
          <w:sz w:val="16"/>
          <w:szCs w:val="27"/>
        </w:rPr>
        <w:t xml:space="preserve"> </w:t>
      </w:r>
      <w:r w:rsidRPr="001F7E8A">
        <w:rPr>
          <w:rStyle w:val="Emphasis"/>
        </w:rPr>
        <w:t>We do not give up these activities, because the advantages</w:t>
      </w:r>
      <w:r w:rsidRPr="001F7E8A">
        <w:rPr>
          <w:color w:val="000000"/>
          <w:sz w:val="16"/>
          <w:szCs w:val="27"/>
        </w:rPr>
        <w:t xml:space="preserve">, moral or material, </w:t>
      </w:r>
      <w:r w:rsidRPr="001F7E8A">
        <w:rPr>
          <w:rStyle w:val="Emphasis"/>
        </w:rPr>
        <w:t>outweigh the unintended losses</w:t>
      </w:r>
      <w:r w:rsidRPr="001F7E8A">
        <w:rPr>
          <w:color w:val="000000"/>
          <w:sz w:val="16"/>
          <w:szCs w:val="27"/>
        </w:rPr>
        <w:t xml:space="preserve"> (12). Analogously, for those who think the death penalty just, </w:t>
      </w:r>
      <w:r w:rsidRPr="001F7E8A">
        <w:rPr>
          <w:rStyle w:val="StyleUnderline"/>
        </w:rPr>
        <w:t>miscarriages of justice are offset by the moral benefits</w:t>
      </w:r>
      <w:r w:rsidRPr="001F7E8A">
        <w:rPr>
          <w:color w:val="000000"/>
          <w:sz w:val="16"/>
          <w:szCs w:val="27"/>
        </w:rPr>
        <w:t xml:space="preserve"> and the usefulness of doing justice. For those who think death penalty unjust even when it does not miscarry, miscarriages can hardly be decisive.</w:t>
      </w:r>
    </w:p>
    <w:p w14:paraId="09A85CCF" w14:textId="77777777" w:rsidR="001D7E48" w:rsidRPr="001F7E8A" w:rsidRDefault="001D7E48" w:rsidP="001D7E48">
      <w:pPr>
        <w:rPr>
          <w:rFonts w:eastAsiaTheme="majorEastAsia"/>
          <w:b/>
          <w:bCs/>
          <w:color w:val="000000" w:themeColor="text1"/>
          <w:sz w:val="26"/>
          <w:szCs w:val="26"/>
        </w:rPr>
      </w:pPr>
      <w:r w:rsidRPr="001F7E8A">
        <w:rPr>
          <w:rFonts w:eastAsiaTheme="majorEastAsia"/>
          <w:b/>
          <w:bCs/>
          <w:color w:val="000000" w:themeColor="text1"/>
          <w:sz w:val="26"/>
          <w:szCs w:val="26"/>
        </w:rPr>
        <w:t>Even if the death penalty does not greatly deter murder, it is better to spare the life of prospective victim than to take the chances</w:t>
      </w:r>
    </w:p>
    <w:p w14:paraId="1AFD3610" w14:textId="77777777" w:rsidR="001D7E48" w:rsidRPr="001F7E8A" w:rsidRDefault="001D7E48" w:rsidP="001D7E48">
      <w:pPr>
        <w:rPr>
          <w:color w:val="000000" w:themeColor="text1"/>
        </w:rPr>
      </w:pPr>
      <w:r w:rsidRPr="001F7E8A">
        <w:rPr>
          <w:rFonts w:eastAsiaTheme="majorEastAsia"/>
          <w:b/>
          <w:bCs/>
          <w:color w:val="000000" w:themeColor="text1"/>
          <w:sz w:val="26"/>
          <w:szCs w:val="26"/>
        </w:rPr>
        <w:t>Haag ’86</w:t>
      </w:r>
      <w:r w:rsidRPr="001F7E8A">
        <w:rPr>
          <w:color w:val="000000" w:themeColor="text1"/>
        </w:rPr>
        <w:t xml:space="preserve"> [Ernest van den Haag, </w:t>
      </w:r>
      <w:r w:rsidRPr="001F7E8A">
        <w:rPr>
          <w:color w:val="000000" w:themeColor="text1"/>
          <w:shd w:val="clear" w:color="auto" w:fill="FFFFFF"/>
        </w:rPr>
        <w:t>He was a German-born American sociologist, social critic, and author. He was John M. Olin Professor of Jurisprudence and Public Policy at Fordham University. He was best known for his contributions to National Review., “</w:t>
      </w:r>
      <w:r w:rsidRPr="001F7E8A">
        <w:rPr>
          <w:color w:val="000000" w:themeColor="text1"/>
        </w:rPr>
        <w:t xml:space="preserve">The Ultimate Punishment: A Defense,” Harvard Law Review, Vol. 99, No. 7, May 1986, </w:t>
      </w:r>
      <w:hyperlink r:id="rId75" w:history="1">
        <w:r w:rsidRPr="001F7E8A">
          <w:rPr>
            <w:color w:val="000000" w:themeColor="text1"/>
            <w:u w:val="single"/>
          </w:rPr>
          <w:t>https://www.jstor.org/stable/1341082</w:t>
        </w:r>
      </w:hyperlink>
      <w:r w:rsidRPr="001F7E8A">
        <w:rPr>
          <w:color w:val="000000" w:themeColor="text1"/>
        </w:rPr>
        <w:t>] -RA</w:t>
      </w:r>
    </w:p>
    <w:p w14:paraId="7F0FB483" w14:textId="77777777" w:rsidR="001D7E48" w:rsidRPr="001F7E8A" w:rsidRDefault="001D7E48" w:rsidP="001D7E48">
      <w:pPr>
        <w:pStyle w:val="NormalWeb"/>
        <w:shd w:val="clear" w:color="auto" w:fill="FFFFFF"/>
        <w:rPr>
          <w:color w:val="000000"/>
          <w:sz w:val="16"/>
          <w:szCs w:val="27"/>
        </w:rPr>
      </w:pPr>
      <w:r w:rsidRPr="001F7E8A">
        <w:rPr>
          <w:color w:val="000000"/>
          <w:sz w:val="16"/>
          <w:szCs w:val="27"/>
        </w:rPr>
        <w:t xml:space="preserve">Despite much recent work, there has been no conclusive statistical demonstration that the death penalty is a better deterrent than are alternative punishments (13). However, deterrence is less than decisive for either side. Most abolitionists acknowledge that they would continue to favor abolition even if the death penalty were shown to deter more murders than alternatives could deter (14). </w:t>
      </w:r>
      <w:r w:rsidRPr="001F7E8A">
        <w:rPr>
          <w:rStyle w:val="StyleUnderline"/>
        </w:rPr>
        <w:t xml:space="preserve">Abolitionists appear to value the life of a convicted murderer </w:t>
      </w:r>
      <w:r w:rsidRPr="001F7E8A">
        <w:rPr>
          <w:color w:val="000000"/>
          <w:sz w:val="16"/>
          <w:szCs w:val="27"/>
        </w:rPr>
        <w:t xml:space="preserve">or, at least, his non-execution, </w:t>
      </w:r>
      <w:r w:rsidRPr="001F7E8A">
        <w:rPr>
          <w:rStyle w:val="StyleUnderline"/>
        </w:rPr>
        <w:t>more</w:t>
      </w:r>
      <w:r w:rsidRPr="001F7E8A">
        <w:rPr>
          <w:color w:val="000000"/>
          <w:sz w:val="16"/>
          <w:szCs w:val="27"/>
        </w:rPr>
        <w:t xml:space="preserve"> highly </w:t>
      </w:r>
      <w:r w:rsidRPr="001F7E8A">
        <w:rPr>
          <w:rStyle w:val="StyleUnderline"/>
        </w:rPr>
        <w:t>than</w:t>
      </w:r>
      <w:r w:rsidRPr="001F7E8A">
        <w:rPr>
          <w:color w:val="000000"/>
          <w:sz w:val="16"/>
          <w:szCs w:val="27"/>
        </w:rPr>
        <w:t xml:space="preserve"> they value the lives of the </w:t>
      </w:r>
      <w:r w:rsidRPr="001F7E8A">
        <w:rPr>
          <w:rStyle w:val="Emphasis"/>
        </w:rPr>
        <w:t>innocent victims who might be spared by deterring prospective murderers</w:t>
      </w:r>
      <w:r w:rsidRPr="001F7E8A">
        <w:rPr>
          <w:color w:val="000000"/>
          <w:sz w:val="16"/>
          <w:szCs w:val="27"/>
        </w:rPr>
        <w:t xml:space="preserve">. Deterrence is not altogether decisive for me either. I would favor retention of the death penalty as retribution even if it were shown that the threat of execution could not deter prospective murderers not already deterred by the threat of imprisonment (15). Still, I believe </w:t>
      </w:r>
      <w:r w:rsidRPr="001F7E8A">
        <w:rPr>
          <w:rStyle w:val="StyleUnderline"/>
        </w:rPr>
        <w:t>the death penalty, because of its finality</w:t>
      </w:r>
      <w:r w:rsidRPr="001F7E8A">
        <w:rPr>
          <w:color w:val="000000"/>
          <w:sz w:val="16"/>
          <w:szCs w:val="27"/>
        </w:rPr>
        <w:t xml:space="preserve">, is more feared than imprisonment, and </w:t>
      </w:r>
      <w:r w:rsidRPr="001F7E8A">
        <w:rPr>
          <w:rStyle w:val="StyleUnderline"/>
        </w:rPr>
        <w:t>deters</w:t>
      </w:r>
      <w:r w:rsidRPr="001F7E8A">
        <w:rPr>
          <w:color w:val="000000"/>
          <w:sz w:val="16"/>
          <w:szCs w:val="27"/>
        </w:rPr>
        <w:t xml:space="preserve"> some </w:t>
      </w:r>
      <w:r w:rsidRPr="001F7E8A">
        <w:rPr>
          <w:rStyle w:val="StyleUnderline"/>
        </w:rPr>
        <w:t>prospective murderers</w:t>
      </w:r>
      <w:r w:rsidRPr="001F7E8A">
        <w:rPr>
          <w:color w:val="000000"/>
          <w:sz w:val="16"/>
          <w:szCs w:val="27"/>
        </w:rPr>
        <w:t xml:space="preserve"> not deterred by the thought of imprisonment. </w:t>
      </w:r>
      <w:r w:rsidRPr="001F7E8A">
        <w:rPr>
          <w:rStyle w:val="StyleUnderline"/>
        </w:rPr>
        <w:t>Sparing the lives of</w:t>
      </w:r>
      <w:r w:rsidRPr="001F7E8A">
        <w:rPr>
          <w:color w:val="000000"/>
          <w:sz w:val="16"/>
          <w:szCs w:val="27"/>
        </w:rPr>
        <w:t xml:space="preserve"> even a few prospective </w:t>
      </w:r>
      <w:r w:rsidRPr="001F7E8A">
        <w:rPr>
          <w:rStyle w:val="StyleUnderline"/>
        </w:rPr>
        <w:t>victims by deterring their murderers is more important than preserving the lives of convicted murderers because of the possibility</w:t>
      </w:r>
      <w:r w:rsidRPr="001F7E8A">
        <w:rPr>
          <w:color w:val="000000"/>
          <w:sz w:val="16"/>
          <w:szCs w:val="27"/>
        </w:rPr>
        <w:t xml:space="preserve">, or even the probability, </w:t>
      </w:r>
      <w:r w:rsidRPr="001F7E8A">
        <w:rPr>
          <w:rStyle w:val="StyleUnderline"/>
        </w:rPr>
        <w:t>that executing them would not deter others</w:t>
      </w:r>
      <w:r w:rsidRPr="001F7E8A">
        <w:rPr>
          <w:color w:val="000000"/>
          <w:sz w:val="16"/>
          <w:szCs w:val="27"/>
        </w:rPr>
        <w:t xml:space="preserve">. </w:t>
      </w:r>
      <w:r w:rsidRPr="001F7E8A">
        <w:rPr>
          <w:rStyle w:val="StyleUnderline"/>
        </w:rPr>
        <w:t>Whereas the live of the victims who might be saved are valuable, that of the murderer has only negative value, because of his crime.</w:t>
      </w:r>
      <w:r w:rsidRPr="001F7E8A">
        <w:rPr>
          <w:color w:val="000000"/>
          <w:sz w:val="16"/>
          <w:szCs w:val="27"/>
        </w:rPr>
        <w:t xml:space="preserve"> Surely the criminal law is meant to protect the lives of potential victims in preference to those of actual murderers. Murder rates are determined by many factors; neither the severity nor the probability of the threatened sanction is always decisive. However, for the long run, I share the view of Sir James Fitzjames Stephen: "Some men, probably, abstain from murder because they fear that if they committed murder they would be hanged. Hundreds of thousands abstain from it because they regard it with horror. One great reason why they regard it with horror is that murderers are hanged (16)" Penal sanctions are useful in the long run for the formation of the internal restraints so necessary to control crime. </w:t>
      </w:r>
      <w:r w:rsidRPr="001F7E8A">
        <w:rPr>
          <w:rStyle w:val="StyleUnderline"/>
        </w:rPr>
        <w:t>The</w:t>
      </w:r>
      <w:r w:rsidRPr="001F7E8A">
        <w:rPr>
          <w:color w:val="000000"/>
          <w:sz w:val="16"/>
          <w:szCs w:val="27"/>
        </w:rPr>
        <w:t xml:space="preserve"> severity and </w:t>
      </w:r>
      <w:r w:rsidRPr="001F7E8A">
        <w:rPr>
          <w:rStyle w:val="StyleUnderline"/>
        </w:rPr>
        <w:t>finality of the death penalty is appropriate to the</w:t>
      </w:r>
      <w:r w:rsidRPr="001F7E8A">
        <w:rPr>
          <w:color w:val="000000"/>
          <w:sz w:val="16"/>
          <w:szCs w:val="27"/>
        </w:rPr>
        <w:t xml:space="preserve"> seriousness and the </w:t>
      </w:r>
      <w:r w:rsidRPr="001F7E8A">
        <w:rPr>
          <w:rStyle w:val="StyleUnderline"/>
        </w:rPr>
        <w:t>finality of murder</w:t>
      </w:r>
      <w:r w:rsidRPr="001F7E8A">
        <w:rPr>
          <w:color w:val="000000"/>
          <w:sz w:val="16"/>
          <w:szCs w:val="27"/>
        </w:rPr>
        <w:t xml:space="preserve"> (17).</w:t>
      </w:r>
    </w:p>
    <w:p w14:paraId="188D0858" w14:textId="77777777" w:rsidR="001D7E48" w:rsidRPr="001F7E8A" w:rsidRDefault="001D7E48" w:rsidP="001D7E48">
      <w:pPr>
        <w:pStyle w:val="NormalWeb"/>
        <w:shd w:val="clear" w:color="auto" w:fill="FFFFFF"/>
        <w:rPr>
          <w:color w:val="000000"/>
          <w:sz w:val="27"/>
          <w:szCs w:val="27"/>
        </w:rPr>
      </w:pPr>
    </w:p>
    <w:p w14:paraId="7585CA18" w14:textId="77777777" w:rsidR="001D7E48" w:rsidRPr="001F7E8A" w:rsidRDefault="001D7E48" w:rsidP="001D7E48">
      <w:pPr>
        <w:rPr>
          <w:rFonts w:eastAsiaTheme="majorEastAsia"/>
          <w:b/>
          <w:bCs/>
          <w:color w:val="000000" w:themeColor="text1"/>
          <w:sz w:val="26"/>
          <w:szCs w:val="26"/>
        </w:rPr>
      </w:pPr>
      <w:r w:rsidRPr="001F7E8A">
        <w:rPr>
          <w:rFonts w:eastAsiaTheme="majorEastAsia"/>
          <w:b/>
          <w:bCs/>
          <w:color w:val="000000" w:themeColor="text1"/>
          <w:sz w:val="26"/>
          <w:szCs w:val="26"/>
        </w:rPr>
        <w:t>Capital punishment does not endorse unlawful killings</w:t>
      </w:r>
    </w:p>
    <w:p w14:paraId="28A6E86A" w14:textId="77777777" w:rsidR="001D7E48" w:rsidRPr="001F7E8A" w:rsidRDefault="001D7E48" w:rsidP="001D7E48">
      <w:pPr>
        <w:rPr>
          <w:color w:val="000000" w:themeColor="text1"/>
        </w:rPr>
      </w:pPr>
      <w:r w:rsidRPr="001F7E8A">
        <w:rPr>
          <w:rFonts w:eastAsiaTheme="majorEastAsia"/>
          <w:b/>
          <w:bCs/>
          <w:color w:val="000000" w:themeColor="text1"/>
          <w:sz w:val="26"/>
          <w:szCs w:val="26"/>
        </w:rPr>
        <w:t>Haag ’86</w:t>
      </w:r>
      <w:r w:rsidRPr="001F7E8A">
        <w:rPr>
          <w:color w:val="000000" w:themeColor="text1"/>
        </w:rPr>
        <w:t xml:space="preserve"> [Ernest van den Haag, </w:t>
      </w:r>
      <w:r w:rsidRPr="001F7E8A">
        <w:rPr>
          <w:color w:val="000000" w:themeColor="text1"/>
          <w:shd w:val="clear" w:color="auto" w:fill="FFFFFF"/>
        </w:rPr>
        <w:t>He was a German-born American sociologist, social critic, and author. He was John M. Olin Professor of Jurisprudence and Public Policy at Fordham University. He was best known for his contributions to National Review., “</w:t>
      </w:r>
      <w:r w:rsidRPr="001F7E8A">
        <w:rPr>
          <w:color w:val="000000" w:themeColor="text1"/>
        </w:rPr>
        <w:t xml:space="preserve">The Ultimate Punishment: A Defense,” Harvard Law Review, Vol. 99, No. 7, May 1986, </w:t>
      </w:r>
      <w:hyperlink r:id="rId76" w:history="1">
        <w:r w:rsidRPr="001F7E8A">
          <w:rPr>
            <w:color w:val="000000" w:themeColor="text1"/>
            <w:u w:val="single"/>
          </w:rPr>
          <w:t>https://www.jstor.org/stable/1341082</w:t>
        </w:r>
      </w:hyperlink>
      <w:r w:rsidRPr="001F7E8A">
        <w:rPr>
          <w:color w:val="000000" w:themeColor="text1"/>
        </w:rPr>
        <w:t>] -RA</w:t>
      </w:r>
    </w:p>
    <w:p w14:paraId="262F015A" w14:textId="77777777" w:rsidR="001D7E48" w:rsidRPr="001F7E8A" w:rsidRDefault="001D7E48" w:rsidP="001D7E48">
      <w:pPr>
        <w:pStyle w:val="NormalWeb"/>
        <w:shd w:val="clear" w:color="auto" w:fill="FFFFFF"/>
        <w:rPr>
          <w:color w:val="000000"/>
          <w:sz w:val="16"/>
          <w:szCs w:val="27"/>
        </w:rPr>
      </w:pPr>
      <w:r w:rsidRPr="001F7E8A">
        <w:rPr>
          <w:color w:val="000000"/>
          <w:sz w:val="16"/>
          <w:szCs w:val="27"/>
        </w:rPr>
        <w:t xml:space="preserve">Many nondecisive issues are associated with capital punishment. Some believe that the monetary cost of appealing a capital sentence is excessive (18). Yet most comparisons of the cost of life imprisonment with the cost of life imprisonment with the cost of execution, apart from their dubious relevance, are flawed at least by the implied assumption that life prisoners will generate no judicial costs during their imprisonment. At any rate, </w:t>
      </w:r>
      <w:r w:rsidRPr="001F7E8A">
        <w:rPr>
          <w:rStyle w:val="StyleUnderline"/>
        </w:rPr>
        <w:t>the</w:t>
      </w:r>
      <w:r w:rsidRPr="001F7E8A">
        <w:rPr>
          <w:color w:val="000000"/>
          <w:sz w:val="16"/>
          <w:szCs w:val="27"/>
        </w:rPr>
        <w:t xml:space="preserve"> actual </w:t>
      </w:r>
      <w:r w:rsidRPr="001F7E8A">
        <w:rPr>
          <w:rStyle w:val="StyleUnderline"/>
        </w:rPr>
        <w:t>monetary costs are trumped by the importance of doing justice</w:t>
      </w:r>
      <w:r w:rsidRPr="001F7E8A">
        <w:rPr>
          <w:color w:val="000000"/>
          <w:sz w:val="16"/>
          <w:szCs w:val="27"/>
        </w:rPr>
        <w:t>. Others insist that a person sentenced to death suffers more than his victim suffered, and that this (excess) suffering is undue according to the </w:t>
      </w:r>
      <w:r w:rsidRPr="001F7E8A">
        <w:rPr>
          <w:i/>
          <w:iCs/>
          <w:color w:val="000000"/>
          <w:sz w:val="16"/>
          <w:szCs w:val="27"/>
        </w:rPr>
        <w:t>lex talionis</w:t>
      </w:r>
      <w:r w:rsidRPr="001F7E8A">
        <w:rPr>
          <w:color w:val="000000"/>
          <w:sz w:val="16"/>
          <w:szCs w:val="27"/>
        </w:rPr>
        <w:t xml:space="preserve"> (rule of retaliation) (19). </w:t>
      </w:r>
      <w:r w:rsidRPr="001F7E8A">
        <w:rPr>
          <w:rStyle w:val="StyleUnderline"/>
        </w:rPr>
        <w:t xml:space="preserve">We cannot know whether the murderer on death row suffers more than his victim suffered; however, </w:t>
      </w:r>
      <w:r w:rsidRPr="001F7E8A">
        <w:rPr>
          <w:sz w:val="16"/>
        </w:rPr>
        <w:t>unlike the murderer,</w:t>
      </w:r>
      <w:r w:rsidRPr="001F7E8A">
        <w:rPr>
          <w:rStyle w:val="StyleUnderline"/>
        </w:rPr>
        <w:t xml:space="preserve"> the victim deserved none of the suffering</w:t>
      </w:r>
      <w:r w:rsidRPr="001F7E8A">
        <w:rPr>
          <w:color w:val="000000"/>
          <w:sz w:val="16"/>
          <w:szCs w:val="27"/>
        </w:rPr>
        <w:t xml:space="preserve"> inflicted. Further, the limitations of the </w:t>
      </w:r>
      <w:r w:rsidRPr="001F7E8A">
        <w:rPr>
          <w:i/>
          <w:iCs/>
          <w:color w:val="000000"/>
          <w:sz w:val="16"/>
          <w:szCs w:val="27"/>
        </w:rPr>
        <w:t>lex talionis</w:t>
      </w:r>
      <w:r w:rsidRPr="001F7E8A">
        <w:rPr>
          <w:color w:val="000000"/>
          <w:sz w:val="16"/>
          <w:szCs w:val="27"/>
        </w:rPr>
        <w:t xml:space="preserve"> were meant to restrain private vengeance, not the social retribution that has taken its place. Punishment-- regardless of the motivation-- is not intended to revenge, offset, or compensate for the victim's suffering, or to measured by it. </w:t>
      </w:r>
      <w:r w:rsidRPr="001F7E8A">
        <w:rPr>
          <w:rStyle w:val="StyleUnderline"/>
        </w:rPr>
        <w:t>Punishment is to vindicate the law and the social order undermined by the crime.</w:t>
      </w:r>
      <w:r w:rsidRPr="001F7E8A">
        <w:rPr>
          <w:color w:val="000000"/>
          <w:sz w:val="16"/>
          <w:szCs w:val="27"/>
        </w:rPr>
        <w:t xml:space="preserve"> This is why a kidnapper's penal confinement is not limited to the period for which he imprisoned his victim; nor is a burglar's confinement meant merely to offset the suffering or the harm he caused his victim; nor is it meant only to offset the advantage he gained (20). </w:t>
      </w:r>
      <w:r w:rsidRPr="001F7E8A">
        <w:rPr>
          <w:rStyle w:val="StyleUnderline"/>
        </w:rPr>
        <w:t>Another argument</w:t>
      </w:r>
      <w:r w:rsidRPr="001F7E8A">
        <w:rPr>
          <w:color w:val="000000"/>
          <w:sz w:val="16"/>
          <w:szCs w:val="27"/>
        </w:rPr>
        <w:t xml:space="preserve"> heard at least since Beccaria (21) </w:t>
      </w:r>
      <w:r w:rsidRPr="001F7E8A">
        <w:rPr>
          <w:rStyle w:val="StyleUnderline"/>
        </w:rPr>
        <w:t>is that, by killing a murderer, we encourage</w:t>
      </w:r>
      <w:r w:rsidRPr="001F7E8A">
        <w:rPr>
          <w:color w:val="000000"/>
          <w:sz w:val="16"/>
          <w:szCs w:val="27"/>
        </w:rPr>
        <w:t xml:space="preserve">, endorse, or legitimize </w:t>
      </w:r>
      <w:r w:rsidRPr="001F7E8A">
        <w:rPr>
          <w:rStyle w:val="StyleUnderline"/>
        </w:rPr>
        <w:t>unlawful killing.</w:t>
      </w:r>
      <w:r w:rsidRPr="001F7E8A">
        <w:rPr>
          <w:color w:val="000000"/>
          <w:sz w:val="16"/>
          <w:szCs w:val="27"/>
        </w:rPr>
        <w:t xml:space="preserve"> </w:t>
      </w:r>
      <w:r w:rsidRPr="001F7E8A">
        <w:rPr>
          <w:rStyle w:val="StyleUnderline"/>
        </w:rPr>
        <w:t>Yet,</w:t>
      </w:r>
      <w:r w:rsidRPr="001F7E8A">
        <w:rPr>
          <w:color w:val="000000"/>
          <w:sz w:val="16"/>
          <w:szCs w:val="27"/>
        </w:rPr>
        <w:t xml:space="preserve"> although all punishments are meant to be unpleasant, it is seldom argued that they legitimize the unlawful imposition of identical unpleasantness</w:t>
      </w:r>
      <w:r w:rsidRPr="001F7E8A">
        <w:rPr>
          <w:rStyle w:val="StyleUnderline"/>
        </w:rPr>
        <w:t xml:space="preserve">. </w:t>
      </w:r>
      <w:r w:rsidRPr="001F7E8A">
        <w:rPr>
          <w:rStyle w:val="Emphasis"/>
        </w:rPr>
        <w:t>Imprisonment is not thought to legitimize kidnapping; neither are fines thought to legitimize robbery.</w:t>
      </w:r>
      <w:r w:rsidRPr="001F7E8A">
        <w:rPr>
          <w:color w:val="000000"/>
          <w:sz w:val="16"/>
          <w:szCs w:val="27"/>
        </w:rPr>
        <w:t xml:space="preserve"> </w:t>
      </w:r>
      <w:r w:rsidRPr="001F7E8A">
        <w:rPr>
          <w:rStyle w:val="StyleUnderline"/>
        </w:rPr>
        <w:t>The difference</w:t>
      </w:r>
      <w:r w:rsidRPr="001F7E8A">
        <w:rPr>
          <w:color w:val="000000"/>
          <w:sz w:val="16"/>
          <w:szCs w:val="27"/>
        </w:rPr>
        <w:t xml:space="preserve"> between murder and execution, or between kidnapping and imprisonment, </w:t>
      </w:r>
      <w:r w:rsidRPr="001F7E8A">
        <w:rPr>
          <w:rStyle w:val="StyleUnderline"/>
        </w:rPr>
        <w:t xml:space="preserve">is that the first is </w:t>
      </w:r>
      <w:r w:rsidRPr="001F7E8A">
        <w:rPr>
          <w:color w:val="000000"/>
          <w:sz w:val="16"/>
          <w:szCs w:val="27"/>
        </w:rPr>
        <w:t xml:space="preserve">unlawful and </w:t>
      </w:r>
      <w:r w:rsidRPr="001F7E8A">
        <w:rPr>
          <w:rStyle w:val="StyleUnderline"/>
        </w:rPr>
        <w:t>undeserved, the second a</w:t>
      </w:r>
      <w:r w:rsidRPr="001F7E8A">
        <w:rPr>
          <w:color w:val="000000"/>
          <w:sz w:val="16"/>
          <w:szCs w:val="27"/>
        </w:rPr>
        <w:t xml:space="preserve"> lawful and </w:t>
      </w:r>
      <w:r w:rsidRPr="001F7E8A">
        <w:rPr>
          <w:rStyle w:val="StyleUnderline"/>
        </w:rPr>
        <w:t>deserved punishment for an unlawful act.</w:t>
      </w:r>
      <w:r w:rsidRPr="001F7E8A">
        <w:rPr>
          <w:color w:val="000000"/>
          <w:sz w:val="16"/>
          <w:szCs w:val="27"/>
        </w:rPr>
        <w:t xml:space="preserve"> The physical similarities of the punishment to the crime are irrelevant. The relevant difference is not physical, but social (22).</w:t>
      </w:r>
    </w:p>
    <w:p w14:paraId="7453A12D" w14:textId="77777777" w:rsidR="001D7E48" w:rsidRPr="001F7E8A" w:rsidRDefault="001D7E48" w:rsidP="001D7E48">
      <w:pPr>
        <w:rPr>
          <w:rFonts w:eastAsiaTheme="majorEastAsia"/>
          <w:b/>
          <w:bCs/>
          <w:color w:val="000000" w:themeColor="text1"/>
          <w:sz w:val="26"/>
          <w:szCs w:val="26"/>
        </w:rPr>
      </w:pPr>
    </w:p>
    <w:p w14:paraId="475B2020" w14:textId="77777777" w:rsidR="001D7E48" w:rsidRPr="001F7E8A" w:rsidRDefault="001D7E48" w:rsidP="001D7E48">
      <w:pPr>
        <w:rPr>
          <w:rFonts w:eastAsiaTheme="majorEastAsia"/>
          <w:b/>
          <w:bCs/>
          <w:color w:val="000000" w:themeColor="text1"/>
          <w:sz w:val="26"/>
          <w:szCs w:val="26"/>
        </w:rPr>
      </w:pPr>
      <w:r w:rsidRPr="001F7E8A">
        <w:rPr>
          <w:rFonts w:eastAsiaTheme="majorEastAsia"/>
          <w:b/>
          <w:bCs/>
          <w:color w:val="000000" w:themeColor="text1"/>
          <w:sz w:val="26"/>
          <w:szCs w:val="26"/>
        </w:rPr>
        <w:t>The death penalty affirms rationality in criminals and holds them responsible for their actions</w:t>
      </w:r>
    </w:p>
    <w:p w14:paraId="0DEC514E" w14:textId="77777777" w:rsidR="001D7E48" w:rsidRPr="001F7E8A" w:rsidRDefault="001D7E48" w:rsidP="001D7E48">
      <w:pPr>
        <w:rPr>
          <w:color w:val="000000" w:themeColor="text1"/>
        </w:rPr>
      </w:pPr>
      <w:r w:rsidRPr="001F7E8A">
        <w:rPr>
          <w:rFonts w:eastAsiaTheme="majorEastAsia"/>
          <w:b/>
          <w:bCs/>
          <w:color w:val="000000" w:themeColor="text1"/>
          <w:sz w:val="26"/>
          <w:szCs w:val="26"/>
        </w:rPr>
        <w:t>Haag ’86</w:t>
      </w:r>
      <w:r w:rsidRPr="001F7E8A">
        <w:rPr>
          <w:color w:val="000000" w:themeColor="text1"/>
        </w:rPr>
        <w:t xml:space="preserve"> [Ernest van den Haag, </w:t>
      </w:r>
      <w:r w:rsidRPr="001F7E8A">
        <w:rPr>
          <w:color w:val="000000" w:themeColor="text1"/>
          <w:shd w:val="clear" w:color="auto" w:fill="FFFFFF"/>
        </w:rPr>
        <w:t>He was a German-born American sociologist, social critic, and author. He was John M. Olin Professor of Jurisprudence and Public Policy at Fordham University. He was best known for his contributions to National Review., “</w:t>
      </w:r>
      <w:r w:rsidRPr="001F7E8A">
        <w:rPr>
          <w:color w:val="000000" w:themeColor="text1"/>
        </w:rPr>
        <w:t xml:space="preserve">The Ultimate Punishment: A Defense,” Harvard Law Review, Vol. 99, No. 7, May 1986, </w:t>
      </w:r>
      <w:hyperlink r:id="rId77" w:history="1">
        <w:r w:rsidRPr="001F7E8A">
          <w:rPr>
            <w:color w:val="000000" w:themeColor="text1"/>
            <w:u w:val="single"/>
          </w:rPr>
          <w:t>https://www.jstor.org/stable/1341082</w:t>
        </w:r>
      </w:hyperlink>
      <w:r w:rsidRPr="001F7E8A">
        <w:rPr>
          <w:color w:val="000000" w:themeColor="text1"/>
        </w:rPr>
        <w:t>] -RA</w:t>
      </w:r>
    </w:p>
    <w:p w14:paraId="3DF7E378" w14:textId="77777777" w:rsidR="001D7E48" w:rsidRPr="001F7E8A" w:rsidRDefault="001D7E48" w:rsidP="001D7E48">
      <w:pPr>
        <w:pStyle w:val="NormalWeb"/>
        <w:shd w:val="clear" w:color="auto" w:fill="FFFFFF"/>
        <w:rPr>
          <w:color w:val="000000"/>
          <w:sz w:val="16"/>
          <w:szCs w:val="27"/>
        </w:rPr>
      </w:pPr>
      <w:r w:rsidRPr="001F7E8A">
        <w:rPr>
          <w:color w:val="000000"/>
          <w:sz w:val="16"/>
          <w:szCs w:val="27"/>
        </w:rPr>
        <w:t xml:space="preserve">We threaten punishments in order to deter crime. We impose them not only to make the threats credible but also as retribution (justice) for the crimes that were not deterred. Threats and punishments are necessary to deter and deterrence is a sufficient practical justification for them. Retribution is an independent moral justification (23). Although penalties can be unwise, repulsive, or inappropriate, and those punished can be pitiable, in a sense the infliction of legal punishment on a guilty person cannot be unjust. </w:t>
      </w:r>
      <w:r w:rsidRPr="001F7E8A">
        <w:rPr>
          <w:rStyle w:val="StyleUnderline"/>
        </w:rPr>
        <w:t>By committing the crime, the criminal volunteered to assume the risk of receiving a legal punishment that he could have avoided by not committing the crime.</w:t>
      </w:r>
      <w:r w:rsidRPr="001F7E8A">
        <w:rPr>
          <w:color w:val="000000"/>
          <w:sz w:val="16"/>
          <w:szCs w:val="27"/>
        </w:rPr>
        <w:t xml:space="preserve"> </w:t>
      </w:r>
      <w:r w:rsidRPr="001F7E8A">
        <w:rPr>
          <w:rStyle w:val="StyleUnderline"/>
        </w:rPr>
        <w:t xml:space="preserve">The punishment he suffers is the punishment he voluntarily risked </w:t>
      </w:r>
      <w:r w:rsidRPr="001F7E8A">
        <w:rPr>
          <w:color w:val="000000"/>
          <w:sz w:val="16"/>
          <w:szCs w:val="27"/>
        </w:rPr>
        <w:t xml:space="preserve">suffering and, therefore, it is no more unjust to him than any other event for which one knowingly volunteer to assume the risk. </w:t>
      </w:r>
      <w:r w:rsidRPr="001F7E8A">
        <w:rPr>
          <w:rStyle w:val="Emphasis"/>
        </w:rPr>
        <w:t>Thus, the death penalty cannot be unjust to the guilty criminal</w:t>
      </w:r>
      <w:r w:rsidRPr="001F7E8A">
        <w:rPr>
          <w:color w:val="000000"/>
          <w:sz w:val="16"/>
          <w:szCs w:val="27"/>
        </w:rPr>
        <w:t xml:space="preserve"> (24). There remain, however, two moral objections. The penalty may be regarded as always excessive as retribution and always morally degrading. To regard the death penalty as always excessive, one must believe that no crime-- no matter how heinous-- could possibly justify capital punishment. Such a belief can be neither corroborated nor refuted; it is an article of faith. Alternatively, or concurrently, </w:t>
      </w:r>
      <w:r w:rsidRPr="001F7E8A">
        <w:rPr>
          <w:rStyle w:val="StyleUnderline"/>
        </w:rPr>
        <w:t xml:space="preserve">one may believe that everybody, </w:t>
      </w:r>
      <w:r w:rsidRPr="001F7E8A">
        <w:rPr>
          <w:color w:val="000000"/>
          <w:sz w:val="16"/>
          <w:szCs w:val="27"/>
        </w:rPr>
        <w:t xml:space="preserve">the murderer no less than the victim, </w:t>
      </w:r>
      <w:r w:rsidRPr="001F7E8A">
        <w:rPr>
          <w:rStyle w:val="StyleUnderline"/>
        </w:rPr>
        <w:t>has an imprescriptible</w:t>
      </w:r>
      <w:r w:rsidRPr="001F7E8A">
        <w:rPr>
          <w:color w:val="000000"/>
          <w:sz w:val="16"/>
          <w:szCs w:val="27"/>
        </w:rPr>
        <w:t xml:space="preserve"> (natural?) </w:t>
      </w:r>
      <w:r w:rsidRPr="001F7E8A">
        <w:rPr>
          <w:rStyle w:val="StyleUnderline"/>
        </w:rPr>
        <w:t>right to life</w:t>
      </w:r>
      <w:r w:rsidRPr="001F7E8A">
        <w:rPr>
          <w:color w:val="000000"/>
          <w:sz w:val="16"/>
          <w:szCs w:val="27"/>
        </w:rPr>
        <w:t xml:space="preserve">. The law therefore should not deprive anyone of life. I share Jeremy Bentham's view that any such "natural and imprescriptible rights" are "nonsense upon stilts." (25) Justice Brennan has insisted that the death penalty is "uncivilized," "inhuman," inconsistent with "human dignity" and with "the sanctity of life," (26) that it "treats members of the human race as nonhumans, as objects to be toyed with and discarded," (27) that it is "uniquely degrading to human dignity"(28) and "by its very nature, [involves] a denial of the executed person's humanity." (29) Justice Brennan does not say why he thinks execution "uncivilized." Hitherto most civilizations have had the death penalty, although it has been discarded in Western Europe, where it is currently unfashionable probably because of its abuse by totalitarian regimes. By "degrading," Justice Brennan seems to mean that execution degrades the executed convicts. Yet </w:t>
      </w:r>
      <w:r w:rsidRPr="001F7E8A">
        <w:rPr>
          <w:rStyle w:val="StyleUnderline"/>
        </w:rPr>
        <w:t>philosophers, such as Immanuel Kant</w:t>
      </w:r>
      <w:r w:rsidRPr="001F7E8A">
        <w:rPr>
          <w:color w:val="000000"/>
          <w:sz w:val="16"/>
          <w:szCs w:val="27"/>
        </w:rPr>
        <w:t xml:space="preserve"> and G.F.W. Hegel, </w:t>
      </w:r>
      <w:r w:rsidRPr="001F7E8A">
        <w:rPr>
          <w:rStyle w:val="StyleUnderline"/>
        </w:rPr>
        <w:t>have insisted that</w:t>
      </w:r>
      <w:r w:rsidRPr="001F7E8A">
        <w:rPr>
          <w:color w:val="000000"/>
          <w:sz w:val="16"/>
          <w:szCs w:val="27"/>
        </w:rPr>
        <w:t>, when deserved</w:t>
      </w:r>
      <w:r w:rsidRPr="001F7E8A">
        <w:rPr>
          <w:rStyle w:val="Emphasis"/>
        </w:rPr>
        <w:t>, execution, far from degrading the executed convict, affirms his humanity by affirming his rationality and his responsibility for his actions.</w:t>
      </w:r>
      <w:r w:rsidRPr="001F7E8A">
        <w:rPr>
          <w:color w:val="000000"/>
          <w:sz w:val="16"/>
          <w:szCs w:val="27"/>
        </w:rPr>
        <w:t xml:space="preserve"> They thought that execution, when deserved, is required for the sake of the convict's dignity. (Does not life imprisonment violate human dignity more than execution, by keeping alive a prisoner deprived of all autonomy?)(30). Common sense indicates that it cannot be death-- our common fate-- that is inhuman. Therefore, Justice Brennan must mean that death degrades when it comes not as a natural or accidental event, but as a deliberate social imposition. </w:t>
      </w:r>
      <w:r w:rsidRPr="001F7E8A">
        <w:rPr>
          <w:rStyle w:val="StyleUnderline"/>
        </w:rPr>
        <w:t>The murderer learns through his punishment that his fellow men have found him unworthy of living; that because he has murdered, he is being expelled from the community of the living. This degradation is self-inflicted</w:t>
      </w:r>
      <w:r w:rsidRPr="001F7E8A">
        <w:rPr>
          <w:color w:val="000000"/>
          <w:sz w:val="16"/>
          <w:szCs w:val="27"/>
        </w:rPr>
        <w:t xml:space="preserve">. By murdering, </w:t>
      </w:r>
      <w:r w:rsidRPr="001F7E8A">
        <w:rPr>
          <w:rStyle w:val="StyleUnderline"/>
        </w:rPr>
        <w:t xml:space="preserve">the murderer has so dehumanized himself that he cannot remain among the living. </w:t>
      </w:r>
      <w:r w:rsidRPr="001F7E8A">
        <w:rPr>
          <w:color w:val="000000"/>
          <w:sz w:val="16"/>
          <w:szCs w:val="27"/>
        </w:rPr>
        <w:t>The social recognition of his self-degradation is the punitive essence of execution. To believe, as Justice Brennan appears to, that the degradation is inflicted by the execution reverses the direction of casuality. Execution of those who have committed heinous murders may deter only one murder per year. If it does, it seems quite warranted. Its is also the only fitting retribution for murder I can think of.</w:t>
      </w:r>
    </w:p>
    <w:p w14:paraId="69DE4D08" w14:textId="77777777" w:rsidR="001D7E48" w:rsidRPr="001F7E8A" w:rsidRDefault="001D7E48" w:rsidP="001D7E48">
      <w:pPr>
        <w:pStyle w:val="NormalWeb"/>
        <w:shd w:val="clear" w:color="auto" w:fill="FFFFFF"/>
        <w:rPr>
          <w:color w:val="000000"/>
          <w:sz w:val="27"/>
          <w:szCs w:val="27"/>
        </w:rPr>
      </w:pPr>
    </w:p>
    <w:p w14:paraId="103E0EF7" w14:textId="77777777" w:rsidR="001D7E48" w:rsidRPr="001F7E8A" w:rsidRDefault="001D7E48" w:rsidP="001D7E48"/>
    <w:p w14:paraId="37D0D227" w14:textId="77777777" w:rsidR="001D7E48" w:rsidRPr="001F7E8A" w:rsidRDefault="001D7E48" w:rsidP="001D7E48">
      <w:pPr>
        <w:pStyle w:val="NormalWeb"/>
        <w:shd w:val="clear" w:color="auto" w:fill="FFFFFF"/>
        <w:rPr>
          <w:color w:val="000000"/>
          <w:sz w:val="27"/>
          <w:szCs w:val="27"/>
        </w:rPr>
      </w:pPr>
    </w:p>
    <w:p w14:paraId="611AF363" w14:textId="77777777" w:rsidR="001D7E48" w:rsidRPr="001F7E8A" w:rsidRDefault="001D7E48" w:rsidP="001D7E48">
      <w:pPr>
        <w:pStyle w:val="NormalWeb"/>
        <w:shd w:val="clear" w:color="auto" w:fill="FFFFFF"/>
        <w:rPr>
          <w:color w:val="000000"/>
          <w:sz w:val="27"/>
          <w:szCs w:val="27"/>
        </w:rPr>
      </w:pPr>
    </w:p>
    <w:p w14:paraId="61F81945" w14:textId="77777777" w:rsidR="001D7E48" w:rsidRPr="001F7E8A" w:rsidRDefault="001D7E48" w:rsidP="001D7E48">
      <w:pPr>
        <w:shd w:val="clear" w:color="auto" w:fill="FFFFFF"/>
        <w:spacing w:line="384" w:lineRule="atLeast"/>
        <w:rPr>
          <w:color w:val="222222"/>
          <w:sz w:val="38"/>
          <w:szCs w:val="38"/>
        </w:rPr>
      </w:pPr>
    </w:p>
    <w:p w14:paraId="05EE5306" w14:textId="77777777" w:rsidR="001D7E48" w:rsidRPr="001F7E8A" w:rsidRDefault="001D7E48" w:rsidP="001D7E48"/>
    <w:p w14:paraId="7792A966" w14:textId="77777777" w:rsidR="001D7E48" w:rsidRPr="001F7E8A" w:rsidRDefault="001D7E48" w:rsidP="001D7E48">
      <w:pPr>
        <w:pStyle w:val="Heading3"/>
      </w:pPr>
      <w:r w:rsidRPr="001F7E8A">
        <w:t xml:space="preserve">2NC – AT: Ethically Wrong </w:t>
      </w:r>
    </w:p>
    <w:p w14:paraId="5079AA23" w14:textId="77777777" w:rsidR="001D7E48" w:rsidRDefault="001D7E48" w:rsidP="001D7E48">
      <w:pPr>
        <w:pStyle w:val="Heading4"/>
        <w:rPr>
          <w:rStyle w:val="Style13ptBold"/>
          <w:rFonts w:cs="Arial"/>
          <w:b/>
        </w:rPr>
      </w:pPr>
      <w:r w:rsidRPr="001F7E8A">
        <w:rPr>
          <w:rStyle w:val="Style13ptBold"/>
          <w:rFonts w:cs="Arial"/>
          <w:b/>
        </w:rPr>
        <w:t xml:space="preserve">The retributive doctrine is not eye for an eye- its about giving the highest level of punishment to the highest level of crime being the only way to bring justice to insecure societies </w:t>
      </w:r>
    </w:p>
    <w:p w14:paraId="6680D2C2" w14:textId="77777777" w:rsidR="001D7E48" w:rsidRPr="001F7E8A" w:rsidRDefault="001D7E48" w:rsidP="001D7E48">
      <w:r w:rsidRPr="001F7E8A">
        <w:rPr>
          <w:rStyle w:val="Style13ptBold"/>
        </w:rPr>
        <w:t>Brooks 17</w:t>
      </w:r>
      <w:r w:rsidRPr="001F7E8A">
        <w:t xml:space="preserve"> Thom Brooks, edited by Thom Brooks &amp; Sebastian Stein,  05 June 2017, "Hegel’s Political Philosophy: On the Normative Significance of Method and System" Durham Research Online, http://dro.dur.ac.uk/21955/1/21955.pdf, accessed 6-27-2020 MS</w:t>
      </w:r>
    </w:p>
    <w:p w14:paraId="772258B4" w14:textId="77777777" w:rsidR="001D7E48" w:rsidRPr="001F7E8A" w:rsidRDefault="001D7E48" w:rsidP="001D7E48">
      <w:pPr>
        <w:spacing w:line="276" w:lineRule="auto"/>
        <w:rPr>
          <w:sz w:val="16"/>
        </w:rPr>
      </w:pPr>
      <w:r w:rsidRPr="001F7E8A">
        <w:rPr>
          <w:sz w:val="16"/>
        </w:rPr>
        <w:t xml:space="preserve">An example of how crimes are never fixed for any specific punishment is Hegel’s views on the death penalty. A well known defender of capital punishment, Hegel says: </w:t>
      </w:r>
      <w:r w:rsidRPr="001F7E8A">
        <w:rPr>
          <w:rStyle w:val="StyleUnderline"/>
        </w:rPr>
        <w:t>although retribution cannot aim to achieve specific equality, this is not the case with murder, which necessarily incurs the death penalty</w:t>
      </w:r>
      <w:r w:rsidRPr="001F7E8A">
        <w:rPr>
          <w:sz w:val="16"/>
        </w:rPr>
        <w:t xml:space="preserve">. For </w:t>
      </w:r>
      <w:r w:rsidRPr="001F7E8A">
        <w:rPr>
          <w:rStyle w:val="Emphasis"/>
        </w:rPr>
        <w:t>since life is the entire compass of existence</w:t>
      </w:r>
      <w:r w:rsidRPr="001F7E8A">
        <w:rPr>
          <w:sz w:val="16"/>
        </w:rPr>
        <w:t xml:space="preserve"> [Dasein], </w:t>
      </w:r>
      <w:r w:rsidRPr="001F7E8A">
        <w:rPr>
          <w:rStyle w:val="Emphasis"/>
        </w:rPr>
        <w:t>the punishment cannot consist [bestehen] in a value – since none is equivalent to life – but only in the taking of another life</w:t>
      </w:r>
      <w:r w:rsidRPr="001F7E8A">
        <w:rPr>
          <w:sz w:val="16"/>
        </w:rPr>
        <w:t xml:space="preserve"> (PR, §101A). Hegel’s argument is that </w:t>
      </w:r>
      <w:r w:rsidRPr="001F7E8A">
        <w:rPr>
          <w:rStyle w:val="Emphasis"/>
        </w:rPr>
        <w:t>death is an appropriate punishment for murder, but not because it is a life for a life</w:t>
      </w:r>
      <w:r w:rsidRPr="001F7E8A">
        <w:rPr>
          <w:sz w:val="16"/>
        </w:rPr>
        <w:t xml:space="preserve">. Instead, </w:t>
      </w:r>
      <w:r w:rsidRPr="001F7E8A">
        <w:rPr>
          <w:rStyle w:val="StyleUnderline"/>
        </w:rPr>
        <w:t>murderers should be executed because the most serious offence should be punished with the highest gravity.</w:t>
      </w:r>
      <w:r w:rsidRPr="001F7E8A">
        <w:rPr>
          <w:sz w:val="16"/>
        </w:rPr>
        <w:t xml:space="preserve"> That </w:t>
      </w:r>
      <w:r w:rsidRPr="001F7E8A">
        <w:rPr>
          <w:rStyle w:val="StyleUnderline"/>
        </w:rPr>
        <w:t>the murderer has taken a life and the most appropriately grave punishment is his death is a coincidence</w:t>
      </w:r>
      <w:r w:rsidRPr="001F7E8A">
        <w:rPr>
          <w:sz w:val="16"/>
        </w:rPr>
        <w:t>.37 What counts is the comparative value and we should not be misled into thinking Hegel’s support for the death penalty is grounded on some view of the lex talionis or some idea that punishments should mirror their corresponding crimes. But nor is Hegel’s support for capital punishment absolute or timeless. In making some remarks about Beccaria’s theory of punishment, Hegel says: ‘</w:t>
      </w:r>
      <w:r w:rsidRPr="001F7E8A">
        <w:rPr>
          <w:rStyle w:val="StyleUnderline"/>
        </w:rPr>
        <w:t>The death penalty has consequently become less frequent, as indeed this ultimate form of punishment deserves to be’</w:t>
      </w:r>
      <w:r w:rsidRPr="001F7E8A">
        <w:rPr>
          <w:sz w:val="16"/>
        </w:rPr>
        <w:t xml:space="preserve"> (PR, §100A). For Hegel, </w:t>
      </w:r>
      <w:r w:rsidRPr="001F7E8A">
        <w:rPr>
          <w:rStyle w:val="StyleUnderline"/>
        </w:rPr>
        <w:t>a crime may warrant execution as a punishment, but this might change over time as circumstances evolve.</w:t>
      </w:r>
      <w:r w:rsidRPr="001F7E8A">
        <w:rPr>
          <w:sz w:val="16"/>
        </w:rPr>
        <w:t xml:space="preserve"> And his support for the death penalty is</w:t>
      </w:r>
      <w:r w:rsidRPr="001F7E8A">
        <w:rPr>
          <w:rStyle w:val="StyleUnderline"/>
        </w:rPr>
        <w:t xml:space="preserve"> far from unequivocal in claiming it ‘deserves’ to become less frequent. </w:t>
      </w:r>
      <w:r w:rsidRPr="001F7E8A">
        <w:rPr>
          <w:sz w:val="16"/>
        </w:rPr>
        <w:t xml:space="preserve">This comment fits his later remarks about </w:t>
      </w:r>
      <w:r w:rsidRPr="001F7E8A">
        <w:rPr>
          <w:rStyle w:val="StyleUnderline"/>
        </w:rPr>
        <w:t>how the stability of civil society influences the amount of punishment: as society becomes more secure, the need for punishments like the death penalty start to dissipate.</w:t>
      </w:r>
    </w:p>
    <w:p w14:paraId="7BB1F7BC" w14:textId="77777777" w:rsidR="001D7E48" w:rsidRPr="001F7E8A" w:rsidRDefault="001D7E48" w:rsidP="001D7E48"/>
    <w:p w14:paraId="7579DB5C" w14:textId="77777777" w:rsidR="001D7E48" w:rsidRPr="001F7E8A" w:rsidRDefault="001D7E48" w:rsidP="001D7E48">
      <w:pPr>
        <w:shd w:val="clear" w:color="auto" w:fill="FFFFFF"/>
        <w:spacing w:line="384" w:lineRule="atLeast"/>
        <w:rPr>
          <w:color w:val="222222"/>
          <w:sz w:val="38"/>
          <w:szCs w:val="38"/>
        </w:rPr>
      </w:pPr>
    </w:p>
    <w:p w14:paraId="22A5AFF4" w14:textId="373E1C01" w:rsidR="00A976B2" w:rsidRPr="001F7E8A" w:rsidRDefault="00A976B2" w:rsidP="00A976B2">
      <w:pPr>
        <w:pStyle w:val="Heading3"/>
        <w:rPr>
          <w:rFonts w:cs="Arial"/>
        </w:rPr>
      </w:pPr>
      <w:r w:rsidRPr="001F7E8A">
        <w:rPr>
          <w:rFonts w:cs="Arial"/>
        </w:rPr>
        <w:t xml:space="preserve">1NC – AT: </w:t>
      </w:r>
      <w:r w:rsidR="00377EE5">
        <w:rPr>
          <w:rFonts w:cs="Arial"/>
        </w:rPr>
        <w:t xml:space="preserve">Racial </w:t>
      </w:r>
      <w:r w:rsidRPr="001F7E8A">
        <w:rPr>
          <w:rFonts w:cs="Arial"/>
        </w:rPr>
        <w:t xml:space="preserve">Bias </w:t>
      </w:r>
    </w:p>
    <w:p w14:paraId="321D825C" w14:textId="77777777" w:rsidR="00A976B2" w:rsidRPr="001F7E8A" w:rsidRDefault="00A976B2" w:rsidP="00A976B2">
      <w:pPr>
        <w:pStyle w:val="Heading4"/>
        <w:rPr>
          <w:rFonts w:cs="Arial"/>
        </w:rPr>
      </w:pPr>
      <w:r w:rsidRPr="001F7E8A">
        <w:rPr>
          <w:rFonts w:cs="Arial"/>
        </w:rPr>
        <w:t xml:space="preserve">It’s </w:t>
      </w:r>
      <w:r w:rsidRPr="001F7E8A">
        <w:rPr>
          <w:rFonts w:cs="Arial"/>
          <w:u w:val="single"/>
        </w:rPr>
        <w:t>constitutional</w:t>
      </w:r>
      <w:r w:rsidRPr="001F7E8A">
        <w:rPr>
          <w:rFonts w:cs="Arial"/>
        </w:rPr>
        <w:t xml:space="preserve"> and not </w:t>
      </w:r>
      <w:r w:rsidRPr="001F7E8A">
        <w:rPr>
          <w:rFonts w:cs="Arial"/>
          <w:u w:val="single"/>
        </w:rPr>
        <w:t>racially disparate</w:t>
      </w:r>
      <w:r w:rsidRPr="001F7E8A">
        <w:rPr>
          <w:rFonts w:cs="Arial"/>
        </w:rPr>
        <w:t xml:space="preserve"> – white people are the </w:t>
      </w:r>
      <w:r w:rsidRPr="001F7E8A">
        <w:rPr>
          <w:rFonts w:cs="Arial"/>
          <w:u w:val="single"/>
        </w:rPr>
        <w:t>most likely</w:t>
      </w:r>
      <w:r w:rsidRPr="001F7E8A">
        <w:rPr>
          <w:rFonts w:cs="Arial"/>
        </w:rPr>
        <w:t xml:space="preserve"> to executed </w:t>
      </w:r>
    </w:p>
    <w:p w14:paraId="311ED086" w14:textId="548C7E33" w:rsidR="00A976B2" w:rsidRPr="001F7E8A" w:rsidRDefault="00A976B2" w:rsidP="00A976B2">
      <w:r w:rsidRPr="001F7E8A">
        <w:rPr>
          <w:rStyle w:val="Style13ptBold"/>
        </w:rPr>
        <w:t>Stimson 19</w:t>
      </w:r>
      <w:r w:rsidRPr="001F7E8A">
        <w:t xml:space="preserve"> [Senior Legal Fellow &amp; Manager, National Security Law Program Cully Stimson is a widely recognized expert in national security, homeland security, crime control, drug policy &amp; immigration. https://www.heritage.org/crime-and-justice/commentary/the-death-penalty-appropriate]</w:t>
      </w:r>
    </w:p>
    <w:p w14:paraId="06327B00" w14:textId="77777777" w:rsidR="00A976B2" w:rsidRPr="001F7E8A" w:rsidRDefault="00A976B2" w:rsidP="00A976B2">
      <w:pPr>
        <w:rPr>
          <w:rStyle w:val="StyleUnderline"/>
        </w:rPr>
      </w:pPr>
      <w:r w:rsidRPr="001F7E8A">
        <w:rPr>
          <w:sz w:val="16"/>
        </w:rPr>
        <w:t xml:space="preserve">Genny </w:t>
      </w:r>
      <w:r w:rsidRPr="001F7E8A">
        <w:rPr>
          <w:rStyle w:val="Emphasis"/>
        </w:rPr>
        <w:t>Rojas</w:t>
      </w:r>
      <w:r w:rsidRPr="001F7E8A">
        <w:rPr>
          <w:sz w:val="16"/>
        </w:rPr>
        <w:t xml:space="preserve"> </w:t>
      </w:r>
      <w:r w:rsidRPr="001F7E8A">
        <w:rPr>
          <w:rStyle w:val="StyleUnderline"/>
        </w:rPr>
        <w:t>was four years old when her aunt and uncle</w:t>
      </w:r>
      <w:r w:rsidRPr="001F7E8A">
        <w:rPr>
          <w:sz w:val="16"/>
        </w:rPr>
        <w:t>, Veronica and Ivan Gonzales</w:t>
      </w:r>
      <w:r w:rsidRPr="001F7E8A">
        <w:rPr>
          <w:rStyle w:val="StyleUnderline"/>
        </w:rPr>
        <w:t xml:space="preserve">, </w:t>
      </w:r>
      <w:r w:rsidRPr="001F7E8A">
        <w:rPr>
          <w:rStyle w:val="Emphasis"/>
        </w:rPr>
        <w:t>tortured and murdered her</w:t>
      </w:r>
      <w:r w:rsidRPr="001F7E8A">
        <w:rPr>
          <w:rStyle w:val="StyleUnderline"/>
        </w:rPr>
        <w:t>. They suspended her alive by a hook on the closet wall in their apartment.</w:t>
      </w:r>
      <w:r w:rsidRPr="001F7E8A">
        <w:rPr>
          <w:sz w:val="16"/>
        </w:rPr>
        <w:t xml:space="preserve"> They shook her violently, strangled her, beat her with a hairbrush, and handcuffed her for days. She died after she was forced into a scalding bath tub for three minutes. A California jury sentenced Veronica and Ivan to death, and the California Supreme Court upheld their convictions. If anyone deserved the ultimate punishment, they did. There are, to be sure, heartfelt arguments for people to be against the death penalty, not the least of which are religious, moral, or other reasons and beliefs. There are also valid arguments regarding the historical use of the death penalty against minorities, especially in the South. Yet a majority of </w:t>
      </w:r>
      <w:r w:rsidRPr="001F7E8A">
        <w:rPr>
          <w:rStyle w:val="StyleUnderline"/>
        </w:rPr>
        <w:t>Americans</w:t>
      </w:r>
      <w:r w:rsidRPr="001F7E8A">
        <w:rPr>
          <w:sz w:val="16"/>
        </w:rPr>
        <w:t xml:space="preserve">, quite reasonably, </w:t>
      </w:r>
      <w:r w:rsidRPr="001F7E8A">
        <w:rPr>
          <w:rStyle w:val="Emphasis"/>
        </w:rPr>
        <w:t>support the death penalty</w:t>
      </w:r>
      <w:r w:rsidRPr="001F7E8A">
        <w:rPr>
          <w:sz w:val="16"/>
        </w:rPr>
        <w:t xml:space="preserve"> </w:t>
      </w:r>
      <w:r w:rsidRPr="001F7E8A">
        <w:rPr>
          <w:rStyle w:val="StyleUnderline"/>
        </w:rPr>
        <w:t>in appropriate cases, and believe that, despite its imperfections, it is constitutional</w:t>
      </w:r>
      <w:r w:rsidRPr="001F7E8A">
        <w:rPr>
          <w:sz w:val="16"/>
        </w:rPr>
        <w:t xml:space="preserve">. </w:t>
      </w:r>
      <w:r w:rsidRPr="001F7E8A">
        <w:rPr>
          <w:rStyle w:val="StyleUnderline"/>
        </w:rPr>
        <w:t>The</w:t>
      </w:r>
      <w:r w:rsidRPr="001F7E8A">
        <w:rPr>
          <w:sz w:val="16"/>
        </w:rPr>
        <w:t xml:space="preserve"> Supreme </w:t>
      </w:r>
      <w:r w:rsidRPr="001F7E8A">
        <w:rPr>
          <w:rStyle w:val="Emphasis"/>
        </w:rPr>
        <w:t>Court</w:t>
      </w:r>
      <w:r w:rsidRPr="001F7E8A">
        <w:rPr>
          <w:sz w:val="16"/>
        </w:rPr>
        <w:t xml:space="preserve"> </w:t>
      </w:r>
      <w:r w:rsidRPr="001F7E8A">
        <w:rPr>
          <w:rStyle w:val="StyleUnderline"/>
        </w:rPr>
        <w:t xml:space="preserve">has held the death penalty to be </w:t>
      </w:r>
      <w:r w:rsidRPr="001F7E8A">
        <w:rPr>
          <w:rStyle w:val="Emphasis"/>
        </w:rPr>
        <w:t>constitutional</w:t>
      </w:r>
      <w:r w:rsidRPr="001F7E8A">
        <w:rPr>
          <w:sz w:val="16"/>
        </w:rPr>
        <w:t xml:space="preserve">. The 5th and 14th Amendments carry express approval of the death penalty: a person may not be “deprived of life, liberty or property without due process of law.” </w:t>
      </w:r>
      <w:r w:rsidRPr="001F7E8A">
        <w:rPr>
          <w:rStyle w:val="StyleUnderline"/>
        </w:rPr>
        <w:t>A majority of states</w:t>
      </w:r>
      <w:r w:rsidRPr="001F7E8A">
        <w:rPr>
          <w:sz w:val="16"/>
        </w:rPr>
        <w:t xml:space="preserve"> (29) </w:t>
      </w:r>
      <w:r w:rsidRPr="001F7E8A">
        <w:rPr>
          <w:rStyle w:val="StyleUnderline"/>
        </w:rPr>
        <w:t>have the death penalty on the books. Similarly, the fed</w:t>
      </w:r>
      <w:r w:rsidRPr="001F7E8A">
        <w:rPr>
          <w:sz w:val="16"/>
        </w:rPr>
        <w:t xml:space="preserve">eral government, </w:t>
      </w:r>
      <w:r w:rsidRPr="001F7E8A">
        <w:rPr>
          <w:rStyle w:val="StyleUnderline"/>
        </w:rPr>
        <w:t>and the</w:t>
      </w:r>
      <w:r w:rsidRPr="001F7E8A">
        <w:rPr>
          <w:sz w:val="16"/>
        </w:rPr>
        <w:t xml:space="preserve"> </w:t>
      </w:r>
      <w:r w:rsidRPr="001F7E8A">
        <w:rPr>
          <w:rStyle w:val="Emphasis"/>
        </w:rPr>
        <w:t>military</w:t>
      </w:r>
      <w:r w:rsidRPr="001F7E8A">
        <w:rPr>
          <w:sz w:val="16"/>
        </w:rPr>
        <w:t xml:space="preserve"> </w:t>
      </w:r>
      <w:r w:rsidRPr="001F7E8A">
        <w:rPr>
          <w:rStyle w:val="StyleUnderline"/>
        </w:rPr>
        <w:t xml:space="preserve">have the </w:t>
      </w:r>
      <w:r w:rsidRPr="001F7E8A">
        <w:rPr>
          <w:rStyle w:val="Emphasis"/>
        </w:rPr>
        <w:t>ultimate punishment</w:t>
      </w:r>
      <w:r w:rsidRPr="001F7E8A">
        <w:rPr>
          <w:rStyle w:val="StyleUnderline"/>
        </w:rPr>
        <w:t xml:space="preserve"> for</w:t>
      </w:r>
      <w:r w:rsidRPr="001F7E8A">
        <w:rPr>
          <w:sz w:val="16"/>
        </w:rPr>
        <w:t xml:space="preserve"> </w:t>
      </w:r>
      <w:r w:rsidRPr="001F7E8A">
        <w:rPr>
          <w:rStyle w:val="StyleUnderline"/>
        </w:rPr>
        <w:t xml:space="preserve">the </w:t>
      </w:r>
      <w:r w:rsidRPr="001F7E8A">
        <w:rPr>
          <w:rStyle w:val="Emphasis"/>
        </w:rPr>
        <w:t>most heinous crimes</w:t>
      </w:r>
      <w:r w:rsidRPr="001F7E8A">
        <w:rPr>
          <w:sz w:val="16"/>
        </w:rPr>
        <w:t xml:space="preserve">. </w:t>
      </w:r>
      <w:r w:rsidRPr="001F7E8A">
        <w:rPr>
          <w:rStyle w:val="StyleUnderline"/>
        </w:rPr>
        <w:t>Since 1976</w:t>
      </w:r>
      <w:r w:rsidRPr="001F7E8A">
        <w:rPr>
          <w:sz w:val="16"/>
        </w:rPr>
        <w:t xml:space="preserve">, when the Supreme Court reinstated the punishment, </w:t>
      </w:r>
      <w:r w:rsidRPr="001F7E8A">
        <w:rPr>
          <w:rStyle w:val="StyleUnderline"/>
        </w:rPr>
        <w:t xml:space="preserve">there have been 1,512 executions, with </w:t>
      </w:r>
      <w:r w:rsidRPr="001F7E8A">
        <w:rPr>
          <w:rStyle w:val="Emphasis"/>
        </w:rPr>
        <w:t>whites</w:t>
      </w:r>
      <w:r w:rsidRPr="001F7E8A">
        <w:rPr>
          <w:rStyle w:val="StyleUnderline"/>
        </w:rPr>
        <w:t xml:space="preserve"> making up the </w:t>
      </w:r>
      <w:r w:rsidRPr="001F7E8A">
        <w:rPr>
          <w:rStyle w:val="Emphasis"/>
        </w:rPr>
        <w:t>majority of defendants</w:t>
      </w:r>
      <w:r w:rsidRPr="001F7E8A">
        <w:rPr>
          <w:sz w:val="16"/>
        </w:rPr>
        <w:t xml:space="preserve"> </w:t>
      </w:r>
      <w:r w:rsidRPr="001F7E8A">
        <w:rPr>
          <w:rStyle w:val="StyleUnderline"/>
        </w:rPr>
        <w:t>executed</w:t>
      </w:r>
      <w:r w:rsidRPr="001F7E8A">
        <w:rPr>
          <w:sz w:val="16"/>
        </w:rPr>
        <w:t xml:space="preserve"> (55%), </w:t>
      </w:r>
      <w:r w:rsidRPr="001F7E8A">
        <w:rPr>
          <w:rStyle w:val="StyleUnderline"/>
        </w:rPr>
        <w:t>followed by blacks</w:t>
      </w:r>
      <w:r w:rsidRPr="001F7E8A">
        <w:rPr>
          <w:sz w:val="16"/>
        </w:rPr>
        <w:t xml:space="preserve"> (34%). </w:t>
      </w:r>
      <w:r w:rsidRPr="001F7E8A">
        <w:rPr>
          <w:rStyle w:val="StyleUnderline"/>
        </w:rPr>
        <w:t xml:space="preserve">Whites make up the majority of </w:t>
      </w:r>
      <w:r w:rsidRPr="001F7E8A">
        <w:rPr>
          <w:rStyle w:val="Emphasis"/>
        </w:rPr>
        <w:t>victims</w:t>
      </w:r>
      <w:r w:rsidRPr="001F7E8A">
        <w:rPr>
          <w:sz w:val="16"/>
        </w:rPr>
        <w:t xml:space="preserve"> </w:t>
      </w:r>
      <w:r w:rsidRPr="001F7E8A">
        <w:rPr>
          <w:rStyle w:val="StyleUnderline"/>
        </w:rPr>
        <w:t xml:space="preserve">in death penalty cases </w:t>
      </w:r>
      <w:r w:rsidRPr="001F7E8A">
        <w:rPr>
          <w:sz w:val="16"/>
        </w:rPr>
        <w:t xml:space="preserve">(76%), followed by blacks (15%). </w:t>
      </w:r>
      <w:r w:rsidRPr="001F7E8A">
        <w:rPr>
          <w:rStyle w:val="StyleUnderline"/>
        </w:rPr>
        <w:t xml:space="preserve">A majority of Americans support the death penalty, and have since polling began in 1938. </w:t>
      </w:r>
      <w:r w:rsidRPr="001F7E8A">
        <w:rPr>
          <w:sz w:val="16"/>
        </w:rPr>
        <w:t xml:space="preserve">But for the death penalty to be applied fairly, </w:t>
      </w:r>
      <w:r w:rsidRPr="001F7E8A">
        <w:rPr>
          <w:rStyle w:val="StyleUnderline"/>
        </w:rPr>
        <w:t xml:space="preserve">we must strive to make the criminal justice system work as it was intended. We should all agree that all defendants in capital cases should have </w:t>
      </w:r>
      <w:r w:rsidRPr="001F7E8A">
        <w:rPr>
          <w:rStyle w:val="Emphasis"/>
        </w:rPr>
        <w:t>competent</w:t>
      </w:r>
      <w:r w:rsidRPr="001F7E8A">
        <w:rPr>
          <w:rStyle w:val="StyleUnderline"/>
        </w:rPr>
        <w:t xml:space="preserve"> and </w:t>
      </w:r>
      <w:r w:rsidRPr="001F7E8A">
        <w:rPr>
          <w:rStyle w:val="Emphasis"/>
        </w:rPr>
        <w:t>zealous lawyers</w:t>
      </w:r>
      <w:r w:rsidRPr="001F7E8A">
        <w:rPr>
          <w:rStyle w:val="StyleUnderline"/>
        </w:rPr>
        <w:t xml:space="preserve"> representing them at all stages in the trial and appeals process. </w:t>
      </w:r>
      <w:r w:rsidRPr="001F7E8A">
        <w:rPr>
          <w:sz w:val="16"/>
        </w:rPr>
        <w:t xml:space="preserve">Any remnant of </w:t>
      </w:r>
      <w:r w:rsidRPr="001F7E8A">
        <w:rPr>
          <w:rStyle w:val="StyleUnderline"/>
        </w:rPr>
        <w:t xml:space="preserve">racism in the criminal justice system is wrong, and we should </w:t>
      </w:r>
      <w:r w:rsidRPr="001F7E8A">
        <w:rPr>
          <w:rStyle w:val="Emphasis"/>
        </w:rPr>
        <w:t>work to eliminate it</w:t>
      </w:r>
      <w:r w:rsidRPr="001F7E8A">
        <w:rPr>
          <w:sz w:val="16"/>
        </w:rPr>
        <w:t xml:space="preserve">. </w:t>
      </w:r>
      <w:r w:rsidRPr="001F7E8A">
        <w:rPr>
          <w:rStyle w:val="StyleUnderline"/>
        </w:rPr>
        <w:t xml:space="preserve">Nobody is in favor of racist </w:t>
      </w:r>
      <w:r w:rsidRPr="001F7E8A">
        <w:rPr>
          <w:rStyle w:val="Emphasis"/>
        </w:rPr>
        <w:t>prosecutors</w:t>
      </w:r>
      <w:r w:rsidRPr="001F7E8A">
        <w:rPr>
          <w:rStyle w:val="StyleUnderline"/>
        </w:rPr>
        <w:t xml:space="preserve">, bad </w:t>
      </w:r>
      <w:r w:rsidRPr="001F7E8A">
        <w:rPr>
          <w:rStyle w:val="Emphasis"/>
        </w:rPr>
        <w:t>judges</w:t>
      </w:r>
      <w:r w:rsidRPr="001F7E8A">
        <w:rPr>
          <w:rStyle w:val="StyleUnderline"/>
        </w:rPr>
        <w:t xml:space="preserve"> or incompetent defense </w:t>
      </w:r>
      <w:r w:rsidRPr="001F7E8A">
        <w:rPr>
          <w:rStyle w:val="Emphasis"/>
        </w:rPr>
        <w:t>attorneys</w:t>
      </w:r>
      <w:r w:rsidRPr="001F7E8A">
        <w:rPr>
          <w:rStyle w:val="StyleUnderline"/>
        </w:rPr>
        <w:t xml:space="preserve">. If problems arise in particular cases, they should be </w:t>
      </w:r>
      <w:r w:rsidRPr="001F7E8A">
        <w:rPr>
          <w:rStyle w:val="Emphasis"/>
        </w:rPr>
        <w:t>corrected</w:t>
      </w:r>
      <w:r w:rsidRPr="001F7E8A">
        <w:rPr>
          <w:rStyle w:val="StyleUnderline"/>
        </w:rPr>
        <w:t>—and often are.</w:t>
      </w:r>
    </w:p>
    <w:p w14:paraId="56926C34" w14:textId="77777777" w:rsidR="00A70826" w:rsidRDefault="00A70826" w:rsidP="00A70826">
      <w:pPr>
        <w:pStyle w:val="Heading4"/>
      </w:pPr>
      <w:r>
        <w:t>There is no racial bias—those stats are the result of the ideologies of researchers—researchers morally opposed to the death penalty concede this.</w:t>
      </w:r>
    </w:p>
    <w:p w14:paraId="4A4DEE71" w14:textId="77777777" w:rsidR="00A70826" w:rsidRDefault="00A70826" w:rsidP="00A70826">
      <w:r w:rsidRPr="0031562B">
        <w:rPr>
          <w:rStyle w:val="Style13ptBold"/>
        </w:rPr>
        <w:t>Walsh and Hatch 17</w:t>
      </w:r>
      <w:r w:rsidRPr="0031562B">
        <w:t xml:space="preserve"> [</w:t>
      </w:r>
      <w:r>
        <w:t>Anthony Walsh (Boise State University) and Virginia Hatch (Boise State University)</w:t>
      </w:r>
      <w:r w:rsidRPr="0031562B">
        <w:t xml:space="preserve">, </w:t>
      </w:r>
      <w:r>
        <w:t>“</w:t>
      </w:r>
      <w:r w:rsidRPr="0031562B">
        <w:t xml:space="preserve">Ideology, Race, and the Death Penalty: </w:t>
      </w:r>
      <w:r>
        <w:t>“</w:t>
      </w:r>
      <w:r w:rsidRPr="0031562B">
        <w:t>Lies, Damn Lies, and Statistics</w:t>
      </w:r>
      <w:r>
        <w:t xml:space="preserve">” </w:t>
      </w:r>
      <w:r w:rsidRPr="0031562B">
        <w:t>in Advocacy</w:t>
      </w:r>
      <w:r>
        <w:rPr>
          <w:rFonts w:hint="eastAsia"/>
        </w:rPr>
        <w:t xml:space="preserve"> </w:t>
      </w:r>
      <w:r w:rsidRPr="0031562B">
        <w:t>Research</w:t>
      </w:r>
      <w:r>
        <w:t xml:space="preserve">”, </w:t>
      </w:r>
      <w:r w:rsidRPr="0031562B">
        <w:t xml:space="preserve">Journal of Ideology: Vol. 37 : No. 1 , Article 2, </w:t>
      </w:r>
      <w:r>
        <w:t>01-31-2017</w:t>
      </w:r>
      <w:r w:rsidRPr="0031562B">
        <w:t>, Accessible Online at https://scholarcommons.sc.edu/cgi/viewcontent.cgi?article=1006&amp;context=ji] KL 6-28-2020</w:t>
      </w:r>
    </w:p>
    <w:p w14:paraId="2AC13FF1" w14:textId="77777777" w:rsidR="00A70826" w:rsidRPr="006D48F3" w:rsidRDefault="00A70826" w:rsidP="00A70826">
      <w:pPr>
        <w:rPr>
          <w:sz w:val="14"/>
        </w:rPr>
      </w:pPr>
      <w:r w:rsidRPr="006D48F3">
        <w:rPr>
          <w:sz w:val="14"/>
        </w:rPr>
        <w:t xml:space="preserve">Abstract </w:t>
      </w:r>
      <w:r w:rsidRPr="001A487A">
        <w:rPr>
          <w:rStyle w:val="StyleUnderline"/>
        </w:rPr>
        <w:t xml:space="preserve">We use the literature on race in death penalty to illustrate </w:t>
      </w:r>
      <w:r w:rsidRPr="001A487A">
        <w:rPr>
          <w:rStyle w:val="Emphasis"/>
        </w:rPr>
        <w:t>the hold that ideology has</w:t>
      </w:r>
      <w:r w:rsidRPr="001A487A">
        <w:rPr>
          <w:rStyle w:val="StyleUnderline"/>
        </w:rPr>
        <w:t xml:space="preserve"> on researchers and journalists alike</w:t>
      </w:r>
      <w:r w:rsidRPr="006D48F3">
        <w:rPr>
          <w:sz w:val="14"/>
        </w:rPr>
        <w:t xml:space="preserve"> when a social issue is charged with emotional content. We note particularly how </w:t>
      </w:r>
      <w:r w:rsidRPr="001A487A">
        <w:rPr>
          <w:rStyle w:val="StyleUnderline"/>
        </w:rPr>
        <w:t>statistical evidence become misinterpreted in ways that support a particular ideology</w:t>
      </w:r>
      <w:r w:rsidRPr="006D48F3">
        <w:rPr>
          <w:sz w:val="14"/>
        </w:rPr>
        <w:t xml:space="preserve">, </w:t>
      </w:r>
      <w:r w:rsidRPr="001A487A">
        <w:rPr>
          <w:rStyle w:val="StyleUnderline"/>
        </w:rPr>
        <w:t>either because of innumeracy or because</w:t>
      </w:r>
      <w:r w:rsidRPr="006D48F3">
        <w:rPr>
          <w:sz w:val="14"/>
        </w:rPr>
        <w:t>—subconsciously or otherwise—</w:t>
      </w:r>
      <w:r w:rsidRPr="001A487A">
        <w:rPr>
          <w:rStyle w:val="StyleUnderline"/>
        </w:rPr>
        <w:t>one’s ideology precludes a critical analysis</w:t>
      </w:r>
      <w:r w:rsidRPr="006D48F3">
        <w:rPr>
          <w:sz w:val="14"/>
        </w:rPr>
        <w:t xml:space="preserve">. We note that because white defendants are now proportionately more likely to receive the death penalty and to be executed than black defendants that the argument has shifted from a defendant-based to a victim-based one. We examine </w:t>
      </w:r>
      <w:r w:rsidRPr="001A487A">
        <w:rPr>
          <w:rStyle w:val="StyleUnderline"/>
        </w:rPr>
        <w:t xml:space="preserve">studies based on </w:t>
      </w:r>
      <w:r w:rsidRPr="001A487A">
        <w:rPr>
          <w:rStyle w:val="Emphasis"/>
        </w:rPr>
        <w:t>identical data</w:t>
      </w:r>
      <w:r w:rsidRPr="001A487A">
        <w:rPr>
          <w:rStyle w:val="StyleUnderline"/>
        </w:rPr>
        <w:t xml:space="preserve"> coming to </w:t>
      </w:r>
      <w:r w:rsidRPr="001A487A">
        <w:rPr>
          <w:rStyle w:val="Emphasis"/>
        </w:rPr>
        <w:t>opposite conclusions,</w:t>
      </w:r>
      <w:r w:rsidRPr="001A487A">
        <w:rPr>
          <w:rStyle w:val="StyleUnderline"/>
        </w:rPr>
        <w:t xml:space="preserve"> and the most recent studies using </w:t>
      </w:r>
      <w:r w:rsidRPr="001A487A">
        <w:rPr>
          <w:rStyle w:val="Emphasis"/>
        </w:rPr>
        <w:t>advanced techniques</w:t>
      </w:r>
      <w:r w:rsidRPr="001A487A">
        <w:rPr>
          <w:rStyle w:val="StyleUnderline"/>
        </w:rPr>
        <w:t xml:space="preserve"> such as propensity score matching that</w:t>
      </w:r>
      <w:r w:rsidRPr="001A487A">
        <w:rPr>
          <w:rStyle w:val="Emphasis"/>
        </w:rPr>
        <w:t xml:space="preserve"> fail to find</w:t>
      </w:r>
      <w:r w:rsidRPr="001A487A">
        <w:rPr>
          <w:rStyle w:val="StyleUnderline"/>
        </w:rPr>
        <w:t xml:space="preserve"> any race-of-victim bias.</w:t>
      </w:r>
      <w:r w:rsidRPr="006D48F3">
        <w:rPr>
          <w:sz w:val="14"/>
        </w:rPr>
        <w:t xml:space="preserve"> It is concluded that those of us who oppose the death penalty would better do so by basing arguments on moral, financial, and innocence claims rather than claims of racism because such claims are harmful to race relations. Introduction The conventional wisdom in the United States about the death penalty is that it is unremittingly racist in that African-Americans are disproportionately condemned to death, and that this is particularly true if the victim was white. The death penalty is a moral issue hotly debated by scholars, lawyers, and politicians, especially when paired with issues such as racial bias in sentencing. We address the death penalty only to critique the conventional wisdom as it applies to the role of race in its application, and to illustrate the part that ideology plays in generating and sustaining that wisdom. The conventional wisdom in academia and the media arose in the 1970s – early 1980s when the data unequivocally supported it, but since the late 1980s -early 1990s, many studies have questioned it, and some have demonstrated that the situation has reversed itself. These studies threatening the conventional wisdom comprise a body of research that Thomas Kuhn (1970) characterized as anomalies that threaten the dominant paradigm. Over time, these anomalies may crystallize into a new paradigm, but they are stoutly resisted by the defenders of the conventional wisdom embedded in the old, and are "often not seen at all" (Kuhn, 1970, p. 24). Ideology is a loaded word that requires care in its usage. Ever since Karl Marx's "false consciousness" it has been used pejoratively to denote emotional rather than considered reasoning (Murray &amp; Kujundzic, 2005). We conceive of ideology here not as false consciousness in the Marxian sense (i.e., the blind acceptance by the misled proletariat of the dominant capitalist ideology as opposed to the "correct understanding" of their oppression and exploitation posited by Marx and Engels)., Rather, we view it as something embedded in the everyday habits of thought that shape each person's taken-for-granted "common sense" that may or may not distort reality. We also view it as mostly something that lies just beneath the conscious level much of the time in the Mannheimian sense (Mannheim, 1936). The deeply emotional issue of the death penalty as it applies to race engages opposing ideologies in academic discourse like few others. The arguments among death penalty scholars are more like a lawyer’s than a scientist’s—designed to support a predetermined end (winning the case)—rather than trying to resolve differences and ambiguities and uncovering a mutually agreed upon “truth.” Most people in the United States view ideology in terms of a bipolar distinction between the ideologies of "left" and "right"; liberal and conservative (Jost, 2006). Few people anchor their attitudes toward various issues in terms of an abstract ideology, but we can place almost all of them somewhere on a left-right ideological continuum. That is, each person tends to adopt consistent positions toward a variety of issues that results in the crystallization of their opinions, attitudes, and values into an ideology. Ideology helps us to evaluate the multitude of issues we encounter through a kind of subconscious "factor analysis," that reduces them to broad manageable value choices (Federico &amp; Schneider, 2007). Such "clustering" allows for a large degree of attitude consistency and reduces cognitive dissonance. Attitudes thus tend to crystallize and become relatively unresponsive to contrary opinions. We are aware that pigeon-holing all individuals into broad liberal and conservative boxes edits out all qualifiers and ignores all nuances. Nevertheless, we treat these systems as Weberian ideal types for heuristic purposes. These contrasting systems aspire not only to explain how the world works, but also (1) what to do to preserve it as it is, or (2) how to change it to what it “should be.” Although this may be overly simplistic, we cannot deny that we see the same people consistently assemble on opposite sides of the barricade on a host of different “preserve-orchange” issues such as abortion, illegal immigration, gay marriage, school prayer, school vouchers, the free market, and so on. We see people of different dispositions being attracted to the values of grassroots movements such as the Tea Party and Occupy Wall Street with polar ideological agendas; the first wanting to limit government influence on the economy and the other wanting to expand it. Contrasting positions on these and many other issues define the liberal-conservative divide in the modern United States. The morality of the death penalty separates liberals and conservatives, but not as tightly as one might think among the general public. Support for the death penalty is found across the conservative-liberal continuum, with the latest Gallup Poll showing that 63% of the American public supported it and 33% opposed it in early 2015. Support is much stronger among conservatives, however, with 75% of self-identified conservatives supporting it (18% opposed) versus 60% of moderates (34% opposed) and 47% of liberals (50% opposed) (Gallup Poll, 2015). However, </w:t>
      </w:r>
      <w:r w:rsidRPr="00A02B88">
        <w:rPr>
          <w:rStyle w:val="StyleUnderline"/>
        </w:rPr>
        <w:t xml:space="preserve">there is an ideological gap between the public at-large and academics, who are typically thought to be </w:t>
      </w:r>
      <w:r w:rsidRPr="00A02B88">
        <w:rPr>
          <w:rStyle w:val="Emphasis"/>
        </w:rPr>
        <w:t>overwhelmingly liberal</w:t>
      </w:r>
      <w:r w:rsidRPr="00A02B88">
        <w:rPr>
          <w:rStyle w:val="StyleUnderline"/>
        </w:rPr>
        <w:t xml:space="preserve"> </w:t>
      </w:r>
      <w:r w:rsidRPr="006D48F3">
        <w:rPr>
          <w:sz w:val="14"/>
        </w:rPr>
        <w:t>(Cushman, 2012). Gross and Simmons (2007) show that liberal dominance in academia is not as overwhelming as many suppose, but liberalism is particularly dominant in the social sciences. Fifty-eight percent of social scientists identified themselves as liberal (24% as "radicals"), 36.9% as moderate, and only 4.9% as conservative. Professors in the "harder" (engineering) and "practical" (business; health sciences) disciplines are much less likely to identify as liberal (Gross and Simmons, 2007)</w:t>
      </w:r>
      <w:r w:rsidRPr="00A02B88">
        <w:rPr>
          <w:rStyle w:val="StyleUnderline"/>
        </w:rPr>
        <w:t>. It is in the social sciences</w:t>
      </w:r>
      <w:r w:rsidRPr="006D48F3">
        <w:rPr>
          <w:sz w:val="14"/>
        </w:rPr>
        <w:t>, however,</w:t>
      </w:r>
      <w:r w:rsidRPr="00A02B88">
        <w:rPr>
          <w:rStyle w:val="StyleUnderline"/>
        </w:rPr>
        <w:t xml:space="preserve"> that ideology is most likely to animate a scholar’s research agenda, including death penalty research</w:t>
      </w:r>
      <w:r w:rsidRPr="006D48F3">
        <w:rPr>
          <w:sz w:val="14"/>
        </w:rPr>
        <w:t xml:space="preserve">. </w:t>
      </w:r>
      <w:r w:rsidRPr="00A02B88">
        <w:rPr>
          <w:rStyle w:val="StyleUnderline"/>
        </w:rPr>
        <w:t>Among</w:t>
      </w:r>
      <w:r w:rsidRPr="006D48F3">
        <w:rPr>
          <w:sz w:val="14"/>
        </w:rPr>
        <w:t xml:space="preserve"> social scientists, </w:t>
      </w:r>
      <w:r w:rsidRPr="00A02B88">
        <w:rPr>
          <w:rStyle w:val="StyleUnderline"/>
        </w:rPr>
        <w:t>criminologists</w:t>
      </w:r>
      <w:r w:rsidRPr="006D48F3">
        <w:rPr>
          <w:sz w:val="14"/>
        </w:rPr>
        <w:t xml:space="preserve"> and criminal justicians are most likely to carry out death penalty research, and one study of 770 criminologists/criminal justicians found that </w:t>
      </w:r>
      <w:r w:rsidRPr="00A02B88">
        <w:rPr>
          <w:rStyle w:val="StyleUnderline"/>
        </w:rPr>
        <w:t xml:space="preserve">68.4% identified themselves as liberal or radical, 26.1% as moderate, and only 5.4% as conservative </w:t>
      </w:r>
      <w:r w:rsidRPr="006D48F3">
        <w:rPr>
          <w:sz w:val="14"/>
        </w:rPr>
        <w:t xml:space="preserve">(Cooper, Walsh &amp; Ellis, 2010). Moreover, Radelet &amp; Laycock (2008) surveyed 77 eminent fellows of the American Society of Criminology and found that </w:t>
      </w:r>
      <w:r w:rsidRPr="00A02B88">
        <w:rPr>
          <w:rStyle w:val="StyleUnderline"/>
        </w:rPr>
        <w:t>88.2% did not believe that the death penalty is a deterrent.</w:t>
      </w:r>
      <w:r w:rsidRPr="006D48F3">
        <w:rPr>
          <w:sz w:val="14"/>
        </w:rPr>
        <w:t xml:space="preserve"> Radlett and Laycock did not directly ask if they support the death penalty; only about its deterrent effect. One can support it for retributive reasons while still believing it does not deter, but it is reasonable to conclude that this is a rough approximation of non-support since retributive justice is something that most criminologists do not support (Stohr &amp; Walsh, 2016). I</w:t>
      </w:r>
      <w:r w:rsidRPr="00A02B88">
        <w:rPr>
          <w:rStyle w:val="StyleUnderline"/>
        </w:rPr>
        <w:t>t is reasonable to suppose, then, that death penalty discourse is largely dominated by a liberal strong slant that may lead death penalty researchers, consciously or subconsciously, to slide into advocacy. The media pick up on the results of such research and trust it, and quote it.</w:t>
      </w:r>
      <w:r w:rsidRPr="006D48F3">
        <w:rPr>
          <w:sz w:val="14"/>
        </w:rPr>
        <w:t xml:space="preserve"> Race, Disproportionality, and Advocacy Research Charles Manski (2011) writes that </w:t>
      </w:r>
      <w:r w:rsidRPr="00A02B88">
        <w:rPr>
          <w:rStyle w:val="StyleUnderline"/>
        </w:rPr>
        <w:t>reluctance to consider views contrary to our own often results in claims of "</w:t>
      </w:r>
      <w:r w:rsidRPr="00BC2A36">
        <w:rPr>
          <w:rStyle w:val="Emphasis"/>
        </w:rPr>
        <w:t>incredible certitude</w:t>
      </w:r>
      <w:r w:rsidRPr="00A02B88">
        <w:rPr>
          <w:rStyle w:val="StyleUnderline"/>
        </w:rPr>
        <w:t xml:space="preserve">" for scholarly work </w:t>
      </w:r>
      <w:r w:rsidRPr="006D48F3">
        <w:rPr>
          <w:sz w:val="14"/>
        </w:rPr>
        <w:t xml:space="preserve">congenial to our own views (p. 261). He further asserts that almost all arguments about social policies with moral content such as </w:t>
      </w:r>
      <w:r w:rsidRPr="00A02B88">
        <w:rPr>
          <w:rStyle w:val="StyleUnderline"/>
        </w:rPr>
        <w:t>the death penalty involve "dueling certitudes" that conflate "science and advocacy," engage "wishful extrapolation," and results in "media overreach"</w:t>
      </w:r>
      <w:r w:rsidRPr="006D48F3">
        <w:rPr>
          <w:sz w:val="14"/>
        </w:rPr>
        <w:t xml:space="preserve"> (interpreting scholarly research as definitive). The American Society of Criminology was guilty of "incredible certitude" when it called for the abolition of capital punishment in 1989 based on a "consensus" that it provides no deterrent effect and is racist in its application. But as Manski (2011) points out: “Consensus does not imply truth…" (p. 262). Eminent death penalty researcher Daniel Nagin (2012) adds that “Certitude is easy to express. Expressing ambiguity but still maintaining clarity is very hard to do…" (p. 4). Nevertheless, </w:t>
      </w:r>
      <w:r w:rsidRPr="00A02B88">
        <w:rPr>
          <w:rStyle w:val="StyleUnderline"/>
        </w:rPr>
        <w:t>a number of statements expressed with “incredible certitude” about race and the disproportionate application of the death penalty</w:t>
      </w:r>
      <w:r w:rsidRPr="006D48F3">
        <w:rPr>
          <w:sz w:val="14"/>
        </w:rPr>
        <w:t xml:space="preserve"> and illustrating “media overreach” are shown below from various organizations and authors: “African Americans are disproportionately represented among people condemned to death in the USA. While they make up 12 percent of the national population, they account for more than 40 percent of the country’s current death row inmates, and one in three of those executed since 1977” (Amnesty International, 2003). “Approximately 35% of those executed since 1976 have been black, even though blacks constitute only 12% of the population. The odds of receiving a death sentence are nearly four times higher if the defendant is black than if he or she is white” (American Civil Liberties Union, nd). “The national death-row population is roughly 42 percent black, while the U.S. population overall is only 13.6 percent black, according to the latest census. We’ve long known that the death penalty disproportionately kills people of color” (Matt Ford in The Atlantic, June, 23rd, 2014). “Last week was the 35th anniversary of the return of the American death penalty. It remains as racist and as random as ever” (David Dow in The New York Times, July 8th , 2011). “[E]ven if it were clear that blacks and non-black defendants were treated fairly and consistently in America’s death-sentencing system, there are also concerns about the substantial overrepresentation of blacks on death row in America (13 percent of the nation’s civilian population versus 42 percent of the death row population)” (Acker, Bohm &amp; Lanier, 2014:531). </w:t>
      </w:r>
      <w:r w:rsidRPr="00A02B88">
        <w:rPr>
          <w:rStyle w:val="StyleUnderline"/>
        </w:rPr>
        <w:t xml:space="preserve">These claims are true on their face; the statistics are accurate, but </w:t>
      </w:r>
      <w:r w:rsidRPr="00BC2A36">
        <w:rPr>
          <w:rStyle w:val="Emphasis"/>
        </w:rPr>
        <w:t>the interpretation is bogus</w:t>
      </w:r>
      <w:r w:rsidRPr="00A02B88">
        <w:rPr>
          <w:rStyle w:val="StyleUnderline"/>
        </w:rPr>
        <w:t>, and constitute examples of</w:t>
      </w:r>
      <w:r w:rsidRPr="006D48F3">
        <w:rPr>
          <w:sz w:val="14"/>
        </w:rPr>
        <w:t xml:space="preserve"> what Joel Best (2001, p. 62) call "</w:t>
      </w:r>
      <w:r w:rsidRPr="00A02B88">
        <w:rPr>
          <w:rStyle w:val="StyleUnderline"/>
        </w:rPr>
        <w:t>mutant statistics</w:t>
      </w:r>
      <w:r w:rsidRPr="006D48F3">
        <w:rPr>
          <w:sz w:val="14"/>
        </w:rPr>
        <w:t>." Neil Gilbert (1998, p. 102) calls such statements</w:t>
      </w:r>
      <w:r w:rsidRPr="00BC2A36">
        <w:rPr>
          <w:rStyle w:val="StyleUnderline"/>
        </w:rPr>
        <w:t xml:space="preserve"> examples of "advocacy research" that purposely paints the grimmest of pictures</w:t>
      </w:r>
      <w:r w:rsidRPr="006D48F3">
        <w:rPr>
          <w:sz w:val="14"/>
        </w:rPr>
        <w:t xml:space="preserve"> to force fence-sitters to take notice. According to the latest information for the Death Penalty Information Center (DPIC) (2015), African-Americans have been between 11% and 13% of the U. S. population between 1976 and 2015, and have constituted 35% of the executions. Likewise, blacks comprise 42% of current U.S. death row inmates. Thus, since the resumption of executions in 1976, blacks have been overrepresented relative to their proportion of the general population by roughly 3 to 1 in terms of executions and as death row residents. As we have seen from the statements above,</w:t>
      </w:r>
      <w:r w:rsidRPr="00BC2A36">
        <w:rPr>
          <w:rStyle w:val="StyleUnderline"/>
        </w:rPr>
        <w:t xml:space="preserve"> this is almost always taken by the media (as well as some academics) as clear evidence that the death penalty is still biased against African</w:t>
      </w:r>
      <w:r>
        <w:rPr>
          <w:rStyle w:val="StyleUnderline"/>
        </w:rPr>
        <w:t>-</w:t>
      </w:r>
      <w:r w:rsidRPr="00BC2A36">
        <w:rPr>
          <w:rStyle w:val="StyleUnderline"/>
        </w:rPr>
        <w:t>Americans. The disproportionality argument is repeated mantra-like without giving any serious thought to the logic behind it because</w:t>
      </w:r>
      <w:r w:rsidRPr="00BC2A36">
        <w:rPr>
          <w:rStyle w:val="Emphasis"/>
        </w:rPr>
        <w:t xml:space="preserve"> it produces a comfortable fit with</w:t>
      </w:r>
      <w:r w:rsidRPr="00BC2A36">
        <w:rPr>
          <w:rStyle w:val="StyleUnderline"/>
        </w:rPr>
        <w:t xml:space="preserve"> the ideological </w:t>
      </w:r>
      <w:r w:rsidRPr="00BC2A36">
        <w:rPr>
          <w:rStyle w:val="Emphasis"/>
        </w:rPr>
        <w:t>views</w:t>
      </w:r>
      <w:r w:rsidRPr="00BC2A36">
        <w:rPr>
          <w:rStyle w:val="StyleUnderline"/>
        </w:rPr>
        <w:t xml:space="preserve"> of death penalty opponents</w:t>
      </w:r>
      <w:r w:rsidRPr="006D48F3">
        <w:rPr>
          <w:sz w:val="14"/>
        </w:rPr>
        <w:t xml:space="preserve">, </w:t>
      </w:r>
      <w:r w:rsidRPr="00BC2A36">
        <w:rPr>
          <w:rStyle w:val="Emphasis"/>
        </w:rPr>
        <w:t>including those of the present authors.</w:t>
      </w:r>
      <w:r w:rsidRPr="006D48F3">
        <w:rPr>
          <w:sz w:val="14"/>
        </w:rPr>
        <w:t xml:space="preserve"> We rarely seek to question something that slots comfortably into our ideology because to do so may lead us to question other positions located under the same umbrella and produce cognitive dissonance. </w:t>
      </w:r>
      <w:r w:rsidRPr="00BC2A36">
        <w:rPr>
          <w:rStyle w:val="StyleUnderline"/>
        </w:rPr>
        <w:t>Indeed, we unthinkingly accepted this view ourselves until we spent more than two years researching the death penalty for our book</w:t>
      </w:r>
      <w:r w:rsidRPr="006D48F3">
        <w:rPr>
          <w:sz w:val="14"/>
        </w:rPr>
        <w:t xml:space="preserve"> and received abundant feedback from at least 16 reviewers (Hatch &amp; Walsh, 2016). Of course, as we know from our first exposure to statistics but sometimes forget, claims of disproportionality cannot be evaluated by comparing different things. </w:t>
      </w:r>
      <w:r w:rsidRPr="00D37999">
        <w:rPr>
          <w:rStyle w:val="StyleUnderline"/>
        </w:rPr>
        <w:t xml:space="preserve">The percentages of each race executed or on death row must be compared with the percentage of each race </w:t>
      </w:r>
      <w:r w:rsidRPr="00D37999">
        <w:rPr>
          <w:rStyle w:val="Emphasis"/>
        </w:rPr>
        <w:t>eligible to be included</w:t>
      </w:r>
      <w:r w:rsidRPr="00D37999">
        <w:rPr>
          <w:rStyle w:val="StyleUnderline"/>
        </w:rPr>
        <w:t xml:space="preserve"> in those sub-populations, and </w:t>
      </w:r>
      <w:r w:rsidRPr="00D37999">
        <w:rPr>
          <w:rStyle w:val="Emphasis"/>
        </w:rPr>
        <w:t>not</w:t>
      </w:r>
      <w:r w:rsidRPr="00D37999">
        <w:rPr>
          <w:rStyle w:val="StyleUnderline"/>
        </w:rPr>
        <w:t xml:space="preserve"> with their proportion of the general population. To assess this claim logically we have to compare</w:t>
      </w:r>
      <w:r w:rsidRPr="006D48F3">
        <w:rPr>
          <w:sz w:val="14"/>
        </w:rPr>
        <w:t xml:space="preserve"> each race’s </w:t>
      </w:r>
      <w:r w:rsidRPr="00D37999">
        <w:rPr>
          <w:rStyle w:val="StyleUnderline"/>
        </w:rPr>
        <w:t>proportion of murderers with its proportion executed or on death row.</w:t>
      </w:r>
      <w:r w:rsidRPr="006D48F3">
        <w:rPr>
          <w:sz w:val="14"/>
        </w:rPr>
        <w:t xml:space="preserve"> Social </w:t>
      </w:r>
      <w:r w:rsidRPr="00D37999">
        <w:rPr>
          <w:rStyle w:val="StyleUnderline"/>
        </w:rPr>
        <w:t xml:space="preserve">scientists </w:t>
      </w:r>
      <w:r w:rsidRPr="006D48F3">
        <w:rPr>
          <w:sz w:val="14"/>
        </w:rPr>
        <w:t xml:space="preserve">(and the DPIC) </w:t>
      </w:r>
      <w:r w:rsidRPr="00D37999">
        <w:rPr>
          <w:rStyle w:val="StyleUnderline"/>
        </w:rPr>
        <w:t>are</w:t>
      </w:r>
      <w:r w:rsidRPr="006D48F3">
        <w:rPr>
          <w:sz w:val="14"/>
        </w:rPr>
        <w:t xml:space="preserve"> well </w:t>
      </w:r>
      <w:r w:rsidRPr="00D37999">
        <w:rPr>
          <w:rStyle w:val="StyleUnderline"/>
        </w:rPr>
        <w:t xml:space="preserve">aware of this, but rarely make this awareness explicit, and perhaps cannot even acknowledge it to themselves in the Kuhnian </w:t>
      </w:r>
      <w:r w:rsidRPr="006D48F3">
        <w:rPr>
          <w:sz w:val="14"/>
        </w:rPr>
        <w:t>(1970)</w:t>
      </w:r>
      <w:r w:rsidRPr="00D37999">
        <w:rPr>
          <w:rStyle w:val="StyleUnderline"/>
        </w:rPr>
        <w:t xml:space="preserve"> sense of not “seeing at all.</w:t>
      </w:r>
      <w:r w:rsidRPr="006D48F3">
        <w:rPr>
          <w:sz w:val="14"/>
        </w:rPr>
        <w:t xml:space="preserve">” If we assess racial differences among the people on death row with the correct target population in mind, a very different picture emerges. </w:t>
      </w:r>
      <w:r w:rsidRPr="00D37999">
        <w:rPr>
          <w:rStyle w:val="StyleUnderline"/>
        </w:rPr>
        <w:t>In 2013, 52.2% of individuals arrested for murder in the United States were African</w:t>
      </w:r>
      <w:r>
        <w:rPr>
          <w:rStyle w:val="StyleUnderline"/>
        </w:rPr>
        <w:t>-</w:t>
      </w:r>
      <w:r w:rsidRPr="00D37999">
        <w:rPr>
          <w:rStyle w:val="StyleUnderline"/>
        </w:rPr>
        <w:t>Americans and 47.8% were white</w:t>
      </w:r>
      <w:r w:rsidRPr="006D48F3">
        <w:rPr>
          <w:sz w:val="14"/>
        </w:rPr>
        <w:t xml:space="preserve"> (FBI, 2014). The FBI places Hispanics and non-Hispanic whites into a single “White” category (93% of Hispanics-Latinos are defined as white) in its Uniform Crime Reports (UCR), so we cannot make direct black/white comparisons between UCR and DPIC statistics. The inclusion of Hispanics in the white category inflates white crime figures because Hispanics have a higher crime rate than non-Hispanic whites (Steffensmeier et al., 2010). Steffensmeier and his colleagues (2010) calculated that when Hispanics are taken out of the white category, the black homicide rate averages 12.7 times higher than the white rate. Fox and Levin (2001) find that </w:t>
      </w:r>
      <w:r w:rsidRPr="00D37999">
        <w:rPr>
          <w:rStyle w:val="StyleUnderline"/>
        </w:rPr>
        <w:t>African-Americans are overrepresented in every homicide category</w:t>
      </w:r>
      <w:r w:rsidRPr="006D48F3">
        <w:rPr>
          <w:sz w:val="14"/>
        </w:rPr>
        <w:t xml:space="preserve">, ranging from 66.7% of drug-related homicides to 27.2% of workplace homicides, and the Radford University’s Serial Killer Information Center (Aamodt, 2015) finds that African-Americans have been 57.9% of serial killers in the U.S. from 2000 to 2014; whites 34%, Hispanics 7.9%, and Asian Americans 0.06%. </w:t>
      </w:r>
      <w:r w:rsidRPr="00D37999">
        <w:rPr>
          <w:rStyle w:val="StyleUnderline"/>
        </w:rPr>
        <w:t>With these data in mind, we should formulate a much different perspective on the disproportionality statements</w:t>
      </w:r>
      <w:r w:rsidRPr="006D48F3">
        <w:rPr>
          <w:sz w:val="14"/>
        </w:rPr>
        <w:t xml:space="preserve"> that we see in both the popular media and in scholarly works. A comparison of homicide and execution/death row data led Matt Robinson (2008) to the conclusion in his work on the death penalty that: “</w:t>
      </w:r>
      <w:r w:rsidRPr="00D37999">
        <w:rPr>
          <w:rStyle w:val="StyleUnderline"/>
        </w:rPr>
        <w:t xml:space="preserve">Although they are overrepresented among death row populations and executions relative to their share of the U.S. population, blacks are </w:t>
      </w:r>
      <w:r w:rsidRPr="00D37999">
        <w:rPr>
          <w:rStyle w:val="Emphasis"/>
        </w:rPr>
        <w:t>underrepresented based on their</w:t>
      </w:r>
      <w:r w:rsidRPr="00D37999">
        <w:rPr>
          <w:rStyle w:val="StyleUnderline"/>
        </w:rPr>
        <w:t xml:space="preserve"> arrests and </w:t>
      </w:r>
      <w:r w:rsidRPr="00D37999">
        <w:rPr>
          <w:rStyle w:val="Emphasis"/>
        </w:rPr>
        <w:t>convictions for murder</w:t>
      </w:r>
      <w:r w:rsidRPr="006D48F3">
        <w:rPr>
          <w:sz w:val="14"/>
        </w:rPr>
        <w:t xml:space="preserve">” (p. 191). This raises the question of why the perception is the opposite of the reality. The Origins of the Conventional Wisdom </w:t>
      </w:r>
      <w:r w:rsidRPr="00D37999">
        <w:rPr>
          <w:rStyle w:val="StyleUnderline"/>
        </w:rPr>
        <w:t>The history of race relations in the United States is painfully disturbing. African-Americans have been treated badly from the time that the first African slaves landed in America in 1619 until relatively recently</w:t>
      </w:r>
      <w:r w:rsidRPr="006D48F3">
        <w:rPr>
          <w:sz w:val="14"/>
        </w:rPr>
        <w:t xml:space="preserve">. In terms of the death penalty, in Virginia, slaves could be convicted of 66 crimes carrying the death penalty at one point, and free blacks could be executed for rape into the 20th century; only murder carried the death penalty for whites (Bohm, 2012). Blacks were subjected to such laws under slavery for over 200 years, and after emancipation they were subjected to the Black Codes, Jim Crow laws, disenfranchisement, “separate but equal” statutes, literacy tests, vicious stereotypes, and lynch mobs (Walsh &amp; Hemmens, 2014). </w:t>
      </w:r>
      <w:r w:rsidRPr="00D37999">
        <w:rPr>
          <w:rStyle w:val="StyleUnderline"/>
        </w:rPr>
        <w:t>Those who are aware of this history have a tendency to examine modern racial issues in its context, and find it difficult to imagine that the death penalty can be administered in a racially neutral way</w:t>
      </w:r>
      <w:r w:rsidRPr="006D48F3">
        <w:rPr>
          <w:sz w:val="14"/>
        </w:rPr>
        <w:t xml:space="preserve"> and to take racial bias in capital cases for granted. For others, history is just that— history, and that in this modern age things have changed dramatically in the United States. Some scholars maintain that death penalty opponents raise the racial issue not out of any special concern for African-Americans or for racial bias issues, but because they abhor the penalty itself for moral reasons and use race to center their arguments (McAdams, 1998). Indeed, members of the U.S. Supreme Court have been guilty of allowing their personal beliefs about the death penalty to guide their rulings in capital cases. The primary role of the U.S. Supreme Court is to ensure that laws are constitutional, yet some justices are blinded by their ideology and thus let it dictate their rulings, rather than the law. Consider the opinions of Justices William Brennan and Thurgood Marshall, both liberal judges, who served on the Court during the Furman era and remained until the early 1990s. Justice Brennan, in writing a dissent for McCleskey v. Kemp (1987) (death penalty case discussed at length shortly) was adamant that we should not forget our country’s long history of racial discrimination when trying to move forward: In more recent times, we have sought to free ourselves from the burden of this history. Yet it has been scarcely a generation since this Court's first decision striking down racial segregation, and barely two decades since the legislative prohibition of racial discrimination in major domains of national life. These have been honorable steps, but we cannot pretend that, in three decades, we have completely escaped the grip of a historical legacy spanning centuries. Warren McCleskey's evidence confronts us with the subtle and persistent influence of the past. His message is a disturbing one to a society that has formally repudiated racism, and a frustrating one to a Nation accustomed to regarding its destiny as the product of its own will. Nonetheless, we ignore him at our peril, for we remain imprisoned by the past as long as we deny its influence in the present. But it is this very stubbornness, or holding on to the past, that imprisons us from moving on and blinds us to accepting any other reality or progress in moving past discriminatory practices. These two justices were relentless in their quest to vote against just about every single capital case before them, regardless of the specific issues or merits of a case; this amounted to more than 2,000 capital cases during their Court tenure. Brennan and Marshall typically joined in their opinions, issuing standard boiler plate language along these lines: “Adhering to our views that the death penalty is in all circumstances cruel and unusual punishment prohibited by the Eighth and Fourteenth Amendments… we would grant certiorari and vacate the death sentences in these cases” (Gregg v. Georgia, 1976, ). Justice Marshall became the first African-American justice to serve on the U.S. Supreme Court. He grew up in segregation and was the grandson of a slave. Prior to serving on the Court, he worked tirelessly for the rights of Blacks and argued before the Court in the historic Brown v. Board of Education (1954) case. As a member of the Court, he focused his efforts on fighting racial discrimination and social injustice. He once explained his legal philosophy: “You do what you think is right and let the law catch up” (Savage, 2010, p. 1). Though this sentiment might be appealing to many, it is the role of our Nation’s highest Court to interpret the law in the context of the constitution, even if they do not agree with the morality of some laws. Marshall’s former clerk (and now U.S. Supreme Court Justice herself), Elena Kagan, admits that she struggled to write opinions for Marshall because she could often find no legal basis for the decisions that he asked her to write. Kagen explained that Marshall “allowed his personal experiences and the knowledge of suffering and deprivation gained from those experiences, to guide him” (Savage, 2010, p. 1). Making no secret of his intent to wage a war against the death penalty (as well as his other causes), Marshall admitted that he only hired law clerks who liked working on dissents (Mello, 1995). Although she agrees with Brennan and Marshall’s moral stance on the death penalty, current Supreme Court Justice Ruth Bader Ginsburg recognizes that she must separate her personal feelings about the death penalty from her role as a judge (and this would also be excellent advice for researchers): If I had my way there would be no death penalty. But the death penalty for now is the law, and I could say ‘Well, I won’t participate in those cases,’ but then I can’t be an influence. Every time I have to participate in a case where someone has been sentenced to death, I feel that same conflict. …But when you’re with a group of nine people, the highest court in the land, you can’t pretend to be king or queen (cited in Tabak, 2014). </w:t>
      </w:r>
      <w:r w:rsidRPr="00D37999">
        <w:rPr>
          <w:rStyle w:val="StyleUnderline"/>
        </w:rPr>
        <w:t>There is plentiful evidence of anti-black bias in the administration of the death penalty way into the 20th Century.</w:t>
      </w:r>
      <w:r w:rsidRPr="006D48F3">
        <w:rPr>
          <w:sz w:val="14"/>
        </w:rPr>
        <w:t xml:space="preserve"> Elliot Cramer’s (2009) testimony before the House Select Committee of North Carolina on the death penalty indicated that</w:t>
      </w:r>
      <w:r w:rsidRPr="00D37999">
        <w:rPr>
          <w:rStyle w:val="StyleUnderline"/>
        </w:rPr>
        <w:t xml:space="preserve"> from 1910 to 1961, 133 blacks and 36 whites were executed in North Carolina. However, he also indicated that since 1984 the situation changed dramatically with 13 blacks and 28 whites being executed in the state. The evidence now points to black underrepresentation on almost all death rows in the United States.</w:t>
      </w:r>
      <w:r w:rsidRPr="006D48F3">
        <w:rPr>
          <w:sz w:val="14"/>
        </w:rPr>
        <w:t xml:space="preserve"> Blume, Eisenberg and Wells (2004) looked at </w:t>
      </w:r>
      <w:r w:rsidRPr="00D37999">
        <w:rPr>
          <w:rStyle w:val="StyleUnderline"/>
        </w:rPr>
        <w:t>this disproportionality issue with data from the 31 states</w:t>
      </w:r>
      <w:r w:rsidRPr="006D48F3">
        <w:rPr>
          <w:sz w:val="14"/>
        </w:rPr>
        <w:t xml:space="preserve"> that sentenced 10 or more individuals to death </w:t>
      </w:r>
      <w:r w:rsidRPr="00D37999">
        <w:rPr>
          <w:rStyle w:val="StyleUnderline"/>
        </w:rPr>
        <w:t xml:space="preserve">from 1977 through 1999 </w:t>
      </w:r>
      <w:r w:rsidRPr="006D48F3">
        <w:rPr>
          <w:sz w:val="14"/>
        </w:rPr>
        <w:t xml:space="preserve">(5,953 death sentences). </w:t>
      </w:r>
      <w:r w:rsidRPr="00D37999">
        <w:rPr>
          <w:rStyle w:val="StyleUnderline"/>
        </w:rPr>
        <w:t xml:space="preserve">They compared the proportion of convicted black murder offenders in each state with the proportion of black inmates on death row. </w:t>
      </w:r>
      <w:r w:rsidRPr="006D48F3">
        <w:rPr>
          <w:sz w:val="14"/>
        </w:rPr>
        <w:t xml:space="preserve">They found that </w:t>
      </w:r>
      <w:r w:rsidRPr="00D37999">
        <w:rPr>
          <w:rStyle w:val="StyleUnderline"/>
        </w:rPr>
        <w:t>in California, Nevada, and Utah, blacks were overrepresented on death row relative to</w:t>
      </w:r>
      <w:r w:rsidRPr="006D48F3">
        <w:rPr>
          <w:sz w:val="14"/>
        </w:rPr>
        <w:t xml:space="preserve"> their </w:t>
      </w:r>
      <w:r w:rsidRPr="00D37999">
        <w:rPr>
          <w:rStyle w:val="StyleUnderline"/>
        </w:rPr>
        <w:t>proportion of murders</w:t>
      </w:r>
      <w:r w:rsidRPr="006D48F3">
        <w:rPr>
          <w:sz w:val="14"/>
        </w:rPr>
        <w:t xml:space="preserve"> in those states, </w:t>
      </w:r>
      <w:r w:rsidRPr="00D37999">
        <w:rPr>
          <w:rStyle w:val="StyleUnderline"/>
        </w:rPr>
        <w:t>but</w:t>
      </w:r>
      <w:r w:rsidRPr="006D48F3">
        <w:rPr>
          <w:sz w:val="14"/>
        </w:rPr>
        <w:t xml:space="preserve"> that </w:t>
      </w:r>
      <w:r w:rsidRPr="00D37999">
        <w:rPr>
          <w:rStyle w:val="StyleUnderline"/>
        </w:rPr>
        <w:t>in all other 28 states they were underrepresented.</w:t>
      </w:r>
      <w:r w:rsidRPr="006D48F3">
        <w:rPr>
          <w:sz w:val="14"/>
        </w:rPr>
        <w:t xml:space="preserve"> In Nevada the percentage of black murder offenders during that 22-year period was 30.2%, and the percentage of blacks on death row was 33.1%. In Utah the respective percentages were 8.6% and 10.5, and in California they were 33.8% and 35.3%. African-Americans are thus overrepresented in proportion to the proportion of murders they commit in these three states. These differences are miniscule compared to the remaining 28 states, where they were underrepresented </w:t>
      </w:r>
      <w:r w:rsidRPr="00D37999">
        <w:rPr>
          <w:rStyle w:val="StyleUnderline"/>
        </w:rPr>
        <w:t>to a large degree.</w:t>
      </w:r>
      <w:r w:rsidRPr="006D48F3">
        <w:rPr>
          <w:sz w:val="14"/>
        </w:rPr>
        <w:t xml:space="preserve"> In Tennessee, African-Americans committed 60.4% of murders in the state, but their percentage on death row was 33.3%. In Mississippi the respective percentages were 77.9% and 59.0%, and in Missouri they were 62.6% and 41.1%. However, only a tiny fraction of homicides are death eligible, and an even smaller proportion (about 2% to 6%, depending on jurisdiction) actually receive a death sentence (Berk, Li &amp; Hickman, 2005; Streib, 2003). It seems from these data that </w:t>
      </w:r>
      <w:r w:rsidRPr="00D37999">
        <w:rPr>
          <w:rStyle w:val="StyleUnderline"/>
        </w:rPr>
        <w:t>white murderers are proportionately more likely to both receive a death sentence and to be executed for death-eligible homicide.</w:t>
      </w:r>
      <w:r w:rsidRPr="006D48F3">
        <w:rPr>
          <w:sz w:val="14"/>
        </w:rPr>
        <w:t xml:space="preserve"> For instance, an early post-Furman (referring to Furman v. Georgia that led to a de facto moratorium on capital punishment throughout the United States from 1972 to 1976) study found from 1930 onwards in the Northern states that whites were more likely to receive the death penalty, and that the discrimination evidenced against blacks in death penalty cases in earlier years in the South disappeared in later years (Kleck, 1981). Greenfeld and Hinners (1984) looked at 1,405 prisoners under sentence of death and found that 15.8 per thousand white murderers were sentenced to death versus 11.6 per 1,000 black murders. A large study by Gross and Mauro (1989) looked at death sentences in over 14,000 cases and found that whites received a death sentence in 26.5% of the cases involving felony circumstances and in 1.4% of the cases with non-felony circumstances. On the other hand, 17.2% of blacks convicted in felony circumstances and 0.4% in non-felony circumstances received a death sentence (calculated by McAdams [1998] from Gross and Mauro’s data). A 2001 U.S. Justice Department (2001) study of federal death-eligible cases reached a similar conclusion in federal murder cases: United States Attorneys recommended the death penalty in smaller proportions of cases involving Black or Hispanic defendants than in those involving White defendants; the Attorney General's capital case review committee likewise recommended the death penalty in smaller proportions of involving Black or Hispanic defendants…. In the cases considered by the Attorney General, the Attorney General decided to seek the death penalty for 38% of the White defendants, 25% of the Black defendants, and 20% of the Hispanic defendants. Why we should see a disproportional number of white murderers receiving the death penalty relative to blacks is a question yet to be addressed in any systematic fashion. When African-Americans were disproportionately charged, convicted, and executed for capital crimes it was relatively easy to explain in terms of racism. Yet the Southern states—long considered the bastions of racism—are the states in which blacks are most underrepresented on death row relative to the number of murder they commit. One explanation is that the Southern states have large African-American populations, and African-Americans have been shown to be less likely to favor the death penalty than whites (Blume, Eisenberg &amp; Wells, 2004). With a fair proportion of blacks on a jury, prosecutors may decide not to seek the death penalty, or black jurors may refuse to convict if the death penalty is on the table, especially if the defendant is black. Another view is that perhaps prosecutors, judges, and juries are more careful in handling minority cases in an attempt to convince themselves they are being impartial in their treatment of minorities and are keen to avoid the dreaded “racist” label. The Issue of Victim’s Race </w:t>
      </w:r>
      <w:r w:rsidRPr="001640F5">
        <w:rPr>
          <w:rStyle w:val="StyleUnderline"/>
        </w:rPr>
        <w:t xml:space="preserve">With all the evidence now showing that black murder defendants are less likely to be sentenced to death than white murder defendants, the race issue has become victim-centered rather than defendant-centered. However, it is still very much a race issue </w:t>
      </w:r>
      <w:r w:rsidRPr="001640F5">
        <w:rPr>
          <w:rStyle w:val="Emphasis"/>
        </w:rPr>
        <w:t>divided along ideological lines</w:t>
      </w:r>
      <w:r w:rsidRPr="001640F5">
        <w:rPr>
          <w:rStyle w:val="StyleUnderline"/>
        </w:rPr>
        <w:t>.</w:t>
      </w:r>
      <w:r w:rsidRPr="00300FCE">
        <w:rPr>
          <w:rStyle w:val="StyleUnderline"/>
        </w:rPr>
        <w:t xml:space="preserve"> The literature consistently shows that killers of whites </w:t>
      </w:r>
      <w:r w:rsidRPr="006D48F3">
        <w:rPr>
          <w:sz w:val="14"/>
        </w:rPr>
        <w:t xml:space="preserve">(regardless of the killer's race) </w:t>
      </w:r>
      <w:r w:rsidRPr="00300FCE">
        <w:rPr>
          <w:rStyle w:val="StyleUnderline"/>
        </w:rPr>
        <w:t>are more likely to receive the death penalty</w:t>
      </w:r>
      <w:r w:rsidRPr="006D48F3">
        <w:rPr>
          <w:sz w:val="14"/>
        </w:rPr>
        <w:t xml:space="preserve"> than killers of other racial groups. Because homicide is overwhelmingly intraracial, this is the primary reason that whites are more likely to receive the death penalty. Prosecutorial reluctance to seek the death penalty for blacks might be revealing a devaluation of black victims vis-à-vis their white counterparts, and a perception that black-on-black crime is not a threat to the white power structure. Thus the race issue in death penalty discourse is thus still alive and well, but it has done something of a U-turn. McAdams (1998) contends that now a greater proportion of condemned whites are executed than condemned blacks, capital punishment opponents who: first adopted an offender-centered concept of justice….turned on a dime and adopted a victim-centered concept of justice (when the data in fact showed that too many whites are being executed). Had they maintained a philosophical consistency, the opponents might have lauded the current situation on the ground that a sort of affirmative action was being employed. That is, against a historic background of harsh treatment of black people in most aspects of public policy, black offenders are getting favorable treatment from the criminal justice system (p. 160). The focus has now moved from bias against black defendants to bias against black victims or, conversely, bias in favor of white victims, particularly white female victims. Thus, when we see fewer blacks receiving a death sentence and being executed than whites, it is not because of any bias in favor of black defendants or against white defendants, but rather bias in favor of white victims. Moreover, the charge made today is that the death penalty is most often sought when the victim is white and the perpetrator is black. This victim-centered argument regarding racial prejudice and the death penalty centers on the work of Baldus, Pulaski, and Woodworth (1983), and has become known as “</w:t>
      </w:r>
      <w:r w:rsidRPr="00300FCE">
        <w:rPr>
          <w:rStyle w:val="StyleUnderline"/>
        </w:rPr>
        <w:t>the Baldus study</w:t>
      </w:r>
      <w:r w:rsidRPr="006D48F3">
        <w:rPr>
          <w:sz w:val="14"/>
        </w:rPr>
        <w:t xml:space="preserve">.” This study was widely cited in McCleskey v. Kemp (1987) before the United States Supreme Court. McCleskey was a black man convicted of murdering a police officer in Georgia and sentenced to death who claimed that the death penalty was racially biased in favor of white victims. The Baldus study examined over 2,000 murder cases that occurred in Georgia during the 1970s in support of McCleskey. The raw numbers in Baldus’ study indicated reverse racial disparity according to the race of the defendant, with 4% of the black defendants receiving the death penalty and 7% of the white defendants. But the real issue in the case was the race of the victim. In denying McCleskey’s claim and writing the majority opinion, Justice Lewis Powell wrote that: “even after taking account of 39 nonracial variables, defendants charged with killing </w:t>
      </w:r>
      <w:r w:rsidRPr="00300FCE">
        <w:rPr>
          <w:rStyle w:val="StyleUnderline"/>
        </w:rPr>
        <w:t>white victims were 4.3 times as likely to receive a death sentence as defendants charged with killing blacks</w:t>
      </w:r>
      <w:r w:rsidRPr="006D48F3">
        <w:rPr>
          <w:sz w:val="14"/>
        </w:rPr>
        <w:t xml:space="preserve">” (cited in Weatherspoon, 1998, p. 193-194). Powell’s statement </w:t>
      </w:r>
      <w:r w:rsidRPr="00300FCE">
        <w:rPr>
          <w:rStyle w:val="StyleUnderline"/>
        </w:rPr>
        <w:t>may be the most quoted line in death penalty discourse</w:t>
      </w:r>
      <w:r w:rsidRPr="006D48F3">
        <w:rPr>
          <w:sz w:val="14"/>
        </w:rPr>
        <w:t xml:space="preserve"> and, as shown with a few samples below, sparked numerous “copycat” citations. "Professor David Baldus examined sentencing patterns in Georgia in the 1970's. After reviewing over 2500 homicide cases in that state, controlling for 230 non-racial factors, he concluded that a person accused of killing a white was 4.3 times more likely to be sentenced to death than a person accused of killing a black." (American Civil Liberties Union, nd). “[D]efendants charged with killing white victims are 4.3 times as likely to receive a death sentence as defendants charged with killing blacks” (Bedau, 1997, p. 254). “They [the Baldus study] found that those accused of killing white victims were four times as likely to be sentenced to death than those of killing black victims” (Baumgartner, Grigg and Masto, 2015, p. 2). The "Baldus study demonstrated that a defendant charged with killing a white victim was 4.3 times more likely to receive a death sentence than a defendant charged with killing a black victim" (Smith &amp; Cohen, 2012, p. 229). </w:t>
      </w:r>
      <w:r w:rsidRPr="00300FCE">
        <w:rPr>
          <w:rStyle w:val="StyleUnderline"/>
        </w:rPr>
        <w:t xml:space="preserve">Baldus’ “4.3” is </w:t>
      </w:r>
      <w:r w:rsidRPr="00300FCE">
        <w:rPr>
          <w:rStyle w:val="Emphasis"/>
        </w:rPr>
        <w:t>misinterpreted</w:t>
      </w:r>
      <w:r w:rsidRPr="00300FCE">
        <w:rPr>
          <w:rStyle w:val="StyleUnderline"/>
        </w:rPr>
        <w:t xml:space="preserve"> by many people on many occasions as a 4.3 times greater likelihood, when it is actually an </w:t>
      </w:r>
      <w:r w:rsidRPr="00300FCE">
        <w:rPr>
          <w:rStyle w:val="Emphasis"/>
        </w:rPr>
        <w:t>odds ratio.</w:t>
      </w:r>
      <w:r w:rsidRPr="006D48F3">
        <w:rPr>
          <w:sz w:val="14"/>
        </w:rPr>
        <w:t xml:space="preserve"> Arnold Barnett (1994), a math professor at MIT, used the McCleskey quote (among others unrelated to the death penalty) to illustrate the misuse of statistics and “to discourage fellow citizens from taking a strong position or course of action based solely on a press report” (p. 38). The problem is one of confusing probabilities with odds, particularly the ratio between the respective odds represented by their probabilities. We present Barnett's hypothetical example below in simplified bivariate form to show how Baldus, through no fault of his own, continues to be misinterpreted, either out of an unfortunate innumeracy, which is forgivable, or purposely, which is not. Victim’s Race Death Sentence White Black Yes 99 96 no 1 4 100 100 Note first that a death sentence was received by 99 defendants (regardless of race) who murdered whites in extremely aggravated circumstances and by 96 (again, regardless of race) who murdered blacks under similar circumstances. Translating this into an odds ratio, things get confusing for people lacking statistical training. The odds of some outcome is calculated by the ratio of the probability of the outcome occurring (p) and the probability of it not occurring (q), or odds = p/q. A death sentence for a defendant given a white victim is thus obtained by the probability of a death sentence (99/100 = .99) divided by the probability of not getting a death sentence (1/100 = .01). The odds of a death sentence given a white victim is thus .99/.01 = 99, or 99:1. The probability of a death sentence given a black victim is (96/100 = .96), and the probability of not getting a death sentence is (4/100 = .04). The odds of a death sentence given a black victim in this example is thus .96/.04 = 24. The odd ratio is the ratio of the odds of receiving a death sentence given a white victim (99) and the odds of receiving a death sentence given a black victim (24); therefore the odds ratio = 99/24 = 4.125. The odds ratio should be interpreted as “The odds of a defendant who killed a white victim are 4.125 times greater than the odds of receiving a death for a defendant who killed a black victim.” To interpret it as a “4.125 more likely to get a death sentence” is simply wrong. The real difference is the difference between a considerably less egregious 99% and 96%. Race of Victim Bias: The Data All </w:t>
      </w:r>
      <w:r w:rsidRPr="00300FCE">
        <w:rPr>
          <w:rStyle w:val="StyleUnderline"/>
        </w:rPr>
        <w:t xml:space="preserve">studies do indeed show that killers of whites </w:t>
      </w:r>
      <w:r w:rsidRPr="006D48F3">
        <w:rPr>
          <w:sz w:val="14"/>
        </w:rPr>
        <w:t xml:space="preserve">(regardless of the race of the killer) </w:t>
      </w:r>
      <w:r w:rsidRPr="00300FCE">
        <w:rPr>
          <w:rStyle w:val="StyleUnderline"/>
        </w:rPr>
        <w:t>are more likely to receive the death penalty than killers of blacks.</w:t>
      </w:r>
      <w:r w:rsidRPr="006D48F3">
        <w:rPr>
          <w:sz w:val="14"/>
        </w:rPr>
        <w:t xml:space="preserve"> In the Gross and Mauro (1989) data, 28.8% of blacks who killed whites under felony circumstances received a death sentence versus 6% of blacks who killed other blacks under similar circumstances. Whites who killed blacks under felony circumstances received a death sentence 18.2% of the time. Thus whites who kill blacks are more likely to receive the death penalty than blacks who kill blacks, although this must be viewed in light of the fact that whites only commit about 5% of interracial murders (Robinson, 2008). Concern about race-of-victim bias motivated </w:t>
      </w:r>
      <w:r w:rsidRPr="00300FCE">
        <w:rPr>
          <w:rStyle w:val="StyleUnderline"/>
        </w:rPr>
        <w:t xml:space="preserve">the National Institute of Justice </w:t>
      </w:r>
      <w:r w:rsidRPr="006D48F3">
        <w:rPr>
          <w:sz w:val="14"/>
        </w:rPr>
        <w:t xml:space="preserve">(NIJ) to </w:t>
      </w:r>
      <w:r w:rsidRPr="00300FCE">
        <w:rPr>
          <w:rStyle w:val="StyleUnderline"/>
        </w:rPr>
        <w:t>commission three independent teams to examine the role of race in the application of the death penalty in federal cases.</w:t>
      </w:r>
      <w:r w:rsidRPr="006D48F3">
        <w:rPr>
          <w:sz w:val="14"/>
        </w:rPr>
        <w:t xml:space="preserve"> These data are summed up in a 209 page NIJ report in which Klein, Berk and Hickman (2006, p. xvii) write: </w:t>
      </w:r>
      <w:r w:rsidRPr="00300FCE">
        <w:rPr>
          <w:rStyle w:val="StyleUnderline"/>
        </w:rPr>
        <w:t xml:space="preserve">When we look at the raw data and make no adjustment for case characteristics, we find </w:t>
      </w:r>
      <w:r w:rsidRPr="006D48F3">
        <w:rPr>
          <w:sz w:val="14"/>
        </w:rPr>
        <w:t xml:space="preserve">the large race effects noted previously—namely, a decision to seek the death penalty is more likely to occur when the defendants are White and when the victims are White. However, </w:t>
      </w:r>
      <w:r w:rsidRPr="00300FCE">
        <w:rPr>
          <w:rStyle w:val="StyleUnderline"/>
        </w:rPr>
        <w:t>these disparities disappear when the data coded from the AG’s</w:t>
      </w:r>
      <w:r w:rsidRPr="006D48F3">
        <w:rPr>
          <w:sz w:val="14"/>
        </w:rPr>
        <w:t xml:space="preserve"> [Attorney General’s] </w:t>
      </w:r>
      <w:r w:rsidRPr="00300FCE">
        <w:rPr>
          <w:rStyle w:val="StyleUnderline"/>
        </w:rPr>
        <w:t>case files are used to adjust for the heinousness of the crime</w:t>
      </w:r>
      <w:r w:rsidRPr="006D48F3">
        <w:rPr>
          <w:sz w:val="14"/>
        </w:rPr>
        <w:t xml:space="preserve">. For instance, [one of the studies] concluded, “On balance, there seems to be no evidence in these data of systematic racial effects that apply on the average to the full set of cases we studied.” The other two teams reached the same conclusion. [One team] found that, with their models, after controlling for the tally of aggravating and mitigating factors, and district, there was no evidence of a race effect. This was true whether we examined race of victim alone . . . or race of defendant and the interaction between victim and defendant race.” [the third study’s author] reported that his “analysis found </w:t>
      </w:r>
      <w:r w:rsidRPr="00300FCE">
        <w:rPr>
          <w:rStyle w:val="StyleUnderline"/>
        </w:rPr>
        <w:t xml:space="preserve">no evidence of racial bias in either USAO </w:t>
      </w:r>
      <w:r w:rsidRPr="006D48F3">
        <w:rPr>
          <w:sz w:val="14"/>
        </w:rPr>
        <w:t xml:space="preserve">[U.S. Attorney’s Office] </w:t>
      </w:r>
      <w:r w:rsidRPr="00300FCE">
        <w:rPr>
          <w:rStyle w:val="StyleUnderline"/>
        </w:rPr>
        <w:t>recommendations or the AG decisions to seek the death penalty</w:t>
      </w:r>
      <w:r w:rsidRPr="006D48F3">
        <w:rPr>
          <w:sz w:val="14"/>
        </w:rPr>
        <w:t xml:space="preserve">. A recent study by Hermant Sharma and his colleagues (2013) looked at all first-degree murder convictions in Tennessee from 1976 to 2007. They noted that prosecutors sought the death penalty for 76% of white defendants and 62.6% of black defendants, and that 37.3% of white defendants for whom the death penalty was sought received it versus 23.6% of black defendants. Prosecutors sought the death penalty in 64% of the cases where the victim was white, and in 33% of the cases where the victim was black. </w:t>
      </w:r>
      <w:r w:rsidRPr="00300FCE">
        <w:rPr>
          <w:rStyle w:val="StyleUnderline"/>
        </w:rPr>
        <w:t>When controlling for a variety of aggravating and mitigating factors, as well as demographic, and evidentiary variables, they found that the killing of a law enforcement officer or child, a history of prior violent offenses, and all evidentiary</w:t>
      </w:r>
      <w:r w:rsidRPr="006D48F3">
        <w:rPr>
          <w:sz w:val="14"/>
        </w:rPr>
        <w:t xml:space="preserve"> (scientific, co-perpetrator testimony, confession, and strong eye witness testimony) </w:t>
      </w:r>
      <w:r w:rsidRPr="00300FCE">
        <w:rPr>
          <w:rStyle w:val="StyleUnderline"/>
        </w:rPr>
        <w:t>variables were by far the strongest predictors of receiving a death sentence for defendants of any race.</w:t>
      </w:r>
      <w:r w:rsidRPr="006D48F3">
        <w:rPr>
          <w:sz w:val="14"/>
        </w:rPr>
        <w:t xml:space="preserve"> Their most important finding was that victim’s race did not play any significant independent part, but victim’s sex (female) did. </w:t>
      </w:r>
      <w:r w:rsidRPr="00300FCE">
        <w:rPr>
          <w:rStyle w:val="StyleUnderline"/>
        </w:rPr>
        <w:t>The racial make-up of the crime</w:t>
      </w:r>
      <w:r w:rsidRPr="006D48F3">
        <w:rPr>
          <w:sz w:val="14"/>
        </w:rPr>
        <w:t xml:space="preserve"> (black offender/white victim; white offender/white victim, etc.) </w:t>
      </w:r>
      <w:r w:rsidRPr="00300FCE">
        <w:rPr>
          <w:rStyle w:val="StyleUnderline"/>
        </w:rPr>
        <w:t>had no significant independent effect, but race of the defendant did, with whites being significantly more likely to receive the death penalty than blacks</w:t>
      </w:r>
      <w:r w:rsidRPr="006D48F3">
        <w:rPr>
          <w:sz w:val="14"/>
        </w:rPr>
        <w:t xml:space="preserve"> over the 30- year period. Dueling Statisticians An interesting saying attributed to numerous authors from Mark Twain to Benjamin Disraeli is that there are three kinds of lies: “lies, damn lies, and statistics.” Some folks quote this to justify ignorance, but others may quote it as a warning about accepting tortuous mathematical arguments having to do with the social realm as gospel. Darrell Huff ‘s book How to Lie with Statistics (1954) has been a classic for over one-half century. Of course, statistics don’t lie, but people lie with statistics, either out of ignorance about what the statistics mean or to consciously or subconsciously support an agenda. For instance, </w:t>
      </w:r>
      <w:r w:rsidRPr="00A93F38">
        <w:rPr>
          <w:rStyle w:val="StyleUnderline"/>
        </w:rPr>
        <w:t xml:space="preserve">two statisticians used data from 102 U.S. death penalty deterrence studies from 1975 through 2011 to demonstrate how </w:t>
      </w:r>
      <w:r w:rsidRPr="00A93F38">
        <w:rPr>
          <w:rStyle w:val="Emphasis"/>
        </w:rPr>
        <w:t>opposite findings</w:t>
      </w:r>
      <w:r w:rsidRPr="00A93F38">
        <w:rPr>
          <w:rStyle w:val="StyleUnderline"/>
        </w:rPr>
        <w:t xml:space="preserve"> can be derived from the same data set with </w:t>
      </w:r>
      <w:r w:rsidRPr="00A93F38">
        <w:rPr>
          <w:rStyle w:val="Emphasis"/>
        </w:rPr>
        <w:t xml:space="preserve">only slight changes in assumptions </w:t>
      </w:r>
      <w:r w:rsidRPr="006D48F3">
        <w:rPr>
          <w:sz w:val="14"/>
        </w:rPr>
        <w:t xml:space="preserve">(Gerritzen &amp; Kirchgässner, 2013). They further concluded that </w:t>
      </w:r>
      <w:r w:rsidRPr="00A93F38">
        <w:rPr>
          <w:rStyle w:val="StyleUnderline"/>
        </w:rPr>
        <w:t>ideology</w:t>
      </w:r>
      <w:r w:rsidRPr="006D48F3">
        <w:rPr>
          <w:sz w:val="14"/>
        </w:rPr>
        <w:t xml:space="preserve"> (pro- or anti-death penalty bias) </w:t>
      </w:r>
      <w:r w:rsidRPr="00A93F38">
        <w:rPr>
          <w:rStyle w:val="StyleUnderline"/>
        </w:rPr>
        <w:t>may account for most contradictory findings</w:t>
      </w:r>
      <w:r w:rsidRPr="006D48F3">
        <w:rPr>
          <w:sz w:val="14"/>
        </w:rPr>
        <w:t>: “Our results also reinforce the considerations…that selective perceptions might be the cause for divergent findings. If rather different results can be obtained under reasonable assumptions, researchers will consider those outcomes as being reliable which correspond to their pre-conceptions” (p, 24). Opposite findings from the same data sets from Georgia and Maryland are presented below. Baldus and his colleagues (1983) looked at a number of aggravating and mitigating circumstances and basically argued that with zero or one aggravating factor in a murder case there was no racial discrimination regardless of the racial makeup of the victim/offender dyad. Similarly, with multiple aggravating factors (such as multiple victims, a prior homicide conviction, child victims, torture, and so forth), there was no discrimination and the risk of a death sentence was high regardless of the racial makeup of the victim/offender dyad. However, it was at the middle range of aggravating circumstances where the “correct” sentence was less clear that racial disparities appear, and here is where the notorious “4.3” odds ratio came from. In an analysis of the same Georgia data that Baldus relied on, Joseph Katz (2005) examined all aggravating and mitigating circumstances. In the 1,082 homicide defendant sample, 141 cases involved a white victim and a black perpetrator. In 67.1% of white victim-black perpetrator (W/B) cases the victim was killed in the course of a robbery compared to 7.4% in black victim cases, and in 70.6% of the W/B cases the victim was a stranger compared with 9.6% of black victim cases. Katz (2005) also indicated that “</w:t>
      </w:r>
      <w:r w:rsidRPr="00A93F38">
        <w:rPr>
          <w:rStyle w:val="StyleUnderline"/>
        </w:rPr>
        <w:t>White victim homicides show a greater percentage of mutilations, execution style murders, tortures, and beaten victims, features which generally aggravate homicide and increase the likelihood of a death sentence</w:t>
      </w:r>
      <w:r w:rsidRPr="006D48F3">
        <w:rPr>
          <w:sz w:val="14"/>
        </w:rPr>
        <w:t xml:space="preserve">” (p. 405). Katz (2005) cites a number of other studies finding similar results in 10 different states; that is, </w:t>
      </w:r>
      <w:r w:rsidRPr="00A93F38">
        <w:rPr>
          <w:rStyle w:val="StyleUnderline"/>
        </w:rPr>
        <w:t>once the full array of aggravating and mitigating factors are considered there is little or no discrimination evident in white victim-black perpetrator cases that is not accounted for by aggravating circumstances and other legally relevant variables.</w:t>
      </w:r>
      <w:r w:rsidRPr="006D48F3">
        <w:rPr>
          <w:sz w:val="14"/>
        </w:rPr>
        <w:t xml:space="preserve"> Unlike the Baldus study, the Katz (2005) study is hard to find cited anywhere. As Cassell (2008) explains the nature of the victim-offender relationship: "Black-defendant-kills-white-victim cases more often involve the murder of a law enforcement officer, kidnapping and rape, mutilation, execution-style killing, and torture—all quintessential aggravating factors—than do other combinations" (p. 23-24). A study by criminologists Paternoster and Brame (2003) that looked at 1,130 death-eligible homicide cases in Maryland and found no race-of-defendant bias but significant race-of-victim effects. That is, cases in which the offender was black and the victim was white were about 3.5 times more likely than any other offender/victim dyad to receive a death sentence. On the other hand, statisticians Berk, Li, and Hickman (2005) looked at the same data and arrived at the opposite conclusion: “When race surfaces, cases with a Black defendant and White victim or ‘other’ racial combinations are less likely to have death sentences imposed” (p. 381). Berk, Li and Hickman (2005) conclude that: “For both capital charges and death sentences, race either played no role or a small one that is difficult to specify” (p. 386). </w:t>
      </w:r>
      <w:r w:rsidRPr="00A93F38">
        <w:rPr>
          <w:rStyle w:val="StyleUnderline"/>
        </w:rPr>
        <w:t xml:space="preserve">More recent studies of the "white victim effect" tend to support the “no effect” side of the debate. </w:t>
      </w:r>
      <w:r w:rsidRPr="006D48F3">
        <w:rPr>
          <w:sz w:val="14"/>
        </w:rPr>
        <w:t xml:space="preserve">Jennings and his colleagues (2014) looked at every death-eligible case (N = 1,356) prosecuted in North Carolina from 1977 to 2009. After surveying a number of other studies with contradictory findings (but mostly supporting the white victim effect), they used propensity score matching (PSM), which is a technique that attempts to overcome a demonstrated effect determined by simply comparing a particular "treatment"—race of the offender/victim dyads in this case— between those who received a death sentence and those who received a life-without-thepossibility-of-parole (LWOP) sentence. They do this by matching cases, which is a step beyond introducing statistical controls as in ordinary least squares regression models. In other words, PSM allows for a statistical approximation of a quasi-experimental design by removing systematic differences between cases prior to comparing the outcome of interest—death versus LWOP. Jennings and his colleagues (2014) first estimated the white victim effect using traditional statistical (logit regression) models controlling for 50 legal and non-legal factors and found, regardless of offender's race, there was a significant race of victim effect with an odds ratio of 1.393. In effect, this means that the odds of receiving a death sentence if the victim was white is 1.393 times greater than the odds of a death sentence if the victim was of any other race. When they looked at black offender/white victim dyads, the odds ratio was 2.834. After applying PSM to the data, however, both effects were close to zero; that is, neither race of victim nor the racial makeup of offender/victim dyads had any independent effect on whether or not a defendant received the death penalty. The authors conclude that: The "’White victim effect’ on capital punishment decision-making is better considered a 'case effect' rather than a 'race effect'" (Jennings et al., 2014, p. 384). In other words, each case is unique in that it contains a multitude of case characteristics (aggravators and mitigators) and evidentiary qualities that have to be considered. Given the ability to case-match (albeit, imperfectly), this quasi-experimental approach is currently the best that we have to tease out any discriminatory effects that may be present in sentencing. Another study of 1,163 capital cases in North Carolina found an additional complication (Bjerregaard et al., 2015). This study found that blacks who killed whites in “high severity” circumstances (multiple aggravating “heinous, atrocious, and cruel” factors) had an increased probability of a death sentence, but blacks who killed whites at lower levels of severity (a shooting death in the process of a botched robbery, for example) had decreased probabilities of receiving the death penalty. Under low severity circumstances, a black defendant who kills a white victim had almost half the odds of receiving a death sentence than a black defendant who kills a black victim or a white defendant who kills either a white or black victim. This is an extremely odd finding that is difficult to explain, and the authors did not try to. What is revealing is that the average number of aggravating factors in black defendant/white victim cases (23.4% of the cases) was 2.20 while the average in white defendant/black victim cases (3.6% of the cases) was 1.47 factors (p. &lt; .01). The average number of aggravating factors in black/black cases (30.9% of cases) was 1.96, and for white/white (42.1% of cases) it was 1.84. This supports the earlier Katz (2005) study that black defendant/white victim cases are more likely to have multiple aggravating factors. Despite the growing sophistication of our methodological and statistical tools, we still have studies making conflicting claims with “incredible certitude.” Of course, something may be true in one jurisdiction but not in another, or true in the same jurisdiction at one time one but not at another time. But the Georgia and Maryland analyses discussed above were made by separate teams examining the exact same data and arriving at different conclusions. In death penalty studies involving race we are often confronted with dueling statisticians just as we see psychiatrists for the state and for the defense making contrary claims about the same defendant. But that’s the “soft” science of psychiatry; mathematics is supposed to be the ultimate of dependable objectivity and “truth”? It is, but we have seen that people purposely or inadvertently mangle statistical output. Scheidegger (2012) writes: “…many academics who do research on the death penalty reliably produce results that favor one side, raising a suspicion of partisan bias” (p. 161). This is similar to Gerritzen and Kirchgässner’s (2013) contention that ideology, thinly disguised within various statistical assumptions, plays a huge role in capital punishment discourse. Conclusion We have used the death penalty literature to examine the role of ideology in researching the issue as it pertains to race, and in the popular media's interpretation of it. As a deeply emotional issue, we should expect ideology to play a larger role than it does in more dispassionate topics. We have noted Kuhn's (1970) statement that research that does not fit into the current paradigm— the conventional wisdom—is "often not seen at all" and provided examples (p. 24). The first example was the argument of disproportionality in which comparisons are made between the proportions of people of each race on death row and who have been executed and their proportions of the general population. </w:t>
      </w:r>
      <w:r w:rsidRPr="00A93F38">
        <w:rPr>
          <w:rStyle w:val="StyleUnderline"/>
        </w:rPr>
        <w:t>Many commentators have been guilty of "often not seeing at all" that this is an invalid comparison, and that the correct comparison should be made between the respective racial proportions of the sub-populations of murderers who are eligible for the death penalty</w:t>
      </w:r>
      <w:r w:rsidRPr="006D48F3">
        <w:rPr>
          <w:sz w:val="14"/>
        </w:rPr>
        <w:t xml:space="preserve">. It is understandable why journalist may fail to grasp the distinction. Gilbert (1997, p. 124) asserts that because "the majority of journalists hold distinctly liberal positions on political and social issues" the media rushes to embrace sensationalized "advocacy research" and are ever looking for stories that cast journalists "in the role of moral guardians." Advocacy research has a noble history in bringing problems to public attention and raising consciousness, but advocacy is not science. The role of social scientists qua scientists is to engage problems as objectively and dispassionately as possible, not to inflate them and redefine them in ways that fit a particular ideological preference. Unlike journalists, many death penalty researchers recognized the fallacy and shifted the focus from defendant-centered to victim-centered research with the realization that the situation has reversed itself, with white defendants being proportionately more likely than black defendants to receive a death sentence. Much of this discourse has centered on the famous 1983 study of David Baldus and his colleagues which was quoted at length in the United States Supreme Court case of McClesky v. Kemp (1987). We saw that the Court's error in this case was to misinterpret an odds ratio as a "greater likelihood" or as “more times likely.” Nevertheless, </w:t>
      </w:r>
      <w:r w:rsidRPr="00B82DC8">
        <w:rPr>
          <w:rStyle w:val="StyleUnderline"/>
        </w:rPr>
        <w:t>it is demonstrably true that white victim cases are more likely to draw the death penalty for black and white defendants alike, but there are valid legal reasons why this is so. The latest studies using more sophisticated quasiexperimental methods (propensity score matching) find that white victim cases tend to have many more aggravating and fewer mitigating circumstances involved regardless of the race of the defendant.</w:t>
      </w:r>
      <w:r w:rsidRPr="006D48F3">
        <w:rPr>
          <w:sz w:val="14"/>
        </w:rPr>
        <w:t xml:space="preserve"> It is these "case characteristics" rather than "race characteristics" that account for the white victim effect. Those of us who oppose capital punishment can oppose it on moral, financial, or innocence claims where the arguments stand on stronger philosophical and empirical ground than race-based claims. False claims of anti-black bias in death penalty cases can do great harm to the already tenuous nation of race relations in this country. A recent Gallup Poll (Saad, 2015) showed that only 30% of Americans are satisfied or somewhat satisfied with race relations in this country, and telling African-Americans that "Black lives don't matter" in death penalty discourse does not help the situation. Walsh and Ellis (2004) have called ideology criminology’s “Achilles’ heel” retarding the development of its full potential. Ideology forms, shapes, and colors our concepts of crime, its causes, and what to do about it, as it does with so many other things. Ideology is a deeply-rooted thing and difficult to confront, but as professionals claiming scientific status it behooves us to do exactly that.</w:t>
      </w:r>
    </w:p>
    <w:p w14:paraId="52BEC0B0" w14:textId="77777777" w:rsidR="00A70826" w:rsidRPr="00D1319A" w:rsidRDefault="00A70826" w:rsidP="00A70826"/>
    <w:p w14:paraId="7BC1D29C" w14:textId="0C64F0D3" w:rsidR="00377EE5" w:rsidRDefault="00377EE5" w:rsidP="00377EE5">
      <w:pPr>
        <w:pStyle w:val="Heading3"/>
      </w:pPr>
      <w:r>
        <w:t xml:space="preserve">2NC – AT: Racial Bias </w:t>
      </w:r>
    </w:p>
    <w:p w14:paraId="0ACB1A44" w14:textId="64C52FA6" w:rsidR="00EF0261" w:rsidRPr="001F7E8A" w:rsidRDefault="00EF0261" w:rsidP="00EF0261">
      <w:pPr>
        <w:pStyle w:val="Heading4"/>
        <w:rPr>
          <w:rFonts w:cs="Arial"/>
        </w:rPr>
      </w:pPr>
      <w:r w:rsidRPr="001F7E8A">
        <w:rPr>
          <w:rFonts w:cs="Arial"/>
        </w:rPr>
        <w:t xml:space="preserve">Checks </w:t>
      </w:r>
      <w:r w:rsidRPr="001F7E8A">
        <w:rPr>
          <w:rFonts w:cs="Arial"/>
          <w:u w:val="single"/>
        </w:rPr>
        <w:t>solve</w:t>
      </w:r>
      <w:r w:rsidRPr="001F7E8A">
        <w:rPr>
          <w:rFonts w:cs="Arial"/>
        </w:rPr>
        <w:t xml:space="preserve"> misuse, but the </w:t>
      </w:r>
      <w:r w:rsidRPr="001F7E8A">
        <w:rPr>
          <w:rFonts w:cs="Arial"/>
          <w:u w:val="single"/>
        </w:rPr>
        <w:t>death penalty</w:t>
      </w:r>
      <w:r w:rsidRPr="001F7E8A">
        <w:rPr>
          <w:rFonts w:cs="Arial"/>
        </w:rPr>
        <w:t xml:space="preserve"> is key to deterring </w:t>
      </w:r>
      <w:r w:rsidRPr="001F7E8A">
        <w:rPr>
          <w:rFonts w:cs="Arial"/>
          <w:u w:val="single"/>
        </w:rPr>
        <w:t>violent crimes</w:t>
      </w:r>
    </w:p>
    <w:p w14:paraId="31493DA4" w14:textId="4901DCCF" w:rsidR="00EF0261" w:rsidRPr="001F7E8A" w:rsidRDefault="00EF0261" w:rsidP="00EF0261">
      <w:r w:rsidRPr="001F7E8A">
        <w:rPr>
          <w:rStyle w:val="Style13ptBold"/>
        </w:rPr>
        <w:t>Stimson 19</w:t>
      </w:r>
      <w:r w:rsidRPr="001F7E8A">
        <w:t xml:space="preserve"> [Senior Legal Fellow &amp; Manager, National Security Law Program Cully Stimson is a widely recognized expert in national security, homeland security, crime control, drug policy &amp; immigration. https://www.heritage.org/crime-and-justice/commentary/the-death-penalty-appropriate]</w:t>
      </w:r>
    </w:p>
    <w:p w14:paraId="2358A071" w14:textId="252DCB81" w:rsidR="00EF0261" w:rsidRPr="001F7E8A" w:rsidRDefault="00EF0261" w:rsidP="00435555">
      <w:pPr>
        <w:rPr>
          <w:rStyle w:val="StyleUnderline"/>
        </w:rPr>
      </w:pPr>
      <w:r w:rsidRPr="001F7E8A">
        <w:rPr>
          <w:sz w:val="16"/>
        </w:rPr>
        <w:t xml:space="preserve">That said, </w:t>
      </w:r>
      <w:r w:rsidRPr="001F7E8A">
        <w:rPr>
          <w:rStyle w:val="StyleUnderline"/>
        </w:rPr>
        <w:t xml:space="preserve">the death penalty serves </w:t>
      </w:r>
      <w:r w:rsidRPr="001F7E8A">
        <w:rPr>
          <w:rStyle w:val="Emphasis"/>
        </w:rPr>
        <w:t>three</w:t>
      </w:r>
      <w:r w:rsidRPr="001F7E8A">
        <w:rPr>
          <w:sz w:val="16"/>
        </w:rPr>
        <w:t xml:space="preserve"> </w:t>
      </w:r>
      <w:r w:rsidRPr="001F7E8A">
        <w:rPr>
          <w:rStyle w:val="StyleUnderline"/>
        </w:rPr>
        <w:t xml:space="preserve">legitimate penological </w:t>
      </w:r>
      <w:r w:rsidRPr="001F7E8A">
        <w:rPr>
          <w:rStyle w:val="Emphasis"/>
        </w:rPr>
        <w:t>objectives</w:t>
      </w:r>
      <w:r w:rsidRPr="001F7E8A">
        <w:rPr>
          <w:sz w:val="16"/>
        </w:rPr>
        <w:t xml:space="preserve">: </w:t>
      </w:r>
      <w:r w:rsidRPr="001F7E8A">
        <w:rPr>
          <w:rStyle w:val="StyleUnderline"/>
        </w:rPr>
        <w:t>general</w:t>
      </w:r>
      <w:r w:rsidRPr="001F7E8A">
        <w:rPr>
          <w:sz w:val="16"/>
        </w:rPr>
        <w:t xml:space="preserve"> </w:t>
      </w:r>
      <w:r w:rsidRPr="001F7E8A">
        <w:rPr>
          <w:rStyle w:val="Emphasis"/>
        </w:rPr>
        <w:t>deterrence</w:t>
      </w:r>
      <w:r w:rsidRPr="001F7E8A">
        <w:rPr>
          <w:sz w:val="16"/>
        </w:rPr>
        <w:t xml:space="preserve">, </w:t>
      </w:r>
      <w:r w:rsidRPr="001F7E8A">
        <w:rPr>
          <w:rStyle w:val="StyleUnderline"/>
        </w:rPr>
        <w:t>specific deterrence, and</w:t>
      </w:r>
      <w:r w:rsidRPr="001F7E8A">
        <w:rPr>
          <w:sz w:val="16"/>
        </w:rPr>
        <w:t xml:space="preserve"> </w:t>
      </w:r>
      <w:r w:rsidRPr="001F7E8A">
        <w:rPr>
          <w:rStyle w:val="Emphasis"/>
        </w:rPr>
        <w:t>retribution</w:t>
      </w:r>
      <w:r w:rsidRPr="001F7E8A">
        <w:rPr>
          <w:sz w:val="16"/>
        </w:rPr>
        <w:t xml:space="preserve">. The first, </w:t>
      </w:r>
      <w:r w:rsidRPr="001F7E8A">
        <w:rPr>
          <w:rStyle w:val="StyleUnderline"/>
        </w:rPr>
        <w:t xml:space="preserve">general deterrence, is the message that gets sent to people who are thinking about committing </w:t>
      </w:r>
      <w:r w:rsidRPr="001F7E8A">
        <w:rPr>
          <w:rStyle w:val="Emphasis"/>
        </w:rPr>
        <w:t>heinous crimes</w:t>
      </w:r>
      <w:r w:rsidRPr="001F7E8A">
        <w:rPr>
          <w:rStyle w:val="StyleUnderline"/>
        </w:rPr>
        <w:t xml:space="preserve"> that they shouldn’t do it or else they might end up being sentenced to death. </w:t>
      </w:r>
      <w:r w:rsidRPr="001F7E8A">
        <w:rPr>
          <w:sz w:val="16"/>
        </w:rPr>
        <w:t xml:space="preserve">The second, </w:t>
      </w:r>
      <w:r w:rsidRPr="001F7E8A">
        <w:rPr>
          <w:rStyle w:val="Emphasis"/>
        </w:rPr>
        <w:t>specific deterrence</w:t>
      </w:r>
      <w:r w:rsidRPr="001F7E8A">
        <w:rPr>
          <w:sz w:val="16"/>
        </w:rPr>
        <w:t xml:space="preserve">, </w:t>
      </w:r>
      <w:r w:rsidRPr="001F7E8A">
        <w:rPr>
          <w:rStyle w:val="StyleUnderline"/>
        </w:rPr>
        <w:t xml:space="preserve">is specific to the defendant. It simply means that the person who is subjected to the death penalty won’t be alive to </w:t>
      </w:r>
      <w:r w:rsidRPr="001F7E8A">
        <w:rPr>
          <w:rStyle w:val="Emphasis"/>
        </w:rPr>
        <w:t>kill other people</w:t>
      </w:r>
      <w:r w:rsidRPr="001F7E8A">
        <w:rPr>
          <w:sz w:val="16"/>
        </w:rPr>
        <w:t xml:space="preserve">. The third penological goal, retribution, is an expression of society’s right to make a moral judgment by imposing a punishment on a wrongdoer befitting the crime he has committed. Twenty-nine states, and the people’s representatives in Congress have spoken loudly; the death penalty should be available for the worst of the worst. </w:t>
      </w:r>
      <w:r w:rsidRPr="001F7E8A">
        <w:rPr>
          <w:rStyle w:val="StyleUnderline"/>
        </w:rPr>
        <w:t>Opponents also argue that since other countries have abolished the death penalty, we should also. But Thailand, India, Japan, Singapore, and many other countries retain the death penalty. Yes, many European countries have abolished the death penalty. But they</w:t>
      </w:r>
      <w:r w:rsidRPr="001F7E8A">
        <w:rPr>
          <w:sz w:val="16"/>
        </w:rPr>
        <w:t xml:space="preserve"> </w:t>
      </w:r>
      <w:r w:rsidRPr="001F7E8A">
        <w:rPr>
          <w:rStyle w:val="StyleUnderline"/>
        </w:rPr>
        <w:t>are</w:t>
      </w:r>
      <w:r w:rsidRPr="001F7E8A">
        <w:rPr>
          <w:sz w:val="16"/>
        </w:rPr>
        <w:t xml:space="preserve"> </w:t>
      </w:r>
      <w:r w:rsidRPr="001F7E8A">
        <w:rPr>
          <w:rStyle w:val="Emphasis"/>
        </w:rPr>
        <w:t>less democratic</w:t>
      </w:r>
      <w:r w:rsidRPr="001F7E8A">
        <w:rPr>
          <w:sz w:val="16"/>
        </w:rPr>
        <w:t xml:space="preserve"> </w:t>
      </w:r>
      <w:r w:rsidRPr="001F7E8A">
        <w:rPr>
          <w:rStyle w:val="StyleUnderline"/>
        </w:rPr>
        <w:t xml:space="preserve">than we are, and its lawmakers are </w:t>
      </w:r>
      <w:r w:rsidRPr="001F7E8A">
        <w:rPr>
          <w:rStyle w:val="Emphasis"/>
        </w:rPr>
        <w:t>less accountable</w:t>
      </w:r>
      <w:r w:rsidRPr="001F7E8A">
        <w:rPr>
          <w:rStyle w:val="StyleUnderline"/>
        </w:rPr>
        <w:t xml:space="preserve"> to the people in their countries. </w:t>
      </w:r>
      <w:r w:rsidRPr="001F7E8A">
        <w:rPr>
          <w:sz w:val="16"/>
        </w:rPr>
        <w:t xml:space="preserve">Death penalty opponents, quite understandably, note that there have been a number of death row inmates who have been exonerated through groups like the Innocence Project. </w:t>
      </w:r>
      <w:r w:rsidRPr="001F7E8A">
        <w:rPr>
          <w:rStyle w:val="StyleUnderline"/>
        </w:rPr>
        <w:t>Sadly</w:t>
      </w:r>
      <w:r w:rsidRPr="001F7E8A">
        <w:rPr>
          <w:sz w:val="16"/>
        </w:rPr>
        <w:t xml:space="preserve">, </w:t>
      </w:r>
      <w:r w:rsidRPr="001F7E8A">
        <w:rPr>
          <w:rStyle w:val="Emphasis"/>
        </w:rPr>
        <w:t>mistakes can happen</w:t>
      </w:r>
      <w:r w:rsidRPr="001F7E8A">
        <w:rPr>
          <w:sz w:val="16"/>
        </w:rPr>
        <w:t xml:space="preserve">. </w:t>
      </w:r>
      <w:r w:rsidRPr="001F7E8A">
        <w:rPr>
          <w:rStyle w:val="StyleUnderline"/>
        </w:rPr>
        <w:t>Indeed mistakes can happen on both sides when it comes to the death penalty.</w:t>
      </w:r>
      <w:r w:rsidRPr="001F7E8A">
        <w:rPr>
          <w:sz w:val="16"/>
        </w:rPr>
        <w:t xml:space="preserve"> However, acknowledging that mistakes can occasionally occur in capital cases does not render the death penalty unjust any more than imposing a sentence of incarceration for a term of years is not rendered unjust simply because mistakes occasionally occur in non-capital cases. Today, </w:t>
      </w:r>
      <w:r w:rsidRPr="001F7E8A">
        <w:rPr>
          <w:rStyle w:val="StyleUnderline"/>
        </w:rPr>
        <w:t xml:space="preserve">there are built-in </w:t>
      </w:r>
      <w:r w:rsidRPr="001F7E8A">
        <w:rPr>
          <w:rStyle w:val="Emphasis"/>
        </w:rPr>
        <w:t>checks and balances</w:t>
      </w:r>
      <w:r w:rsidRPr="001F7E8A">
        <w:rPr>
          <w:sz w:val="16"/>
        </w:rPr>
        <w:t xml:space="preserve"> </w:t>
      </w:r>
      <w:r w:rsidRPr="001F7E8A">
        <w:rPr>
          <w:rStyle w:val="StyleUnderline"/>
        </w:rPr>
        <w:t>in the criminal justice system</w:t>
      </w:r>
      <w:r w:rsidRPr="001F7E8A">
        <w:rPr>
          <w:sz w:val="16"/>
        </w:rPr>
        <w:t xml:space="preserve">, </w:t>
      </w:r>
      <w:r w:rsidRPr="001F7E8A">
        <w:rPr>
          <w:rStyle w:val="StyleUnderline"/>
        </w:rPr>
        <w:t>from</w:t>
      </w:r>
      <w:r w:rsidRPr="001F7E8A">
        <w:rPr>
          <w:sz w:val="16"/>
        </w:rPr>
        <w:t xml:space="preserve"> </w:t>
      </w:r>
      <w:r w:rsidRPr="001F7E8A">
        <w:rPr>
          <w:rStyle w:val="Emphasis"/>
        </w:rPr>
        <w:t>jury selection</w:t>
      </w:r>
      <w:r w:rsidRPr="001F7E8A">
        <w:rPr>
          <w:sz w:val="16"/>
        </w:rPr>
        <w:t xml:space="preserve"> </w:t>
      </w:r>
      <w:r w:rsidRPr="001F7E8A">
        <w:rPr>
          <w:rStyle w:val="StyleUnderline"/>
        </w:rPr>
        <w:t xml:space="preserve">to the </w:t>
      </w:r>
      <w:r w:rsidRPr="001F7E8A">
        <w:rPr>
          <w:rStyle w:val="Emphasis"/>
        </w:rPr>
        <w:t>penalty phase</w:t>
      </w:r>
      <w:r w:rsidRPr="001F7E8A">
        <w:rPr>
          <w:rStyle w:val="StyleUnderline"/>
        </w:rPr>
        <w:t xml:space="preserve"> to the </w:t>
      </w:r>
      <w:r w:rsidRPr="001F7E8A">
        <w:rPr>
          <w:rStyle w:val="Emphasis"/>
        </w:rPr>
        <w:t>appeals</w:t>
      </w:r>
      <w:r w:rsidRPr="001F7E8A">
        <w:rPr>
          <w:rStyle w:val="StyleUnderline"/>
        </w:rPr>
        <w:t xml:space="preserve"> process that are designed to provide fair process for each defendant. The system is not perfect, and we must work to make it better for everyone involved.</w:t>
      </w:r>
      <w:r w:rsidRPr="001F7E8A">
        <w:rPr>
          <w:sz w:val="16"/>
        </w:rPr>
        <w:t xml:space="preserve"> But </w:t>
      </w:r>
      <w:r w:rsidRPr="001F7E8A">
        <w:rPr>
          <w:rStyle w:val="StyleUnderline"/>
        </w:rPr>
        <w:t xml:space="preserve">we cannot </w:t>
      </w:r>
      <w:r w:rsidRPr="001F7E8A">
        <w:rPr>
          <w:rStyle w:val="Emphasis"/>
        </w:rPr>
        <w:t>forget the victims</w:t>
      </w:r>
      <w:r w:rsidRPr="001F7E8A">
        <w:rPr>
          <w:sz w:val="16"/>
        </w:rPr>
        <w:t xml:space="preserve"> either. Genny Gonzales would be 28 years old this year. She never went to high school, attended college, or fell in love. She is gone. Her murderers richly deserve the death penalty, though </w:t>
      </w:r>
      <w:r w:rsidRPr="001F7E8A">
        <w:rPr>
          <w:rStyle w:val="StyleUnderline"/>
        </w:rPr>
        <w:t xml:space="preserve">justice won’t be complete until their sentence is </w:t>
      </w:r>
      <w:r w:rsidRPr="001F7E8A">
        <w:rPr>
          <w:rStyle w:val="Emphasis"/>
        </w:rPr>
        <w:t>carried out</w:t>
      </w:r>
      <w:r w:rsidRPr="001F7E8A">
        <w:rPr>
          <w:rStyle w:val="StyleUnderline"/>
        </w:rPr>
        <w:t>.</w:t>
      </w:r>
    </w:p>
    <w:p w14:paraId="68E4E9A7" w14:textId="30E4AB0C" w:rsidR="009A3CE4" w:rsidRPr="001F7E8A" w:rsidRDefault="009A3CE4" w:rsidP="00435555">
      <w:pPr>
        <w:rPr>
          <w:rStyle w:val="StyleUnderline"/>
        </w:rPr>
      </w:pPr>
    </w:p>
    <w:p w14:paraId="4F82BD1B" w14:textId="659D952A" w:rsidR="009A3CE4" w:rsidRPr="001F7E8A" w:rsidRDefault="009A3CE4" w:rsidP="00435555">
      <w:pPr>
        <w:rPr>
          <w:rStyle w:val="StyleUnderline"/>
        </w:rPr>
      </w:pPr>
    </w:p>
    <w:p w14:paraId="419F20F6" w14:textId="77777777" w:rsidR="00C70E46" w:rsidRDefault="00C70E46" w:rsidP="00C70E46">
      <w:pPr>
        <w:pStyle w:val="Heading4"/>
      </w:pPr>
      <w:r>
        <w:t>There is no racial bias—those stats are the result of the ideologies of researchers—researchers morally opposed to the death penalty concede this.</w:t>
      </w:r>
    </w:p>
    <w:p w14:paraId="10C04EF8" w14:textId="77777777" w:rsidR="00C70E46" w:rsidRDefault="00C70E46" w:rsidP="00C70E46">
      <w:r w:rsidRPr="0031562B">
        <w:rPr>
          <w:rStyle w:val="Style13ptBold"/>
        </w:rPr>
        <w:t>Walsh and Hatch 17</w:t>
      </w:r>
      <w:r w:rsidRPr="0031562B">
        <w:t xml:space="preserve"> [</w:t>
      </w:r>
      <w:r>
        <w:t>Anthony Walsh (Boise State University) and Virginia Hatch (Boise State University)</w:t>
      </w:r>
      <w:r w:rsidRPr="0031562B">
        <w:t xml:space="preserve">, </w:t>
      </w:r>
      <w:r>
        <w:t>“</w:t>
      </w:r>
      <w:r w:rsidRPr="0031562B">
        <w:t xml:space="preserve">Ideology, Race, and the Death Penalty: </w:t>
      </w:r>
      <w:r>
        <w:t>“</w:t>
      </w:r>
      <w:r w:rsidRPr="0031562B">
        <w:t>Lies, Damn Lies, and Statistics</w:t>
      </w:r>
      <w:r>
        <w:t xml:space="preserve">” </w:t>
      </w:r>
      <w:r w:rsidRPr="0031562B">
        <w:t>in Advocacy</w:t>
      </w:r>
      <w:r>
        <w:rPr>
          <w:rFonts w:hint="eastAsia"/>
        </w:rPr>
        <w:t xml:space="preserve"> </w:t>
      </w:r>
      <w:r w:rsidRPr="0031562B">
        <w:t>Research</w:t>
      </w:r>
      <w:r>
        <w:t xml:space="preserve">”, </w:t>
      </w:r>
      <w:r w:rsidRPr="0031562B">
        <w:t xml:space="preserve">Journal of Ideology: Vol. 37 : No. 1 , Article 2, </w:t>
      </w:r>
      <w:r>
        <w:t>01-31-2017</w:t>
      </w:r>
      <w:r w:rsidRPr="0031562B">
        <w:t>, Accessible Online at https://scholarcommons.sc.edu/cgi/viewcontent.cgi?article=1006&amp;context=ji] KL 6-28-2020</w:t>
      </w:r>
    </w:p>
    <w:p w14:paraId="3CA22C27" w14:textId="77777777" w:rsidR="00C70E46" w:rsidRPr="006D48F3" w:rsidRDefault="00C70E46" w:rsidP="00C70E46">
      <w:pPr>
        <w:rPr>
          <w:sz w:val="14"/>
        </w:rPr>
      </w:pPr>
      <w:r w:rsidRPr="006D48F3">
        <w:rPr>
          <w:sz w:val="14"/>
        </w:rPr>
        <w:t xml:space="preserve">Abstract </w:t>
      </w:r>
      <w:r w:rsidRPr="001A487A">
        <w:rPr>
          <w:rStyle w:val="StyleUnderline"/>
        </w:rPr>
        <w:t xml:space="preserve">We use the literature on race in death penalty to illustrate </w:t>
      </w:r>
      <w:r w:rsidRPr="001A487A">
        <w:rPr>
          <w:rStyle w:val="Emphasis"/>
        </w:rPr>
        <w:t>the hold that ideology has</w:t>
      </w:r>
      <w:r w:rsidRPr="001A487A">
        <w:rPr>
          <w:rStyle w:val="StyleUnderline"/>
        </w:rPr>
        <w:t xml:space="preserve"> on researchers and journalists alike</w:t>
      </w:r>
      <w:r w:rsidRPr="006D48F3">
        <w:rPr>
          <w:sz w:val="14"/>
        </w:rPr>
        <w:t xml:space="preserve"> when a social issue is charged with emotional content. We note particularly how </w:t>
      </w:r>
      <w:r w:rsidRPr="001A487A">
        <w:rPr>
          <w:rStyle w:val="StyleUnderline"/>
        </w:rPr>
        <w:t>statistical evidence become misinterpreted in ways that support a particular ideology</w:t>
      </w:r>
      <w:r w:rsidRPr="006D48F3">
        <w:rPr>
          <w:sz w:val="14"/>
        </w:rPr>
        <w:t xml:space="preserve">, </w:t>
      </w:r>
      <w:r w:rsidRPr="001A487A">
        <w:rPr>
          <w:rStyle w:val="StyleUnderline"/>
        </w:rPr>
        <w:t>either because of innumeracy or because</w:t>
      </w:r>
      <w:r w:rsidRPr="006D48F3">
        <w:rPr>
          <w:sz w:val="14"/>
        </w:rPr>
        <w:t>—subconsciously or otherwise—</w:t>
      </w:r>
      <w:r w:rsidRPr="001A487A">
        <w:rPr>
          <w:rStyle w:val="StyleUnderline"/>
        </w:rPr>
        <w:t>one’s ideology precludes a critical analysis</w:t>
      </w:r>
      <w:r w:rsidRPr="006D48F3">
        <w:rPr>
          <w:sz w:val="14"/>
        </w:rPr>
        <w:t xml:space="preserve">. We note that because white defendants are now proportionately more likely to receive the death penalty and to be executed than black defendants that the argument has shifted from a defendant-based to a victim-based one. We examine </w:t>
      </w:r>
      <w:r w:rsidRPr="001A487A">
        <w:rPr>
          <w:rStyle w:val="StyleUnderline"/>
        </w:rPr>
        <w:t xml:space="preserve">studies based on </w:t>
      </w:r>
      <w:r w:rsidRPr="001A487A">
        <w:rPr>
          <w:rStyle w:val="Emphasis"/>
        </w:rPr>
        <w:t>identical data</w:t>
      </w:r>
      <w:r w:rsidRPr="001A487A">
        <w:rPr>
          <w:rStyle w:val="StyleUnderline"/>
        </w:rPr>
        <w:t xml:space="preserve"> coming to </w:t>
      </w:r>
      <w:r w:rsidRPr="001A487A">
        <w:rPr>
          <w:rStyle w:val="Emphasis"/>
        </w:rPr>
        <w:t>opposite conclusions,</w:t>
      </w:r>
      <w:r w:rsidRPr="001A487A">
        <w:rPr>
          <w:rStyle w:val="StyleUnderline"/>
        </w:rPr>
        <w:t xml:space="preserve"> and the most recent studies using </w:t>
      </w:r>
      <w:r w:rsidRPr="001A487A">
        <w:rPr>
          <w:rStyle w:val="Emphasis"/>
        </w:rPr>
        <w:t>advanced techniques</w:t>
      </w:r>
      <w:r w:rsidRPr="001A487A">
        <w:rPr>
          <w:rStyle w:val="StyleUnderline"/>
        </w:rPr>
        <w:t xml:space="preserve"> such as propensity score matching that</w:t>
      </w:r>
      <w:r w:rsidRPr="001A487A">
        <w:rPr>
          <w:rStyle w:val="Emphasis"/>
        </w:rPr>
        <w:t xml:space="preserve"> fail to find</w:t>
      </w:r>
      <w:r w:rsidRPr="001A487A">
        <w:rPr>
          <w:rStyle w:val="StyleUnderline"/>
        </w:rPr>
        <w:t xml:space="preserve"> any race-of-victim bias.</w:t>
      </w:r>
      <w:r w:rsidRPr="006D48F3">
        <w:rPr>
          <w:sz w:val="14"/>
        </w:rPr>
        <w:t xml:space="preserve"> It is concluded that those of us who oppose the death penalty would better do so by basing arguments on moral, financial, and innocence claims rather than claims of racism because such claims are harmful to race relations. Introduction The conventional wisdom in the United States about the death penalty is that it is unremittingly racist in that African-Americans are disproportionately condemned to death, and that this is particularly true if the victim was white. The death penalty is a moral issue hotly debated by scholars, lawyers, and politicians, especially when paired with issues such as racial bias in sentencing. We address the death penalty only to critique the conventional wisdom as it applies to the role of race in its application, and to illustrate the part that ideology plays in generating and sustaining that wisdom. The conventional wisdom in academia and the media arose in the 1970s – early 1980s when the data unequivocally supported it, but since the late 1980s -early 1990s, many studies have questioned it, and some have demonstrated that the situation has reversed itself. These studies threatening the conventional wisdom comprise a body of research that Thomas Kuhn (1970) characterized as anomalies that threaten the dominant paradigm. Over time, these anomalies may crystallize into a new paradigm, but they are stoutly resisted by the defenders of the conventional wisdom embedded in the old, and are "often not seen at all" (Kuhn, 1970, p. 24). Ideology is a loaded word that requires care in its usage. Ever since Karl Marx's "false consciousness" it has been used pejoratively to denote emotional rather than considered reasoning (Murray &amp; Kujundzic, 2005). We conceive of ideology here not as false consciousness in the Marxian sense (i.e., the blind acceptance by the misled proletariat of the dominant capitalist ideology as opposed to the "correct understanding" of their oppression and exploitation posited by Marx and Engels)., Rather, we view it as something embedded in the everyday habits of thought that shape each person's taken-for-granted "common sense" that may or may not distort reality. We also view it as mostly something that lies just beneath the conscious level much of the time in the Mannheimian sense (Mannheim, 1936). The deeply emotional issue of the death penalty as it applies to race engages opposing ideologies in academic discourse like few others. The arguments among death penalty scholars are more like a lawyer’s than a scientist’s—designed to support a predetermined end (winning the case)—rather than trying to resolve differences and ambiguities and uncovering a mutually agreed upon “truth.” Most people in the United States view ideology in terms of a bipolar distinction between the ideologies of "left" and "right"; liberal and conservative (Jost, 2006). Few people anchor their attitudes toward various issues in terms of an abstract ideology, but we can place almost all of them somewhere on a left-right ideological continuum. That is, each person tends to adopt consistent positions toward a variety of issues that results in the crystallization of their opinions, attitudes, and values into an ideology. Ideology helps us to evaluate the multitude of issues we encounter through a kind of subconscious "factor analysis," that reduces them to broad manageable value choices (Federico &amp; Schneider, 2007). Such "clustering" allows for a large degree of attitude consistency and reduces cognitive dissonance. Attitudes thus tend to crystallize and become relatively unresponsive to contrary opinions. We are aware that pigeon-holing all individuals into broad liberal and conservative boxes edits out all qualifiers and ignores all nuances. Nevertheless, we treat these systems as Weberian ideal types for heuristic purposes. These contrasting systems aspire not only to explain how the world works, but also (1) what to do to preserve it as it is, or (2) how to change it to what it “should be.” Although this may be overly simplistic, we cannot deny that we see the same people consistently assemble on opposite sides of the barricade on a host of different “preserve-orchange” issues such as abortion, illegal immigration, gay marriage, school prayer, school vouchers, the free market, and so on. We see people of different dispositions being attracted to the values of grassroots movements such as the Tea Party and Occupy Wall Street with polar ideological agendas; the first wanting to limit government influence on the economy and the other wanting to expand it. Contrasting positions on these and many other issues define the liberal-conservative divide in the modern United States. The morality of the death penalty separates liberals and conservatives, but not as tightly as one might think among the general public. Support for the death penalty is found across the conservative-liberal continuum, with the latest Gallup Poll showing that 63% of the American public supported it and 33% opposed it in early 2015. Support is much stronger among conservatives, however, with 75% of self-identified conservatives supporting it (18% opposed) versus 60% of moderates (34% opposed) and 47% of liberals (50% opposed) (Gallup Poll, 2015). However, </w:t>
      </w:r>
      <w:r w:rsidRPr="00A02B88">
        <w:rPr>
          <w:rStyle w:val="StyleUnderline"/>
        </w:rPr>
        <w:t xml:space="preserve">there is an ideological gap between the public at-large and academics, who are typically thought to be </w:t>
      </w:r>
      <w:r w:rsidRPr="00A02B88">
        <w:rPr>
          <w:rStyle w:val="Emphasis"/>
        </w:rPr>
        <w:t>overwhelmingly liberal</w:t>
      </w:r>
      <w:r w:rsidRPr="00A02B88">
        <w:rPr>
          <w:rStyle w:val="StyleUnderline"/>
        </w:rPr>
        <w:t xml:space="preserve"> </w:t>
      </w:r>
      <w:r w:rsidRPr="006D48F3">
        <w:rPr>
          <w:sz w:val="14"/>
        </w:rPr>
        <w:t>(Cushman, 2012). Gross and Simmons (2007) show that liberal dominance in academia is not as overwhelming as many suppose, but liberalism is particularly dominant in the social sciences. Fifty-eight percent of social scientists identified themselves as liberal (24% as "radicals"), 36.9% as moderate, and only 4.9% as conservative. Professors in the "harder" (engineering) and "practical" (business; health sciences) disciplines are much less likely to identify as liberal (Gross and Simmons, 2007)</w:t>
      </w:r>
      <w:r w:rsidRPr="00A02B88">
        <w:rPr>
          <w:rStyle w:val="StyleUnderline"/>
        </w:rPr>
        <w:t>. It is in the social sciences</w:t>
      </w:r>
      <w:r w:rsidRPr="006D48F3">
        <w:rPr>
          <w:sz w:val="14"/>
        </w:rPr>
        <w:t>, however,</w:t>
      </w:r>
      <w:r w:rsidRPr="00A02B88">
        <w:rPr>
          <w:rStyle w:val="StyleUnderline"/>
        </w:rPr>
        <w:t xml:space="preserve"> that ideology is most likely to animate a scholar’s research agenda, including death penalty research</w:t>
      </w:r>
      <w:r w:rsidRPr="006D48F3">
        <w:rPr>
          <w:sz w:val="14"/>
        </w:rPr>
        <w:t xml:space="preserve">. </w:t>
      </w:r>
      <w:r w:rsidRPr="00A02B88">
        <w:rPr>
          <w:rStyle w:val="StyleUnderline"/>
        </w:rPr>
        <w:t>Among</w:t>
      </w:r>
      <w:r w:rsidRPr="006D48F3">
        <w:rPr>
          <w:sz w:val="14"/>
        </w:rPr>
        <w:t xml:space="preserve"> social scientists, </w:t>
      </w:r>
      <w:r w:rsidRPr="00A02B88">
        <w:rPr>
          <w:rStyle w:val="StyleUnderline"/>
        </w:rPr>
        <w:t>criminologists</w:t>
      </w:r>
      <w:r w:rsidRPr="006D48F3">
        <w:rPr>
          <w:sz w:val="14"/>
        </w:rPr>
        <w:t xml:space="preserve"> and criminal justicians are most likely to carry out death penalty research, and one study of 770 criminologists/criminal justicians found that </w:t>
      </w:r>
      <w:r w:rsidRPr="00A02B88">
        <w:rPr>
          <w:rStyle w:val="StyleUnderline"/>
        </w:rPr>
        <w:t xml:space="preserve">68.4% identified themselves as liberal or radical, 26.1% as moderate, and only 5.4% as conservative </w:t>
      </w:r>
      <w:r w:rsidRPr="006D48F3">
        <w:rPr>
          <w:sz w:val="14"/>
        </w:rPr>
        <w:t xml:space="preserve">(Cooper, Walsh &amp; Ellis, 2010). Moreover, Radelet &amp; Laycock (2008) surveyed 77 eminent fellows of the American Society of Criminology and found that </w:t>
      </w:r>
      <w:r w:rsidRPr="00A02B88">
        <w:rPr>
          <w:rStyle w:val="StyleUnderline"/>
        </w:rPr>
        <w:t>88.2% did not believe that the death penalty is a deterrent.</w:t>
      </w:r>
      <w:r w:rsidRPr="006D48F3">
        <w:rPr>
          <w:sz w:val="14"/>
        </w:rPr>
        <w:t xml:space="preserve"> Radlett and Laycock did not directly ask if they support the death penalty; only about its deterrent effect. One can support it for retributive reasons while still believing it does not deter, but it is reasonable to conclude that this is a rough approximation of non-support since retributive justice is something that most criminologists do not support (Stohr &amp; Walsh, 2016). I</w:t>
      </w:r>
      <w:r w:rsidRPr="00A02B88">
        <w:rPr>
          <w:rStyle w:val="StyleUnderline"/>
        </w:rPr>
        <w:t>t is reasonable to suppose, then, that death penalty discourse is largely dominated by a liberal strong slant that may lead death penalty researchers, consciously or subconsciously, to slide into advocacy. The media pick up on the results of such research and trust it, and quote it.</w:t>
      </w:r>
      <w:r w:rsidRPr="006D48F3">
        <w:rPr>
          <w:sz w:val="14"/>
        </w:rPr>
        <w:t xml:space="preserve"> Race, Disproportionality, and Advocacy Research Charles Manski (2011) writes that </w:t>
      </w:r>
      <w:r w:rsidRPr="00A02B88">
        <w:rPr>
          <w:rStyle w:val="StyleUnderline"/>
        </w:rPr>
        <w:t>reluctance to consider views contrary to our own often results in claims of "</w:t>
      </w:r>
      <w:r w:rsidRPr="00BC2A36">
        <w:rPr>
          <w:rStyle w:val="Emphasis"/>
        </w:rPr>
        <w:t>incredible certitude</w:t>
      </w:r>
      <w:r w:rsidRPr="00A02B88">
        <w:rPr>
          <w:rStyle w:val="StyleUnderline"/>
        </w:rPr>
        <w:t xml:space="preserve">" for scholarly work </w:t>
      </w:r>
      <w:r w:rsidRPr="006D48F3">
        <w:rPr>
          <w:sz w:val="14"/>
        </w:rPr>
        <w:t xml:space="preserve">congenial to our own views (p. 261). He further asserts that almost all arguments about social policies with moral content such as </w:t>
      </w:r>
      <w:r w:rsidRPr="00A02B88">
        <w:rPr>
          <w:rStyle w:val="StyleUnderline"/>
        </w:rPr>
        <w:t>the death penalty involve "dueling certitudes" that conflate "science and advocacy," engage "wishful extrapolation," and results in "media overreach"</w:t>
      </w:r>
      <w:r w:rsidRPr="006D48F3">
        <w:rPr>
          <w:sz w:val="14"/>
        </w:rPr>
        <w:t xml:space="preserve"> (interpreting scholarly research as definitive). The American Society of Criminology was guilty of "incredible certitude" when it called for the abolition of capital punishment in 1989 based on a "consensus" that it provides no deterrent effect and is racist in its application. But as Manski (2011) points out: “Consensus does not imply truth…" (p. 262). Eminent death penalty researcher Daniel Nagin (2012) adds that “Certitude is easy to express. Expressing ambiguity but still maintaining clarity is very hard to do…" (p. 4). Nevertheless, </w:t>
      </w:r>
      <w:r w:rsidRPr="00A02B88">
        <w:rPr>
          <w:rStyle w:val="StyleUnderline"/>
        </w:rPr>
        <w:t>a number of statements expressed with “incredible certitude” about race and the disproportionate application of the death penalty</w:t>
      </w:r>
      <w:r w:rsidRPr="006D48F3">
        <w:rPr>
          <w:sz w:val="14"/>
        </w:rPr>
        <w:t xml:space="preserve"> and illustrating “media overreach” are shown below from various organizations and authors: “African Americans are disproportionately represented among people condemned to death in the USA. While they make up 12 percent of the national population, they account for more than 40 percent of the country’s current death row inmates, and one in three of those executed since 1977” (Amnesty International, 2003). “Approximately 35% of those executed since 1976 have been black, even though blacks constitute only 12% of the population. The odds of receiving a death sentence are nearly four times higher if the defendant is black than if he or she is white” (American Civil Liberties Union, nd). “The national death-row population is roughly 42 percent black, while the U.S. population overall is only 13.6 percent black, according to the latest census. We’ve long known that the death penalty disproportionately kills people of color” (Matt Ford in The Atlantic, June, 23rd, 2014). “Last week was the 35th anniversary of the return of the American death penalty. It remains as racist and as random as ever” (David Dow in The New York Times, July 8th , 2011). “[E]ven if it were clear that blacks and non-black defendants were treated fairly and consistently in America’s death-sentencing system, there are also concerns about the substantial overrepresentation of blacks on death row in America (13 percent of the nation’s civilian population versus 42 percent of the death row population)” (Acker, Bohm &amp; Lanier, 2014:531). </w:t>
      </w:r>
      <w:r w:rsidRPr="00A02B88">
        <w:rPr>
          <w:rStyle w:val="StyleUnderline"/>
        </w:rPr>
        <w:t xml:space="preserve">These claims are true on their face; the statistics are accurate, but </w:t>
      </w:r>
      <w:r w:rsidRPr="00BC2A36">
        <w:rPr>
          <w:rStyle w:val="Emphasis"/>
        </w:rPr>
        <w:t>the interpretation is bogus</w:t>
      </w:r>
      <w:r w:rsidRPr="00A02B88">
        <w:rPr>
          <w:rStyle w:val="StyleUnderline"/>
        </w:rPr>
        <w:t>, and constitute examples of</w:t>
      </w:r>
      <w:r w:rsidRPr="006D48F3">
        <w:rPr>
          <w:sz w:val="14"/>
        </w:rPr>
        <w:t xml:space="preserve"> what Joel Best (2001, p. 62) call "</w:t>
      </w:r>
      <w:r w:rsidRPr="00A02B88">
        <w:rPr>
          <w:rStyle w:val="StyleUnderline"/>
        </w:rPr>
        <w:t>mutant statistics</w:t>
      </w:r>
      <w:r w:rsidRPr="006D48F3">
        <w:rPr>
          <w:sz w:val="14"/>
        </w:rPr>
        <w:t>." Neil Gilbert (1998, p. 102) calls such statements</w:t>
      </w:r>
      <w:r w:rsidRPr="00BC2A36">
        <w:rPr>
          <w:rStyle w:val="StyleUnderline"/>
        </w:rPr>
        <w:t xml:space="preserve"> examples of "advocacy research" that purposely paints the grimmest of pictures</w:t>
      </w:r>
      <w:r w:rsidRPr="006D48F3">
        <w:rPr>
          <w:sz w:val="14"/>
        </w:rPr>
        <w:t xml:space="preserve"> to force fence-sitters to take notice. According to the latest information for the Death Penalty Information Center (DPIC) (2015), African-Americans have been between 11% and 13% of the U. S. population between 1976 and 2015, and have constituted 35% of the executions. Likewise, blacks comprise 42% of current U.S. death row inmates. Thus, since the resumption of executions in 1976, blacks have been overrepresented relative to their proportion of the general population by roughly 3 to 1 in terms of executions and as death row residents. As we have seen from the statements above,</w:t>
      </w:r>
      <w:r w:rsidRPr="00BC2A36">
        <w:rPr>
          <w:rStyle w:val="StyleUnderline"/>
        </w:rPr>
        <w:t xml:space="preserve"> this is almost always taken by the media (as well as some academics) as clear evidence that the death penalty is still biased against African</w:t>
      </w:r>
      <w:r>
        <w:rPr>
          <w:rStyle w:val="StyleUnderline"/>
        </w:rPr>
        <w:t>-</w:t>
      </w:r>
      <w:r w:rsidRPr="00BC2A36">
        <w:rPr>
          <w:rStyle w:val="StyleUnderline"/>
        </w:rPr>
        <w:t>Americans. The disproportionality argument is repeated mantra-like without giving any serious thought to the logic behind it because</w:t>
      </w:r>
      <w:r w:rsidRPr="00BC2A36">
        <w:rPr>
          <w:rStyle w:val="Emphasis"/>
        </w:rPr>
        <w:t xml:space="preserve"> it produces a comfortable fit with</w:t>
      </w:r>
      <w:r w:rsidRPr="00BC2A36">
        <w:rPr>
          <w:rStyle w:val="StyleUnderline"/>
        </w:rPr>
        <w:t xml:space="preserve"> the ideological </w:t>
      </w:r>
      <w:r w:rsidRPr="00BC2A36">
        <w:rPr>
          <w:rStyle w:val="Emphasis"/>
        </w:rPr>
        <w:t>views</w:t>
      </w:r>
      <w:r w:rsidRPr="00BC2A36">
        <w:rPr>
          <w:rStyle w:val="StyleUnderline"/>
        </w:rPr>
        <w:t xml:space="preserve"> of death penalty opponents</w:t>
      </w:r>
      <w:r w:rsidRPr="006D48F3">
        <w:rPr>
          <w:sz w:val="14"/>
        </w:rPr>
        <w:t xml:space="preserve">, </w:t>
      </w:r>
      <w:r w:rsidRPr="00BC2A36">
        <w:rPr>
          <w:rStyle w:val="Emphasis"/>
        </w:rPr>
        <w:t>including those of the present authors.</w:t>
      </w:r>
      <w:r w:rsidRPr="006D48F3">
        <w:rPr>
          <w:sz w:val="14"/>
        </w:rPr>
        <w:t xml:space="preserve"> We rarely seek to question something that slots comfortably into our ideology because to do so may lead us to question other positions located under the same umbrella and produce cognitive dissonance. </w:t>
      </w:r>
      <w:r w:rsidRPr="00BC2A36">
        <w:rPr>
          <w:rStyle w:val="StyleUnderline"/>
        </w:rPr>
        <w:t>Indeed, we unthinkingly accepted this view ourselves until we spent more than two years researching the death penalty for our book</w:t>
      </w:r>
      <w:r w:rsidRPr="006D48F3">
        <w:rPr>
          <w:sz w:val="14"/>
        </w:rPr>
        <w:t xml:space="preserve"> and received abundant feedback from at least 16 reviewers (Hatch &amp; Walsh, 2016). Of course, as we know from our first exposure to statistics but sometimes forget, claims of disproportionality cannot be evaluated by comparing different things. </w:t>
      </w:r>
      <w:r w:rsidRPr="00D37999">
        <w:rPr>
          <w:rStyle w:val="StyleUnderline"/>
        </w:rPr>
        <w:t xml:space="preserve">The percentages of each race executed or on death row must be compared with the percentage of each race </w:t>
      </w:r>
      <w:r w:rsidRPr="00D37999">
        <w:rPr>
          <w:rStyle w:val="Emphasis"/>
        </w:rPr>
        <w:t>eligible to be included</w:t>
      </w:r>
      <w:r w:rsidRPr="00D37999">
        <w:rPr>
          <w:rStyle w:val="StyleUnderline"/>
        </w:rPr>
        <w:t xml:space="preserve"> in those sub-populations, and </w:t>
      </w:r>
      <w:r w:rsidRPr="00D37999">
        <w:rPr>
          <w:rStyle w:val="Emphasis"/>
        </w:rPr>
        <w:t>not</w:t>
      </w:r>
      <w:r w:rsidRPr="00D37999">
        <w:rPr>
          <w:rStyle w:val="StyleUnderline"/>
        </w:rPr>
        <w:t xml:space="preserve"> with their proportion of the general population. To assess this claim logically we have to compare</w:t>
      </w:r>
      <w:r w:rsidRPr="006D48F3">
        <w:rPr>
          <w:sz w:val="14"/>
        </w:rPr>
        <w:t xml:space="preserve"> each race’s </w:t>
      </w:r>
      <w:r w:rsidRPr="00D37999">
        <w:rPr>
          <w:rStyle w:val="StyleUnderline"/>
        </w:rPr>
        <w:t>proportion of murderers with its proportion executed or on death row.</w:t>
      </w:r>
      <w:r w:rsidRPr="006D48F3">
        <w:rPr>
          <w:sz w:val="14"/>
        </w:rPr>
        <w:t xml:space="preserve"> Social </w:t>
      </w:r>
      <w:r w:rsidRPr="00D37999">
        <w:rPr>
          <w:rStyle w:val="StyleUnderline"/>
        </w:rPr>
        <w:t xml:space="preserve">scientists </w:t>
      </w:r>
      <w:r w:rsidRPr="006D48F3">
        <w:rPr>
          <w:sz w:val="14"/>
        </w:rPr>
        <w:t xml:space="preserve">(and the DPIC) </w:t>
      </w:r>
      <w:r w:rsidRPr="00D37999">
        <w:rPr>
          <w:rStyle w:val="StyleUnderline"/>
        </w:rPr>
        <w:t>are</w:t>
      </w:r>
      <w:r w:rsidRPr="006D48F3">
        <w:rPr>
          <w:sz w:val="14"/>
        </w:rPr>
        <w:t xml:space="preserve"> well </w:t>
      </w:r>
      <w:r w:rsidRPr="00D37999">
        <w:rPr>
          <w:rStyle w:val="StyleUnderline"/>
        </w:rPr>
        <w:t xml:space="preserve">aware of this, but rarely make this awareness explicit, and perhaps cannot even acknowledge it to themselves in the Kuhnian </w:t>
      </w:r>
      <w:r w:rsidRPr="006D48F3">
        <w:rPr>
          <w:sz w:val="14"/>
        </w:rPr>
        <w:t>(1970)</w:t>
      </w:r>
      <w:r w:rsidRPr="00D37999">
        <w:rPr>
          <w:rStyle w:val="StyleUnderline"/>
        </w:rPr>
        <w:t xml:space="preserve"> sense of not “seeing at all.</w:t>
      </w:r>
      <w:r w:rsidRPr="006D48F3">
        <w:rPr>
          <w:sz w:val="14"/>
        </w:rPr>
        <w:t xml:space="preserve">” If we assess racial differences among the people on death row with the correct target population in mind, a very different picture emerges. </w:t>
      </w:r>
      <w:r w:rsidRPr="00D37999">
        <w:rPr>
          <w:rStyle w:val="StyleUnderline"/>
        </w:rPr>
        <w:t>In 2013, 52.2% of individuals arrested for murder in the United States were African</w:t>
      </w:r>
      <w:r>
        <w:rPr>
          <w:rStyle w:val="StyleUnderline"/>
        </w:rPr>
        <w:t>-</w:t>
      </w:r>
      <w:r w:rsidRPr="00D37999">
        <w:rPr>
          <w:rStyle w:val="StyleUnderline"/>
        </w:rPr>
        <w:t>Americans and 47.8% were white</w:t>
      </w:r>
      <w:r w:rsidRPr="006D48F3">
        <w:rPr>
          <w:sz w:val="14"/>
        </w:rPr>
        <w:t xml:space="preserve"> (FBI, 2014). The FBI places Hispanics and non-Hispanic whites into a single “White” category (93% of Hispanics-Latinos are defined as white) in its Uniform Crime Reports (UCR), so we cannot make direct black/white comparisons between UCR and DPIC statistics. The inclusion of Hispanics in the white category inflates white crime figures because Hispanics have a higher crime rate than non-Hispanic whites (Steffensmeier et al., 2010). Steffensmeier and his colleagues (2010) calculated that when Hispanics are taken out of the white category, the black homicide rate averages 12.7 times higher than the white rate. Fox and Levin (2001) find that </w:t>
      </w:r>
      <w:r w:rsidRPr="00D37999">
        <w:rPr>
          <w:rStyle w:val="StyleUnderline"/>
        </w:rPr>
        <w:t>African-Americans are overrepresented in every homicide category</w:t>
      </w:r>
      <w:r w:rsidRPr="006D48F3">
        <w:rPr>
          <w:sz w:val="14"/>
        </w:rPr>
        <w:t xml:space="preserve">, ranging from 66.7% of drug-related homicides to 27.2% of workplace homicides, and the Radford University’s Serial Killer Information Center (Aamodt, 2015) finds that African-Americans have been 57.9% of serial killers in the U.S. from 2000 to 2014; whites 34%, Hispanics 7.9%, and Asian Americans 0.06%. </w:t>
      </w:r>
      <w:r w:rsidRPr="00D37999">
        <w:rPr>
          <w:rStyle w:val="StyleUnderline"/>
        </w:rPr>
        <w:t>With these data in mind, we should formulate a much different perspective on the disproportionality statements</w:t>
      </w:r>
      <w:r w:rsidRPr="006D48F3">
        <w:rPr>
          <w:sz w:val="14"/>
        </w:rPr>
        <w:t xml:space="preserve"> that we see in both the popular media and in scholarly works. A comparison of homicide and execution/death row data led Matt Robinson (2008) to the conclusion in his work on the death penalty that: “</w:t>
      </w:r>
      <w:r w:rsidRPr="00D37999">
        <w:rPr>
          <w:rStyle w:val="StyleUnderline"/>
        </w:rPr>
        <w:t xml:space="preserve">Although they are overrepresented among death row populations and executions relative to their share of the U.S. population, blacks are </w:t>
      </w:r>
      <w:r w:rsidRPr="00D37999">
        <w:rPr>
          <w:rStyle w:val="Emphasis"/>
        </w:rPr>
        <w:t>underrepresented based on their</w:t>
      </w:r>
      <w:r w:rsidRPr="00D37999">
        <w:rPr>
          <w:rStyle w:val="StyleUnderline"/>
        </w:rPr>
        <w:t xml:space="preserve"> arrests and </w:t>
      </w:r>
      <w:r w:rsidRPr="00D37999">
        <w:rPr>
          <w:rStyle w:val="Emphasis"/>
        </w:rPr>
        <w:t>convictions for murder</w:t>
      </w:r>
      <w:r w:rsidRPr="006D48F3">
        <w:rPr>
          <w:sz w:val="14"/>
        </w:rPr>
        <w:t xml:space="preserve">” (p. 191). This raises the question of why the perception is the opposite of the reality. The Origins of the Conventional Wisdom </w:t>
      </w:r>
      <w:r w:rsidRPr="00D37999">
        <w:rPr>
          <w:rStyle w:val="StyleUnderline"/>
        </w:rPr>
        <w:t>The history of race relations in the United States is painfully disturbing. African-Americans have been treated badly from the time that the first African slaves landed in America in 1619 until relatively recently</w:t>
      </w:r>
      <w:r w:rsidRPr="006D48F3">
        <w:rPr>
          <w:sz w:val="14"/>
        </w:rPr>
        <w:t xml:space="preserve">. In terms of the death penalty, in Virginia, slaves could be convicted of 66 crimes carrying the death penalty at one point, and free blacks could be executed for rape into the 20th century; only murder carried the death penalty for whites (Bohm, 2012). Blacks were subjected to such laws under slavery for over 200 years, and after emancipation they were subjected to the Black Codes, Jim Crow laws, disenfranchisement, “separate but equal” statutes, literacy tests, vicious stereotypes, and lynch mobs (Walsh &amp; Hemmens, 2014). </w:t>
      </w:r>
      <w:r w:rsidRPr="00D37999">
        <w:rPr>
          <w:rStyle w:val="StyleUnderline"/>
        </w:rPr>
        <w:t>Those who are aware of this history have a tendency to examine modern racial issues in its context, and find it difficult to imagine that the death penalty can be administered in a racially neutral way</w:t>
      </w:r>
      <w:r w:rsidRPr="006D48F3">
        <w:rPr>
          <w:sz w:val="14"/>
        </w:rPr>
        <w:t xml:space="preserve"> and to take racial bias in capital cases for granted. For others, history is just that— history, and that in this modern age things have changed dramatically in the United States. Some scholars maintain that death penalty opponents raise the racial issue not out of any special concern for African-Americans or for racial bias issues, but because they abhor the penalty itself for moral reasons and use race to center their arguments (McAdams, 1998). Indeed, members of the U.S. Supreme Court have been guilty of allowing their personal beliefs about the death penalty to guide their rulings in capital cases. The primary role of the U.S. Supreme Court is to ensure that laws are constitutional, yet some justices are blinded by their ideology and thus let it dictate their rulings, rather than the law. Consider the opinions of Justices William Brennan and Thurgood Marshall, both liberal judges, who served on the Court during the Furman era and remained until the early 1990s. Justice Brennan, in writing a dissent for McCleskey v. Kemp (1987) (death penalty case discussed at length shortly) was adamant that we should not forget our country’s long history of racial discrimination when trying to move forward: In more recent times, we have sought to free ourselves from the burden of this history. Yet it has been scarcely a generation since this Court's first decision striking down racial segregation, and barely two decades since the legislative prohibition of racial discrimination in major domains of national life. These have been honorable steps, but we cannot pretend that, in three decades, we have completely escaped the grip of a historical legacy spanning centuries. Warren McCleskey's evidence confronts us with the subtle and persistent influence of the past. His message is a disturbing one to a society that has formally repudiated racism, and a frustrating one to a Nation accustomed to regarding its destiny as the product of its own will. Nonetheless, we ignore him at our peril, for we remain imprisoned by the past as long as we deny its influence in the present. But it is this very stubbornness, or holding on to the past, that imprisons us from moving on and blinds us to accepting any other reality or progress in moving past discriminatory practices. These two justices were relentless in their quest to vote against just about every single capital case before them, regardless of the specific issues or merits of a case; this amounted to more than 2,000 capital cases during their Court tenure. Brennan and Marshall typically joined in their opinions, issuing standard boiler plate language along these lines: “Adhering to our views that the death penalty is in all circumstances cruel and unusual punishment prohibited by the Eighth and Fourteenth Amendments… we would grant certiorari and vacate the death sentences in these cases” (Gregg v. Georgia, 1976, ). Justice Marshall became the first African-American justice to serve on the U.S. Supreme Court. He grew up in segregation and was the grandson of a slave. Prior to serving on the Court, he worked tirelessly for the rights of Blacks and argued before the Court in the historic Brown v. Board of Education (1954) case. As a member of the Court, he focused his efforts on fighting racial discrimination and social injustice. He once explained his legal philosophy: “You do what you think is right and let the law catch up” (Savage, 2010, p. 1). Though this sentiment might be appealing to many, it is the role of our Nation’s highest Court to interpret the law in the context of the constitution, even if they do not agree with the morality of some laws. Marshall’s former clerk (and now U.S. Supreme Court Justice herself), Elena Kagan, admits that she struggled to write opinions for Marshall because she could often find no legal basis for the decisions that he asked her to write. Kagen explained that Marshall “allowed his personal experiences and the knowledge of suffering and deprivation gained from those experiences, to guide him” (Savage, 2010, p. 1). Making no secret of his intent to wage a war against the death penalty (as well as his other causes), Marshall admitted that he only hired law clerks who liked working on dissents (Mello, 1995). Although she agrees with Brennan and Marshall’s moral stance on the death penalty, current Supreme Court Justice Ruth Bader Ginsburg recognizes that she must separate her personal feelings about the death penalty from her role as a judge (and this would also be excellent advice for researchers): If I had my way there would be no death penalty. But the death penalty for now is the law, and I could say ‘Well, I won’t participate in those cases,’ but then I can’t be an influence. Every time I have to participate in a case where someone has been sentenced to death, I feel that same conflict. …But when you’re with a group of nine people, the highest court in the land, you can’t pretend to be king or queen (cited in Tabak, 2014). </w:t>
      </w:r>
      <w:r w:rsidRPr="00D37999">
        <w:rPr>
          <w:rStyle w:val="StyleUnderline"/>
        </w:rPr>
        <w:t>There is plentiful evidence of anti-black bias in the administration of the death penalty way into the 20th Century.</w:t>
      </w:r>
      <w:r w:rsidRPr="006D48F3">
        <w:rPr>
          <w:sz w:val="14"/>
        </w:rPr>
        <w:t xml:space="preserve"> Elliot Cramer’s (2009) testimony before the House Select Committee of North Carolina on the death penalty indicated that</w:t>
      </w:r>
      <w:r w:rsidRPr="00D37999">
        <w:rPr>
          <w:rStyle w:val="StyleUnderline"/>
        </w:rPr>
        <w:t xml:space="preserve"> from 1910 to 1961, 133 blacks and 36 whites were executed in North Carolina. However, he also indicated that since 1984 the situation changed dramatically with 13 blacks and 28 whites being executed in the state. The evidence now points to black underrepresentation on almost all death rows in the United States.</w:t>
      </w:r>
      <w:r w:rsidRPr="006D48F3">
        <w:rPr>
          <w:sz w:val="14"/>
        </w:rPr>
        <w:t xml:space="preserve"> Blume, Eisenberg and Wells (2004) looked at </w:t>
      </w:r>
      <w:r w:rsidRPr="00D37999">
        <w:rPr>
          <w:rStyle w:val="StyleUnderline"/>
        </w:rPr>
        <w:t>this disproportionality issue with data from the 31 states</w:t>
      </w:r>
      <w:r w:rsidRPr="006D48F3">
        <w:rPr>
          <w:sz w:val="14"/>
        </w:rPr>
        <w:t xml:space="preserve"> that sentenced 10 or more individuals to death </w:t>
      </w:r>
      <w:r w:rsidRPr="00D37999">
        <w:rPr>
          <w:rStyle w:val="StyleUnderline"/>
        </w:rPr>
        <w:t xml:space="preserve">from 1977 through 1999 </w:t>
      </w:r>
      <w:r w:rsidRPr="006D48F3">
        <w:rPr>
          <w:sz w:val="14"/>
        </w:rPr>
        <w:t xml:space="preserve">(5,953 death sentences). </w:t>
      </w:r>
      <w:r w:rsidRPr="00D37999">
        <w:rPr>
          <w:rStyle w:val="StyleUnderline"/>
        </w:rPr>
        <w:t xml:space="preserve">They compared the proportion of convicted black murder offenders in each state with the proportion of black inmates on death row. </w:t>
      </w:r>
      <w:r w:rsidRPr="006D48F3">
        <w:rPr>
          <w:sz w:val="14"/>
        </w:rPr>
        <w:t xml:space="preserve">They found that </w:t>
      </w:r>
      <w:r w:rsidRPr="00D37999">
        <w:rPr>
          <w:rStyle w:val="StyleUnderline"/>
        </w:rPr>
        <w:t>in California, Nevada, and Utah, blacks were overrepresented on death row relative to</w:t>
      </w:r>
      <w:r w:rsidRPr="006D48F3">
        <w:rPr>
          <w:sz w:val="14"/>
        </w:rPr>
        <w:t xml:space="preserve"> their </w:t>
      </w:r>
      <w:r w:rsidRPr="00D37999">
        <w:rPr>
          <w:rStyle w:val="StyleUnderline"/>
        </w:rPr>
        <w:t>proportion of murders</w:t>
      </w:r>
      <w:r w:rsidRPr="006D48F3">
        <w:rPr>
          <w:sz w:val="14"/>
        </w:rPr>
        <w:t xml:space="preserve"> in those states, </w:t>
      </w:r>
      <w:r w:rsidRPr="00D37999">
        <w:rPr>
          <w:rStyle w:val="StyleUnderline"/>
        </w:rPr>
        <w:t>but</w:t>
      </w:r>
      <w:r w:rsidRPr="006D48F3">
        <w:rPr>
          <w:sz w:val="14"/>
        </w:rPr>
        <w:t xml:space="preserve"> that </w:t>
      </w:r>
      <w:r w:rsidRPr="00D37999">
        <w:rPr>
          <w:rStyle w:val="StyleUnderline"/>
        </w:rPr>
        <w:t>in all other 28 states they were underrepresented.</w:t>
      </w:r>
      <w:r w:rsidRPr="006D48F3">
        <w:rPr>
          <w:sz w:val="14"/>
        </w:rPr>
        <w:t xml:space="preserve"> In Nevada the percentage of black murder offenders during that 22-year period was 30.2%, and the percentage of blacks on death row was 33.1%. In Utah the respective percentages were 8.6% and 10.5, and in California they were 33.8% and 35.3%. African-Americans are thus overrepresented in proportion to the proportion of murders they commit in these three states. These differences are miniscule compared to the remaining 28 states, where they were underrepresented </w:t>
      </w:r>
      <w:r w:rsidRPr="00D37999">
        <w:rPr>
          <w:rStyle w:val="StyleUnderline"/>
        </w:rPr>
        <w:t>to a large degree.</w:t>
      </w:r>
      <w:r w:rsidRPr="006D48F3">
        <w:rPr>
          <w:sz w:val="14"/>
        </w:rPr>
        <w:t xml:space="preserve"> In Tennessee, African-Americans committed 60.4% of murders in the state, but their percentage on death row was 33.3%. In Mississippi the respective percentages were 77.9% and 59.0%, and in Missouri they were 62.6% and 41.1%. However, only a tiny fraction of homicides are death eligible, and an even smaller proportion (about 2% to 6%, depending on jurisdiction) actually receive a death sentence (Berk, Li &amp; Hickman, 2005; Streib, 2003). It seems from these data that </w:t>
      </w:r>
      <w:r w:rsidRPr="00D37999">
        <w:rPr>
          <w:rStyle w:val="StyleUnderline"/>
        </w:rPr>
        <w:t>white murderers are proportionately more likely to both receive a death sentence and to be executed for death-eligible homicide.</w:t>
      </w:r>
      <w:r w:rsidRPr="006D48F3">
        <w:rPr>
          <w:sz w:val="14"/>
        </w:rPr>
        <w:t xml:space="preserve"> For instance, an early post-Furman (referring to Furman v. Georgia that led to a de facto moratorium on capital punishment throughout the United States from 1972 to 1976) study found from 1930 onwards in the Northern states that whites were more likely to receive the death penalty, and that the discrimination evidenced against blacks in death penalty cases in earlier years in the South disappeared in later years (Kleck, 1981). Greenfeld and Hinners (1984) looked at 1,405 prisoners under sentence of death and found that 15.8 per thousand white murderers were sentenced to death versus 11.6 per 1,000 black murders. A large study by Gross and Mauro (1989) looked at death sentences in over 14,000 cases and found that whites received a death sentence in 26.5% of the cases involving felony circumstances and in 1.4% of the cases with non-felony circumstances. On the other hand, 17.2% of blacks convicted in felony circumstances and 0.4% in non-felony circumstances received a death sentence (calculated by McAdams [1998] from Gross and Mauro’s data). A 2001 U.S. Justice Department (2001) study of federal death-eligible cases reached a similar conclusion in federal murder cases: United States Attorneys recommended the death penalty in smaller proportions of cases involving Black or Hispanic defendants than in those involving White defendants; the Attorney General's capital case review committee likewise recommended the death penalty in smaller proportions of involving Black or Hispanic defendants…. In the cases considered by the Attorney General, the Attorney General decided to seek the death penalty for 38% of the White defendants, 25% of the Black defendants, and 20% of the Hispanic defendants. Why we should see a disproportional number of white murderers receiving the death penalty relative to blacks is a question yet to be addressed in any systematic fashion. When African-Americans were disproportionately charged, convicted, and executed for capital crimes it was relatively easy to explain in terms of racism. Yet the Southern states—long considered the bastions of racism—are the states in which blacks are most underrepresented on death row relative to the number of murder they commit. One explanation is that the Southern states have large African-American populations, and African-Americans have been shown to be less likely to favor the death penalty than whites (Blume, Eisenberg &amp; Wells, 2004). With a fair proportion of blacks on a jury, prosecutors may decide not to seek the death penalty, or black jurors may refuse to convict if the death penalty is on the table, especially if the defendant is black. Another view is that perhaps prosecutors, judges, and juries are more careful in handling minority cases in an attempt to convince themselves they are being impartial in their treatment of minorities and are keen to avoid the dreaded “racist” label. The Issue of Victim’s Race </w:t>
      </w:r>
      <w:r w:rsidRPr="001640F5">
        <w:rPr>
          <w:rStyle w:val="StyleUnderline"/>
        </w:rPr>
        <w:t xml:space="preserve">With all the evidence now showing that black murder defendants are less likely to be sentenced to death than white murder defendants, the race issue has become victim-centered rather than defendant-centered. However, it is still very much a race issue </w:t>
      </w:r>
      <w:r w:rsidRPr="001640F5">
        <w:rPr>
          <w:rStyle w:val="Emphasis"/>
        </w:rPr>
        <w:t>divided along ideological lines</w:t>
      </w:r>
      <w:r w:rsidRPr="001640F5">
        <w:rPr>
          <w:rStyle w:val="StyleUnderline"/>
        </w:rPr>
        <w:t>.</w:t>
      </w:r>
      <w:r w:rsidRPr="00300FCE">
        <w:rPr>
          <w:rStyle w:val="StyleUnderline"/>
        </w:rPr>
        <w:t xml:space="preserve"> The literature consistently shows that killers of whites </w:t>
      </w:r>
      <w:r w:rsidRPr="006D48F3">
        <w:rPr>
          <w:sz w:val="14"/>
        </w:rPr>
        <w:t xml:space="preserve">(regardless of the killer's race) </w:t>
      </w:r>
      <w:r w:rsidRPr="00300FCE">
        <w:rPr>
          <w:rStyle w:val="StyleUnderline"/>
        </w:rPr>
        <w:t>are more likely to receive the death penalty</w:t>
      </w:r>
      <w:r w:rsidRPr="006D48F3">
        <w:rPr>
          <w:sz w:val="14"/>
        </w:rPr>
        <w:t xml:space="preserve"> than killers of other racial groups. Because homicide is overwhelmingly intraracial, this is the primary reason that whites are more likely to receive the death penalty. Prosecutorial reluctance to seek the death penalty for blacks might be revealing a devaluation of black victims vis-à-vis their white counterparts, and a perception that black-on-black crime is not a threat to the white power structure. Thus the race issue in death penalty discourse is thus still alive and well, but it has done something of a U-turn. McAdams (1998) contends that now a greater proportion of condemned whites are executed than condemned blacks, capital punishment opponents who: first adopted an offender-centered concept of justice….turned on a dime and adopted a victim-centered concept of justice (when the data in fact showed that too many whites are being executed). Had they maintained a philosophical consistency, the opponents might have lauded the current situation on the ground that a sort of affirmative action was being employed. That is, against a historic background of harsh treatment of black people in most aspects of public policy, black offenders are getting favorable treatment from the criminal justice system (p. 160). The focus has now moved from bias against black defendants to bias against black victims or, conversely, bias in favor of white victims, particularly white female victims. Thus, when we see fewer blacks receiving a death sentence and being executed than whites, it is not because of any bias in favor of black defendants or against white defendants, but rather bias in favor of white victims. Moreover, the charge made today is that the death penalty is most often sought when the victim is white and the perpetrator is black. This victim-centered argument regarding racial prejudice and the death penalty centers on the work of Baldus, Pulaski, and Woodworth (1983), and has become known as “</w:t>
      </w:r>
      <w:r w:rsidRPr="00300FCE">
        <w:rPr>
          <w:rStyle w:val="StyleUnderline"/>
        </w:rPr>
        <w:t>the Baldus study</w:t>
      </w:r>
      <w:r w:rsidRPr="006D48F3">
        <w:rPr>
          <w:sz w:val="14"/>
        </w:rPr>
        <w:t xml:space="preserve">.” This study was widely cited in McCleskey v. Kemp (1987) before the United States Supreme Court. McCleskey was a black man convicted of murdering a police officer in Georgia and sentenced to death who claimed that the death penalty was racially biased in favor of white victims. The Baldus study examined over 2,000 murder cases that occurred in Georgia during the 1970s in support of McCleskey. The raw numbers in Baldus’ study indicated reverse racial disparity according to the race of the defendant, with 4% of the black defendants receiving the death penalty and 7% of the white defendants. But the real issue in the case was the race of the victim. In denying McCleskey’s claim and writing the majority opinion, Justice Lewis Powell wrote that: “even after taking account of 39 nonracial variables, defendants charged with killing </w:t>
      </w:r>
      <w:r w:rsidRPr="00300FCE">
        <w:rPr>
          <w:rStyle w:val="StyleUnderline"/>
        </w:rPr>
        <w:t>white victims were 4.3 times as likely to receive a death sentence as defendants charged with killing blacks</w:t>
      </w:r>
      <w:r w:rsidRPr="006D48F3">
        <w:rPr>
          <w:sz w:val="14"/>
        </w:rPr>
        <w:t xml:space="preserve">” (cited in Weatherspoon, 1998, p. 193-194). Powell’s statement </w:t>
      </w:r>
      <w:r w:rsidRPr="00300FCE">
        <w:rPr>
          <w:rStyle w:val="StyleUnderline"/>
        </w:rPr>
        <w:t>may be the most quoted line in death penalty discourse</w:t>
      </w:r>
      <w:r w:rsidRPr="006D48F3">
        <w:rPr>
          <w:sz w:val="14"/>
        </w:rPr>
        <w:t xml:space="preserve"> and, as shown with a few samples below, sparked numerous “copycat” citations. "Professor David Baldus examined sentencing patterns in Georgia in the 1970's. After reviewing over 2500 homicide cases in that state, controlling for 230 non-racial factors, he concluded that a person accused of killing a white was 4.3 times more likely to be sentenced to death than a person accused of killing a black." (American Civil Liberties Union, nd). “[D]efendants charged with killing white victims are 4.3 times as likely to receive a death sentence as defendants charged with killing blacks” (Bedau, 1997, p. 254). “They [the Baldus study] found that those accused of killing white victims were four times as likely to be sentenced to death than those of killing black victims” (Baumgartner, Grigg and Masto, 2015, p. 2). The "Baldus study demonstrated that a defendant charged with killing a white victim was 4.3 times more likely to receive a death sentence than a defendant charged with killing a black victim" (Smith &amp; Cohen, 2012, p. 229). </w:t>
      </w:r>
      <w:r w:rsidRPr="00300FCE">
        <w:rPr>
          <w:rStyle w:val="StyleUnderline"/>
        </w:rPr>
        <w:t xml:space="preserve">Baldus’ “4.3” is </w:t>
      </w:r>
      <w:r w:rsidRPr="00300FCE">
        <w:rPr>
          <w:rStyle w:val="Emphasis"/>
        </w:rPr>
        <w:t>misinterpreted</w:t>
      </w:r>
      <w:r w:rsidRPr="00300FCE">
        <w:rPr>
          <w:rStyle w:val="StyleUnderline"/>
        </w:rPr>
        <w:t xml:space="preserve"> by many people on many occasions as a 4.3 times greater likelihood, when it is actually an </w:t>
      </w:r>
      <w:r w:rsidRPr="00300FCE">
        <w:rPr>
          <w:rStyle w:val="Emphasis"/>
        </w:rPr>
        <w:t>odds ratio.</w:t>
      </w:r>
      <w:r w:rsidRPr="006D48F3">
        <w:rPr>
          <w:sz w:val="14"/>
        </w:rPr>
        <w:t xml:space="preserve"> Arnold Barnett (1994), a math professor at MIT, used the McCleskey quote (among others unrelated to the death penalty) to illustrate the misuse of statistics and “to discourage fellow citizens from taking a strong position or course of action based solely on a press report” (p. 38). The problem is one of confusing probabilities with odds, particularly the ratio between the respective odds represented by their probabilities. We present Barnett's hypothetical example below in simplified bivariate form to show how Baldus, through no fault of his own, continues to be misinterpreted, either out of an unfortunate innumeracy, which is forgivable, or purposely, which is not. Victim’s Race Death Sentence White Black Yes 99 96 no 1 4 100 100 Note first that a death sentence was received by 99 defendants (regardless of race) who murdered whites in extremely aggravated circumstances and by 96 (again, regardless of race) who murdered blacks under similar circumstances. Translating this into an odds ratio, things get confusing for people lacking statistical training. The odds of some outcome is calculated by the ratio of the probability of the outcome occurring (p) and the probability of it not occurring (q), or odds = p/q. A death sentence for a defendant given a white victim is thus obtained by the probability of a death sentence (99/100 = .99) divided by the probability of not getting a death sentence (1/100 = .01). The odds of a death sentence given a white victim is thus .99/.01 = 99, or 99:1. The probability of a death sentence given a black victim is (96/100 = .96), and the probability of not getting a death sentence is (4/100 = .04). The odds of a death sentence given a black victim in this example is thus .96/.04 = 24. The odd ratio is the ratio of the odds of receiving a death sentence given a white victim (99) and the odds of receiving a death sentence given a black victim (24); therefore the odds ratio = 99/24 = 4.125. The odds ratio should be interpreted as “The odds of a defendant who killed a white victim are 4.125 times greater than the odds of receiving a death for a defendant who killed a black victim.” To interpret it as a “4.125 more likely to get a death sentence” is simply wrong. The real difference is the difference between a considerably less egregious 99% and 96%. Race of Victim Bias: The Data All </w:t>
      </w:r>
      <w:r w:rsidRPr="00300FCE">
        <w:rPr>
          <w:rStyle w:val="StyleUnderline"/>
        </w:rPr>
        <w:t xml:space="preserve">studies do indeed show that killers of whites </w:t>
      </w:r>
      <w:r w:rsidRPr="006D48F3">
        <w:rPr>
          <w:sz w:val="14"/>
        </w:rPr>
        <w:t xml:space="preserve">(regardless of the race of the killer) </w:t>
      </w:r>
      <w:r w:rsidRPr="00300FCE">
        <w:rPr>
          <w:rStyle w:val="StyleUnderline"/>
        </w:rPr>
        <w:t>are more likely to receive the death penalty than killers of blacks.</w:t>
      </w:r>
      <w:r w:rsidRPr="006D48F3">
        <w:rPr>
          <w:sz w:val="14"/>
        </w:rPr>
        <w:t xml:space="preserve"> In the Gross and Mauro (1989) data, 28.8% of blacks who killed whites under felony circumstances received a death sentence versus 6% of blacks who killed other blacks under similar circumstances. Whites who killed blacks under felony circumstances received a death sentence 18.2% of the time. Thus whites who kill blacks are more likely to receive the death penalty than blacks who kill blacks, although this must be viewed in light of the fact that whites only commit about 5% of interracial murders (Robinson, 2008). Concern about race-of-victim bias motivated </w:t>
      </w:r>
      <w:r w:rsidRPr="00300FCE">
        <w:rPr>
          <w:rStyle w:val="StyleUnderline"/>
        </w:rPr>
        <w:t xml:space="preserve">the National Institute of Justice </w:t>
      </w:r>
      <w:r w:rsidRPr="006D48F3">
        <w:rPr>
          <w:sz w:val="14"/>
        </w:rPr>
        <w:t xml:space="preserve">(NIJ) to </w:t>
      </w:r>
      <w:r w:rsidRPr="00300FCE">
        <w:rPr>
          <w:rStyle w:val="StyleUnderline"/>
        </w:rPr>
        <w:t>commission three independent teams to examine the role of race in the application of the death penalty in federal cases.</w:t>
      </w:r>
      <w:r w:rsidRPr="006D48F3">
        <w:rPr>
          <w:sz w:val="14"/>
        </w:rPr>
        <w:t xml:space="preserve"> These data are summed up in a 209 page NIJ report in which Klein, Berk and Hickman (2006, p. xvii) write: </w:t>
      </w:r>
      <w:r w:rsidRPr="00300FCE">
        <w:rPr>
          <w:rStyle w:val="StyleUnderline"/>
        </w:rPr>
        <w:t xml:space="preserve">When we look at the raw data and make no adjustment for case characteristics, we find </w:t>
      </w:r>
      <w:r w:rsidRPr="006D48F3">
        <w:rPr>
          <w:sz w:val="14"/>
        </w:rPr>
        <w:t xml:space="preserve">the large race effects noted previously—namely, a decision to seek the death penalty is more likely to occur when the defendants are White and when the victims are White. However, </w:t>
      </w:r>
      <w:r w:rsidRPr="00300FCE">
        <w:rPr>
          <w:rStyle w:val="StyleUnderline"/>
        </w:rPr>
        <w:t>these disparities disappear when the data coded from the AG’s</w:t>
      </w:r>
      <w:r w:rsidRPr="006D48F3">
        <w:rPr>
          <w:sz w:val="14"/>
        </w:rPr>
        <w:t xml:space="preserve"> [Attorney General’s] </w:t>
      </w:r>
      <w:r w:rsidRPr="00300FCE">
        <w:rPr>
          <w:rStyle w:val="StyleUnderline"/>
        </w:rPr>
        <w:t>case files are used to adjust for the heinousness of the crime</w:t>
      </w:r>
      <w:r w:rsidRPr="006D48F3">
        <w:rPr>
          <w:sz w:val="14"/>
        </w:rPr>
        <w:t xml:space="preserve">. For instance, [one of the studies] concluded, “On balance, there seems to be no evidence in these data of systematic racial effects that apply on the average to the full set of cases we studied.” The other two teams reached the same conclusion. [One team] found that, with their models, after controlling for the tally of aggravating and mitigating factors, and district, there was no evidence of a race effect. This was true whether we examined race of victim alone . . . or race of defendant and the interaction between victim and defendant race.” [the third study’s author] reported that his “analysis found </w:t>
      </w:r>
      <w:r w:rsidRPr="00300FCE">
        <w:rPr>
          <w:rStyle w:val="StyleUnderline"/>
        </w:rPr>
        <w:t xml:space="preserve">no evidence of racial bias in either USAO </w:t>
      </w:r>
      <w:r w:rsidRPr="006D48F3">
        <w:rPr>
          <w:sz w:val="14"/>
        </w:rPr>
        <w:t xml:space="preserve">[U.S. Attorney’s Office] </w:t>
      </w:r>
      <w:r w:rsidRPr="00300FCE">
        <w:rPr>
          <w:rStyle w:val="StyleUnderline"/>
        </w:rPr>
        <w:t>recommendations or the AG decisions to seek the death penalty</w:t>
      </w:r>
      <w:r w:rsidRPr="006D48F3">
        <w:rPr>
          <w:sz w:val="14"/>
        </w:rPr>
        <w:t xml:space="preserve">. A recent study by Hermant Sharma and his colleagues (2013) looked at all first-degree murder convictions in Tennessee from 1976 to 2007. They noted that prosecutors sought the death penalty for 76% of white defendants and 62.6% of black defendants, and that 37.3% of white defendants for whom the death penalty was sought received it versus 23.6% of black defendants. Prosecutors sought the death penalty in 64% of the cases where the victim was white, and in 33% of the cases where the victim was black. </w:t>
      </w:r>
      <w:r w:rsidRPr="00300FCE">
        <w:rPr>
          <w:rStyle w:val="StyleUnderline"/>
        </w:rPr>
        <w:t>When controlling for a variety of aggravating and mitigating factors, as well as demographic, and evidentiary variables, they found that the killing of a law enforcement officer or child, a history of prior violent offenses, and all evidentiary</w:t>
      </w:r>
      <w:r w:rsidRPr="006D48F3">
        <w:rPr>
          <w:sz w:val="14"/>
        </w:rPr>
        <w:t xml:space="preserve"> (scientific, co-perpetrator testimony, confession, and strong eye witness testimony) </w:t>
      </w:r>
      <w:r w:rsidRPr="00300FCE">
        <w:rPr>
          <w:rStyle w:val="StyleUnderline"/>
        </w:rPr>
        <w:t>variables were by far the strongest predictors of receiving a death sentence for defendants of any race.</w:t>
      </w:r>
      <w:r w:rsidRPr="006D48F3">
        <w:rPr>
          <w:sz w:val="14"/>
        </w:rPr>
        <w:t xml:space="preserve"> Their most important finding was that victim’s race did not play any significant independent part, but victim’s sex (female) did. </w:t>
      </w:r>
      <w:r w:rsidRPr="00300FCE">
        <w:rPr>
          <w:rStyle w:val="StyleUnderline"/>
        </w:rPr>
        <w:t>The racial make-up of the crime</w:t>
      </w:r>
      <w:r w:rsidRPr="006D48F3">
        <w:rPr>
          <w:sz w:val="14"/>
        </w:rPr>
        <w:t xml:space="preserve"> (black offender/white victim; white offender/white victim, etc.) </w:t>
      </w:r>
      <w:r w:rsidRPr="00300FCE">
        <w:rPr>
          <w:rStyle w:val="StyleUnderline"/>
        </w:rPr>
        <w:t>had no significant independent effect, but race of the defendant did, with whites being significantly more likely to receive the death penalty than blacks</w:t>
      </w:r>
      <w:r w:rsidRPr="006D48F3">
        <w:rPr>
          <w:sz w:val="14"/>
        </w:rPr>
        <w:t xml:space="preserve"> over the 30- year period. Dueling Statisticians An interesting saying attributed to numerous authors from Mark Twain to Benjamin Disraeli is that there are three kinds of lies: “lies, damn lies, and statistics.” Some folks quote this to justify ignorance, but others may quote it as a warning about accepting tortuous mathematical arguments having to do with the social realm as gospel. Darrell Huff ‘s book How to Lie with Statistics (1954) has been a classic for over one-half century. Of course, statistics don’t lie, but people lie with statistics, either out of ignorance about what the statistics mean or to consciously or subconsciously support an agenda. For instance, </w:t>
      </w:r>
      <w:r w:rsidRPr="00A93F38">
        <w:rPr>
          <w:rStyle w:val="StyleUnderline"/>
        </w:rPr>
        <w:t xml:space="preserve">two statisticians used data from 102 U.S. death penalty deterrence studies from 1975 through 2011 to demonstrate how </w:t>
      </w:r>
      <w:r w:rsidRPr="00A93F38">
        <w:rPr>
          <w:rStyle w:val="Emphasis"/>
        </w:rPr>
        <w:t>opposite findings</w:t>
      </w:r>
      <w:r w:rsidRPr="00A93F38">
        <w:rPr>
          <w:rStyle w:val="StyleUnderline"/>
        </w:rPr>
        <w:t xml:space="preserve"> can be derived from the same data set with </w:t>
      </w:r>
      <w:r w:rsidRPr="00A93F38">
        <w:rPr>
          <w:rStyle w:val="Emphasis"/>
        </w:rPr>
        <w:t xml:space="preserve">only slight changes in assumptions </w:t>
      </w:r>
      <w:r w:rsidRPr="006D48F3">
        <w:rPr>
          <w:sz w:val="14"/>
        </w:rPr>
        <w:t xml:space="preserve">(Gerritzen &amp; Kirchgässner, 2013). They further concluded that </w:t>
      </w:r>
      <w:r w:rsidRPr="00A93F38">
        <w:rPr>
          <w:rStyle w:val="StyleUnderline"/>
        </w:rPr>
        <w:t>ideology</w:t>
      </w:r>
      <w:r w:rsidRPr="006D48F3">
        <w:rPr>
          <w:sz w:val="14"/>
        </w:rPr>
        <w:t xml:space="preserve"> (pro- or anti-death penalty bias) </w:t>
      </w:r>
      <w:r w:rsidRPr="00A93F38">
        <w:rPr>
          <w:rStyle w:val="StyleUnderline"/>
        </w:rPr>
        <w:t>may account for most contradictory findings</w:t>
      </w:r>
      <w:r w:rsidRPr="006D48F3">
        <w:rPr>
          <w:sz w:val="14"/>
        </w:rPr>
        <w:t>: “Our results also reinforce the considerations…that selective perceptions might be the cause for divergent findings. If rather different results can be obtained under reasonable assumptions, researchers will consider those outcomes as being reliable which correspond to their pre-conceptions” (p, 24). Opposite findings from the same data sets from Georgia and Maryland are presented below. Baldus and his colleagues (1983) looked at a number of aggravating and mitigating circumstances and basically argued that with zero or one aggravating factor in a murder case there was no racial discrimination regardless of the racial makeup of the victim/offender dyad. Similarly, with multiple aggravating factors (such as multiple victims, a prior homicide conviction, child victims, torture, and so forth), there was no discrimination and the risk of a death sentence was high regardless of the racial makeup of the victim/offender dyad. However, it was at the middle range of aggravating circumstances where the “correct” sentence was less clear that racial disparities appear, and here is where the notorious “4.3” odds ratio came from. In an analysis of the same Georgia data that Baldus relied on, Joseph Katz (2005) examined all aggravating and mitigating circumstances. In the 1,082 homicide defendant sample, 141 cases involved a white victim and a black perpetrator. In 67.1% of white victim-black perpetrator (W/B) cases the victim was killed in the course of a robbery compared to 7.4% in black victim cases, and in 70.6% of the W/B cases the victim was a stranger compared with 9.6% of black victim cases. Katz (2005) also indicated that “</w:t>
      </w:r>
      <w:r w:rsidRPr="00A93F38">
        <w:rPr>
          <w:rStyle w:val="StyleUnderline"/>
        </w:rPr>
        <w:t>White victim homicides show a greater percentage of mutilations, execution style murders, tortures, and beaten victims, features which generally aggravate homicide and increase the likelihood of a death sentence</w:t>
      </w:r>
      <w:r w:rsidRPr="006D48F3">
        <w:rPr>
          <w:sz w:val="14"/>
        </w:rPr>
        <w:t xml:space="preserve">” (p. 405). Katz (2005) cites a number of other studies finding similar results in 10 different states; that is, </w:t>
      </w:r>
      <w:r w:rsidRPr="00A93F38">
        <w:rPr>
          <w:rStyle w:val="StyleUnderline"/>
        </w:rPr>
        <w:t>once the full array of aggravating and mitigating factors are considered there is little or no discrimination evident in white victim-black perpetrator cases that is not accounted for by aggravating circumstances and other legally relevant variables.</w:t>
      </w:r>
      <w:r w:rsidRPr="006D48F3">
        <w:rPr>
          <w:sz w:val="14"/>
        </w:rPr>
        <w:t xml:space="preserve"> Unlike the Baldus study, the Katz (2005) study is hard to find cited anywhere. As Cassell (2008) explains the nature of the victim-offender relationship: "Black-defendant-kills-white-victim cases more often involve the murder of a law enforcement officer, kidnapping and rape, mutilation, execution-style killing, and torture—all quintessential aggravating factors—than do other combinations" (p. 23-24). A study by criminologists Paternoster and Brame (2003) that looked at 1,130 death-eligible homicide cases in Maryland and found no race-of-defendant bias but significant race-of-victim effects. That is, cases in which the offender was black and the victim was white were about 3.5 times more likely than any other offender/victim dyad to receive a death sentence. On the other hand, statisticians Berk, Li, and Hickman (2005) looked at the same data and arrived at the opposite conclusion: “When race surfaces, cases with a Black defendant and White victim or ‘other’ racial combinations are less likely to have death sentences imposed” (p. 381). Berk, Li and Hickman (2005) conclude that: “For both capital charges and death sentences, race either played no role or a small one that is difficult to specify” (p. 386). </w:t>
      </w:r>
      <w:r w:rsidRPr="00A93F38">
        <w:rPr>
          <w:rStyle w:val="StyleUnderline"/>
        </w:rPr>
        <w:t xml:space="preserve">More recent studies of the "white victim effect" tend to support the “no effect” side of the debate. </w:t>
      </w:r>
      <w:r w:rsidRPr="006D48F3">
        <w:rPr>
          <w:sz w:val="14"/>
        </w:rPr>
        <w:t xml:space="preserve">Jennings and his colleagues (2014) looked at every death-eligible case (N = 1,356) prosecuted in North Carolina from 1977 to 2009. After surveying a number of other studies with contradictory findings (but mostly supporting the white victim effect), they used propensity score matching (PSM), which is a technique that attempts to overcome a demonstrated effect determined by simply comparing a particular "treatment"—race of the offender/victim dyads in this case— between those who received a death sentence and those who received a life-without-thepossibility-of-parole (LWOP) sentence. They do this by matching cases, which is a step beyond introducing statistical controls as in ordinary least squares regression models. In other words, PSM allows for a statistical approximation of a quasi-experimental design by removing systematic differences between cases prior to comparing the outcome of interest—death versus LWOP. Jennings and his colleagues (2014) first estimated the white victim effect using traditional statistical (logit regression) models controlling for 50 legal and non-legal factors and found, regardless of offender's race, there was a significant race of victim effect with an odds ratio of 1.393. In effect, this means that the odds of receiving a death sentence if the victim was white is 1.393 times greater than the odds of a death sentence if the victim was of any other race. When they looked at black offender/white victim dyads, the odds ratio was 2.834. After applying PSM to the data, however, both effects were close to zero; that is, neither race of victim nor the racial makeup of offender/victim dyads had any independent effect on whether or not a defendant received the death penalty. The authors conclude that: The "’White victim effect’ on capital punishment decision-making is better considered a 'case effect' rather than a 'race effect'" (Jennings et al., 2014, p. 384). In other words, each case is unique in that it contains a multitude of case characteristics (aggravators and mitigators) and evidentiary qualities that have to be considered. Given the ability to case-match (albeit, imperfectly), this quasi-experimental approach is currently the best that we have to tease out any discriminatory effects that may be present in sentencing. Another study of 1,163 capital cases in North Carolina found an additional complication (Bjerregaard et al., 2015). This study found that blacks who killed whites in “high severity” circumstances (multiple aggravating “heinous, atrocious, and cruel” factors) had an increased probability of a death sentence, but blacks who killed whites at lower levels of severity (a shooting death in the process of a botched robbery, for example) had decreased probabilities of receiving the death penalty. Under low severity circumstances, a black defendant who kills a white victim had almost half the odds of receiving a death sentence than a black defendant who kills a black victim or a white defendant who kills either a white or black victim. This is an extremely odd finding that is difficult to explain, and the authors did not try to. What is revealing is that the average number of aggravating factors in black defendant/white victim cases (23.4% of the cases) was 2.20 while the average in white defendant/black victim cases (3.6% of the cases) was 1.47 factors (p. &lt; .01). The average number of aggravating factors in black/black cases (30.9% of cases) was 1.96, and for white/white (42.1% of cases) it was 1.84. This supports the earlier Katz (2005) study that black defendant/white victim cases are more likely to have multiple aggravating factors. Despite the growing sophistication of our methodological and statistical tools, we still have studies making conflicting claims with “incredible certitude.” Of course, something may be true in one jurisdiction but not in another, or true in the same jurisdiction at one time one but not at another time. But the Georgia and Maryland analyses discussed above were made by separate teams examining the exact same data and arriving at different conclusions. In death penalty studies involving race we are often confronted with dueling statisticians just as we see psychiatrists for the state and for the defense making contrary claims about the same defendant. But that’s the “soft” science of psychiatry; mathematics is supposed to be the ultimate of dependable objectivity and “truth”? It is, but we have seen that people purposely or inadvertently mangle statistical output. Scheidegger (2012) writes: “…many academics who do research on the death penalty reliably produce results that favor one side, raising a suspicion of partisan bias” (p. 161). This is similar to Gerritzen and Kirchgässner’s (2013) contention that ideology, thinly disguised within various statistical assumptions, plays a huge role in capital punishment discourse. Conclusion We have used the death penalty literature to examine the role of ideology in researching the issue as it pertains to race, and in the popular media's interpretation of it. As a deeply emotional issue, we should expect ideology to play a larger role than it does in more dispassionate topics. We have noted Kuhn's (1970) statement that research that does not fit into the current paradigm— the conventional wisdom—is "often not seen at all" and provided examples (p. 24). The first example was the argument of disproportionality in which comparisons are made between the proportions of people of each race on death row and who have been executed and their proportions of the general population. </w:t>
      </w:r>
      <w:r w:rsidRPr="00A93F38">
        <w:rPr>
          <w:rStyle w:val="StyleUnderline"/>
        </w:rPr>
        <w:t>Many commentators have been guilty of "often not seeing at all" that this is an invalid comparison, and that the correct comparison should be made between the respective racial proportions of the sub-populations of murderers who are eligible for the death penalty</w:t>
      </w:r>
      <w:r w:rsidRPr="006D48F3">
        <w:rPr>
          <w:sz w:val="14"/>
        </w:rPr>
        <w:t xml:space="preserve">. It is understandable why journalist may fail to grasp the distinction. Gilbert (1997, p. 124) asserts that because "the majority of journalists hold distinctly liberal positions on political and social issues" the media rushes to embrace sensationalized "advocacy research" and are ever looking for stories that cast journalists "in the role of moral guardians." Advocacy research has a noble history in bringing problems to public attention and raising consciousness, but advocacy is not science. The role of social scientists qua scientists is to engage problems as objectively and dispassionately as possible, not to inflate them and redefine them in ways that fit a particular ideological preference. Unlike journalists, many death penalty researchers recognized the fallacy and shifted the focus from defendant-centered to victim-centered research with the realization that the situation has reversed itself, with white defendants being proportionately more likely than black defendants to receive a death sentence. Much of this discourse has centered on the famous 1983 study of David Baldus and his colleagues which was quoted at length in the United States Supreme Court case of McClesky v. Kemp (1987). We saw that the Court's error in this case was to misinterpret an odds ratio as a "greater likelihood" or as “more times likely.” Nevertheless, </w:t>
      </w:r>
      <w:r w:rsidRPr="00B82DC8">
        <w:rPr>
          <w:rStyle w:val="StyleUnderline"/>
        </w:rPr>
        <w:t>it is demonstrably true that white victim cases are more likely to draw the death penalty for black and white defendants alike, but there are valid legal reasons why this is so. The latest studies using more sophisticated quasiexperimental methods (propensity score matching) find that white victim cases tend to have many more aggravating and fewer mitigating circumstances involved regardless of the race of the defendant.</w:t>
      </w:r>
      <w:r w:rsidRPr="006D48F3">
        <w:rPr>
          <w:sz w:val="14"/>
        </w:rPr>
        <w:t xml:space="preserve"> It is these "case characteristics" rather than "race characteristics" that account for the white victim effect. Those of us who oppose capital punishment can oppose it on moral, financial, or innocence claims where the arguments stand on stronger philosophical and empirical ground than race-based claims. False claims of anti-black bias in death penalty cases can do great harm to the already tenuous nation of race relations in this country. A recent Gallup Poll (Saad, 2015) showed that only 30% of Americans are satisfied or somewhat satisfied with race relations in this country, and telling African-Americans that "Black lives don't matter" in death penalty discourse does not help the situation. Walsh and Ellis (2004) have called ideology criminology’s “Achilles’ heel” retarding the development of its full potential. Ideology forms, shapes, and colors our concepts of crime, its causes, and what to do about it, as it does with so many other things. Ideology is a deeply-rooted thing and difficult to confront, but as professionals claiming scientific status it behooves us to do exactly that.</w:t>
      </w:r>
    </w:p>
    <w:p w14:paraId="3484A684" w14:textId="77777777" w:rsidR="00C70E46" w:rsidRDefault="00C70E46" w:rsidP="00C70E46"/>
    <w:p w14:paraId="32360455" w14:textId="192B9B49" w:rsidR="00B17507" w:rsidRDefault="00B17507" w:rsidP="00D7096D">
      <w:pPr>
        <w:pStyle w:val="Heading2"/>
        <w:rPr>
          <w:rFonts w:cs="Arial"/>
        </w:rPr>
      </w:pPr>
      <w:r>
        <w:rPr>
          <w:rFonts w:cs="Arial"/>
        </w:rPr>
        <w:t xml:space="preserve">Crime DA </w:t>
      </w:r>
    </w:p>
    <w:p w14:paraId="40341261" w14:textId="77777777" w:rsidR="00B17507" w:rsidRPr="001F7E8A" w:rsidRDefault="00B17507" w:rsidP="00B17507">
      <w:pPr>
        <w:pStyle w:val="Heading3"/>
        <w:rPr>
          <w:rFonts w:cs="Arial"/>
        </w:rPr>
      </w:pPr>
      <w:r w:rsidRPr="001F7E8A">
        <w:rPr>
          <w:rFonts w:cs="Arial"/>
        </w:rPr>
        <w:t xml:space="preserve">1NC – Deterrence </w:t>
      </w:r>
    </w:p>
    <w:p w14:paraId="28B1FBFD" w14:textId="77777777" w:rsidR="00B17507" w:rsidRPr="001F7E8A" w:rsidRDefault="00B17507" w:rsidP="00B17507">
      <w:pPr>
        <w:pStyle w:val="Heading4"/>
        <w:rPr>
          <w:rFonts w:cs="Arial"/>
        </w:rPr>
      </w:pPr>
      <w:r w:rsidRPr="001F7E8A">
        <w:rPr>
          <w:rFonts w:cs="Arial"/>
        </w:rPr>
        <w:t xml:space="preserve">The death penalty </w:t>
      </w:r>
      <w:r w:rsidRPr="001F7E8A">
        <w:rPr>
          <w:rFonts w:cs="Arial"/>
          <w:u w:val="single"/>
        </w:rPr>
        <w:t>conclusively deters crime</w:t>
      </w:r>
      <w:r w:rsidRPr="001F7E8A">
        <w:rPr>
          <w:rFonts w:cs="Arial"/>
        </w:rPr>
        <w:t xml:space="preserve"> – a </w:t>
      </w:r>
      <w:r w:rsidRPr="001F7E8A">
        <w:rPr>
          <w:rFonts w:cs="Arial"/>
          <w:u w:val="single"/>
        </w:rPr>
        <w:t>review of the literature</w:t>
      </w:r>
      <w:r w:rsidRPr="001F7E8A">
        <w:rPr>
          <w:rFonts w:cs="Arial"/>
        </w:rPr>
        <w:t xml:space="preserve"> confirms each execution deters </w:t>
      </w:r>
      <w:r w:rsidRPr="001F7E8A">
        <w:rPr>
          <w:rFonts w:cs="Arial"/>
          <w:u w:val="single"/>
        </w:rPr>
        <w:t>18 murders</w:t>
      </w:r>
      <w:r w:rsidRPr="001F7E8A">
        <w:rPr>
          <w:rFonts w:cs="Arial"/>
        </w:rPr>
        <w:t xml:space="preserve"> </w:t>
      </w:r>
    </w:p>
    <w:p w14:paraId="4F1CF033" w14:textId="77777777" w:rsidR="00B17507" w:rsidRPr="001F7E8A" w:rsidRDefault="00B17507" w:rsidP="00B17507">
      <w:r w:rsidRPr="001F7E8A">
        <w:rPr>
          <w:rStyle w:val="Style13ptBold"/>
        </w:rPr>
        <w:t>Muhlhausen 14</w:t>
      </w:r>
      <w:r w:rsidRPr="001F7E8A">
        <w:t xml:space="preserve"> [David B. Muhlhausen is a research fellow for the Center for Data Analysis at The Heritage Foundation. "Civil Society How the Death Penalty Saves Lives." https://www.heritage.org/civil-society/commentary/how-the-death-penalty-saves-lives]</w:t>
      </w:r>
    </w:p>
    <w:p w14:paraId="2437C5D2" w14:textId="77777777" w:rsidR="00B17507" w:rsidRPr="001F7E8A" w:rsidRDefault="00B17507" w:rsidP="00B17507">
      <w:pPr>
        <w:rPr>
          <w:rStyle w:val="StyleUnderline"/>
        </w:rPr>
      </w:pPr>
      <w:r w:rsidRPr="001F7E8A">
        <w:rPr>
          <w:rStyle w:val="StyleUnderline"/>
        </w:rPr>
        <w:t xml:space="preserve">Studies of the death penalty have reached </w:t>
      </w:r>
      <w:r w:rsidRPr="001F7E8A">
        <w:rPr>
          <w:rStyle w:val="Emphasis"/>
        </w:rPr>
        <w:t>various conclusions</w:t>
      </w:r>
      <w:r w:rsidRPr="001F7E8A">
        <w:rPr>
          <w:sz w:val="16"/>
        </w:rPr>
        <w:t xml:space="preserve"> </w:t>
      </w:r>
      <w:r w:rsidRPr="001F7E8A">
        <w:rPr>
          <w:rStyle w:val="StyleUnderline"/>
        </w:rPr>
        <w:t xml:space="preserve">about its </w:t>
      </w:r>
      <w:r w:rsidRPr="001F7E8A">
        <w:rPr>
          <w:rStyle w:val="Emphasis"/>
        </w:rPr>
        <w:t>effectiveness</w:t>
      </w:r>
      <w:r w:rsidRPr="001F7E8A">
        <w:rPr>
          <w:sz w:val="16"/>
        </w:rPr>
        <w:t xml:space="preserve"> in deterring crime. </w:t>
      </w:r>
      <w:r w:rsidRPr="001F7E8A">
        <w:rPr>
          <w:rStyle w:val="StyleUnderline"/>
        </w:rPr>
        <w:t xml:space="preserve">But a 2008 </w:t>
      </w:r>
      <w:r w:rsidRPr="001F7E8A">
        <w:rPr>
          <w:rStyle w:val="Emphasis"/>
        </w:rPr>
        <w:t>comprehensive review</w:t>
      </w:r>
      <w:r w:rsidRPr="001F7E8A">
        <w:rPr>
          <w:sz w:val="16"/>
        </w:rPr>
        <w:t xml:space="preserve"> </w:t>
      </w:r>
      <w:r w:rsidRPr="001F7E8A">
        <w:rPr>
          <w:rStyle w:val="StyleUnderline"/>
        </w:rPr>
        <w:t>of capital punishment</w:t>
      </w:r>
      <w:r w:rsidRPr="001F7E8A">
        <w:rPr>
          <w:sz w:val="16"/>
        </w:rPr>
        <w:t xml:space="preserve"> </w:t>
      </w:r>
      <w:r w:rsidRPr="001F7E8A">
        <w:rPr>
          <w:rStyle w:val="Emphasis"/>
        </w:rPr>
        <w:t>research</w:t>
      </w:r>
      <w:r w:rsidRPr="001F7E8A">
        <w:rPr>
          <w:sz w:val="16"/>
        </w:rPr>
        <w:t xml:space="preserve"> </w:t>
      </w:r>
      <w:r w:rsidRPr="001F7E8A">
        <w:rPr>
          <w:rStyle w:val="Emphasis"/>
        </w:rPr>
        <w:t>since 1975</w:t>
      </w:r>
      <w:r w:rsidRPr="001F7E8A">
        <w:rPr>
          <w:sz w:val="16"/>
        </w:rPr>
        <w:t xml:space="preserve"> by Drexel University economist Bijou Yang and psychologist David Lester of Richard Stockton College of New Jersey </w:t>
      </w:r>
      <w:r w:rsidRPr="001F7E8A">
        <w:rPr>
          <w:rStyle w:val="StyleUnderline"/>
        </w:rPr>
        <w:t xml:space="preserve">concluded that the majority of studies that track effects over many years and across states or counties find a </w:t>
      </w:r>
      <w:r w:rsidRPr="001F7E8A">
        <w:rPr>
          <w:rStyle w:val="Emphasis"/>
        </w:rPr>
        <w:t>deterrent effect</w:t>
      </w:r>
      <w:r w:rsidRPr="001F7E8A">
        <w:rPr>
          <w:rStyle w:val="StyleUnderline"/>
        </w:rPr>
        <w:t>.</w:t>
      </w:r>
    </w:p>
    <w:p w14:paraId="0AACD558" w14:textId="77777777" w:rsidR="00B17507" w:rsidRPr="001F7E8A" w:rsidRDefault="00B17507" w:rsidP="00B17507">
      <w:pPr>
        <w:rPr>
          <w:rStyle w:val="StyleUnderline"/>
        </w:rPr>
      </w:pPr>
      <w:r w:rsidRPr="001F7E8A">
        <w:rPr>
          <w:rStyle w:val="StyleUnderline"/>
        </w:rPr>
        <w:t>Indeed, other recent investigations</w:t>
      </w:r>
      <w:r w:rsidRPr="001F7E8A">
        <w:rPr>
          <w:sz w:val="16"/>
        </w:rPr>
        <w:t xml:space="preserve">, using a variety of samples and statistical methods, </w:t>
      </w:r>
      <w:r w:rsidRPr="001F7E8A">
        <w:rPr>
          <w:rStyle w:val="Emphasis"/>
        </w:rPr>
        <w:t>consistently demonstrate a strong link</w:t>
      </w:r>
      <w:r w:rsidRPr="001F7E8A">
        <w:rPr>
          <w:sz w:val="16"/>
        </w:rPr>
        <w:t xml:space="preserve"> </w:t>
      </w:r>
      <w:r w:rsidRPr="001F7E8A">
        <w:rPr>
          <w:rStyle w:val="StyleUnderline"/>
        </w:rPr>
        <w:t>between executions and reduced murder rates</w:t>
      </w:r>
      <w:r w:rsidRPr="001F7E8A">
        <w:rPr>
          <w:sz w:val="16"/>
        </w:rPr>
        <w:t xml:space="preserve">. For instance, </w:t>
      </w:r>
      <w:r w:rsidRPr="001F7E8A">
        <w:rPr>
          <w:rStyle w:val="StyleUnderline"/>
        </w:rPr>
        <w:t>a 2003 study by Emory</w:t>
      </w:r>
      <w:r w:rsidRPr="001F7E8A">
        <w:rPr>
          <w:sz w:val="16"/>
        </w:rPr>
        <w:t xml:space="preserve"> University </w:t>
      </w:r>
      <w:r w:rsidRPr="001F7E8A">
        <w:rPr>
          <w:rStyle w:val="StyleUnderline"/>
        </w:rPr>
        <w:t xml:space="preserve">researchers of data from more than </w:t>
      </w:r>
      <w:r w:rsidRPr="001F7E8A">
        <w:rPr>
          <w:rStyle w:val="Emphasis"/>
        </w:rPr>
        <w:t>3,000 counties</w:t>
      </w:r>
      <w:r w:rsidRPr="001F7E8A">
        <w:rPr>
          <w:sz w:val="16"/>
        </w:rPr>
        <w:t xml:space="preserve"> </w:t>
      </w:r>
      <w:r w:rsidRPr="001F7E8A">
        <w:rPr>
          <w:rStyle w:val="StyleUnderline"/>
        </w:rPr>
        <w:t xml:space="preserve">from 1977 through 1996 found that </w:t>
      </w:r>
      <w:r w:rsidRPr="001F7E8A">
        <w:rPr>
          <w:rStyle w:val="Emphasis"/>
        </w:rPr>
        <w:t>each execution</w:t>
      </w:r>
      <w:r w:rsidRPr="001F7E8A">
        <w:rPr>
          <w:rStyle w:val="StyleUnderline"/>
        </w:rPr>
        <w:t xml:space="preserve">, on average, </w:t>
      </w:r>
      <w:r w:rsidRPr="001F7E8A">
        <w:rPr>
          <w:rStyle w:val="Emphasis"/>
        </w:rPr>
        <w:t>resulted in 18 fewer murders</w:t>
      </w:r>
      <w:r w:rsidRPr="001F7E8A">
        <w:rPr>
          <w:rStyle w:val="StyleUnderline"/>
        </w:rPr>
        <w:t xml:space="preserve"> per county</w:t>
      </w:r>
      <w:r w:rsidRPr="001F7E8A">
        <w:rPr>
          <w:sz w:val="16"/>
        </w:rPr>
        <w:t xml:space="preserve">. </w:t>
      </w:r>
      <w:r w:rsidRPr="001F7E8A">
        <w:rPr>
          <w:rStyle w:val="StyleUnderline"/>
        </w:rPr>
        <w:t xml:space="preserve">In another examination, based on data from </w:t>
      </w:r>
      <w:r w:rsidRPr="001F7E8A">
        <w:rPr>
          <w:rStyle w:val="Emphasis"/>
        </w:rPr>
        <w:t>all 50 states</w:t>
      </w:r>
      <w:r w:rsidRPr="001F7E8A">
        <w:rPr>
          <w:rStyle w:val="StyleUnderline"/>
        </w:rPr>
        <w:t xml:space="preserve"> from 1978 to 1997</w:t>
      </w:r>
      <w:r w:rsidRPr="001F7E8A">
        <w:rPr>
          <w:sz w:val="16"/>
        </w:rPr>
        <w:t xml:space="preserve">, Federal Communications Commission economist Paul </w:t>
      </w:r>
      <w:r w:rsidRPr="001F7E8A">
        <w:rPr>
          <w:rStyle w:val="StyleUnderline"/>
        </w:rPr>
        <w:t xml:space="preserve">Zimmerman demonstrated that </w:t>
      </w:r>
      <w:r w:rsidRPr="001F7E8A">
        <w:rPr>
          <w:rStyle w:val="Emphasis"/>
        </w:rPr>
        <w:t>each state execution deters</w:t>
      </w:r>
      <w:r w:rsidRPr="001F7E8A">
        <w:rPr>
          <w:rStyle w:val="StyleUnderline"/>
        </w:rPr>
        <w:t xml:space="preserve"> an average of </w:t>
      </w:r>
      <w:r w:rsidRPr="001F7E8A">
        <w:rPr>
          <w:rStyle w:val="Emphasis"/>
        </w:rPr>
        <w:t>14 murders annually.</w:t>
      </w:r>
    </w:p>
    <w:p w14:paraId="23815275" w14:textId="77777777" w:rsidR="00B17507" w:rsidRPr="001F7E8A" w:rsidRDefault="00B17507" w:rsidP="00B17507">
      <w:pPr>
        <w:rPr>
          <w:sz w:val="16"/>
        </w:rPr>
      </w:pPr>
      <w:r w:rsidRPr="001F7E8A">
        <w:rPr>
          <w:rStyle w:val="StyleUnderline"/>
        </w:rPr>
        <w:t>A more recent study by Kenneth Land of Duke University and others concluded that</w:t>
      </w:r>
      <w:r w:rsidRPr="001F7E8A">
        <w:rPr>
          <w:sz w:val="16"/>
        </w:rPr>
        <w:t xml:space="preserve">, from 1994 through 2005, </w:t>
      </w:r>
      <w:r w:rsidRPr="001F7E8A">
        <w:rPr>
          <w:rStyle w:val="StyleUnderline"/>
        </w:rPr>
        <w:t>each execution in Texas was associated with "modest, short-term reductions" in homicides, a decrease of up to 2.5 murders</w:t>
      </w:r>
      <w:r w:rsidRPr="001F7E8A">
        <w:rPr>
          <w:sz w:val="16"/>
        </w:rPr>
        <w:t xml:space="preserve">. And </w:t>
      </w:r>
      <w:r w:rsidRPr="001F7E8A">
        <w:rPr>
          <w:rStyle w:val="StyleUnderline"/>
        </w:rPr>
        <w:t xml:space="preserve">in 2009, researchers found that adopting state laws allowing defendants in </w:t>
      </w:r>
      <w:r w:rsidRPr="001F7E8A">
        <w:rPr>
          <w:rStyle w:val="Emphasis"/>
        </w:rPr>
        <w:t>child murder cases</w:t>
      </w:r>
      <w:r w:rsidRPr="001F7E8A">
        <w:rPr>
          <w:rStyle w:val="StyleUnderline"/>
        </w:rPr>
        <w:t xml:space="preserve"> to be eligible for the death penalty was associated with an almost </w:t>
      </w:r>
      <w:r w:rsidRPr="001F7E8A">
        <w:rPr>
          <w:rStyle w:val="Emphasis"/>
        </w:rPr>
        <w:t>20 percent reduction</w:t>
      </w:r>
      <w:r w:rsidRPr="001F7E8A">
        <w:rPr>
          <w:rStyle w:val="StyleUnderline"/>
        </w:rPr>
        <w:t xml:space="preserve"> in rates of these crimes</w:t>
      </w:r>
      <w:r w:rsidRPr="001F7E8A">
        <w:rPr>
          <w:sz w:val="16"/>
        </w:rPr>
        <w:t>.</w:t>
      </w:r>
    </w:p>
    <w:p w14:paraId="334522E7" w14:textId="77777777" w:rsidR="00B17507" w:rsidRPr="001F7E8A" w:rsidRDefault="00B17507" w:rsidP="00B17507"/>
    <w:p w14:paraId="722F87B7" w14:textId="77777777" w:rsidR="00B17507" w:rsidRPr="00B17507" w:rsidRDefault="00B17507" w:rsidP="00B17507">
      <w:pPr>
        <w:pStyle w:val="Heading3"/>
      </w:pPr>
      <w:r w:rsidRPr="00B17507">
        <w:t xml:space="preserve">2NC – Frame – Moral </w:t>
      </w:r>
    </w:p>
    <w:p w14:paraId="24767955" w14:textId="77777777" w:rsidR="00B17507" w:rsidRPr="00876F84" w:rsidRDefault="00B17507" w:rsidP="00B17507">
      <w:pPr>
        <w:pStyle w:val="Heading4"/>
      </w:pPr>
      <w:r w:rsidRPr="00876F84">
        <w:t xml:space="preserve">The death penalty is the most moral form of deterrence. </w:t>
      </w:r>
    </w:p>
    <w:p w14:paraId="70198379" w14:textId="77777777" w:rsidR="00B17507" w:rsidRPr="004F1835" w:rsidRDefault="00B17507" w:rsidP="00B17507">
      <w:r w:rsidRPr="00EA25A4">
        <w:rPr>
          <w:rFonts w:eastAsiaTheme="majorEastAsia" w:cstheme="majorBidi"/>
          <w:b/>
          <w:bCs/>
          <w:sz w:val="26"/>
          <w:szCs w:val="26"/>
        </w:rPr>
        <w:t>Ten ’17</w:t>
      </w:r>
      <w:r>
        <w:t xml:space="preserve"> (C.L. Ten, </w:t>
      </w:r>
      <w:r w:rsidRPr="00EA25A4">
        <w:t>Emeritus Professor of Philosophy and former Head of the Philosophy Department at the National University of Singapore</w:t>
      </w:r>
      <w:r>
        <w:t>, “</w:t>
      </w:r>
      <w:r w:rsidRPr="00EA25A4">
        <w:t>Mill’s Defense of Capital Punishment</w:t>
      </w:r>
      <w:r>
        <w:t xml:space="preserve">,” Criminal Justice Ethics, Volume 36, Issue 2, August 24 2017, </w:t>
      </w:r>
      <w:hyperlink r:id="rId78" w:history="1">
        <w:r w:rsidRPr="00C93DAA">
          <w:rPr>
            <w:rStyle w:val="Hyperlink"/>
          </w:rPr>
          <w:t>https://www.tandfonline.com/doi/citedby/10.1080/0731129X.2017.1358919?scroll=top&amp;needAccess=true</w:t>
        </w:r>
      </w:hyperlink>
      <w:r>
        <w:t>) -LH</w:t>
      </w:r>
    </w:p>
    <w:p w14:paraId="1DD5B1BE" w14:textId="77777777" w:rsidR="00B17507" w:rsidRPr="00876F84" w:rsidRDefault="00B17507" w:rsidP="00B17507">
      <w:pPr>
        <w:rPr>
          <w:sz w:val="16"/>
        </w:rPr>
      </w:pPr>
      <w:r w:rsidRPr="00876F84">
        <w:rPr>
          <w:sz w:val="16"/>
        </w:rPr>
        <w:t xml:space="preserve">Mill argues that </w:t>
      </w:r>
      <w:r w:rsidRPr="008E5DDF">
        <w:rPr>
          <w:rStyle w:val="StyleUnderline"/>
        </w:rPr>
        <w:t xml:space="preserve">any </w:t>
      </w:r>
      <w:r w:rsidRPr="008E5DDF">
        <w:rPr>
          <w:rStyle w:val="Emphasis"/>
        </w:rPr>
        <w:t>alt</w:t>
      </w:r>
      <w:r w:rsidRPr="00876F84">
        <w:rPr>
          <w:sz w:val="16"/>
        </w:rPr>
        <w:t xml:space="preserve">ernative form of </w:t>
      </w:r>
      <w:r w:rsidRPr="008E5DDF">
        <w:rPr>
          <w:rStyle w:val="Emphasis"/>
        </w:rPr>
        <w:t>punishment</w:t>
      </w:r>
      <w:r w:rsidRPr="008E5DDF">
        <w:rPr>
          <w:rStyle w:val="StyleUnderline"/>
        </w:rPr>
        <w:t xml:space="preserve"> that also deters, but appears less severe, </w:t>
      </w:r>
      <w:r w:rsidRPr="008E5DDF">
        <w:rPr>
          <w:rStyle w:val="Emphasis"/>
        </w:rPr>
        <w:t>would</w:t>
      </w:r>
      <w:r w:rsidRPr="00876F84">
        <w:rPr>
          <w:sz w:val="16"/>
        </w:rPr>
        <w:t xml:space="preserve"> in fact</w:t>
      </w:r>
      <w:r w:rsidRPr="008E5DDF">
        <w:rPr>
          <w:rStyle w:val="Emphasis"/>
        </w:rPr>
        <w:t xml:space="preserve"> be both less effective and more cruel</w:t>
      </w:r>
      <w:r w:rsidRPr="008E5DDF">
        <w:rPr>
          <w:rStyle w:val="StyleUnderline"/>
        </w:rPr>
        <w:t xml:space="preserve"> than capital punishment. If capital punishment were abolished, most people would propose the alternative of imprisonment with hard labor for life. Any less severe </w:t>
      </w:r>
      <w:r w:rsidRPr="008E5DDF">
        <w:rPr>
          <w:rStyle w:val="Emphasis"/>
        </w:rPr>
        <w:t>alternative would not deter murder</w:t>
      </w:r>
      <w:r w:rsidRPr="00876F84">
        <w:rPr>
          <w:sz w:val="16"/>
        </w:rPr>
        <w:t>. But</w:t>
      </w:r>
      <w:r w:rsidRPr="008E5DDF">
        <w:rPr>
          <w:rStyle w:val="StyleUnderline"/>
        </w:rPr>
        <w:t xml:space="preserve"> if the proposed alternative</w:t>
      </w:r>
      <w:r w:rsidRPr="00876F84">
        <w:rPr>
          <w:sz w:val="16"/>
        </w:rPr>
        <w:t xml:space="preserve"> of life imprisonment with hard labor</w:t>
      </w:r>
      <w:r w:rsidRPr="008E5DDF">
        <w:rPr>
          <w:rStyle w:val="StyleUnderline"/>
        </w:rPr>
        <w:t xml:space="preserve"> were to be applied</w:t>
      </w:r>
      <w:r w:rsidRPr="00876F84">
        <w:rPr>
          <w:sz w:val="16"/>
        </w:rPr>
        <w:t xml:space="preserve"> in all its rigor</w:t>
      </w:r>
      <w:r w:rsidRPr="008E5DDF">
        <w:rPr>
          <w:rStyle w:val="StyleUnderline"/>
        </w:rPr>
        <w:t>, then it would be so shocking that it could not be sustained “when the memory of the crime is no longer fresh</w:t>
      </w:r>
      <w:r w:rsidRPr="00876F84">
        <w:rPr>
          <w:sz w:val="16"/>
        </w:rPr>
        <w:t xml:space="preserve">.”4 </w:t>
      </w:r>
      <w:r w:rsidRPr="008E5DDF">
        <w:rPr>
          <w:rStyle w:val="StyleUnderline"/>
        </w:rPr>
        <w:t>Capital punishment</w:t>
      </w:r>
      <w:r w:rsidRPr="00876F84">
        <w:rPr>
          <w:sz w:val="16"/>
        </w:rPr>
        <w:t xml:space="preserve"> consigns a man to “the sharp pang of rapid death,” and this </w:t>
      </w:r>
      <w:r w:rsidRPr="008E5DDF">
        <w:rPr>
          <w:rStyle w:val="StyleUnderline"/>
        </w:rPr>
        <w:t>is much less severe than immuring him to a living tomb</w:t>
      </w:r>
      <w:r w:rsidRPr="00876F84">
        <w:rPr>
          <w:sz w:val="16"/>
        </w:rPr>
        <w:t xml:space="preserve">, there to linger out what may be a long life in the hardest and most monotonous toil, without any of the alleviations or rewards — debarred from all pleasant sights and sounds, and cut off from all earthly hopes, except a slight mitigation of bodily restraint, or a small improvement in diet.5 For Mill, all </w:t>
      </w:r>
      <w:r w:rsidRPr="008E5DDF">
        <w:rPr>
          <w:rStyle w:val="StyleUnderline"/>
        </w:rPr>
        <w:t xml:space="preserve">forms of punishment whose efficacy depends on their long duration are actually more severe than they appear. The effectiveness of various punishments </w:t>
      </w:r>
      <w:r w:rsidRPr="008E5DDF">
        <w:rPr>
          <w:rStyle w:val="Emphasis"/>
        </w:rPr>
        <w:t>depends on their appearance</w:t>
      </w:r>
      <w:r w:rsidRPr="008E5DDF">
        <w:rPr>
          <w:rStyle w:val="StyleUnderline"/>
        </w:rPr>
        <w:t>.</w:t>
      </w:r>
      <w:r w:rsidRPr="00876F84">
        <w:rPr>
          <w:sz w:val="16"/>
        </w:rPr>
        <w:t xml:space="preserve"> In fact, only mild forms of punishment cause less human misery than the death penalty. </w:t>
      </w:r>
      <w:r w:rsidRPr="008E5DDF">
        <w:rPr>
          <w:rStyle w:val="StyleUnderline"/>
        </w:rPr>
        <w:t>The death penalty merely hastens a person’s death</w:t>
      </w:r>
      <w:r w:rsidRPr="00876F84">
        <w:rPr>
          <w:sz w:val="16"/>
        </w:rPr>
        <w:t xml:space="preserve">. Without it, he would have died in any case, and very likely with considerably more bodily suffering. </w:t>
      </w:r>
      <w:r w:rsidRPr="008E5DDF">
        <w:rPr>
          <w:rStyle w:val="StyleUnderline"/>
        </w:rPr>
        <w:t xml:space="preserve">So </w:t>
      </w:r>
      <w:r w:rsidRPr="008E5DDF">
        <w:rPr>
          <w:rStyle w:val="Emphasis"/>
        </w:rPr>
        <w:t>capital punishment is effective in deterring murder at the least cost in human suffering</w:t>
      </w:r>
      <w:r w:rsidRPr="00876F84">
        <w:rPr>
          <w:sz w:val="16"/>
        </w:rPr>
        <w:t>, and, “</w:t>
      </w:r>
      <w:r w:rsidRPr="008E5DDF">
        <w:rPr>
          <w:rStyle w:val="StyleUnderline"/>
        </w:rPr>
        <w:t>while it inspires more terror, is less cruel</w:t>
      </w:r>
      <w:r w:rsidRPr="00876F84">
        <w:rPr>
          <w:sz w:val="16"/>
        </w:rPr>
        <w:t xml:space="preserve"> in actual fact </w:t>
      </w:r>
      <w:r w:rsidRPr="008E5DDF">
        <w:rPr>
          <w:rStyle w:val="StyleUnderline"/>
        </w:rPr>
        <w:t>than any punishment we should think of substituting for it</w:t>
      </w:r>
      <w:r w:rsidRPr="00876F84">
        <w:rPr>
          <w:sz w:val="16"/>
        </w:rPr>
        <w:t>.”6</w:t>
      </w:r>
    </w:p>
    <w:p w14:paraId="2A10985F" w14:textId="77777777" w:rsidR="00B17507" w:rsidRDefault="00B17507" w:rsidP="00B17507"/>
    <w:p w14:paraId="223DA5D1" w14:textId="0CC9B4F7" w:rsidR="00B17507" w:rsidRPr="00790AC5" w:rsidRDefault="00B17507" w:rsidP="00B17507">
      <w:pPr>
        <w:pStyle w:val="Heading3"/>
      </w:pPr>
      <w:r>
        <w:t xml:space="preserve">2NC – Deterrence – Homicides </w:t>
      </w:r>
    </w:p>
    <w:p w14:paraId="320F17D2" w14:textId="77777777" w:rsidR="00B17507" w:rsidRPr="00790AC5" w:rsidRDefault="00B17507" w:rsidP="00B17507">
      <w:pPr>
        <w:pStyle w:val="Heading4"/>
      </w:pPr>
      <w:r>
        <w:t xml:space="preserve">There is a clear decrease in homicide after the death penalty was made legal again - death penalty deters homicide </w:t>
      </w:r>
    </w:p>
    <w:p w14:paraId="0811A56A" w14:textId="77777777" w:rsidR="00B17507" w:rsidRDefault="00B17507" w:rsidP="00B17507">
      <w:r w:rsidRPr="00790AC5">
        <w:rPr>
          <w:rStyle w:val="Style13ptBold"/>
        </w:rPr>
        <w:t>NRC 11</w:t>
      </w:r>
      <w:r w:rsidRPr="00790AC5">
        <w:rPr>
          <w:sz w:val="16"/>
          <w:szCs w:val="16"/>
        </w:rPr>
        <w:t xml:space="preserve"> (National Research Council; Division of Behavioral and Social Sciences and Education; Committee on Law and Justice; Committee on Deterrence and the Death Penalty; Daniel S. Nagin and John V. Pepper, Editors, 2011, “Deterrence and the Death Penalty” https://www.nap.edu/read/13363/chapter/5#40)</w:t>
      </w:r>
    </w:p>
    <w:p w14:paraId="280389FC" w14:textId="77777777" w:rsidR="00B17507" w:rsidRDefault="00B17507" w:rsidP="00B17507">
      <w:pPr>
        <w:rPr>
          <w:sz w:val="14"/>
        </w:rPr>
      </w:pPr>
      <w:r w:rsidRPr="003F5590">
        <w:rPr>
          <w:sz w:val="14"/>
        </w:rPr>
        <w:t xml:space="preserve">Homicide rates in the United States vary enormously over time and place. In 2009, Louisiana had the highest statewide rate, 11.8 homicides per 100,000 population; the state with the lowest rate, New Hampshire, had 0.8 homicides per 100,000 population, 93 percent fewer (Bureau of Justice Statistics, 2010; Federal Bureau of Investigation, 2010). Variations over time are also large. Figure 3-1 plots </w:t>
      </w:r>
      <w:r w:rsidRPr="00790AC5">
        <w:rPr>
          <w:rStyle w:val="StyleUnderline"/>
        </w:rPr>
        <w:t>the U.S. homicide rate over the 25-year period from 1974 to 2009. From 1974 to the early 1990s, the rate rose, then fell, then rose again, and then began declining steadily until leveling off in the early 2000s.</w:t>
      </w:r>
      <w:r>
        <w:rPr>
          <w:rStyle w:val="StyleUnderline"/>
        </w:rPr>
        <w:t xml:space="preserve"> </w:t>
      </w:r>
      <w:r w:rsidRPr="003F5590">
        <w:rPr>
          <w:sz w:val="14"/>
        </w:rPr>
        <w:t xml:space="preserve">As we emphasize throughout this report, these variations are important to making a valid determination of the deterrent effect of the death penalty, because if other </w:t>
      </w:r>
      <w:r w:rsidRPr="00790AC5">
        <w:rPr>
          <w:rStyle w:val="StyleUnderline"/>
        </w:rPr>
        <w:t>influences on the murder rate are correlated with the use of the death penalty</w:t>
      </w:r>
      <w:r w:rsidRPr="003F5590">
        <w:rPr>
          <w:sz w:val="14"/>
        </w:rPr>
        <w:t xml:space="preserve">, the estimated deterrent effect may be contaminated by the effect of these other influences on the homicide rates. Such other influences may reflect factors related to the criminal justice system. One has already been described: the severity of noncapital sanctions. Another is police effectiveness in apprehending murderers. If the probability of apprehension is correlated with the imposition of the death penalty, a finding that the death penalty seemingly deters murders might actually reflect police effectiveness in deterring murder. Such contamination may also come from social, economic, or political factors that affect the homicide rate and that are outside the criminal justice system. </w:t>
      </w:r>
      <w:r w:rsidRPr="00790AC5">
        <w:rPr>
          <w:rStyle w:val="StyleUnderline"/>
        </w:rPr>
        <w:t>There have been numerous commentaries on the sources of variation in U.S. homicide rates, with many focusing specifically on the sharp drop in homicides since the early 1990s</w:t>
      </w:r>
      <w:r w:rsidRPr="003F5590">
        <w:rPr>
          <w:sz w:val="14"/>
        </w:rPr>
        <w:t xml:space="preserve"> (Blumstein and Wallman, 2000, 2006; Levitt, 2004; Zimring, 2010; Zimring and Fagan, 2000). However, these commentaries provide very limited guidance on how to account for other possible sources of change in homicide rates in a statistical analysis of the deterrent effect of the death penalty. To provide a concrete illustration of the challenges of inferring the deterrent effects of the death penalty, consider Texas, the state that makes the most frequent use of the death penalty (in absolute numbers). Figure 3-2 plots the annual frequency of executions in Texas from 1974 to 2009. Texas’s first post-Gregg execution occurred in 1982, and executions remained relatively infrequent until the early 1990s; the frequency then escalated rapidly to a peak of 40 in 2000. Thereafter, there has been drop-off to about 20-25 per year. </w:t>
      </w:r>
      <w:r w:rsidRPr="00790AC5">
        <w:rPr>
          <w:rStyle w:val="StyleUnderline"/>
        </w:rPr>
        <w:t>Figure 3-3 plots the homicide rate in Texas (as well as California and New York) over the same period. The pattern for all three states closely resembles the U.S. national trend</w:t>
      </w:r>
      <w:r w:rsidRPr="003F5590">
        <w:rPr>
          <w:sz w:val="14"/>
        </w:rPr>
        <w:t xml:space="preserve">. </w:t>
      </w:r>
      <w:r w:rsidRPr="00790AC5">
        <w:rPr>
          <w:rStyle w:val="StyleUnderline"/>
        </w:rPr>
        <w:t>From 1974 through the early 1990s</w:t>
      </w:r>
      <w:r w:rsidRPr="003F5590">
        <w:rPr>
          <w:sz w:val="14"/>
        </w:rPr>
        <w:t xml:space="preserve"> the Texas </w:t>
      </w:r>
      <w:r w:rsidRPr="00790AC5">
        <w:rPr>
          <w:rStyle w:val="StyleUnderline"/>
        </w:rPr>
        <w:t>homicide rate rose then fell and then rose again before falling steadily from 1991 to the early 2000s</w:t>
      </w:r>
      <w:r w:rsidRPr="003F5590">
        <w:rPr>
          <w:sz w:val="14"/>
        </w:rPr>
        <w:t xml:space="preserve">, when it leveled off. For the period from 1976 to 1991, there is no apparent relationship between the homicide rate and the frequency of execution. However, </w:t>
      </w:r>
      <w:r w:rsidRPr="00790AC5">
        <w:rPr>
          <w:rStyle w:val="StyleUnderline"/>
        </w:rPr>
        <w:t>the steady decline in the homicide rate since 1991 does correspond with the</w:t>
      </w:r>
      <w:r w:rsidRPr="003F5590">
        <w:rPr>
          <w:sz w:val="14"/>
        </w:rPr>
        <w:t xml:space="preserve"> dramatic </w:t>
      </w:r>
      <w:r w:rsidRPr="00790AC5">
        <w:rPr>
          <w:rStyle w:val="StyleUnderline"/>
        </w:rPr>
        <w:t>increase in executions</w:t>
      </w:r>
      <w:r w:rsidRPr="003F5590">
        <w:rPr>
          <w:sz w:val="14"/>
        </w:rPr>
        <w:t xml:space="preserve"> that occurred in the early 1990s. Thus, if the early 1990s is assumed to be the demarcation of Texas shifting to a dramatically higher use of capital punishment, the data are consistent with that shift having a deterrent effect. However, the data from California and New York</w:t>
      </w:r>
      <w:r w:rsidRPr="00790AC5">
        <w:rPr>
          <w:rStyle w:val="StyleUnderline"/>
        </w:rPr>
        <w:t xml:space="preserve"> </w:t>
      </w:r>
      <w:r w:rsidRPr="003F5590">
        <w:rPr>
          <w:sz w:val="14"/>
        </w:rPr>
        <w:t xml:space="preserve">challenge that interpretation. The death penalty has been an available sentencing option in California for the entire post-1976 period, but the frequency of executions in California is low in comparison with Texas—from 1976 to 2009, California executed 13 people, and Texas executed 447. Both states, however, sentenced sizable numbers of people to death. In this regard, New York offers still another interesting contrast. It sentenced only 10 people to death between 1973 and 2009 and had executed none as of 2009 (Bureau of Justice Statistics, 2010).3 As shown in Figure 3-3, </w:t>
      </w:r>
      <w:r w:rsidRPr="00790AC5">
        <w:rPr>
          <w:rStyle w:val="StyleUnderline"/>
        </w:rPr>
        <w:t>the California, New York, and Texas homicide rates move in close unison for the entire 1974-2009 period. Like Texas, the California and New York rates rise, then fall, and then rise between 1974 and the early 1990s; the rates for all three states then begin a steep decline to the early 2000s and level out</w:t>
      </w:r>
      <w:r w:rsidRPr="003F5590">
        <w:rPr>
          <w:sz w:val="14"/>
        </w:rPr>
        <w:t xml:space="preserve">. Thus, even though California, New York, and Texas have made very different use of the death penalty, particularly since 1990, their homicide rates are remarkably the same over about three decades. Our purpose in reporting these data is not to draw any conclusion about the deterrent effect of the death penalty. The three states were purposely selected to illustrate the importance of accounting for variations, across time and place, in factors that influence murder rates other than the use of capital punishment. If informal comparisons of data from a few self-selected jurisdictions were sufficient to settle the question of the deterrent effect of the death penalty, the reviews of the panel studies in Chapter 4 and the of time-series studies in Chapter 5, which are based on application of formal statistical methods, would be unnecessary. For example, the panel studies are based on data from all 50 states, not just three selected ones. In addition, and most critically, any inferences about the effects of the death penalty that are based on the data reported in Figure 3-3 require a conception—that is, a plausible hypothesis—of how the death penalty might affect homicide rates. Suppose, as is assumed in some of the time-series studies reviewed in Chapter 5, </w:t>
      </w:r>
      <w:r w:rsidRPr="003F5590">
        <w:rPr>
          <w:rStyle w:val="StyleUnderline"/>
        </w:rPr>
        <w:t>the residents of these three states respond to deviations away from their state’s long-term trend in executions or death sentences and not to the trend lines themselves</w:t>
      </w:r>
      <w:r w:rsidRPr="003F5590">
        <w:rPr>
          <w:sz w:val="14"/>
        </w:rPr>
        <w:t>. Informal inferences based on visual inspection of long-term homicide rates and death penalty sanction trends cannot provide the basis for detecting such relationships: in Chapter 5 we apply the formal statistical methods that can detect those relationship. More generally, if valid inferences about the effect of the death penalty on homicide rates could be drawn from superficial analysis of data plots like those in Figure 3-3, the question of its effect would have been settled long ago. For the committee’s discussion of this point, see the section on cross-polity comparisons in Chapter 5.</w:t>
      </w:r>
    </w:p>
    <w:p w14:paraId="2AD13E0C" w14:textId="77777777" w:rsidR="00B17507" w:rsidRPr="003F5590" w:rsidRDefault="00B17507" w:rsidP="00B17507">
      <w:pPr>
        <w:rPr>
          <w:sz w:val="14"/>
        </w:rPr>
      </w:pPr>
    </w:p>
    <w:p w14:paraId="15A09EFF" w14:textId="77777777" w:rsidR="00B17507" w:rsidRPr="00B32DFE" w:rsidRDefault="00B17507" w:rsidP="00B17507">
      <w:pPr>
        <w:pStyle w:val="Heading4"/>
      </w:pPr>
      <w:r w:rsidRPr="00B32DFE">
        <w:t>The death penalty is statistically proven to decrease homicide levels.</w:t>
      </w:r>
    </w:p>
    <w:p w14:paraId="4E0054AF" w14:textId="77777777" w:rsidR="00B17507" w:rsidRPr="00B32DFE" w:rsidRDefault="00B17507" w:rsidP="00B17507">
      <w:r w:rsidRPr="00B32DFE">
        <w:rPr>
          <w:rStyle w:val="Style13ptBold"/>
        </w:rPr>
        <w:t>Cassell ’08</w:t>
      </w:r>
      <w:r w:rsidRPr="00B32DFE">
        <w:t xml:space="preserve"> (Paul G. Cassell, Professor of Law at the University of Utah- S.J. Quinney College of Law, “In Defense of the Death Penalty,” IACJ Journal, Summer 2008, https://papers.ssrn.com/sol3/papers.cfm?abstract_id=2181453) -LH</w:t>
      </w:r>
    </w:p>
    <w:p w14:paraId="7DBD9251" w14:textId="77777777" w:rsidR="00B17507" w:rsidRPr="00B32DFE" w:rsidRDefault="00B17507" w:rsidP="00B17507">
      <w:pPr>
        <w:rPr>
          <w:u w:val="single"/>
        </w:rPr>
      </w:pPr>
      <w:r w:rsidRPr="00B32DFE">
        <w:rPr>
          <w:sz w:val="16"/>
        </w:rPr>
        <w:t xml:space="preserve">A final support for the death penalty’s deterrent effect comes from statistical analysis.23 </w:t>
      </w:r>
      <w:r w:rsidRPr="00B32DFE">
        <w:rPr>
          <w:u w:val="single"/>
        </w:rPr>
        <w:t>Abolitionists</w:t>
      </w:r>
      <w:r w:rsidRPr="00B32DFE">
        <w:rPr>
          <w:sz w:val="16"/>
        </w:rPr>
        <w:t xml:space="preserve"> appear to have little time for investigating this issue. When they trouble to investigate the issue, they typically </w:t>
      </w:r>
      <w:r w:rsidRPr="00B32DFE">
        <w:rPr>
          <w:u w:val="single"/>
        </w:rPr>
        <w:t>do little more than assert that the states without the death penalty have lower homicide rates than states with the penalty</w:t>
      </w:r>
      <w:r w:rsidRPr="00B32DFE">
        <w:rPr>
          <w:sz w:val="16"/>
        </w:rPr>
        <w:t xml:space="preserve">. Bright’s chapter in Debating the Death Penalty can serve as a convenient illustration. Bright quickly dismisses the possibility of a deterrent effect with the factoid that the South has the highest murder rate in the country while the Northwest, with the fewest executions, has the lowest.24 </w:t>
      </w:r>
      <w:r w:rsidRPr="00B32DFE">
        <w:rPr>
          <w:b/>
          <w:iCs/>
          <w:u w:val="single"/>
        </w:rPr>
        <w:t>This analysis is fundamentally flawed</w:t>
      </w:r>
      <w:r w:rsidRPr="00B32DFE">
        <w:rPr>
          <w:sz w:val="16"/>
        </w:rPr>
        <w:t xml:space="preserve">. </w:t>
      </w:r>
      <w:r w:rsidRPr="00B32DFE">
        <w:rPr>
          <w:u w:val="single"/>
        </w:rPr>
        <w:t>It fails to account for</w:t>
      </w:r>
      <w:r w:rsidRPr="00B32DFE">
        <w:rPr>
          <w:sz w:val="16"/>
        </w:rPr>
        <w:t xml:space="preserve"> a variety of regional </w:t>
      </w:r>
      <w:r w:rsidRPr="00B32DFE">
        <w:rPr>
          <w:u w:val="single"/>
        </w:rPr>
        <w:t>differences</w:t>
      </w:r>
      <w:r w:rsidRPr="00B32DFE">
        <w:rPr>
          <w:sz w:val="16"/>
        </w:rPr>
        <w:t>—e.g., educational levels, criminal justice expenditures, economic prosperity—</w:t>
      </w:r>
      <w:r w:rsidRPr="00B32DFE">
        <w:rPr>
          <w:u w:val="single"/>
        </w:rPr>
        <w:t xml:space="preserve">that </w:t>
      </w:r>
      <w:r w:rsidRPr="00B32DFE">
        <w:rPr>
          <w:sz w:val="16"/>
        </w:rPr>
        <w:t xml:space="preserve">are well known to </w:t>
      </w:r>
      <w:r w:rsidRPr="00B32DFE">
        <w:rPr>
          <w:u w:val="single"/>
        </w:rPr>
        <w:t>have potential affects on homicide levels</w:t>
      </w:r>
      <w:r w:rsidRPr="00B32DFE">
        <w:rPr>
          <w:sz w:val="16"/>
        </w:rPr>
        <w:t xml:space="preserve">.25 Indeed, Bright’s observation </w:t>
      </w:r>
      <w:r w:rsidRPr="00B32DFE">
        <w:rPr>
          <w:u w:val="single"/>
        </w:rPr>
        <w:t>may prove little more than that the states that most need death penalty laws have been the ones most likely to pass them. A far better measure of a deterrent effect comes from measuring the experience of states with death penalty laws over time.</w:t>
      </w:r>
      <w:r w:rsidRPr="00B32DFE">
        <w:rPr>
          <w:sz w:val="16"/>
        </w:rPr>
        <w:t xml:space="preserve"> Thus, we might compare what various states’ murder rates were from 1968 to 1976 (a period of time in which no one was executed) with what they were during the years 1995–2000. Senator Hatch and other senators recently collected the relevant data.26 </w:t>
      </w:r>
      <w:r w:rsidRPr="00B32DFE">
        <w:rPr>
          <w:b/>
          <w:iCs/>
          <w:u w:val="single"/>
        </w:rPr>
        <w:t>The</w:t>
      </w:r>
      <w:r w:rsidRPr="00B32DFE">
        <w:rPr>
          <w:u w:val="single"/>
        </w:rPr>
        <w:t xml:space="preserve"> five </w:t>
      </w:r>
      <w:r w:rsidRPr="00B32DFE">
        <w:rPr>
          <w:b/>
          <w:iCs/>
          <w:u w:val="single"/>
        </w:rPr>
        <w:t>states showing the greatest relative improvements</w:t>
      </w:r>
      <w:r w:rsidRPr="00B32DFE">
        <w:rPr>
          <w:sz w:val="16"/>
        </w:rPr>
        <w:t xml:space="preserve"> are, in order: Georgia, South Carolina, Florida, Delaware, and Texas. </w:t>
      </w:r>
      <w:r w:rsidRPr="00B32DFE">
        <w:rPr>
          <w:b/>
          <w:iCs/>
          <w:u w:val="single"/>
        </w:rPr>
        <w:t>All</w:t>
      </w:r>
      <w:r w:rsidRPr="00B32DFE">
        <w:rPr>
          <w:sz w:val="16"/>
        </w:rPr>
        <w:t xml:space="preserve"> these states </w:t>
      </w:r>
      <w:r w:rsidRPr="00B32DFE">
        <w:rPr>
          <w:b/>
          <w:iCs/>
          <w:u w:val="single"/>
        </w:rPr>
        <w:t>have aggressive application of the death penalty</w:t>
      </w:r>
      <w:r w:rsidRPr="00B32DFE">
        <w:rPr>
          <w:sz w:val="16"/>
        </w:rPr>
        <w:t xml:space="preserve">. Another way of reviewing the data over time is to compare a state’s 1999 murder rate to those of 1966, the most recent year in which the national homicide rate equaled that of 1999. In 1999, the national homicide rate had fallen to 5.7 per 100,000 persons, a 32- year low and the lowest rate since 1966. If death-penalty states had simply followed the national trend in recent years, one would expect that in 1999, they and the non-death-penalty states would all have returned to the low rates they experienced in 1966. But </w:t>
      </w:r>
      <w:r w:rsidRPr="00B32DFE">
        <w:rPr>
          <w:u w:val="single"/>
        </w:rPr>
        <w:t xml:space="preserve">the data reveals a strikingly different pattern: </w:t>
      </w:r>
      <w:r w:rsidRPr="00B32DFE">
        <w:rPr>
          <w:b/>
          <w:iCs/>
          <w:u w:val="single"/>
        </w:rPr>
        <w:t xml:space="preserve">states aggressively using the death penalty </w:t>
      </w:r>
      <w:r w:rsidRPr="00B32DFE">
        <w:rPr>
          <w:u w:val="single"/>
        </w:rPr>
        <w:t>have generally</w:t>
      </w:r>
      <w:r w:rsidRPr="00B32DFE">
        <w:rPr>
          <w:b/>
          <w:iCs/>
          <w:u w:val="single"/>
        </w:rPr>
        <w:t xml:space="preserve"> see</w:t>
      </w:r>
      <w:r w:rsidRPr="00B32DFE">
        <w:rPr>
          <w:u w:val="single"/>
        </w:rPr>
        <w:t>n</w:t>
      </w:r>
      <w:r w:rsidRPr="00B32DFE">
        <w:rPr>
          <w:b/>
          <w:iCs/>
          <w:u w:val="single"/>
        </w:rPr>
        <w:t xml:space="preserve"> their murder rates decline</w:t>
      </w:r>
      <w:r w:rsidRPr="00B32DFE">
        <w:rPr>
          <w:u w:val="single"/>
        </w:rPr>
        <w:t xml:space="preserve"> while </w:t>
      </w:r>
      <w:r w:rsidRPr="00B32DFE">
        <w:rPr>
          <w:b/>
          <w:iCs/>
          <w:u w:val="single"/>
        </w:rPr>
        <w:t>states not using the penalty</w:t>
      </w:r>
      <w:r w:rsidRPr="00B32DFE">
        <w:rPr>
          <w:u w:val="single"/>
        </w:rPr>
        <w:t xml:space="preserve"> have generally </w:t>
      </w:r>
      <w:r w:rsidRPr="00B32DFE">
        <w:rPr>
          <w:b/>
          <w:iCs/>
          <w:u w:val="single"/>
        </w:rPr>
        <w:t>see</w:t>
      </w:r>
      <w:r w:rsidRPr="00B32DFE">
        <w:rPr>
          <w:u w:val="single"/>
        </w:rPr>
        <w:t xml:space="preserve">n </w:t>
      </w:r>
      <w:r w:rsidRPr="00B32DFE">
        <w:rPr>
          <w:b/>
          <w:iCs/>
          <w:u w:val="single"/>
        </w:rPr>
        <w:t>rates increase</w:t>
      </w:r>
      <w:r w:rsidRPr="00B32DFE">
        <w:rPr>
          <w:sz w:val="16"/>
        </w:rPr>
        <w:t xml:space="preserve"> The six leading states measured by total executions are, in order: Texas, Virginia, Missouri, Florida, Oklahoma, and Georgia. Obviously this way of comparing states is biased against the smaller states. An alternative yardstick is to examine the rate of executions per murders in each state. By this measure— executions per total murders since 1976—the most aggressive death penalty state in the country is Delaware, followed by Oklahoma, Missouri, Texas, Virginia, and Arkansas. Taking the eight states that show up on either of these two lists, six have seen their murder rates drop since 1966. Arkansas’ murder rate is down by 1.5 percentage points, Virginia’s by 2.4 points, Texas by 3.0 points, Georgia’s by 3.8 points, Florida’s by 4.6 points and Delaware’s by 5.8 points. The only states whose murder rates went up—Oklahoma and Missouri—went up by only 1.4 and 1.2 points respectively. Of the six states with declining murder rates (Arkansas, Virginia, Texas, Georgia, Florida, and Delaware), the period between 1997 and 1999 saw all six reach their lowest murder rate since 1960. Indeed, four of these states—Virginia, Florida, Delaware, and Arkansas—went from having murder rates well-above the national average in 1966 to rates well-below the average in 1999. </w:t>
      </w:r>
      <w:r w:rsidRPr="00B32DFE">
        <w:rPr>
          <w:u w:val="single"/>
        </w:rPr>
        <w:t xml:space="preserve">In contrast to the general declines in the leading death penalty states, the largest </w:t>
      </w:r>
      <w:r w:rsidRPr="00B32DFE">
        <w:rPr>
          <w:b/>
          <w:iCs/>
          <w:u w:val="single"/>
        </w:rPr>
        <w:t>abolitionist states have</w:t>
      </w:r>
      <w:r w:rsidRPr="00B32DFE">
        <w:rPr>
          <w:u w:val="single"/>
        </w:rPr>
        <w:t xml:space="preserve"> seen </w:t>
      </w:r>
      <w:r w:rsidRPr="00B32DFE">
        <w:rPr>
          <w:b/>
          <w:iCs/>
          <w:u w:val="single"/>
        </w:rPr>
        <w:t>rising homicide rates</w:t>
      </w:r>
      <w:r w:rsidRPr="00B32DFE">
        <w:rPr>
          <w:u w:val="single"/>
        </w:rPr>
        <w:t>.</w:t>
      </w:r>
      <w:r w:rsidRPr="00B32DFE">
        <w:rPr>
          <w:sz w:val="16"/>
        </w:rPr>
        <w:t xml:space="preserve"> Among non-death penalty states, nine are large enough to have two congressmen, and have no wild swings in murder rates from year to year. These states are Wisconsin, Minnesota, Massachusetts, Iowa, Michigan, West Virginia, Rhode Island, and Hawaii. Of these, six have seen their murder rates go up since 1966 (Wisconsin, Minnesota, Michigan, West Virginia, Rhode Island, and Hawaii); one has stayed the same (Maine); and two have seen slight reductions (Massachusetts by 0.4 of a percentage point and Iowa by 0.1 point). These </w:t>
      </w:r>
      <w:r w:rsidRPr="00B32DFE">
        <w:rPr>
          <w:u w:val="single"/>
        </w:rPr>
        <w:t>state-by-state comparisons are bolstered by more sophisticated and recent econometric analysis</w:t>
      </w:r>
      <w:r w:rsidRPr="00B32DFE">
        <w:rPr>
          <w:sz w:val="16"/>
        </w:rPr>
        <w:t xml:space="preserve"> that controls for the variety of demographic, economic, and other variables that differ among the states. The best of </w:t>
      </w:r>
      <w:r w:rsidRPr="00B32DFE">
        <w:rPr>
          <w:u w:val="single"/>
        </w:rPr>
        <w:t xml:space="preserve">these studies suggest that </w:t>
      </w:r>
      <w:r w:rsidRPr="00B32DFE">
        <w:rPr>
          <w:b/>
          <w:iCs/>
          <w:u w:val="single"/>
        </w:rPr>
        <w:t>the death penalty has a</w:t>
      </w:r>
      <w:r w:rsidRPr="00B32DFE">
        <w:rPr>
          <w:u w:val="single"/>
        </w:rPr>
        <w:t xml:space="preserve">n incremental </w:t>
      </w:r>
      <w:r w:rsidRPr="00B32DFE">
        <w:rPr>
          <w:b/>
          <w:iCs/>
          <w:u w:val="single"/>
        </w:rPr>
        <w:t>deterrent effect</w:t>
      </w:r>
      <w:r w:rsidRPr="00B32DFE">
        <w:rPr>
          <w:u w:val="single"/>
        </w:rPr>
        <w:t xml:space="preserve"> over imprisonment</w:t>
      </w:r>
      <w:r w:rsidRPr="00B32DFE">
        <w:rPr>
          <w:sz w:val="16"/>
        </w:rPr>
        <w:t>: in plainer terms</w:t>
      </w:r>
      <w:r w:rsidRPr="00B32DFE">
        <w:rPr>
          <w:u w:val="single"/>
        </w:rPr>
        <w:t>, the death penalty saves innocent lives.</w:t>
      </w:r>
    </w:p>
    <w:p w14:paraId="6CA317F9" w14:textId="77777777" w:rsidR="00B17507" w:rsidRPr="00B32DFE" w:rsidRDefault="00B17507" w:rsidP="00B17507">
      <w:pPr>
        <w:pStyle w:val="Heading4"/>
      </w:pPr>
      <w:r w:rsidRPr="00B32DFE">
        <w:t>The death penalty is logically proven to deter potential murderers and previous murderers from taking innocent lives.</w:t>
      </w:r>
    </w:p>
    <w:p w14:paraId="47DB90AF" w14:textId="77777777" w:rsidR="00B17507" w:rsidRPr="00B32DFE" w:rsidRDefault="00B17507" w:rsidP="00B17507">
      <w:r w:rsidRPr="00B32DFE">
        <w:rPr>
          <w:rStyle w:val="Style13ptBold"/>
        </w:rPr>
        <w:t>Cassell ’08</w:t>
      </w:r>
      <w:r w:rsidRPr="00B32DFE">
        <w:t xml:space="preserve"> (Paul G. Cassell, Professor of Law at the University of Utah- S.J. Quinney College of Law, “In Defense of the Death Penalty,” IACJ Journal, Summer 2008, https://papers.ssrn.com/sol3/papers.cfm?abstract_id=2181453) -LH</w:t>
      </w:r>
    </w:p>
    <w:p w14:paraId="4D4A72B3" w14:textId="77777777" w:rsidR="00B17507" w:rsidRPr="00B32DFE" w:rsidRDefault="00B17507" w:rsidP="00B17507">
      <w:pPr>
        <w:rPr>
          <w:u w:val="single"/>
        </w:rPr>
      </w:pPr>
      <w:r w:rsidRPr="00B32DFE">
        <w:rPr>
          <w:sz w:val="16"/>
        </w:rPr>
        <w:t xml:space="preserve">The </w:t>
      </w:r>
      <w:r w:rsidRPr="00B32DFE">
        <w:rPr>
          <w:u w:val="single"/>
        </w:rPr>
        <w:t>death penalty’s</w:t>
      </w:r>
      <w:r w:rsidRPr="00B32DFE">
        <w:rPr>
          <w:sz w:val="16"/>
        </w:rPr>
        <w:t xml:space="preserve"> incapacitative </w:t>
      </w:r>
      <w:r w:rsidRPr="00B32DFE">
        <w:rPr>
          <w:u w:val="single"/>
        </w:rPr>
        <w:t xml:space="preserve">benefit comes from </w:t>
      </w:r>
      <w:r w:rsidRPr="00B32DFE">
        <w:rPr>
          <w:b/>
          <w:iCs/>
          <w:u w:val="single"/>
        </w:rPr>
        <w:t>preventing</w:t>
      </w:r>
      <w:r w:rsidRPr="00B32DFE">
        <w:rPr>
          <w:u w:val="single"/>
        </w:rPr>
        <w:t xml:space="preserve"> the individual </w:t>
      </w:r>
      <w:r w:rsidRPr="00B32DFE">
        <w:rPr>
          <w:b/>
          <w:iCs/>
          <w:u w:val="single"/>
        </w:rPr>
        <w:t>murderers</w:t>
      </w:r>
      <w:r w:rsidRPr="00B32DFE">
        <w:rPr>
          <w:u w:val="single"/>
        </w:rPr>
        <w:t xml:space="preserve"> </w:t>
      </w:r>
      <w:r w:rsidRPr="00B32DFE">
        <w:rPr>
          <w:sz w:val="16"/>
        </w:rPr>
        <w:t xml:space="preserve">who are apprehended and executed </w:t>
      </w:r>
      <w:r w:rsidRPr="00B32DFE">
        <w:rPr>
          <w:b/>
          <w:iCs/>
          <w:u w:val="single"/>
        </w:rPr>
        <w:t>from killing again</w:t>
      </w:r>
      <w:r w:rsidRPr="00B32DFE">
        <w:rPr>
          <w:u w:val="single"/>
        </w:rPr>
        <w:t>. This effect is</w:t>
      </w:r>
      <w:r w:rsidRPr="00B32DFE">
        <w:rPr>
          <w:sz w:val="16"/>
        </w:rPr>
        <w:t xml:space="preserve"> what criminologists refer to as </w:t>
      </w:r>
      <w:r w:rsidRPr="00B32DFE">
        <w:rPr>
          <w:u w:val="single"/>
        </w:rPr>
        <w:t>specific deterrence</w:t>
      </w:r>
      <w:r w:rsidRPr="00B32DFE">
        <w:rPr>
          <w:sz w:val="16"/>
        </w:rPr>
        <w:t xml:space="preserve">. </w:t>
      </w:r>
      <w:r w:rsidRPr="00B32DFE">
        <w:rPr>
          <w:u w:val="single"/>
        </w:rPr>
        <w:t xml:space="preserve">More </w:t>
      </w:r>
      <w:r w:rsidRPr="00B32DFE">
        <w:rPr>
          <w:sz w:val="16"/>
        </w:rPr>
        <w:t>significant</w:t>
      </w:r>
      <w:r w:rsidRPr="00B32DFE">
        <w:rPr>
          <w:u w:val="single"/>
        </w:rPr>
        <w:t xml:space="preserve"> benefits come from the death penalty’s </w:t>
      </w:r>
      <w:r w:rsidRPr="00B32DFE">
        <w:rPr>
          <w:b/>
          <w:iCs/>
          <w:u w:val="single"/>
        </w:rPr>
        <w:t>restraining effect on</w:t>
      </w:r>
      <w:r w:rsidRPr="00B32DFE">
        <w:rPr>
          <w:u w:val="single"/>
        </w:rPr>
        <w:t xml:space="preserve"> the much larger pool of people who are </w:t>
      </w:r>
      <w:r w:rsidRPr="00B32DFE">
        <w:rPr>
          <w:b/>
          <w:iCs/>
          <w:u w:val="single"/>
        </w:rPr>
        <w:t>potential murderers</w:t>
      </w:r>
      <w:r w:rsidRPr="00B32DFE">
        <w:rPr>
          <w:u w:val="single"/>
        </w:rPr>
        <w:t>, what criminologists refer to as general deterrence.</w:t>
      </w:r>
      <w:r w:rsidRPr="00B32DFE">
        <w:rPr>
          <w:sz w:val="16"/>
        </w:rPr>
        <w:t xml:space="preserve"> Evidence for capital punishment’s general deterrent effect comes from three sources: logic, firsthand reports, and social science research. Logic supports the conclusion that the death penalty is the most effective deterrent for some kinds of murders: those that require reflection and forethought by persons of reasonable intelligence and unimpaired mental faculties. Such an assumption is uncontroversial in other contexts. As James Q. Wilson has explained</w:t>
      </w:r>
      <w:r w:rsidRPr="00B32DFE">
        <w:rPr>
          <w:u w:val="single"/>
        </w:rPr>
        <w:t>: People are governed in their daily lives by rewards and penalties of every sort.</w:t>
      </w:r>
      <w:r w:rsidRPr="00B32DFE">
        <w:rPr>
          <w:sz w:val="16"/>
        </w:rPr>
        <w:t xml:space="preserve"> We shop for bargain prices; praise our children for good behavior and scold them for bad; expect lower interest rates to stimulate home building and fear that higher ones will depress it; and conduct ourselves in public in ways that lead our friends and neighbors to form good opinions of us. </w:t>
      </w:r>
      <w:r w:rsidRPr="00B32DFE">
        <w:rPr>
          <w:b/>
          <w:iCs/>
          <w:u w:val="single"/>
        </w:rPr>
        <w:t>To assert that “deterrence doesn’t work” is</w:t>
      </w:r>
      <w:r w:rsidRPr="00B32DFE">
        <w:rPr>
          <w:u w:val="single"/>
        </w:rPr>
        <w:t xml:space="preserve"> tantamount to either</w:t>
      </w:r>
      <w:r w:rsidRPr="00B32DFE">
        <w:rPr>
          <w:b/>
          <w:iCs/>
          <w:u w:val="single"/>
        </w:rPr>
        <w:t xml:space="preserve"> denying the plainest facts of </w:t>
      </w:r>
      <w:r w:rsidRPr="00B32DFE">
        <w:rPr>
          <w:u w:val="single"/>
        </w:rPr>
        <w:t xml:space="preserve">everyday </w:t>
      </w:r>
      <w:r w:rsidRPr="00B32DFE">
        <w:rPr>
          <w:b/>
          <w:iCs/>
          <w:u w:val="single"/>
        </w:rPr>
        <w:t>life</w:t>
      </w:r>
      <w:r w:rsidRPr="00B32DFE">
        <w:rPr>
          <w:sz w:val="16"/>
        </w:rPr>
        <w:t xml:space="preserve"> or claiming that would-be criminals are utterly different from the rest of us.14 Whenever society faces a problem with a bourgeoning number of crimes—be it kidnappings in the 1930s, aircraft hijackings in the 1970s, domestic violence in the 1980s, or political terrorism in the 2000s—the public response is almost invariably to increase the criminal penalties associated with those crimes. </w:t>
      </w:r>
      <w:r w:rsidRPr="00B32DFE">
        <w:rPr>
          <w:u w:val="single"/>
        </w:rPr>
        <w:t>We take it as uncontroversial that these increased penalties will deter at least some prospective criminals, which makes the increased penalty worthwhile.</w:t>
      </w:r>
      <w:r w:rsidRPr="00B32DFE">
        <w:rPr>
          <w:sz w:val="16"/>
        </w:rPr>
        <w:t xml:space="preserve"> Our entire criminal justice system is premised on the belief that </w:t>
      </w:r>
      <w:r w:rsidRPr="00B32DFE">
        <w:rPr>
          <w:b/>
          <w:iCs/>
          <w:u w:val="single"/>
        </w:rPr>
        <w:t>increasing penalties increases deterrence</w:t>
      </w:r>
      <w:r w:rsidRPr="00B32DFE">
        <w:rPr>
          <w:sz w:val="16"/>
        </w:rPr>
        <w:t xml:space="preserve">. The logic of deterrence applies to aggravated homicides no less than to other crimes. As the Supreme Court observed in Gregg v. Georgia: There are carefully contemplated murders, such as the murder for hire, where the possible penalty of death may well enter into the cold calculus that precedes the decision to act.15 Of course, as the Supreme Court suggests, the death penalty applies only to “carefully contemplated” first-degree murder. That is, murders committed with premeditation and malice. </w:t>
      </w:r>
      <w:r w:rsidRPr="00B32DFE">
        <w:rPr>
          <w:u w:val="single"/>
        </w:rPr>
        <w:t>It is no answer to the deterrence argument to say that the death penalty cannot prevent a killing during a fight in a bar room brawl.</w:t>
      </w:r>
      <w:r w:rsidRPr="00B32DFE">
        <w:rPr>
          <w:sz w:val="16"/>
        </w:rPr>
        <w:t xml:space="preserve"> Such heat of passion offenses are typically punished as second-degree murders and are not eligible for capital punishment. </w:t>
      </w:r>
      <w:r w:rsidRPr="00B32DFE">
        <w:rPr>
          <w:u w:val="single"/>
        </w:rPr>
        <w:t xml:space="preserve">The ultimate penalty is reserved for first degree murders, </w:t>
      </w:r>
      <w:r w:rsidRPr="00B32DFE">
        <w:rPr>
          <w:sz w:val="16"/>
        </w:rPr>
        <w:t xml:space="preserve">and, indeed, for a subset of first-degree murders that are especially aggravated. Nor is it an answer to say that murders continue to be committed in this country in the face of the death penalty. </w:t>
      </w:r>
      <w:r w:rsidRPr="00B32DFE">
        <w:rPr>
          <w:u w:val="single"/>
        </w:rPr>
        <w:t xml:space="preserve">The salient issue is </w:t>
      </w:r>
      <w:r w:rsidRPr="00B32DFE">
        <w:rPr>
          <w:b/>
          <w:iCs/>
          <w:u w:val="single"/>
        </w:rPr>
        <w:t>not whether the death penalty deters every murder</w:t>
      </w:r>
      <w:r w:rsidRPr="00B32DFE">
        <w:rPr>
          <w:sz w:val="16"/>
        </w:rPr>
        <w:t xml:space="preserve">—only </w:t>
      </w:r>
      <w:r w:rsidRPr="00B32DFE">
        <w:rPr>
          <w:b/>
          <w:iCs/>
          <w:u w:val="single"/>
        </w:rPr>
        <w:t>whether it deters some murders</w:t>
      </w:r>
      <w:r w:rsidRPr="00B32DFE">
        <w:rPr>
          <w:sz w:val="16"/>
        </w:rPr>
        <w:t xml:space="preserve">. </w:t>
      </w:r>
      <w:r w:rsidRPr="00B32DFE">
        <w:rPr>
          <w:u w:val="single"/>
        </w:rPr>
        <w:t>Logic suggests that at least some potential murderers will be deterred</w:t>
      </w:r>
      <w:r w:rsidRPr="00B32DFE">
        <w:rPr>
          <w:sz w:val="16"/>
        </w:rPr>
        <w:t>.</w:t>
      </w:r>
    </w:p>
    <w:p w14:paraId="6F3994EB" w14:textId="77777777" w:rsidR="00B17507" w:rsidRPr="00876F84" w:rsidRDefault="00B17507" w:rsidP="00B17507">
      <w:pPr>
        <w:pStyle w:val="Heading4"/>
      </w:pPr>
      <w:r w:rsidRPr="00876F84">
        <w:t>First-hand reports confirm that the death penalty deters murder.</w:t>
      </w:r>
    </w:p>
    <w:p w14:paraId="0F12FE80" w14:textId="77777777" w:rsidR="00B17507" w:rsidRDefault="00B17507" w:rsidP="00B17507">
      <w:pPr>
        <w:rPr>
          <w:rStyle w:val="StyleUnderline"/>
        </w:rPr>
      </w:pPr>
      <w:r w:rsidRPr="00761EC1">
        <w:rPr>
          <w:rFonts w:eastAsiaTheme="majorEastAsia" w:cstheme="majorBidi"/>
          <w:b/>
          <w:bCs/>
          <w:sz w:val="26"/>
          <w:szCs w:val="26"/>
        </w:rPr>
        <w:t>Cassell ’08</w:t>
      </w:r>
      <w:r>
        <w:t xml:space="preserve"> (Paul G. Cassell, University of Utah- S.J. Quinney College of Law, “In Defense of the Death Penalty,” IACJ Journal, Summer 2008, </w:t>
      </w:r>
      <w:hyperlink r:id="rId79" w:history="1">
        <w:r w:rsidRPr="00C93DAA">
          <w:rPr>
            <w:rStyle w:val="Hyperlink"/>
          </w:rPr>
          <w:t>https://papers.ssrn.com/sol3/papers.cfm?abstract_id=2181453</w:t>
        </w:r>
      </w:hyperlink>
      <w:r>
        <w:t>) -LH</w:t>
      </w:r>
    </w:p>
    <w:p w14:paraId="66BA232E" w14:textId="77777777" w:rsidR="00B17507" w:rsidRPr="00B17507" w:rsidRDefault="00B17507" w:rsidP="00B17507">
      <w:pPr>
        <w:rPr>
          <w:rStyle w:val="StyleUnderline"/>
          <w:sz w:val="16"/>
          <w:u w:val="none"/>
        </w:rPr>
      </w:pPr>
      <w:r w:rsidRPr="00FF7A0E">
        <w:rPr>
          <w:rStyle w:val="StyleUnderline"/>
        </w:rPr>
        <w:t>First-hand reports</w:t>
      </w:r>
      <w:r w:rsidRPr="00B17507">
        <w:rPr>
          <w:rStyle w:val="StyleUnderline"/>
          <w:sz w:val="16"/>
          <w:u w:val="none"/>
        </w:rPr>
        <w:t xml:space="preserve"> from criminals and victims </w:t>
      </w:r>
      <w:r w:rsidRPr="00FF7A0E">
        <w:rPr>
          <w:rStyle w:val="StyleUnderline"/>
        </w:rPr>
        <w:t>confirm our logical intuition that the death penalty deters</w:t>
      </w:r>
      <w:r w:rsidRPr="00B17507">
        <w:rPr>
          <w:rStyle w:val="StyleUnderline"/>
          <w:sz w:val="16"/>
          <w:u w:val="none"/>
        </w:rPr>
        <w:t xml:space="preserve">. In 1993, Senator Dianne Feinstein recounted her experience in the 1960s at the parole hearing of a women convicted of robbery in the first degree: I saw that she carried a weapon that was unloaded into a grocery store robbery. I asked her the question: “Why was the gun unloaded?” She said to me: “So I would not panic, kill somebody, and get the death penalty.” That was firsthand testimony directly to me that the death penalty in place in California in the sixties was in fact a deterrent.16 </w:t>
      </w:r>
      <w:r w:rsidRPr="00672772">
        <w:rPr>
          <w:rStyle w:val="StyleUnderline"/>
        </w:rPr>
        <w:t>Another</w:t>
      </w:r>
      <w:r w:rsidRPr="00B17507">
        <w:rPr>
          <w:rStyle w:val="StyleUnderline"/>
          <w:sz w:val="16"/>
          <w:u w:val="none"/>
        </w:rPr>
        <w:t xml:space="preserve"> interesting historical </w:t>
      </w:r>
      <w:r w:rsidRPr="00672772">
        <w:rPr>
          <w:rStyle w:val="StyleUnderline"/>
        </w:rPr>
        <w:t>example is Kansas’ decision to reinstate the death penalty</w:t>
      </w:r>
      <w:r w:rsidRPr="00B17507">
        <w:rPr>
          <w:rStyle w:val="StyleUnderline"/>
          <w:sz w:val="16"/>
          <w:u w:val="none"/>
        </w:rPr>
        <w:t xml:space="preserve"> for first-degree murder in 1935 </w:t>
      </w:r>
      <w:r w:rsidRPr="00672772">
        <w:rPr>
          <w:rStyle w:val="StyleUnderline"/>
        </w:rPr>
        <w:t>in the wake of a spate of deliberate killings committed</w:t>
      </w:r>
      <w:r w:rsidRPr="00B17507">
        <w:rPr>
          <w:rStyle w:val="StyleUnderline"/>
          <w:sz w:val="16"/>
          <w:u w:val="none"/>
        </w:rPr>
        <w:t xml:space="preserve"> in Kansas </w:t>
      </w:r>
      <w:r w:rsidRPr="00672772">
        <w:rPr>
          <w:rStyle w:val="StyleUnderline"/>
        </w:rPr>
        <w:t>by criminals who had previously committed such crimes in surrounding states. In those states, their punishment</w:t>
      </w:r>
      <w:r w:rsidRPr="00B17507">
        <w:rPr>
          <w:rStyle w:val="StyleUnderline"/>
          <w:sz w:val="16"/>
          <w:u w:val="none"/>
        </w:rPr>
        <w:t xml:space="preserve">, if captured, </w:t>
      </w:r>
      <w:r w:rsidRPr="00672772">
        <w:rPr>
          <w:rStyle w:val="StyleUnderline"/>
        </w:rPr>
        <w:t xml:space="preserve">could have been the death penalty. These </w:t>
      </w:r>
      <w:r w:rsidRPr="00672772">
        <w:rPr>
          <w:rStyle w:val="Emphasis"/>
        </w:rPr>
        <w:t>criminals admitted having chosen Kansas as the site of their crimes solely for the purpose of avoiding a death sentence</w:t>
      </w:r>
      <w:r w:rsidRPr="00B17507">
        <w:rPr>
          <w:rStyle w:val="StyleUnderline"/>
          <w:sz w:val="16"/>
          <w:u w:val="none"/>
        </w:rPr>
        <w:t xml:space="preserve"> in the event that they were captured.17 </w:t>
      </w:r>
      <w:r w:rsidRPr="00672772">
        <w:rPr>
          <w:rStyle w:val="StyleUnderline"/>
        </w:rPr>
        <w:t>A more recent example comes from New York City</w:t>
      </w:r>
      <w:r w:rsidRPr="00B17507">
        <w:rPr>
          <w:rStyle w:val="StyleUnderline"/>
          <w:sz w:val="16"/>
          <w:u w:val="none"/>
        </w:rPr>
        <w:t xml:space="preserve"> </w:t>
      </w:r>
      <w:r w:rsidRPr="00672772">
        <w:rPr>
          <w:rStyle w:val="StyleUnderline"/>
        </w:rPr>
        <w:t>following the</w:t>
      </w:r>
      <w:r w:rsidRPr="00B17507">
        <w:rPr>
          <w:rStyle w:val="StyleUnderline"/>
          <w:sz w:val="16"/>
          <w:u w:val="none"/>
        </w:rPr>
        <w:t xml:space="preserve"> Supreme Court’s 1972 Furman </w:t>
      </w:r>
      <w:r w:rsidRPr="00672772">
        <w:rPr>
          <w:rStyle w:val="StyleUnderline"/>
        </w:rPr>
        <w:t>decision temporarily suspending the death penalty</w:t>
      </w:r>
      <w:r w:rsidRPr="00B17507">
        <w:rPr>
          <w:rStyle w:val="StyleUnderline"/>
          <w:sz w:val="16"/>
          <w:u w:val="none"/>
        </w:rPr>
        <w:t xml:space="preserve">. </w:t>
      </w:r>
      <w:r w:rsidRPr="00672772">
        <w:rPr>
          <w:rStyle w:val="StyleUnderline"/>
        </w:rPr>
        <w:t>John Wojtowicz and another criminal</w:t>
      </w:r>
      <w:r w:rsidRPr="00B17507">
        <w:rPr>
          <w:rStyle w:val="StyleUnderline"/>
          <w:sz w:val="16"/>
          <w:u w:val="none"/>
        </w:rPr>
        <w:t xml:space="preserve"> held eight bank employees hostage and threatened to kill them before they were thwarted by FBI agents. In threatening the hostages, Wojtowicz </w:t>
      </w:r>
      <w:r w:rsidRPr="00672772">
        <w:rPr>
          <w:rStyle w:val="StyleUnderline"/>
        </w:rPr>
        <w:t xml:space="preserve">said: </w:t>
      </w:r>
      <w:r w:rsidRPr="00672772">
        <w:rPr>
          <w:rStyle w:val="Emphasis"/>
        </w:rPr>
        <w:t>I’ll shoot everyone</w:t>
      </w:r>
      <w:r w:rsidRPr="00B17507">
        <w:rPr>
          <w:rStyle w:val="StyleUnderline"/>
          <w:sz w:val="16"/>
          <w:u w:val="none"/>
        </w:rPr>
        <w:t xml:space="preserve"> in the bank. </w:t>
      </w:r>
      <w:r w:rsidRPr="00672772">
        <w:rPr>
          <w:rStyle w:val="StyleUnderline"/>
        </w:rPr>
        <w:t xml:space="preserve">The Supreme Court </w:t>
      </w:r>
      <w:r w:rsidRPr="00672772">
        <w:rPr>
          <w:rStyle w:val="Emphasis"/>
        </w:rPr>
        <w:t>will let me get away with this. There’s no death penalty</w:t>
      </w:r>
      <w:r w:rsidRPr="00B17507">
        <w:rPr>
          <w:rStyle w:val="StyleUnderline"/>
          <w:sz w:val="16"/>
          <w:u w:val="none"/>
        </w:rPr>
        <w:t xml:space="preserve">. It’s ridiculous. I can shoot everyone here, then throw my gun down and walk out, and they can’t put me in the electric chair. You have to have a death penalty, otherwise this can happen everyday.18 Also, </w:t>
      </w:r>
      <w:r w:rsidRPr="00672772">
        <w:rPr>
          <w:rStyle w:val="StyleUnderline"/>
        </w:rPr>
        <w:t>when the death penalty was suspended, a couple in Kansas was held hostage for three hours during a bank robbery.</w:t>
      </w:r>
      <w:r w:rsidRPr="00B17507">
        <w:rPr>
          <w:rStyle w:val="StyleUnderline"/>
          <w:sz w:val="16"/>
          <w:u w:val="none"/>
        </w:rPr>
        <w:t xml:space="preserve"> During this time, the robbers decided to kill the couple, rather than leave them alive as potential witnesses. Fortunately, the wife escaped and the husband survived after being shot twice in the head and left for dead. As the couple later wrote, “Thank God that we lived so that </w:t>
      </w:r>
      <w:r w:rsidRPr="00672772">
        <w:rPr>
          <w:rStyle w:val="StyleUnderline"/>
        </w:rPr>
        <w:t xml:space="preserve">we can tell you that </w:t>
      </w:r>
      <w:r w:rsidRPr="00672772">
        <w:rPr>
          <w:rStyle w:val="Emphasis"/>
        </w:rPr>
        <w:t>capital punishment does make a difference</w:t>
      </w:r>
      <w:r w:rsidRPr="00B17507">
        <w:rPr>
          <w:rStyle w:val="StyleUnderline"/>
          <w:sz w:val="16"/>
          <w:u w:val="none"/>
        </w:rPr>
        <w:t xml:space="preserve">.”19 </w:t>
      </w:r>
      <w:r w:rsidRPr="00672772">
        <w:rPr>
          <w:rStyle w:val="StyleUnderline"/>
        </w:rPr>
        <w:t>Since the restoration of the death penalty in 1976, further evidence confirms the deterrent effect of the death penalty</w:t>
      </w:r>
      <w:r w:rsidRPr="00B17507">
        <w:rPr>
          <w:rStyle w:val="StyleUnderline"/>
          <w:sz w:val="16"/>
          <w:u w:val="none"/>
        </w:rPr>
        <w:t xml:space="preserve">. Harvard Law professor Alan Dershowitz, a strong opponent of the death penalty, has conceded as much. “Of course, the death penalty deters some crimes,” he acknowledged during a debate with me in 1995. “That’s why you have to pay more for a hit man in a death penalty state than a non-death penalty state.”20 </w:t>
      </w:r>
    </w:p>
    <w:p w14:paraId="0DE47BC6" w14:textId="77777777" w:rsidR="00B17507" w:rsidRDefault="00B17507" w:rsidP="00B17507">
      <w:pPr>
        <w:rPr>
          <w:rStyle w:val="StyleUnderline"/>
        </w:rPr>
      </w:pPr>
    </w:p>
    <w:p w14:paraId="588C9DDA" w14:textId="77777777" w:rsidR="00B17507" w:rsidRPr="00876F84" w:rsidRDefault="00B17507" w:rsidP="00B17507">
      <w:pPr>
        <w:pStyle w:val="Heading4"/>
      </w:pPr>
      <w:r w:rsidRPr="00876F84">
        <w:t>The death penalty is key to deterring murders within prisons.</w:t>
      </w:r>
    </w:p>
    <w:p w14:paraId="25909E12" w14:textId="77777777" w:rsidR="00B17507" w:rsidRPr="00672772" w:rsidRDefault="00B17507" w:rsidP="00B17507">
      <w:r w:rsidRPr="00761EC1">
        <w:rPr>
          <w:rFonts w:eastAsiaTheme="majorEastAsia" w:cstheme="majorBidi"/>
          <w:b/>
          <w:bCs/>
          <w:sz w:val="26"/>
          <w:szCs w:val="26"/>
        </w:rPr>
        <w:t>Cassell ’08</w:t>
      </w:r>
      <w:r>
        <w:t xml:space="preserve"> (Paul G. Cassell, University of Utah- S.J. Quinney College of Law, “In Defense of the Death Penalty,” IACJ Journal, Summer 2008, </w:t>
      </w:r>
      <w:hyperlink r:id="rId80" w:history="1">
        <w:r w:rsidRPr="00C93DAA">
          <w:rPr>
            <w:rStyle w:val="Hyperlink"/>
          </w:rPr>
          <w:t>https://papers.ssrn.com/sol3/papers.cfm?abstract_id=2181453</w:t>
        </w:r>
      </w:hyperlink>
      <w:r>
        <w:t>) -LH</w:t>
      </w:r>
    </w:p>
    <w:p w14:paraId="380CE544" w14:textId="77777777" w:rsidR="00B17507" w:rsidRDefault="00B17507" w:rsidP="00B17507">
      <w:pPr>
        <w:rPr>
          <w:rStyle w:val="StyleUnderline"/>
        </w:rPr>
      </w:pPr>
      <w:r w:rsidRPr="00672772">
        <w:rPr>
          <w:rStyle w:val="StyleUnderline"/>
        </w:rPr>
        <w:t xml:space="preserve">The </w:t>
      </w:r>
      <w:r w:rsidRPr="00672772">
        <w:rPr>
          <w:rStyle w:val="Emphasis"/>
        </w:rPr>
        <w:t>death penalty’s deterrent effect may be an especially important consideration in preventing murders inside prison walls</w:t>
      </w:r>
      <w:r w:rsidRPr="00B17507">
        <w:rPr>
          <w:rStyle w:val="StyleUnderline"/>
          <w:sz w:val="16"/>
          <w:u w:val="none"/>
        </w:rPr>
        <w:t xml:space="preserve">. While Bedau tersely asserts that there is “no evidence” that the absence of a death penalty increases the risk to prisoners or prison guards, in fact experienced </w:t>
      </w:r>
      <w:r w:rsidRPr="00672772">
        <w:rPr>
          <w:rStyle w:val="StyleUnderline"/>
        </w:rPr>
        <w:t>prison administrators have observed such a risk</w:t>
      </w:r>
      <w:r w:rsidRPr="00B17507">
        <w:rPr>
          <w:rStyle w:val="StyleUnderline"/>
          <w:sz w:val="16"/>
          <w:u w:val="none"/>
        </w:rPr>
        <w:t xml:space="preserve">. During the 1980s, </w:t>
      </w:r>
      <w:r w:rsidRPr="00672772">
        <w:rPr>
          <w:rStyle w:val="StyleUnderline"/>
        </w:rPr>
        <w:t>when the federal death penalty was suspended, at least five federal prison officers were killed, and the inmates responsible</w:t>
      </w:r>
      <w:r w:rsidRPr="00B17507">
        <w:rPr>
          <w:rStyle w:val="StyleUnderline"/>
          <w:sz w:val="16"/>
          <w:u w:val="none"/>
        </w:rPr>
        <w:t xml:space="preserve"> in at least three of the incidents </w:t>
      </w:r>
      <w:r w:rsidRPr="00672772">
        <w:rPr>
          <w:rStyle w:val="StyleUnderline"/>
        </w:rPr>
        <w:t>were already serving life sentences</w:t>
      </w:r>
      <w:r w:rsidRPr="00B17507">
        <w:rPr>
          <w:rStyle w:val="StyleUnderline"/>
          <w:sz w:val="16"/>
          <w:u w:val="none"/>
        </w:rPr>
        <w:t xml:space="preserve"> for murder.21 Norman Carlson, the widely respected Director of the U.S. Bureau of Prisons, testified that, In the case of someone serving a non-revokable life sentence, </w:t>
      </w:r>
      <w:r w:rsidRPr="00672772">
        <w:rPr>
          <w:rStyle w:val="Emphasis"/>
        </w:rPr>
        <w:t xml:space="preserve">execution </w:t>
      </w:r>
      <w:r w:rsidRPr="00672772">
        <w:rPr>
          <w:rStyle w:val="StyleUnderline"/>
        </w:rPr>
        <w:t>is the</w:t>
      </w:r>
      <w:r w:rsidRPr="00672772">
        <w:rPr>
          <w:rStyle w:val="Emphasis"/>
        </w:rPr>
        <w:t xml:space="preserve"> only </w:t>
      </w:r>
      <w:r w:rsidRPr="00672772">
        <w:rPr>
          <w:rStyle w:val="StyleUnderline"/>
        </w:rPr>
        <w:t xml:space="preserve">sanction which </w:t>
      </w:r>
      <w:r w:rsidRPr="00672772">
        <w:rPr>
          <w:rStyle w:val="Emphasis"/>
        </w:rPr>
        <w:t xml:space="preserve">could possibly </w:t>
      </w:r>
      <w:r w:rsidRPr="00672772">
        <w:rPr>
          <w:rStyle w:val="StyleUnderline"/>
        </w:rPr>
        <w:t>serve as a</w:t>
      </w:r>
      <w:r w:rsidRPr="00672772">
        <w:rPr>
          <w:rStyle w:val="Emphasis"/>
        </w:rPr>
        <w:t xml:space="preserve"> deter</w:t>
      </w:r>
      <w:r w:rsidRPr="00672772">
        <w:rPr>
          <w:rStyle w:val="StyleUnderline"/>
        </w:rPr>
        <w:t>rent</w:t>
      </w:r>
      <w:r w:rsidRPr="00B17507">
        <w:rPr>
          <w:rStyle w:val="StyleUnderline"/>
          <w:sz w:val="16"/>
          <w:u w:val="none"/>
        </w:rPr>
        <w:t xml:space="preserve">. … We must impose the death penalty on prisoners sentenced to life who murder guards or other inmates, in order to bring some semblance of security to our Federal prison system.22 In short, </w:t>
      </w:r>
      <w:r w:rsidRPr="00672772">
        <w:rPr>
          <w:rStyle w:val="StyleUnderline"/>
        </w:rPr>
        <w:t>those serving a sentence of life without parole</w:t>
      </w:r>
      <w:r w:rsidRPr="00B17507">
        <w:rPr>
          <w:rStyle w:val="StyleUnderline"/>
          <w:sz w:val="16"/>
          <w:u w:val="none"/>
        </w:rPr>
        <w:t xml:space="preserve"> (often offered as a substitute for capital punishment) </w:t>
      </w:r>
      <w:r w:rsidRPr="00672772">
        <w:rPr>
          <w:rStyle w:val="StyleUnderline"/>
        </w:rPr>
        <w:t>have a “</w:t>
      </w:r>
      <w:r w:rsidRPr="00672772">
        <w:rPr>
          <w:rStyle w:val="Emphasis"/>
        </w:rPr>
        <w:t>license to kill” without</w:t>
      </w:r>
      <w:r w:rsidRPr="00672772">
        <w:rPr>
          <w:rStyle w:val="StyleUnderline"/>
        </w:rPr>
        <w:t xml:space="preserve"> the availability of a </w:t>
      </w:r>
      <w:r w:rsidRPr="00672772">
        <w:rPr>
          <w:rStyle w:val="Emphasis"/>
        </w:rPr>
        <w:t>death penalty</w:t>
      </w:r>
      <w:r w:rsidRPr="00672772">
        <w:rPr>
          <w:rStyle w:val="StyleUnderline"/>
        </w:rPr>
        <w:t>.</w:t>
      </w:r>
    </w:p>
    <w:p w14:paraId="61C43B8A" w14:textId="77777777" w:rsidR="00B17507" w:rsidRPr="00B32DFE" w:rsidRDefault="00B17507" w:rsidP="00B17507"/>
    <w:p w14:paraId="1C574006" w14:textId="21D3D991" w:rsidR="00B17507" w:rsidRDefault="00B17507" w:rsidP="00B17507">
      <w:pPr>
        <w:pStyle w:val="Heading3"/>
      </w:pPr>
      <w:r>
        <w:t xml:space="preserve">2NC – Deterrence – Crimes </w:t>
      </w:r>
    </w:p>
    <w:p w14:paraId="3C1F10CC" w14:textId="3130130A" w:rsidR="00B17507" w:rsidRDefault="00B17507" w:rsidP="00B17507">
      <w:pPr>
        <w:pStyle w:val="Heading4"/>
      </w:pPr>
      <w:r>
        <w:t>Capital punishment has significant deterrent effects on homicide and crime.</w:t>
      </w:r>
    </w:p>
    <w:p w14:paraId="0ED43ECD" w14:textId="77777777" w:rsidR="00B17507" w:rsidRPr="00634B7B" w:rsidRDefault="00B17507" w:rsidP="00B17507">
      <w:r>
        <w:rPr>
          <w:rFonts w:eastAsiaTheme="majorEastAsia" w:cstheme="majorBidi"/>
          <w:b/>
          <w:bCs/>
          <w:sz w:val="26"/>
          <w:szCs w:val="26"/>
        </w:rPr>
        <w:t xml:space="preserve">Dezhbakhsh and </w:t>
      </w:r>
      <w:r w:rsidRPr="00634B7B">
        <w:rPr>
          <w:rFonts w:eastAsiaTheme="majorEastAsia" w:cstheme="majorBidi"/>
          <w:b/>
          <w:bCs/>
          <w:sz w:val="26"/>
          <w:szCs w:val="26"/>
        </w:rPr>
        <w:t xml:space="preserve">Ruben and Shepherd ’03 </w:t>
      </w:r>
      <w:r>
        <w:t>(</w:t>
      </w:r>
      <w:r w:rsidRPr="00634B7B">
        <w:t>Hashem Dezhbakhsh</w:t>
      </w:r>
      <w:r>
        <w:t xml:space="preserve"> and Paul H. Ruben and Joanna M. Shepherd, Emory University- Department of Economics and Emory University School of Law, “</w:t>
      </w:r>
      <w:r w:rsidRPr="00673F3D">
        <w:t>Does Capital Punishment Have a Deterrent Effect? New Evidence from Postmoratorium Panel Data</w:t>
      </w:r>
      <w:r>
        <w:t xml:space="preserve">,” American Law and Economics Review, Volume 5, Issue 2, August 1 2003, </w:t>
      </w:r>
      <w:hyperlink r:id="rId81" w:history="1">
        <w:r w:rsidRPr="00C93DAA">
          <w:rPr>
            <w:rStyle w:val="Hyperlink"/>
          </w:rPr>
          <w:t>https://academic.oup.com/aler/article-abstract/5/2/344/131680?redirectedFrom=fulltext</w:t>
        </w:r>
      </w:hyperlink>
      <w:r>
        <w:t>) -LH</w:t>
      </w:r>
    </w:p>
    <w:p w14:paraId="7F79E608" w14:textId="77777777" w:rsidR="00B17507" w:rsidRPr="00770CD3" w:rsidRDefault="00B17507" w:rsidP="00B17507">
      <w:pPr>
        <w:rPr>
          <w:rStyle w:val="StyleUnderline"/>
          <w:sz w:val="15"/>
          <w:szCs w:val="15"/>
        </w:rPr>
      </w:pPr>
      <w:r w:rsidRPr="00634B7B">
        <w:rPr>
          <w:rStyle w:val="StyleUnderline"/>
        </w:rPr>
        <w:t>Does capital punishment deter capital crimes</w:t>
      </w:r>
      <w:r>
        <w:t xml:space="preserve">? The question remains of considerable interest. </w:t>
      </w:r>
      <w:r w:rsidRPr="00634B7B">
        <w:rPr>
          <w:sz w:val="16"/>
          <w:szCs w:val="16"/>
        </w:rPr>
        <w:t xml:space="preserve">Both presidential candidates in the fall 2000 election were asked this question, and they both responded vigorously in the affirmative. In his pioneering work, Ehrlich (1975, 1977) applied a theory-based regression equation to test for the deterrent effect of capital punishment and reported a significant effect. Much of the econometric emphasis in the literature following Ehrlich's work has been the specification of the murder supply equation. Important data limitations, however, have been acknowledged. In this study we use a panel data set covering 3,054 counties over the period 1977±96 to examine the deterrent effect of capital punishment. The relatively low level of aggregation allows us to control for county-specific effects and also avoid problems of aggregate time-series studies. Using comprehensive post. moratorium evidence, our study offers results that are relevant for analyzing current crime levels and useful for policy purposes. Our study is timely because several states are currently considering either a moratorium on executions or new laws allowing execution of criminals. In fact, the absence of recent evidence on the effectiveness of capital punishment has prompted state legislatures in, for example, Nebraska to call for new studies on this issue. We estimate a system of simultaneous equations in response to the criticism levied on studies that use ad hoc instrumental variables. We use an aggregation rule to choose the functional form of the equations we estimate: linear models are invariant to aggregation and are therefore the most suited for our study. We also demonstrate that the inclusion of non-deterrable murders in murder rate does not bias the deterrence inference. </w:t>
      </w:r>
      <w:r w:rsidRPr="00634B7B">
        <w:rPr>
          <w:rStyle w:val="StyleUnderline"/>
        </w:rPr>
        <w:t>Our results suggest that</w:t>
      </w:r>
      <w:r>
        <w:t xml:space="preserve"> the legal change </w:t>
      </w:r>
      <w:r w:rsidRPr="00634B7B">
        <w:rPr>
          <w:rStyle w:val="Emphasis"/>
        </w:rPr>
        <w:t>allowing executions</w:t>
      </w:r>
      <w:r w:rsidRPr="00634B7B">
        <w:rPr>
          <w:rStyle w:val="StyleUnderline"/>
        </w:rPr>
        <w:t xml:space="preserve"> beginning in 1977 has been </w:t>
      </w:r>
      <w:r w:rsidRPr="00634B7B">
        <w:rPr>
          <w:rStyle w:val="Emphasis"/>
        </w:rPr>
        <w:t>associated with</w:t>
      </w:r>
      <w:r w:rsidRPr="00634B7B">
        <w:rPr>
          <w:rStyle w:val="StyleUnderline"/>
        </w:rPr>
        <w:t xml:space="preserve"> significant </w:t>
      </w:r>
      <w:r w:rsidRPr="00634B7B">
        <w:rPr>
          <w:rStyle w:val="Emphasis"/>
        </w:rPr>
        <w:t>reductions in homicide</w:t>
      </w:r>
      <w:r>
        <w:t xml:space="preserve">. </w:t>
      </w:r>
      <w:r w:rsidRPr="00634B7B">
        <w:rPr>
          <w:rStyle w:val="StyleUnderline"/>
        </w:rPr>
        <w:t>An increase in</w:t>
      </w:r>
      <w:r>
        <w:t xml:space="preserve"> any of the three probabilities of arrest, sentencing, or </w:t>
      </w:r>
      <w:r w:rsidRPr="00634B7B">
        <w:rPr>
          <w:rStyle w:val="StyleUnderline"/>
        </w:rPr>
        <w:t>execution tends to reduce the crime rate</w:t>
      </w:r>
      <w:r>
        <w:t xml:space="preserve">. Results are robust to specification of such probabilities. In particular, our most conservative estimate is that </w:t>
      </w:r>
      <w:r w:rsidRPr="00634B7B">
        <w:rPr>
          <w:rStyle w:val="Emphasis"/>
        </w:rPr>
        <w:t>the execution of each offender seems to save, on average, the lives of eighteen potential victims.</w:t>
      </w:r>
      <w:r>
        <w:t xml:space="preserve"> </w:t>
      </w:r>
      <w:r w:rsidRPr="00634B7B">
        <w:rPr>
          <w:sz w:val="16"/>
          <w:szCs w:val="16"/>
        </w:rPr>
        <w:t>(This estimate has a margin of error of plus and minus ten). Moreover, we find robbery and aggravated assault associated with increased murder rates. A higher NRA presence, measured by NRA membership rate, seems to have a similar murder-increasing effect. Tests show that results are not driven by ``tough'' sentencing laws and are robust to various specification choices.</w:t>
      </w:r>
      <w:r>
        <w:t xml:space="preserve"> Our main finding, that </w:t>
      </w:r>
      <w:r w:rsidRPr="00634B7B">
        <w:rPr>
          <w:rStyle w:val="StyleUnderline"/>
        </w:rPr>
        <w:t>capital punishment has a deterrent effect</w:t>
      </w:r>
      <w:r>
        <w:t xml:space="preserve">, is robust to choice of functional form (double-log, semilog, or linear), state-level versus county-level analysis, sampling period, endogenous versus exogenous probabilities, and level versus ratio specification of the main variables. </w:t>
      </w:r>
      <w:r w:rsidRPr="00634B7B">
        <w:rPr>
          <w:sz w:val="15"/>
          <w:szCs w:val="15"/>
        </w:rPr>
        <w:t>Overall, we estimate fifty-five models; the estimated coefficient of the execution probability is negative and significant in forty-nine of these models and negative but insignificant in four models. Finally, a cautionary note is in order: deterrence reflects social benefits associated with the death penalty, but one should also weigh in the corresponding social costs. These include the regret associated with the irreversible decision to execute an innocent person. Moreover, issues such as the possible unfairness of the justice system and discrimination must be considered when society makes a social decision regarding capital punishment.</w:t>
      </w:r>
      <w:r>
        <w:t xml:space="preserve"> Nonetheless, </w:t>
      </w:r>
      <w:r w:rsidRPr="00634B7B">
        <w:rPr>
          <w:rStyle w:val="StyleUnderline"/>
        </w:rPr>
        <w:t xml:space="preserve">our results indicate that there are </w:t>
      </w:r>
      <w:r w:rsidRPr="00634B7B">
        <w:rPr>
          <w:rStyle w:val="Emphasis"/>
        </w:rPr>
        <w:t>substantial costs in deciding not to use capital punishment as a deterrent</w:t>
      </w:r>
      <w:r w:rsidRPr="00634B7B">
        <w:rPr>
          <w:rStyle w:val="StyleUnderline"/>
        </w:rPr>
        <w:t>.</w:t>
      </w:r>
    </w:p>
    <w:p w14:paraId="4D2CFCE0" w14:textId="2363440A" w:rsidR="00E946E4" w:rsidRPr="001F7E8A" w:rsidRDefault="00E946E4" w:rsidP="00D7096D">
      <w:pPr>
        <w:pStyle w:val="Heading2"/>
        <w:rPr>
          <w:rFonts w:cs="Arial"/>
        </w:rPr>
      </w:pPr>
      <w:r w:rsidRPr="001F7E8A">
        <w:rPr>
          <w:rFonts w:cs="Arial"/>
        </w:rPr>
        <w:t xml:space="preserve">Reform CP </w:t>
      </w:r>
    </w:p>
    <w:p w14:paraId="16EF7AAB" w14:textId="77777777" w:rsidR="00E946E4" w:rsidRPr="001F7E8A" w:rsidRDefault="00E946E4" w:rsidP="00E946E4">
      <w:pPr>
        <w:pStyle w:val="Heading3"/>
        <w:rPr>
          <w:rFonts w:cs="Arial"/>
        </w:rPr>
      </w:pPr>
      <w:r w:rsidRPr="001F7E8A">
        <w:rPr>
          <w:rFonts w:cs="Arial"/>
        </w:rPr>
        <w:t xml:space="preserve">1NC – Reform CP </w:t>
      </w:r>
    </w:p>
    <w:p w14:paraId="7C41B148" w14:textId="77777777" w:rsidR="00E946E4" w:rsidRPr="001F7E8A" w:rsidRDefault="00E946E4" w:rsidP="00E946E4">
      <w:pPr>
        <w:pStyle w:val="Heading4"/>
        <w:rPr>
          <w:rFonts w:cs="Arial"/>
        </w:rPr>
      </w:pPr>
      <w:r w:rsidRPr="001F7E8A">
        <w:rPr>
          <w:rFonts w:cs="Arial"/>
        </w:rPr>
        <w:t xml:space="preserve">The United States federal government should </w:t>
      </w:r>
    </w:p>
    <w:p w14:paraId="7F3B1C13" w14:textId="77777777" w:rsidR="00E946E4" w:rsidRPr="001F7E8A" w:rsidRDefault="00E946E4" w:rsidP="00E946E4">
      <w:pPr>
        <w:pStyle w:val="ListParagraph"/>
        <w:numPr>
          <w:ilvl w:val="0"/>
          <w:numId w:val="12"/>
        </w:numPr>
      </w:pPr>
      <w:r w:rsidRPr="001F7E8A">
        <w:t>Clarify capital punishment is reserved only for red collar killers</w:t>
      </w:r>
    </w:p>
    <w:p w14:paraId="19B10E19" w14:textId="77777777" w:rsidR="00E946E4" w:rsidRPr="001F7E8A" w:rsidRDefault="00E946E4" w:rsidP="00E946E4">
      <w:pPr>
        <w:pStyle w:val="ListParagraph"/>
        <w:numPr>
          <w:ilvl w:val="0"/>
          <w:numId w:val="12"/>
        </w:numPr>
      </w:pPr>
      <w:r w:rsidRPr="001F7E8A">
        <w:t xml:space="preserve">Require convictions in capital cases be unanimous without a lingering or residual doubt </w:t>
      </w:r>
    </w:p>
    <w:p w14:paraId="38769F09" w14:textId="77777777" w:rsidR="00E946E4" w:rsidRPr="001F7E8A" w:rsidRDefault="00E946E4" w:rsidP="00E946E4">
      <w:pPr>
        <w:pStyle w:val="ListParagraph"/>
        <w:numPr>
          <w:ilvl w:val="0"/>
          <w:numId w:val="12"/>
        </w:numPr>
      </w:pPr>
      <w:r w:rsidRPr="001F7E8A">
        <w:t xml:space="preserve">Replace the lethal injection with the firing squad </w:t>
      </w:r>
    </w:p>
    <w:p w14:paraId="39C000D3" w14:textId="77777777" w:rsidR="00E946E4" w:rsidRPr="001F7E8A" w:rsidRDefault="00E946E4" w:rsidP="00E946E4">
      <w:pPr>
        <w:pStyle w:val="ListParagraph"/>
        <w:numPr>
          <w:ilvl w:val="0"/>
          <w:numId w:val="12"/>
        </w:numPr>
      </w:pPr>
      <w:r w:rsidRPr="001F7E8A">
        <w:t>Substantially modify the living conditions for inmates on death row</w:t>
      </w:r>
    </w:p>
    <w:p w14:paraId="15EC6F5A" w14:textId="77777777" w:rsidR="00E946E4" w:rsidRPr="001F7E8A" w:rsidRDefault="00E946E4" w:rsidP="00E946E4">
      <w:pPr>
        <w:pStyle w:val="ListParagraph"/>
        <w:numPr>
          <w:ilvl w:val="0"/>
          <w:numId w:val="12"/>
        </w:numPr>
      </w:pPr>
      <w:r w:rsidRPr="001F7E8A">
        <w:t xml:space="preserve">Increase criminal penalties for coercive prosecution in capital cases. </w:t>
      </w:r>
    </w:p>
    <w:p w14:paraId="2A789B3A" w14:textId="77777777" w:rsidR="00E946E4" w:rsidRPr="001F7E8A" w:rsidRDefault="00E946E4" w:rsidP="00E946E4">
      <w:pPr>
        <w:pStyle w:val="Heading4"/>
        <w:rPr>
          <w:rFonts w:cs="Arial"/>
        </w:rPr>
      </w:pPr>
      <w:r w:rsidRPr="001F7E8A">
        <w:rPr>
          <w:rFonts w:cs="Arial"/>
        </w:rPr>
        <w:t xml:space="preserve">The counterplan </w:t>
      </w:r>
      <w:r w:rsidRPr="001F7E8A">
        <w:rPr>
          <w:rFonts w:cs="Arial"/>
          <w:u w:val="single"/>
        </w:rPr>
        <w:t>keeps the death penalty</w:t>
      </w:r>
      <w:r w:rsidRPr="001F7E8A">
        <w:rPr>
          <w:rFonts w:cs="Arial"/>
        </w:rPr>
        <w:t xml:space="preserve"> for the </w:t>
      </w:r>
      <w:r w:rsidRPr="001F7E8A">
        <w:rPr>
          <w:rFonts w:cs="Arial"/>
          <w:u w:val="single"/>
        </w:rPr>
        <w:t>very worst</w:t>
      </w:r>
      <w:r w:rsidRPr="001F7E8A">
        <w:rPr>
          <w:rFonts w:cs="Arial"/>
        </w:rPr>
        <w:t xml:space="preserve">, but the </w:t>
      </w:r>
      <w:r w:rsidRPr="001F7E8A">
        <w:rPr>
          <w:rFonts w:cs="Arial"/>
          <w:u w:val="single"/>
        </w:rPr>
        <w:t>suite of reforms</w:t>
      </w:r>
      <w:r w:rsidRPr="001F7E8A">
        <w:rPr>
          <w:rFonts w:cs="Arial"/>
        </w:rPr>
        <w:t xml:space="preserve"> solves its </w:t>
      </w:r>
      <w:r w:rsidRPr="001F7E8A">
        <w:rPr>
          <w:rFonts w:cs="Arial"/>
          <w:u w:val="single"/>
        </w:rPr>
        <w:t>racial bias</w:t>
      </w:r>
      <w:r w:rsidRPr="001F7E8A">
        <w:rPr>
          <w:rFonts w:cs="Arial"/>
        </w:rPr>
        <w:t xml:space="preserve"> and </w:t>
      </w:r>
      <w:r w:rsidRPr="001F7E8A">
        <w:rPr>
          <w:rFonts w:cs="Arial"/>
          <w:u w:val="single"/>
        </w:rPr>
        <w:t>accidental convictions</w:t>
      </w:r>
      <w:r w:rsidRPr="001F7E8A">
        <w:rPr>
          <w:rFonts w:cs="Arial"/>
        </w:rPr>
        <w:t xml:space="preserve"> </w:t>
      </w:r>
    </w:p>
    <w:p w14:paraId="6FE7B724" w14:textId="77777777" w:rsidR="00E946E4" w:rsidRPr="001F7E8A" w:rsidRDefault="00E946E4" w:rsidP="00E946E4">
      <w:r w:rsidRPr="001F7E8A">
        <w:rPr>
          <w:rStyle w:val="Style13ptBold"/>
        </w:rPr>
        <w:t>Blecker 14</w:t>
      </w:r>
      <w:r w:rsidRPr="001F7E8A">
        <w:t xml:space="preserve"> [Robert Blecker is a Professor of Law at New York Law School, where he teaches Criminal Law, Constitutional History, and Criminals and Our Urge to Punish Them</w:t>
      </w:r>
      <w:r w:rsidRPr="001F7E8A">
        <w:rPr>
          <w:rFonts w:ascii="Tahoma" w:hAnsi="Tahoma" w:cs="Tahoma"/>
        </w:rPr>
        <w:t>﻿</w:t>
      </w:r>
      <w:r w:rsidRPr="001F7E8A">
        <w:t>. He is also a nationally known retributivist advocate of the death penalty. "5 ways to improve the U.S. death penalty." https://www.cnn.com/2014/07/03/opinion/blecker-death-row-stories-penalty-improvements/index.html]</w:t>
      </w:r>
    </w:p>
    <w:p w14:paraId="2769CD53" w14:textId="77777777" w:rsidR="00E946E4" w:rsidRPr="001F7E8A" w:rsidRDefault="00E946E4" w:rsidP="00E946E4">
      <w:pPr>
        <w:rPr>
          <w:rStyle w:val="StyleUnderline"/>
        </w:rPr>
      </w:pPr>
      <w:r w:rsidRPr="001F7E8A">
        <w:rPr>
          <w:rStyle w:val="StyleUnderline"/>
        </w:rPr>
        <w:t>In a perfect world</w:t>
      </w:r>
      <w:r w:rsidRPr="001F7E8A">
        <w:rPr>
          <w:sz w:val="16"/>
        </w:rPr>
        <w:t xml:space="preserve"> of course, </w:t>
      </w:r>
      <w:r w:rsidRPr="001F7E8A">
        <w:rPr>
          <w:rStyle w:val="StyleUnderline"/>
        </w:rPr>
        <w:t xml:space="preserve">there would be </w:t>
      </w:r>
      <w:r w:rsidRPr="001F7E8A">
        <w:rPr>
          <w:rStyle w:val="Emphasis"/>
        </w:rPr>
        <w:t>no serious predatory crime</w:t>
      </w:r>
      <w:r w:rsidRPr="001F7E8A">
        <w:rPr>
          <w:sz w:val="16"/>
        </w:rPr>
        <w:t xml:space="preserve">, </w:t>
      </w:r>
      <w:r w:rsidRPr="001F7E8A">
        <w:rPr>
          <w:rStyle w:val="StyleUnderline"/>
        </w:rPr>
        <w:t>and thus no need nor call to respond to it.</w:t>
      </w:r>
      <w:r w:rsidRPr="001F7E8A">
        <w:rPr>
          <w:sz w:val="16"/>
        </w:rPr>
        <w:t xml:space="preserve"> We wouldn't have murder, attempted mass murder, or the sexual abuse of children. But alas, that world seems all too remote today. Assuming we continue to have murder and other serious crime which kills or maims innocents, what should we do about it? Most of us believe that rarely, but sometimes, callous, depraved, vicious predators do deserve to die. Opinion: Death penalty is unchristian And we feel certain that justice requires they get what they deserve. But </w:t>
      </w:r>
      <w:r w:rsidRPr="001F7E8A">
        <w:rPr>
          <w:rStyle w:val="StyleUnderline"/>
        </w:rPr>
        <w:t>not all convicted murderers deserve to die. We must fundamentally commit ourselves to ensure that those who don't deserve to die</w:t>
      </w:r>
      <w:r w:rsidRPr="001F7E8A">
        <w:rPr>
          <w:sz w:val="16"/>
        </w:rPr>
        <w:t xml:space="preserve"> -- either because they did not really commit murder, or because they are not the worst of the worst of the worst -- </w:t>
      </w:r>
      <w:r w:rsidRPr="001F7E8A">
        <w:rPr>
          <w:rStyle w:val="StyleUnderline"/>
        </w:rPr>
        <w:t xml:space="preserve">will not be executed. We should construct our punishments more nearly to </w:t>
      </w:r>
      <w:r w:rsidRPr="001F7E8A">
        <w:rPr>
          <w:rStyle w:val="Emphasis"/>
        </w:rPr>
        <w:t>fit their crimes</w:t>
      </w:r>
      <w:r w:rsidRPr="001F7E8A">
        <w:rPr>
          <w:sz w:val="16"/>
        </w:rPr>
        <w:t xml:space="preserve"> -- </w:t>
      </w:r>
      <w:r w:rsidRPr="001F7E8A">
        <w:rPr>
          <w:rStyle w:val="StyleUnderline"/>
        </w:rPr>
        <w:t>neither much more nor much less than what they deserve.</w:t>
      </w:r>
    </w:p>
    <w:p w14:paraId="20F6BCB3" w14:textId="77777777" w:rsidR="00E946E4" w:rsidRPr="001F7E8A" w:rsidRDefault="00E946E4" w:rsidP="00E946E4">
      <w:pPr>
        <w:rPr>
          <w:sz w:val="16"/>
        </w:rPr>
      </w:pPr>
      <w:r w:rsidRPr="001F7E8A">
        <w:rPr>
          <w:rStyle w:val="Emphasis"/>
        </w:rPr>
        <w:t xml:space="preserve">1. Let's have better definitions for who should die. </w:t>
      </w:r>
      <w:r w:rsidRPr="001F7E8A">
        <w:rPr>
          <w:sz w:val="16"/>
        </w:rPr>
        <w:t xml:space="preserve">I've spent decades visiting prisons and interviewing convicted killers and corrections officers. I'm convinced that </w:t>
      </w:r>
      <w:r w:rsidRPr="001F7E8A">
        <w:rPr>
          <w:rStyle w:val="StyleUnderline"/>
        </w:rPr>
        <w:t>states</w:t>
      </w:r>
      <w:r w:rsidRPr="001F7E8A">
        <w:rPr>
          <w:sz w:val="16"/>
        </w:rPr>
        <w:t xml:space="preserve"> with the death penalty </w:t>
      </w:r>
      <w:r w:rsidRPr="001F7E8A">
        <w:rPr>
          <w:rStyle w:val="StyleUnderline"/>
        </w:rPr>
        <w:t xml:space="preserve">can and should morally refine their statutes. </w:t>
      </w:r>
      <w:r w:rsidRPr="001F7E8A">
        <w:rPr>
          <w:sz w:val="16"/>
        </w:rPr>
        <w:t xml:space="preserve">My crime and punishment memoir, "The Death of Punishment," details many changes and suggests a model death penalty statute, reserved for especially heinous, atrocious and cruel killers. This includes not only sadistic serial murderers -- those who relish torturing their vulnerable victims, especially condemned for their cowardice -- but also cold, cruel, callous killers who may not intend to kill, but simply don't give a damn. In short, </w:t>
      </w:r>
      <w:r w:rsidRPr="001F7E8A">
        <w:rPr>
          <w:rStyle w:val="StyleUnderline"/>
        </w:rPr>
        <w:t>mass murderers, terrorists, sadistic serial killers, contract killers or other paid assassins deserve to die.</w:t>
      </w:r>
      <w:r w:rsidRPr="001F7E8A">
        <w:rPr>
          <w:sz w:val="16"/>
        </w:rPr>
        <w:t xml:space="preserve"> </w:t>
      </w:r>
      <w:r w:rsidRPr="001F7E8A">
        <w:rPr>
          <w:rStyle w:val="StyleUnderline"/>
        </w:rPr>
        <w:t>Once we more consistently condemn the attitude of those who act with a depraved indifference, we will also punish more severely</w:t>
      </w:r>
      <w:r w:rsidRPr="001F7E8A">
        <w:rPr>
          <w:sz w:val="16"/>
        </w:rPr>
        <w:t xml:space="preserve"> "</w:t>
      </w:r>
      <w:r w:rsidRPr="001F7E8A">
        <w:rPr>
          <w:rStyle w:val="Emphasis"/>
        </w:rPr>
        <w:t>red collar killers</w:t>
      </w:r>
      <w:r w:rsidRPr="001F7E8A">
        <w:rPr>
          <w:sz w:val="16"/>
        </w:rPr>
        <w:t xml:space="preserve">" -- </w:t>
      </w:r>
      <w:r w:rsidRPr="001F7E8A">
        <w:rPr>
          <w:rStyle w:val="StyleUnderline"/>
        </w:rPr>
        <w:t>callous corporate executives who calculatedly cause the deaths of unsuspecting employees or consumers -- for the serious crimes they commit, albeit from the best of motives: the profit motive</w:t>
      </w:r>
      <w:r w:rsidRPr="001F7E8A">
        <w:rPr>
          <w:sz w:val="16"/>
        </w:rPr>
        <w:t xml:space="preserve">. </w:t>
      </w:r>
      <w:r w:rsidRPr="001F7E8A">
        <w:rPr>
          <w:rStyle w:val="StyleUnderline"/>
        </w:rPr>
        <w:t xml:space="preserve">In a more perfect world, we'd shed </w:t>
      </w:r>
      <w:r w:rsidRPr="001F7E8A">
        <w:rPr>
          <w:rStyle w:val="Emphasis"/>
        </w:rPr>
        <w:t>double standards</w:t>
      </w:r>
      <w:r w:rsidRPr="001F7E8A">
        <w:rPr>
          <w:sz w:val="16"/>
        </w:rPr>
        <w:t xml:space="preserve"> </w:t>
      </w:r>
      <w:r w:rsidRPr="001F7E8A">
        <w:rPr>
          <w:rStyle w:val="StyleUnderline"/>
        </w:rPr>
        <w:t>and</w:t>
      </w:r>
      <w:r w:rsidRPr="001F7E8A">
        <w:rPr>
          <w:sz w:val="16"/>
        </w:rPr>
        <w:t xml:space="preserve"> </w:t>
      </w:r>
      <w:r w:rsidRPr="001F7E8A">
        <w:rPr>
          <w:rStyle w:val="Emphasis"/>
        </w:rPr>
        <w:t>embrace</w:t>
      </w:r>
      <w:r w:rsidRPr="001F7E8A">
        <w:rPr>
          <w:sz w:val="16"/>
        </w:rPr>
        <w:t xml:space="preserve"> </w:t>
      </w:r>
      <w:r w:rsidRPr="001F7E8A">
        <w:rPr>
          <w:rStyle w:val="StyleUnderline"/>
        </w:rPr>
        <w:t>more nearly a uniform metric of justice</w:t>
      </w:r>
      <w:r w:rsidRPr="001F7E8A">
        <w:rPr>
          <w:sz w:val="16"/>
        </w:rPr>
        <w:t xml:space="preserve">. At the same time that we punish more, </w:t>
      </w:r>
      <w:r w:rsidRPr="001F7E8A">
        <w:rPr>
          <w:rStyle w:val="StyleUnderline"/>
        </w:rPr>
        <w:t xml:space="preserve">we should punish less. Remove many other standard -- aggravating circumstances which make a person eligible for execution in states that allow the death penalty. </w:t>
      </w:r>
      <w:r w:rsidRPr="001F7E8A">
        <w:rPr>
          <w:rStyle w:val="Emphasis"/>
        </w:rPr>
        <w:t>Robbery</w:t>
      </w:r>
      <w:r w:rsidRPr="001F7E8A">
        <w:rPr>
          <w:sz w:val="16"/>
        </w:rPr>
        <w:t xml:space="preserve">, </w:t>
      </w:r>
      <w:r w:rsidRPr="001F7E8A">
        <w:rPr>
          <w:rStyle w:val="Emphasis"/>
        </w:rPr>
        <w:t>burglary</w:t>
      </w:r>
      <w:r w:rsidRPr="001F7E8A">
        <w:rPr>
          <w:sz w:val="16"/>
        </w:rPr>
        <w:t xml:space="preserve"> </w:t>
      </w:r>
      <w:r w:rsidRPr="001F7E8A">
        <w:rPr>
          <w:rStyle w:val="StyleUnderline"/>
        </w:rPr>
        <w:t xml:space="preserve">other than home invasion and drugs should not </w:t>
      </w:r>
      <w:r w:rsidRPr="001F7E8A">
        <w:rPr>
          <w:rStyle w:val="Emphasis"/>
        </w:rPr>
        <w:t>elevate murder into capital felony</w:t>
      </w:r>
      <w:r w:rsidRPr="001F7E8A">
        <w:rPr>
          <w:sz w:val="16"/>
        </w:rPr>
        <w:t xml:space="preserve"> </w:t>
      </w:r>
      <w:r w:rsidRPr="001F7E8A">
        <w:rPr>
          <w:rStyle w:val="StyleUnderline"/>
        </w:rPr>
        <w:t xml:space="preserve">murder. If we drop economic crimes such as robbery and drugs as aggravating circumstances, </w:t>
      </w:r>
      <w:r w:rsidRPr="001F7E8A">
        <w:rPr>
          <w:rStyle w:val="Emphasis"/>
        </w:rPr>
        <w:t>racial disparity will drop significantly</w:t>
      </w:r>
      <w:r w:rsidRPr="001F7E8A">
        <w:rPr>
          <w:sz w:val="16"/>
        </w:rPr>
        <w:t xml:space="preserve">. Rape still qualifies as torture, however, and all other things equal, </w:t>
      </w:r>
      <w:r w:rsidRPr="001F7E8A">
        <w:rPr>
          <w:rStyle w:val="StyleUnderline"/>
        </w:rPr>
        <w:t>rapist murderers do deserve to die</w:t>
      </w:r>
      <w:r w:rsidRPr="001F7E8A">
        <w:rPr>
          <w:sz w:val="16"/>
        </w:rPr>
        <w:t xml:space="preserve">. </w:t>
      </w:r>
      <w:r w:rsidRPr="001F7E8A">
        <w:rPr>
          <w:rStyle w:val="StyleUnderline"/>
        </w:rPr>
        <w:t xml:space="preserve">In short, we can -- and should -- define the worst of our </w:t>
      </w:r>
      <w:r w:rsidRPr="001F7E8A">
        <w:rPr>
          <w:rStyle w:val="Emphasis"/>
        </w:rPr>
        <w:t>worst more clearly</w:t>
      </w:r>
      <w:r w:rsidRPr="001F7E8A">
        <w:rPr>
          <w:rStyle w:val="StyleUnderline"/>
        </w:rPr>
        <w:t xml:space="preserve"> and punish them more </w:t>
      </w:r>
      <w:r w:rsidRPr="001F7E8A">
        <w:rPr>
          <w:rStyle w:val="Emphasis"/>
        </w:rPr>
        <w:t>nearly as they deserve</w:t>
      </w:r>
      <w:r w:rsidRPr="001F7E8A">
        <w:rPr>
          <w:sz w:val="16"/>
        </w:rPr>
        <w:t>.</w:t>
      </w:r>
    </w:p>
    <w:p w14:paraId="34B1E6CF" w14:textId="77777777" w:rsidR="00E946E4" w:rsidRPr="001F7E8A" w:rsidRDefault="00E946E4" w:rsidP="00E946E4">
      <w:pPr>
        <w:rPr>
          <w:sz w:val="16"/>
        </w:rPr>
      </w:pPr>
      <w:r w:rsidRPr="001F7E8A">
        <w:rPr>
          <w:rStyle w:val="Emphasis"/>
        </w:rPr>
        <w:t xml:space="preserve">2. Let's be more certain that they are guilty. </w:t>
      </w:r>
      <w:r w:rsidRPr="001F7E8A">
        <w:rPr>
          <w:sz w:val="16"/>
        </w:rPr>
        <w:t xml:space="preserve">Western culture has essentially committed us to a presumption of life, of innocence and we have long required special proof of guilt before we punish with death. "Super due process" requires vigorous defense counsel challenging the prosecution to prove guilt beyond a reasonable doubt to a unanimous jury. </w:t>
      </w:r>
      <w:r w:rsidRPr="001F7E8A">
        <w:rPr>
          <w:rStyle w:val="StyleUnderline"/>
        </w:rPr>
        <w:t>Death (or life without parole) as society's ultimate punishment demands even more</w:t>
      </w:r>
      <w:r w:rsidRPr="001F7E8A">
        <w:rPr>
          <w:sz w:val="16"/>
        </w:rPr>
        <w:t xml:space="preserve">, however. </w:t>
      </w:r>
      <w:r w:rsidRPr="001F7E8A">
        <w:rPr>
          <w:rStyle w:val="StyleUnderline"/>
        </w:rPr>
        <w:t xml:space="preserve">A jury should not only be convinced </w:t>
      </w:r>
      <w:r w:rsidRPr="001F7E8A">
        <w:rPr>
          <w:rStyle w:val="Emphasis"/>
        </w:rPr>
        <w:t>beyond a reasonable doubt</w:t>
      </w:r>
      <w:r w:rsidRPr="001F7E8A">
        <w:rPr>
          <w:rStyle w:val="StyleUnderline"/>
        </w:rPr>
        <w:t xml:space="preserve"> that the condemned did it, but also that they </w:t>
      </w:r>
      <w:r w:rsidRPr="001F7E8A">
        <w:rPr>
          <w:rStyle w:val="Emphasis"/>
        </w:rPr>
        <w:t>deserve their punishment</w:t>
      </w:r>
      <w:r w:rsidRPr="001F7E8A">
        <w:rPr>
          <w:rStyle w:val="StyleUnderline"/>
        </w:rPr>
        <w:t>. In the separate penalty phase of a trial,</w:t>
      </w:r>
      <w:r w:rsidRPr="001F7E8A">
        <w:rPr>
          <w:sz w:val="16"/>
        </w:rPr>
        <w:t xml:space="preserve"> where the question is not guilt or innocence, but life or death as punishment, </w:t>
      </w:r>
      <w:r w:rsidRPr="001F7E8A">
        <w:rPr>
          <w:rStyle w:val="StyleUnderline"/>
        </w:rPr>
        <w:t xml:space="preserve">a jury should be left with </w:t>
      </w:r>
      <w:r w:rsidRPr="001F7E8A">
        <w:rPr>
          <w:rStyle w:val="Emphasis"/>
        </w:rPr>
        <w:t>no lingering doubt</w:t>
      </w:r>
      <w:r w:rsidRPr="001F7E8A">
        <w:rPr>
          <w:rStyle w:val="StyleUnderline"/>
        </w:rPr>
        <w:t xml:space="preserve"> -- no real doubt, </w:t>
      </w:r>
      <w:r w:rsidRPr="001F7E8A">
        <w:rPr>
          <w:rStyle w:val="Emphasis"/>
        </w:rPr>
        <w:t>however irrational</w:t>
      </w:r>
      <w:r w:rsidRPr="001F7E8A">
        <w:rPr>
          <w:rStyle w:val="StyleUnderline"/>
        </w:rPr>
        <w:t xml:space="preserve"> -- about the convicted killer's </w:t>
      </w:r>
      <w:r w:rsidRPr="001F7E8A">
        <w:rPr>
          <w:rStyle w:val="Emphasis"/>
        </w:rPr>
        <w:t>guilt</w:t>
      </w:r>
      <w:r w:rsidRPr="001F7E8A">
        <w:rPr>
          <w:rStyle w:val="StyleUnderline"/>
        </w:rPr>
        <w:t xml:space="preserve">. Even this should </w:t>
      </w:r>
      <w:r w:rsidRPr="001F7E8A">
        <w:rPr>
          <w:rStyle w:val="Emphasis"/>
        </w:rPr>
        <w:t>not be enough</w:t>
      </w:r>
      <w:r w:rsidRPr="001F7E8A">
        <w:rPr>
          <w:rStyle w:val="StyleUnderline"/>
        </w:rPr>
        <w:t xml:space="preserve"> to condemn a vicious predator to die. A nearly </w:t>
      </w:r>
      <w:r w:rsidRPr="001F7E8A">
        <w:rPr>
          <w:rStyle w:val="Emphasis"/>
        </w:rPr>
        <w:t>unanimous jury</w:t>
      </w:r>
      <w:r w:rsidRPr="001F7E8A">
        <w:rPr>
          <w:sz w:val="16"/>
        </w:rPr>
        <w:t xml:space="preserve"> </w:t>
      </w:r>
      <w:r w:rsidRPr="001F7E8A">
        <w:rPr>
          <w:rStyle w:val="StyleUnderline"/>
        </w:rPr>
        <w:t>should be convinced with no "</w:t>
      </w:r>
      <w:r w:rsidRPr="001F7E8A">
        <w:rPr>
          <w:rStyle w:val="Emphasis"/>
        </w:rPr>
        <w:t>lingering or residual doubt</w:t>
      </w:r>
      <w:r w:rsidRPr="001F7E8A">
        <w:rPr>
          <w:sz w:val="16"/>
        </w:rPr>
        <w:t xml:space="preserve">" </w:t>
      </w:r>
      <w:r w:rsidRPr="001F7E8A">
        <w:rPr>
          <w:rStyle w:val="StyleUnderline"/>
        </w:rPr>
        <w:t xml:space="preserve">that the convicted murderer did it, and to "a </w:t>
      </w:r>
      <w:r w:rsidRPr="001F7E8A">
        <w:rPr>
          <w:rStyle w:val="Emphasis"/>
        </w:rPr>
        <w:t>moral certainty</w:t>
      </w:r>
      <w:r w:rsidRPr="001F7E8A">
        <w:rPr>
          <w:rStyle w:val="StyleUnderline"/>
        </w:rPr>
        <w:t>" that he or</w:t>
      </w:r>
      <w:r w:rsidRPr="001F7E8A">
        <w:rPr>
          <w:sz w:val="16"/>
        </w:rPr>
        <w:t xml:space="preserve"> </w:t>
      </w:r>
      <w:r w:rsidRPr="001F7E8A">
        <w:rPr>
          <w:rStyle w:val="StyleUnderline"/>
        </w:rPr>
        <w:t>she</w:t>
      </w:r>
      <w:r w:rsidRPr="001F7E8A">
        <w:rPr>
          <w:sz w:val="16"/>
        </w:rPr>
        <w:t xml:space="preserve"> </w:t>
      </w:r>
      <w:r w:rsidRPr="001F7E8A">
        <w:rPr>
          <w:rStyle w:val="Emphasis"/>
        </w:rPr>
        <w:t>deserves to die for it.</w:t>
      </w:r>
      <w:r w:rsidRPr="001F7E8A">
        <w:rPr>
          <w:sz w:val="16"/>
        </w:rPr>
        <w:t xml:space="preserve"> </w:t>
      </w:r>
      <w:r w:rsidRPr="001F7E8A">
        <w:rPr>
          <w:rStyle w:val="StyleUnderline"/>
        </w:rPr>
        <w:t xml:space="preserve">No state has adopted this higher, </w:t>
      </w:r>
      <w:r w:rsidRPr="001F7E8A">
        <w:rPr>
          <w:rStyle w:val="Emphasis"/>
        </w:rPr>
        <w:t>special burden of persuasion</w:t>
      </w:r>
      <w:r w:rsidRPr="001F7E8A">
        <w:rPr>
          <w:sz w:val="16"/>
        </w:rPr>
        <w:t xml:space="preserve">, </w:t>
      </w:r>
      <w:r w:rsidRPr="001F7E8A">
        <w:rPr>
          <w:rStyle w:val="StyleUnderline"/>
        </w:rPr>
        <w:t>but they should.</w:t>
      </w:r>
    </w:p>
    <w:p w14:paraId="27F06D7D" w14:textId="77777777" w:rsidR="00E946E4" w:rsidRPr="001F7E8A" w:rsidRDefault="00E946E4" w:rsidP="00E946E4">
      <w:pPr>
        <w:rPr>
          <w:rStyle w:val="StyleUnderline"/>
        </w:rPr>
      </w:pPr>
      <w:r w:rsidRPr="001F7E8A">
        <w:rPr>
          <w:sz w:val="16"/>
        </w:rPr>
        <w:t xml:space="preserve">3. </w:t>
      </w:r>
      <w:r w:rsidRPr="001F7E8A">
        <w:rPr>
          <w:rStyle w:val="Emphasis"/>
        </w:rPr>
        <w:t>Let's choose a better execution method</w:t>
      </w:r>
      <w:r w:rsidRPr="001F7E8A">
        <w:rPr>
          <w:sz w:val="16"/>
        </w:rPr>
        <w:t xml:space="preserve">. </w:t>
      </w:r>
      <w:r w:rsidRPr="001F7E8A">
        <w:rPr>
          <w:rStyle w:val="StyleUnderline"/>
        </w:rPr>
        <w:t>Lethal injection</w:t>
      </w:r>
      <w:r w:rsidRPr="001F7E8A">
        <w:rPr>
          <w:sz w:val="16"/>
        </w:rPr>
        <w:t xml:space="preserve"> -- which grabs headlines these days -- n</w:t>
      </w:r>
      <w:r w:rsidRPr="001F7E8A">
        <w:rPr>
          <w:rStyle w:val="StyleUnderline"/>
        </w:rPr>
        <w:t>ever was and never will be a good execution method.</w:t>
      </w:r>
      <w:r w:rsidRPr="001F7E8A">
        <w:rPr>
          <w:sz w:val="16"/>
        </w:rPr>
        <w:t xml:space="preserve"> The execution scene I witnessed resembled final goodbyes at a hospital or hospice for the terminally ill. The dying person lies on a gurney, wrapped in white sheets, an IV attached, surrounded by medical technicians with loved ones in attendance. </w:t>
      </w:r>
      <w:r w:rsidRPr="001F7E8A">
        <w:rPr>
          <w:rStyle w:val="StyleUnderline"/>
        </w:rPr>
        <w:t>We should oppose lethal injection, not because it might cause pain, but because it certainly causes confusion, wantonly merging punishment and treatment.</w:t>
      </w:r>
      <w:r w:rsidRPr="001F7E8A">
        <w:rPr>
          <w:sz w:val="16"/>
        </w:rPr>
        <w:t xml:space="preserve"> </w:t>
      </w:r>
      <w:r w:rsidRPr="001F7E8A">
        <w:rPr>
          <w:rStyle w:val="StyleUnderline"/>
        </w:rPr>
        <w:t xml:space="preserve">The firing squad seems to me the </w:t>
      </w:r>
      <w:r w:rsidRPr="001F7E8A">
        <w:rPr>
          <w:rStyle w:val="Emphasis"/>
        </w:rPr>
        <w:t>best of traditional methods</w:t>
      </w:r>
      <w:r w:rsidRPr="001F7E8A">
        <w:rPr>
          <w:sz w:val="16"/>
        </w:rPr>
        <w:t xml:space="preserve">, </w:t>
      </w:r>
      <w:r w:rsidRPr="001F7E8A">
        <w:rPr>
          <w:rStyle w:val="StyleUnderline"/>
        </w:rPr>
        <w:t>but a state might give a member of the victim's family a choice among available constitutional options.</w:t>
      </w:r>
      <w:r w:rsidRPr="001F7E8A">
        <w:rPr>
          <w:sz w:val="16"/>
        </w:rPr>
        <w:t xml:space="preserve"> In any case, </w:t>
      </w:r>
      <w:r w:rsidRPr="001F7E8A">
        <w:rPr>
          <w:rStyle w:val="StyleUnderline"/>
        </w:rPr>
        <w:t xml:space="preserve">when we do punish we should be clear and make it clear that we are punishing. We should reconnect the punishment to the crime. Before (or after) the condemned makes a final statement, the victim's </w:t>
      </w:r>
      <w:r w:rsidRPr="001F7E8A">
        <w:rPr>
          <w:rStyle w:val="Emphasis"/>
        </w:rPr>
        <w:t>family or friends</w:t>
      </w:r>
      <w:r w:rsidRPr="001F7E8A">
        <w:rPr>
          <w:rStyle w:val="StyleUnderline"/>
        </w:rPr>
        <w:t xml:space="preserve"> may display a </w:t>
      </w:r>
      <w:r w:rsidRPr="001F7E8A">
        <w:rPr>
          <w:rStyle w:val="Emphasis"/>
        </w:rPr>
        <w:t>brief audiovisual memorial</w:t>
      </w:r>
      <w:r w:rsidRPr="001F7E8A">
        <w:rPr>
          <w:rStyle w:val="StyleUnderline"/>
        </w:rPr>
        <w:t xml:space="preserve"> of the victim's life. We should make punishment </w:t>
      </w:r>
      <w:r w:rsidRPr="001F7E8A">
        <w:rPr>
          <w:rStyle w:val="Emphasis"/>
        </w:rPr>
        <w:t>honest and overt</w:t>
      </w:r>
      <w:r w:rsidRPr="001F7E8A">
        <w:rPr>
          <w:rStyle w:val="StyleUnderline"/>
        </w:rPr>
        <w:t>.</w:t>
      </w:r>
    </w:p>
    <w:p w14:paraId="4DA52987" w14:textId="77777777" w:rsidR="00E946E4" w:rsidRPr="001F7E8A" w:rsidRDefault="00E946E4" w:rsidP="00E946E4">
      <w:pPr>
        <w:rPr>
          <w:sz w:val="16"/>
        </w:rPr>
      </w:pPr>
      <w:r w:rsidRPr="001F7E8A">
        <w:rPr>
          <w:sz w:val="16"/>
        </w:rPr>
        <w:t xml:space="preserve">4. </w:t>
      </w:r>
      <w:r w:rsidRPr="001F7E8A">
        <w:rPr>
          <w:rStyle w:val="Emphasis"/>
        </w:rPr>
        <w:t>Let's take a hard look at inmates' prison lifestyle</w:t>
      </w:r>
      <w:r w:rsidRPr="001F7E8A">
        <w:rPr>
          <w:sz w:val="16"/>
        </w:rPr>
        <w:t xml:space="preserve">. </w:t>
      </w:r>
      <w:r w:rsidRPr="001F7E8A">
        <w:rPr>
          <w:rStyle w:val="StyleUnderline"/>
        </w:rPr>
        <w:t>Most vicious killers a jury condemns to die will never be executed. And even those we do kill, will live out much of their lives on death row</w:t>
      </w:r>
      <w:r w:rsidRPr="001F7E8A">
        <w:rPr>
          <w:sz w:val="16"/>
        </w:rPr>
        <w:t xml:space="preserve">. For the worst of the worst whom we have condemned, </w:t>
      </w:r>
      <w:r w:rsidRPr="001F7E8A">
        <w:rPr>
          <w:rStyle w:val="StyleUnderline"/>
        </w:rPr>
        <w:t>daily life on death row should be their punishment</w:t>
      </w:r>
      <w:r w:rsidRPr="001F7E8A">
        <w:rPr>
          <w:sz w:val="16"/>
        </w:rPr>
        <w:t xml:space="preserve">. </w:t>
      </w:r>
      <w:r w:rsidRPr="001F7E8A">
        <w:rPr>
          <w:rStyle w:val="StyleUnderline"/>
        </w:rPr>
        <w:t xml:space="preserve">Their conditions should be no better than what corrections reserve for </w:t>
      </w:r>
      <w:r w:rsidRPr="001F7E8A">
        <w:rPr>
          <w:rStyle w:val="Emphasis"/>
        </w:rPr>
        <w:t>lesser criminals</w:t>
      </w:r>
      <w:r w:rsidRPr="001F7E8A">
        <w:rPr>
          <w:sz w:val="16"/>
        </w:rPr>
        <w:t xml:space="preserve"> </w:t>
      </w:r>
      <w:r w:rsidRPr="001F7E8A">
        <w:rPr>
          <w:rStyle w:val="StyleUnderline"/>
        </w:rPr>
        <w:t xml:space="preserve">who commit additional offenses inside prison and are additionally </w:t>
      </w:r>
      <w:r w:rsidRPr="001F7E8A">
        <w:rPr>
          <w:rStyle w:val="Emphasis"/>
        </w:rPr>
        <w:t>punished</w:t>
      </w:r>
      <w:r w:rsidRPr="001F7E8A">
        <w:rPr>
          <w:sz w:val="16"/>
        </w:rPr>
        <w:t xml:space="preserve"> </w:t>
      </w:r>
      <w:r w:rsidRPr="001F7E8A">
        <w:rPr>
          <w:rStyle w:val="StyleUnderline"/>
        </w:rPr>
        <w:t xml:space="preserve">with punitive or </w:t>
      </w:r>
      <w:r w:rsidRPr="001F7E8A">
        <w:rPr>
          <w:rStyle w:val="Emphasis"/>
        </w:rPr>
        <w:t>administrative segregation</w:t>
      </w:r>
      <w:r w:rsidRPr="001F7E8A">
        <w:rPr>
          <w:sz w:val="16"/>
        </w:rPr>
        <w:t xml:space="preserve">. </w:t>
      </w:r>
      <w:r w:rsidRPr="001F7E8A">
        <w:rPr>
          <w:rStyle w:val="StyleUnderline"/>
        </w:rPr>
        <w:t xml:space="preserve">It's obscene today that sometimes our condemned killers inside prison live </w:t>
      </w:r>
      <w:r w:rsidRPr="001F7E8A">
        <w:rPr>
          <w:rStyle w:val="Emphasis"/>
        </w:rPr>
        <w:t>better</w:t>
      </w:r>
      <w:r w:rsidRPr="001F7E8A">
        <w:rPr>
          <w:rStyle w:val="StyleUnderline"/>
        </w:rPr>
        <w:t xml:space="preserve"> than our </w:t>
      </w:r>
      <w:r w:rsidRPr="001F7E8A">
        <w:rPr>
          <w:rStyle w:val="Emphasis"/>
        </w:rPr>
        <w:t>working innocent poor</w:t>
      </w:r>
      <w:r w:rsidRPr="001F7E8A">
        <w:rPr>
          <w:rStyle w:val="StyleUnderline"/>
        </w:rPr>
        <w:t xml:space="preserve"> in society</w:t>
      </w:r>
      <w:r w:rsidRPr="001F7E8A">
        <w:rPr>
          <w:sz w:val="16"/>
        </w:rPr>
        <w:t xml:space="preserve">. Specifically, within constitutional bounds, those we condemned to die or live a life in prison with no chance of parole -- the worst of the worst -- should be allowed only the minimum constitutionally mandated exercise, phone calls, or physical contact. They should not be permitted any communal form of recreation or play. For the rest of their lives, their food should be nutraloaf, nutritionally complete and tasteless. Photographs of their victims should be posted in their cells, out of reach, in visibly conspicuous places. Prison administration should make every effort to connect punishment to crime. </w:t>
      </w:r>
      <w:r w:rsidRPr="001F7E8A">
        <w:rPr>
          <w:rStyle w:val="StyleUnderline"/>
        </w:rPr>
        <w:t>Departments of corrections should administer prisons to protect the public, protect staff, and provide humane supervision of prisoners with opportunities and programs that meaningfully support successful community reintegration for the vast majority of offenders sentenced to a term of years or life with a possibility of parole.</w:t>
      </w:r>
      <w:r w:rsidRPr="001F7E8A">
        <w:rPr>
          <w:sz w:val="16"/>
        </w:rPr>
        <w:t xml:space="preserve"> We must recognize that economic circumstances drive people to commit crimes. </w:t>
      </w:r>
      <w:r w:rsidRPr="001F7E8A">
        <w:rPr>
          <w:rStyle w:val="StyleUnderline"/>
        </w:rPr>
        <w:t xml:space="preserve">In a more perfect world we would stop punishing </w:t>
      </w:r>
      <w:r w:rsidRPr="001F7E8A">
        <w:rPr>
          <w:rStyle w:val="Emphasis"/>
        </w:rPr>
        <w:t>drug dealers</w:t>
      </w:r>
      <w:r w:rsidRPr="001F7E8A">
        <w:rPr>
          <w:rStyle w:val="StyleUnderline"/>
        </w:rPr>
        <w:t xml:space="preserve"> as if they were </w:t>
      </w:r>
      <w:r w:rsidRPr="001F7E8A">
        <w:rPr>
          <w:rStyle w:val="Emphasis"/>
        </w:rPr>
        <w:t>murderers</w:t>
      </w:r>
      <w:r w:rsidRPr="001F7E8A">
        <w:rPr>
          <w:sz w:val="16"/>
        </w:rPr>
        <w:t xml:space="preserve">. </w:t>
      </w:r>
      <w:r w:rsidRPr="001F7E8A">
        <w:rPr>
          <w:rStyle w:val="StyleUnderline"/>
        </w:rPr>
        <w:t xml:space="preserve">We should allow and encourage lesser criminals to pay for the crimes and give them </w:t>
      </w:r>
      <w:r w:rsidRPr="001F7E8A">
        <w:rPr>
          <w:rStyle w:val="Emphasis"/>
        </w:rPr>
        <w:t>real opportunities to start fresh</w:t>
      </w:r>
      <w:r w:rsidRPr="001F7E8A">
        <w:rPr>
          <w:sz w:val="16"/>
        </w:rPr>
        <w:t xml:space="preserve">. </w:t>
      </w:r>
      <w:r w:rsidRPr="001F7E8A">
        <w:rPr>
          <w:rStyle w:val="StyleUnderline"/>
        </w:rPr>
        <w:t xml:space="preserve">But for those prisoners sentenced to death or life without parole, corrections should administer punishment: an unpleasant, restrictive daily regimen designed to continually convey society's </w:t>
      </w:r>
      <w:r w:rsidRPr="001F7E8A">
        <w:rPr>
          <w:rStyle w:val="Emphasis"/>
        </w:rPr>
        <w:t>intense disapproval</w:t>
      </w:r>
      <w:r w:rsidRPr="001F7E8A">
        <w:rPr>
          <w:sz w:val="16"/>
        </w:rPr>
        <w:t xml:space="preserve"> </w:t>
      </w:r>
      <w:r w:rsidRPr="001F7E8A">
        <w:rPr>
          <w:rStyle w:val="StyleUnderline"/>
        </w:rPr>
        <w:t>of the crime and the criminal</w:t>
      </w:r>
      <w:r w:rsidRPr="001F7E8A">
        <w:rPr>
          <w:sz w:val="16"/>
        </w:rPr>
        <w:t>.</w:t>
      </w:r>
    </w:p>
    <w:p w14:paraId="54370712" w14:textId="77777777" w:rsidR="00E946E4" w:rsidRPr="001F7E8A" w:rsidRDefault="00E946E4" w:rsidP="00E946E4">
      <w:pPr>
        <w:rPr>
          <w:sz w:val="16"/>
        </w:rPr>
      </w:pPr>
      <w:r w:rsidRPr="001F7E8A">
        <w:rPr>
          <w:sz w:val="16"/>
        </w:rPr>
        <w:t xml:space="preserve">5. And </w:t>
      </w:r>
      <w:r w:rsidRPr="001F7E8A">
        <w:rPr>
          <w:rStyle w:val="Emphasis"/>
        </w:rPr>
        <w:t xml:space="preserve">when mistakes are made? </w:t>
      </w:r>
      <w:r w:rsidRPr="001F7E8A">
        <w:rPr>
          <w:rStyle w:val="StyleUnderline"/>
        </w:rPr>
        <w:t>During the penalty phase of a capital trial, skilled defense attorneys should attempt effectively</w:t>
      </w:r>
      <w:r w:rsidRPr="001F7E8A">
        <w:rPr>
          <w:sz w:val="16"/>
        </w:rPr>
        <w:t xml:space="preserve"> </w:t>
      </w:r>
      <w:r w:rsidRPr="001F7E8A">
        <w:rPr>
          <w:rStyle w:val="StyleUnderline"/>
        </w:rPr>
        <w:t>to</w:t>
      </w:r>
      <w:r w:rsidRPr="001F7E8A">
        <w:rPr>
          <w:sz w:val="16"/>
        </w:rPr>
        <w:t xml:space="preserve"> </w:t>
      </w:r>
      <w:r w:rsidRPr="001F7E8A">
        <w:rPr>
          <w:rStyle w:val="Emphasis"/>
        </w:rPr>
        <w:t>humanize</w:t>
      </w:r>
      <w:r w:rsidRPr="001F7E8A">
        <w:rPr>
          <w:sz w:val="16"/>
        </w:rPr>
        <w:t xml:space="preserve"> </w:t>
      </w:r>
      <w:r w:rsidRPr="001F7E8A">
        <w:rPr>
          <w:rStyle w:val="StyleUnderline"/>
        </w:rPr>
        <w:t>even guilty defendants</w:t>
      </w:r>
      <w:r w:rsidRPr="001F7E8A">
        <w:rPr>
          <w:sz w:val="16"/>
        </w:rPr>
        <w:t xml:space="preserve">. </w:t>
      </w:r>
      <w:r w:rsidRPr="001F7E8A">
        <w:rPr>
          <w:rStyle w:val="StyleUnderline"/>
        </w:rPr>
        <w:t xml:space="preserve">Anyone, including friends or family, may recount the convicted murderer's </w:t>
      </w:r>
      <w:r w:rsidRPr="001F7E8A">
        <w:rPr>
          <w:rStyle w:val="Emphasis"/>
        </w:rPr>
        <w:t>good deeds</w:t>
      </w:r>
      <w:r w:rsidRPr="001F7E8A">
        <w:rPr>
          <w:sz w:val="16"/>
        </w:rPr>
        <w:t xml:space="preserve"> </w:t>
      </w:r>
      <w:r w:rsidRPr="001F7E8A">
        <w:rPr>
          <w:rStyle w:val="StyleUnderline"/>
        </w:rPr>
        <w:t>or</w:t>
      </w:r>
      <w:r w:rsidRPr="001F7E8A">
        <w:rPr>
          <w:sz w:val="16"/>
        </w:rPr>
        <w:t xml:space="preserve"> </w:t>
      </w:r>
      <w:r w:rsidRPr="001F7E8A">
        <w:rPr>
          <w:rStyle w:val="StyleUnderline"/>
        </w:rPr>
        <w:t xml:space="preserve">emphasize the killer's own traumatic </w:t>
      </w:r>
      <w:r w:rsidRPr="001F7E8A">
        <w:rPr>
          <w:rStyle w:val="Emphasis"/>
        </w:rPr>
        <w:t>suffering or abuse</w:t>
      </w:r>
      <w:r w:rsidRPr="001F7E8A">
        <w:rPr>
          <w:rStyle w:val="StyleUnderline"/>
        </w:rPr>
        <w:t xml:space="preserve"> as a child.</w:t>
      </w:r>
      <w:r w:rsidRPr="001F7E8A">
        <w:rPr>
          <w:sz w:val="16"/>
        </w:rPr>
        <w:t xml:space="preserve"> But recognizing that even murderers remain human beings, defense attorneys should not discourage their clients from taking responsibility, nor use the defendants to promote their own abolitionist agenda. </w:t>
      </w:r>
      <w:r w:rsidRPr="001F7E8A">
        <w:rPr>
          <w:rStyle w:val="StyleUnderline"/>
        </w:rPr>
        <w:t>Prosecuting attorneys</w:t>
      </w:r>
      <w:r w:rsidRPr="001F7E8A">
        <w:rPr>
          <w:sz w:val="16"/>
        </w:rPr>
        <w:t xml:space="preserve">, in their turn, </w:t>
      </w:r>
      <w:r w:rsidRPr="001F7E8A">
        <w:rPr>
          <w:rStyle w:val="StyleUnderline"/>
        </w:rPr>
        <w:t xml:space="preserve">may call surviving friends or family to humanize the victim and testify to their own sense of loss. The U.S. Supreme Court has ruled that survivors must express </w:t>
      </w:r>
      <w:r w:rsidRPr="001F7E8A">
        <w:rPr>
          <w:rStyle w:val="Emphasis"/>
        </w:rPr>
        <w:t>no opinion</w:t>
      </w:r>
      <w:r w:rsidRPr="001F7E8A">
        <w:rPr>
          <w:rStyle w:val="StyleUnderline"/>
        </w:rPr>
        <w:t xml:space="preserve"> on the killer's </w:t>
      </w:r>
      <w:r w:rsidRPr="001F7E8A">
        <w:rPr>
          <w:rStyle w:val="Emphasis"/>
        </w:rPr>
        <w:t>proper sentence</w:t>
      </w:r>
      <w:r w:rsidRPr="001F7E8A">
        <w:rPr>
          <w:sz w:val="16"/>
        </w:rPr>
        <w:t xml:space="preserve">. Regardless of how survivors feel, however, the victim's opinion of the killer's fate should count. Thus, a reliable living will or declaration of life should be admissible in the penalty phase. </w:t>
      </w:r>
      <w:r w:rsidRPr="001F7E8A">
        <w:rPr>
          <w:rStyle w:val="StyleUnderline"/>
        </w:rPr>
        <w:t>As long as evidence clearly supports it as authentic, the jury should hear that the</w:t>
      </w:r>
      <w:r w:rsidRPr="001F7E8A">
        <w:rPr>
          <w:sz w:val="16"/>
        </w:rPr>
        <w:t xml:space="preserve"> </w:t>
      </w:r>
      <w:r w:rsidRPr="001F7E8A">
        <w:rPr>
          <w:rStyle w:val="Emphasis"/>
        </w:rPr>
        <w:t>victim</w:t>
      </w:r>
      <w:r w:rsidRPr="001F7E8A">
        <w:rPr>
          <w:sz w:val="16"/>
        </w:rPr>
        <w:t xml:space="preserve"> </w:t>
      </w:r>
      <w:r w:rsidRPr="001F7E8A">
        <w:rPr>
          <w:rStyle w:val="StyleUnderline"/>
        </w:rPr>
        <w:t>would have opposed -- or supported -- the death penalt</w:t>
      </w:r>
      <w:r w:rsidRPr="001F7E8A">
        <w:rPr>
          <w:sz w:val="16"/>
        </w:rPr>
        <w:t xml:space="preserve">y (or life without parole) </w:t>
      </w:r>
      <w:r w:rsidRPr="001F7E8A">
        <w:rPr>
          <w:rStyle w:val="StyleUnderline"/>
        </w:rPr>
        <w:t>for the killer and give that fact such weight as they think it deserves.</w:t>
      </w:r>
      <w:r w:rsidRPr="001F7E8A">
        <w:rPr>
          <w:sz w:val="16"/>
        </w:rPr>
        <w:t xml:space="preserve"> In the unusual but real case where we later discover an innocent person has been condemned to die or imprisoned for life without parole, the state shall not only release that victim, but also pay substantial reparations to the wrongly condemned or surviving family, regardless of whether any public official intentionally or recklessly miscarried justice. And </w:t>
      </w:r>
      <w:r w:rsidRPr="001F7E8A">
        <w:rPr>
          <w:rStyle w:val="StyleUnderline"/>
        </w:rPr>
        <w:t xml:space="preserve">should an investigation clearly establish that prosecutors or police ever </w:t>
      </w:r>
      <w:r w:rsidRPr="001F7E8A">
        <w:rPr>
          <w:rStyle w:val="Emphasis"/>
        </w:rPr>
        <w:t>intentionally</w:t>
      </w:r>
      <w:r w:rsidRPr="001F7E8A">
        <w:rPr>
          <w:rStyle w:val="StyleUnderline"/>
        </w:rPr>
        <w:t xml:space="preserve"> a</w:t>
      </w:r>
      <w:r w:rsidRPr="001F7E8A">
        <w:rPr>
          <w:sz w:val="16"/>
        </w:rPr>
        <w:t xml:space="preserve">nd </w:t>
      </w:r>
      <w:r w:rsidRPr="001F7E8A">
        <w:rPr>
          <w:rStyle w:val="Emphasis"/>
        </w:rPr>
        <w:t>unlawfully</w:t>
      </w:r>
      <w:r w:rsidRPr="001F7E8A">
        <w:rPr>
          <w:sz w:val="16"/>
        </w:rPr>
        <w:t xml:space="preserve"> </w:t>
      </w:r>
      <w:r w:rsidRPr="001F7E8A">
        <w:rPr>
          <w:rStyle w:val="StyleUnderline"/>
        </w:rPr>
        <w:t xml:space="preserve">suppressed evidence of </w:t>
      </w:r>
      <w:r w:rsidRPr="001F7E8A">
        <w:rPr>
          <w:rStyle w:val="Emphasis"/>
        </w:rPr>
        <w:t>innocence</w:t>
      </w:r>
      <w:r w:rsidRPr="001F7E8A">
        <w:rPr>
          <w:rStyle w:val="StyleUnderline"/>
        </w:rPr>
        <w:t xml:space="preserve"> while capitally prosecuting, they should themselves be </w:t>
      </w:r>
      <w:r w:rsidRPr="001F7E8A">
        <w:rPr>
          <w:rStyle w:val="Emphasis"/>
        </w:rPr>
        <w:t>prosecuted</w:t>
      </w:r>
      <w:r w:rsidRPr="001F7E8A">
        <w:rPr>
          <w:sz w:val="16"/>
        </w:rPr>
        <w:t xml:space="preserve"> </w:t>
      </w:r>
      <w:r w:rsidRPr="001F7E8A">
        <w:rPr>
          <w:rStyle w:val="StyleUnderline"/>
        </w:rPr>
        <w:t xml:space="preserve">for </w:t>
      </w:r>
      <w:r w:rsidRPr="001F7E8A">
        <w:rPr>
          <w:rStyle w:val="Emphasis"/>
        </w:rPr>
        <w:t>attempted murder</w:t>
      </w:r>
      <w:r w:rsidRPr="001F7E8A">
        <w:rPr>
          <w:sz w:val="16"/>
        </w:rPr>
        <w:t xml:space="preserve">. </w:t>
      </w:r>
      <w:r w:rsidRPr="001F7E8A">
        <w:rPr>
          <w:rStyle w:val="StyleUnderline"/>
        </w:rPr>
        <w:t xml:space="preserve">If they recklessly caused the death or loss of liberty of the innocent, they should be prosecuted and punished for </w:t>
      </w:r>
      <w:r w:rsidRPr="001F7E8A">
        <w:rPr>
          <w:rStyle w:val="Emphasis"/>
        </w:rPr>
        <w:t>depraved indifference reckless endangerment</w:t>
      </w:r>
      <w:r w:rsidRPr="001F7E8A">
        <w:rPr>
          <w:rStyle w:val="StyleUnderline"/>
        </w:rPr>
        <w:t>. Again, there would be no vicious predators in a more perfect world, nor would innocents ever be convicted. However, in this world, we can -- and must -- do more to ensure that the punishments more nearly and reliably fit the crimes</w:t>
      </w:r>
      <w:r w:rsidRPr="001F7E8A">
        <w:rPr>
          <w:sz w:val="16"/>
        </w:rPr>
        <w:t>.</w:t>
      </w:r>
    </w:p>
    <w:p w14:paraId="03230E3A" w14:textId="6209921F" w:rsidR="00E946E4" w:rsidRPr="001F7E8A" w:rsidRDefault="00E946E4" w:rsidP="00E946E4">
      <w:pPr>
        <w:pStyle w:val="Heading3"/>
        <w:rPr>
          <w:rFonts w:cs="Arial"/>
        </w:rPr>
      </w:pPr>
      <w:r w:rsidRPr="001F7E8A">
        <w:rPr>
          <w:rFonts w:cs="Arial"/>
        </w:rPr>
        <w:t xml:space="preserve">2NC – AT: I-Law Deficit </w:t>
      </w:r>
    </w:p>
    <w:p w14:paraId="243792D8" w14:textId="62497489" w:rsidR="00E946E4" w:rsidRPr="001F7E8A" w:rsidRDefault="00E946E4" w:rsidP="00E946E4">
      <w:pPr>
        <w:pStyle w:val="Heading4"/>
        <w:rPr>
          <w:rFonts w:cs="Arial"/>
        </w:rPr>
      </w:pPr>
      <w:r w:rsidRPr="001F7E8A">
        <w:rPr>
          <w:rFonts w:cs="Arial"/>
        </w:rPr>
        <w:t xml:space="preserve">There is no </w:t>
      </w:r>
      <w:r w:rsidRPr="001F7E8A">
        <w:rPr>
          <w:rFonts w:cs="Arial"/>
          <w:u w:val="single"/>
        </w:rPr>
        <w:t>formal agreement</w:t>
      </w:r>
      <w:r w:rsidRPr="001F7E8A">
        <w:rPr>
          <w:rFonts w:cs="Arial"/>
        </w:rPr>
        <w:t xml:space="preserve"> against the death penalty internationally, but the CP brings the US into compliance with the </w:t>
      </w:r>
      <w:r w:rsidRPr="001F7E8A">
        <w:rPr>
          <w:rFonts w:cs="Arial"/>
          <w:u w:val="single"/>
        </w:rPr>
        <w:t>strict standard</w:t>
      </w:r>
      <w:r w:rsidRPr="001F7E8A">
        <w:rPr>
          <w:rFonts w:cs="Arial"/>
        </w:rPr>
        <w:t xml:space="preserve"> used by other countries </w:t>
      </w:r>
    </w:p>
    <w:p w14:paraId="3E627404" w14:textId="77777777" w:rsidR="00E946E4" w:rsidRPr="001F7E8A" w:rsidRDefault="00E946E4" w:rsidP="00E946E4">
      <w:r w:rsidRPr="001F7E8A">
        <w:rPr>
          <w:rStyle w:val="Style13ptBold"/>
        </w:rPr>
        <w:t>Robertson 15</w:t>
      </w:r>
      <w:r w:rsidRPr="001F7E8A">
        <w:t xml:space="preserve"> [Oliver Robertson was Death Penalty Project Manager at PRI from 2013-2016. Prior to this, he worked at the Quaker United Nations Office, where he co-wrote ‘Lightening the Load of the Parental Death Penalty on Children’. "Strengthening death penalty standards." https://cdn.penalreform.org/wp-content/uploads/2015/02/PRI_Strengthening_death_penalty_standards_WEB.pdf</w:t>
      </w:r>
    </w:p>
    <w:p w14:paraId="66CF3339" w14:textId="77777777" w:rsidR="00E946E4" w:rsidRPr="001F7E8A" w:rsidRDefault="00E946E4" w:rsidP="00E946E4">
      <w:pPr>
        <w:rPr>
          <w:rStyle w:val="StyleUnderline"/>
        </w:rPr>
      </w:pPr>
      <w:r w:rsidRPr="001F7E8A">
        <w:rPr>
          <w:rStyle w:val="Emphasis"/>
        </w:rPr>
        <w:t>International standards</w:t>
      </w:r>
      <w:r w:rsidRPr="001F7E8A">
        <w:rPr>
          <w:sz w:val="16"/>
        </w:rPr>
        <w:t xml:space="preserve"> </w:t>
      </w:r>
      <w:r w:rsidRPr="001F7E8A">
        <w:rPr>
          <w:rStyle w:val="StyleUnderline"/>
        </w:rPr>
        <w:t>state that the death penalty may only apply to the most serious offences</w:t>
      </w:r>
      <w:r w:rsidRPr="001F7E8A">
        <w:rPr>
          <w:sz w:val="16"/>
        </w:rPr>
        <w:t xml:space="preserve">. </w:t>
      </w:r>
      <w:r w:rsidRPr="001F7E8A">
        <w:rPr>
          <w:rStyle w:val="StyleUnderline"/>
        </w:rPr>
        <w:t>The understanding</w:t>
      </w:r>
      <w:r w:rsidRPr="001F7E8A">
        <w:rPr>
          <w:sz w:val="16"/>
        </w:rPr>
        <w:t xml:space="preserve"> of ‘most serious’ </w:t>
      </w:r>
      <w:r w:rsidRPr="001F7E8A">
        <w:rPr>
          <w:rStyle w:val="StyleUnderline"/>
        </w:rPr>
        <w:t xml:space="preserve">has been refined over the decades, both by general </w:t>
      </w:r>
      <w:r w:rsidRPr="001F7E8A">
        <w:rPr>
          <w:rStyle w:val="Emphasis"/>
        </w:rPr>
        <w:t>reinterpretations</w:t>
      </w:r>
      <w:r w:rsidRPr="001F7E8A">
        <w:rPr>
          <w:sz w:val="16"/>
        </w:rPr>
        <w:t xml:space="preserve"> </w:t>
      </w:r>
      <w:r w:rsidRPr="001F7E8A">
        <w:rPr>
          <w:rStyle w:val="StyleUnderline"/>
        </w:rPr>
        <w:t xml:space="preserve">of the phrase by </w:t>
      </w:r>
      <w:r w:rsidRPr="001F7E8A">
        <w:rPr>
          <w:rStyle w:val="Emphasis"/>
        </w:rPr>
        <w:t>UN experts and bodies</w:t>
      </w:r>
      <w:r w:rsidRPr="001F7E8A">
        <w:rPr>
          <w:sz w:val="16"/>
        </w:rPr>
        <w:t xml:space="preserve">, </w:t>
      </w:r>
      <w:r w:rsidRPr="001F7E8A">
        <w:rPr>
          <w:rStyle w:val="StyleUnderline"/>
        </w:rPr>
        <w:t>and by explicitly excluding specific offences from the ‘most serious’ category</w:t>
      </w:r>
      <w:r w:rsidRPr="001F7E8A">
        <w:rPr>
          <w:sz w:val="16"/>
        </w:rPr>
        <w:t xml:space="preserve">. Offences including drug use and trafficking, economic offences (including forgery and smuggling or circulating forged currency or bonds), homosexual acts, practice or expression of religion, corruption and treason/espionage have all been found not to constitute the most serious offences.1 The 1984 ECOSOC Safeguards Guaranteeing Protection of the Rights of Those Facing the Death Penalty states that ‘most serious’ offence refers to ‘intentional crimes with lethal or other extremely grave consequences’. </w:t>
      </w:r>
      <w:r w:rsidRPr="001F7E8A">
        <w:rPr>
          <w:rStyle w:val="StyleUnderline"/>
        </w:rPr>
        <w:t xml:space="preserve">This has subsequently been </w:t>
      </w:r>
      <w:r w:rsidRPr="001F7E8A">
        <w:rPr>
          <w:rStyle w:val="Emphasis"/>
        </w:rPr>
        <w:t>revised further</w:t>
      </w:r>
      <w:r w:rsidRPr="001F7E8A">
        <w:rPr>
          <w:sz w:val="16"/>
        </w:rPr>
        <w:t xml:space="preserve">, </w:t>
      </w:r>
      <w:r w:rsidRPr="001F7E8A">
        <w:rPr>
          <w:rStyle w:val="StyleUnderline"/>
        </w:rPr>
        <w:t>to apply only to intentional killing resulting in loss of life.</w:t>
      </w:r>
      <w:r w:rsidRPr="001F7E8A">
        <w:rPr>
          <w:sz w:val="16"/>
        </w:rPr>
        <w:t xml:space="preserve">2 </w:t>
      </w:r>
      <w:r w:rsidRPr="001F7E8A">
        <w:rPr>
          <w:rStyle w:val="StyleUnderline"/>
        </w:rPr>
        <w:t>Such a limitation is connected with the general principle of justice that sentences should be proportionate to the seriousness of the offence and to the core and central importance of the right to life, as well as the irrevocable nature of killing.</w:t>
      </w:r>
    </w:p>
    <w:p w14:paraId="08C626CD" w14:textId="5D2E1D75" w:rsidR="00D7096D" w:rsidRPr="001F7E8A" w:rsidRDefault="00D7096D" w:rsidP="00D7096D">
      <w:pPr>
        <w:pStyle w:val="Heading2"/>
        <w:rPr>
          <w:rFonts w:cs="Arial"/>
        </w:rPr>
      </w:pPr>
      <w:r w:rsidRPr="001F7E8A">
        <w:rPr>
          <w:rFonts w:cs="Arial"/>
        </w:rPr>
        <w:t xml:space="preserve">States CP </w:t>
      </w:r>
    </w:p>
    <w:p w14:paraId="6E0B4397" w14:textId="77777777" w:rsidR="00D7096D" w:rsidRPr="001F7E8A" w:rsidRDefault="00D7096D" w:rsidP="00D7096D">
      <w:pPr>
        <w:pStyle w:val="Heading3"/>
        <w:rPr>
          <w:rFonts w:cs="Arial"/>
        </w:rPr>
      </w:pPr>
      <w:r w:rsidRPr="001F7E8A">
        <w:rPr>
          <w:rFonts w:cs="Arial"/>
        </w:rPr>
        <w:t xml:space="preserve">1NC – States CP </w:t>
      </w:r>
    </w:p>
    <w:p w14:paraId="412CFD01" w14:textId="76AB0BEE" w:rsidR="00D7096D" w:rsidRPr="001F7E8A" w:rsidRDefault="00D7096D" w:rsidP="00D7096D">
      <w:pPr>
        <w:pStyle w:val="Heading4"/>
        <w:rPr>
          <w:rFonts w:cs="Arial"/>
        </w:rPr>
      </w:pPr>
      <w:r w:rsidRPr="001F7E8A">
        <w:rPr>
          <w:rFonts w:cs="Arial"/>
        </w:rPr>
        <w:t xml:space="preserve">Leaving </w:t>
      </w:r>
      <w:r w:rsidRPr="001F7E8A">
        <w:rPr>
          <w:rFonts w:cs="Arial"/>
          <w:u w:val="single"/>
        </w:rPr>
        <w:t>capital punishment</w:t>
      </w:r>
      <w:r w:rsidRPr="001F7E8A">
        <w:rPr>
          <w:rFonts w:cs="Arial"/>
        </w:rPr>
        <w:t xml:space="preserve"> to the states </w:t>
      </w:r>
      <w:r w:rsidRPr="001F7E8A">
        <w:rPr>
          <w:rFonts w:cs="Arial"/>
          <w:u w:val="single"/>
        </w:rPr>
        <w:t>solves</w:t>
      </w:r>
      <w:r w:rsidRPr="001F7E8A">
        <w:rPr>
          <w:rFonts w:cs="Arial"/>
        </w:rPr>
        <w:t xml:space="preserve"> and avoids a </w:t>
      </w:r>
      <w:r w:rsidRPr="001F7E8A">
        <w:rPr>
          <w:rFonts w:cs="Arial"/>
          <w:u w:val="single"/>
        </w:rPr>
        <w:t>partisan battle</w:t>
      </w:r>
      <w:r w:rsidRPr="001F7E8A">
        <w:rPr>
          <w:rFonts w:cs="Arial"/>
        </w:rPr>
        <w:t xml:space="preserve"> </w:t>
      </w:r>
      <w:r w:rsidR="00B16C44" w:rsidRPr="001F7E8A">
        <w:rPr>
          <w:rFonts w:cs="Arial"/>
        </w:rPr>
        <w:t xml:space="preserve">– only the </w:t>
      </w:r>
      <w:r w:rsidR="00B16C44" w:rsidRPr="001F7E8A">
        <w:rPr>
          <w:rFonts w:cs="Arial"/>
          <w:u w:val="single"/>
        </w:rPr>
        <w:t>perm</w:t>
      </w:r>
      <w:r w:rsidR="00B16C44" w:rsidRPr="001F7E8A">
        <w:rPr>
          <w:rFonts w:cs="Arial"/>
        </w:rPr>
        <w:t xml:space="preserve"> links</w:t>
      </w:r>
    </w:p>
    <w:p w14:paraId="75F2E0A8" w14:textId="77777777" w:rsidR="00D7096D" w:rsidRPr="001F7E8A" w:rsidRDefault="00D7096D" w:rsidP="00D7096D">
      <w:r w:rsidRPr="001F7E8A">
        <w:rPr>
          <w:rStyle w:val="Style13ptBold"/>
        </w:rPr>
        <w:t>Rubin 14</w:t>
      </w:r>
      <w:r w:rsidRPr="001F7E8A">
        <w:t xml:space="preserve"> [Jennifer Rubin Washington, D.C. Opinion writer covering politics and policy, foreign and domestic Education: University of California at Berkeley, BA in history; University of California at Berkeley, JD Jennifer Rubin writes reported opinion for The Washington Post. "Federalism is the answer to the death penalty controversy." https://www.washingtonpost.com/blogs/right-turn/wp/2014/05/05/federalism-is-the-answer-to-the-death-penalty-controversy/]</w:t>
      </w:r>
    </w:p>
    <w:p w14:paraId="01A1904F" w14:textId="77777777" w:rsidR="00D7096D" w:rsidRPr="001F7E8A" w:rsidRDefault="00D7096D" w:rsidP="00D7096D">
      <w:pPr>
        <w:rPr>
          <w:sz w:val="16"/>
        </w:rPr>
      </w:pPr>
      <w:r w:rsidRPr="001F7E8A">
        <w:rPr>
          <w:rStyle w:val="StyleUnderline"/>
        </w:rPr>
        <w:t xml:space="preserve">In some </w:t>
      </w:r>
      <w:r w:rsidRPr="001F7E8A">
        <w:rPr>
          <w:rStyle w:val="Emphasis"/>
        </w:rPr>
        <w:t>states</w:t>
      </w:r>
      <w:r w:rsidRPr="001F7E8A">
        <w:rPr>
          <w:rStyle w:val="StyleUnderline"/>
        </w:rPr>
        <w:t xml:space="preserve"> the</w:t>
      </w:r>
      <w:r w:rsidRPr="001F7E8A">
        <w:rPr>
          <w:sz w:val="16"/>
        </w:rPr>
        <w:t xml:space="preserve"> </w:t>
      </w:r>
      <w:r w:rsidRPr="001F7E8A">
        <w:rPr>
          <w:rStyle w:val="StyleUnderline"/>
        </w:rPr>
        <w:t xml:space="preserve">death penalty is </w:t>
      </w:r>
      <w:r w:rsidRPr="001F7E8A">
        <w:rPr>
          <w:rStyle w:val="Emphasis"/>
        </w:rPr>
        <w:t>politically popular</w:t>
      </w:r>
      <w:r w:rsidRPr="001F7E8A">
        <w:rPr>
          <w:sz w:val="16"/>
        </w:rPr>
        <w:t xml:space="preserve"> </w:t>
      </w:r>
      <w:r w:rsidRPr="001F7E8A">
        <w:rPr>
          <w:rStyle w:val="StyleUnderline"/>
        </w:rPr>
        <w:t>and runs rather smoothly</w:t>
      </w:r>
      <w:r w:rsidRPr="001F7E8A">
        <w:rPr>
          <w:sz w:val="16"/>
        </w:rPr>
        <w:t xml:space="preserve">. Texas Gov. Rick </w:t>
      </w:r>
      <w:r w:rsidRPr="001F7E8A">
        <w:rPr>
          <w:rStyle w:val="Emphasis"/>
        </w:rPr>
        <w:t>Perry</w:t>
      </w:r>
      <w:r w:rsidRPr="001F7E8A">
        <w:rPr>
          <w:sz w:val="16"/>
        </w:rPr>
        <w:t xml:space="preserve"> said on Sunday on “Meet the Press”: “I think we have an appropriate process in place from the standpoint of the appeals process to make sure that due process is addressed. And </w:t>
      </w:r>
      <w:r w:rsidRPr="001F7E8A">
        <w:rPr>
          <w:rStyle w:val="StyleUnderline"/>
        </w:rPr>
        <w:t>the process of the actual execution, I will suggest to you, is very different from Oklahoma</w:t>
      </w:r>
      <w:r w:rsidRPr="001F7E8A">
        <w:rPr>
          <w:sz w:val="16"/>
        </w:rPr>
        <w:t xml:space="preserve">. We only use one drug. But I’m confident that the way that the executions are taken care of in the state of Texas are appropriate.” He also </w:t>
      </w:r>
      <w:r w:rsidRPr="001F7E8A">
        <w:rPr>
          <w:rStyle w:val="StyleUnderline"/>
        </w:rPr>
        <w:t>made a sound point in taking issue with the president’s decision to take a “pause” on executions: “He all too often</w:t>
      </w:r>
      <w:r w:rsidRPr="001F7E8A">
        <w:rPr>
          <w:sz w:val="16"/>
        </w:rPr>
        <w:t xml:space="preserve"> — whether it’s on health care or whether it’s on education or whether it’s on this issue of how states deal with the death penalty — </w:t>
      </w:r>
      <w:r w:rsidRPr="001F7E8A">
        <w:rPr>
          <w:rStyle w:val="StyleUnderline"/>
        </w:rPr>
        <w:t xml:space="preserve">he looks for a </w:t>
      </w:r>
      <w:r w:rsidRPr="001F7E8A">
        <w:rPr>
          <w:rStyle w:val="Emphasis"/>
        </w:rPr>
        <w:t>one-size-fits-all solution</w:t>
      </w:r>
      <w:r w:rsidRPr="001F7E8A">
        <w:rPr>
          <w:sz w:val="16"/>
        </w:rPr>
        <w:t xml:space="preserve"> </w:t>
      </w:r>
      <w:r w:rsidRPr="001F7E8A">
        <w:rPr>
          <w:rStyle w:val="StyleUnderline"/>
        </w:rPr>
        <w:t>centric to Washington</w:t>
      </w:r>
      <w:r w:rsidRPr="001F7E8A">
        <w:rPr>
          <w:sz w:val="16"/>
        </w:rPr>
        <w:t>.”</w:t>
      </w:r>
    </w:p>
    <w:p w14:paraId="2E29E32B" w14:textId="77777777" w:rsidR="00D7096D" w:rsidRPr="001F7E8A" w:rsidRDefault="00D7096D" w:rsidP="00D7096D">
      <w:pPr>
        <w:rPr>
          <w:rStyle w:val="StyleUnderline"/>
        </w:rPr>
      </w:pPr>
      <w:r w:rsidRPr="001F7E8A">
        <w:rPr>
          <w:rStyle w:val="StyleUnderline"/>
        </w:rPr>
        <w:t xml:space="preserve">That is </w:t>
      </w:r>
      <w:r w:rsidRPr="001F7E8A">
        <w:rPr>
          <w:rStyle w:val="Emphasis"/>
        </w:rPr>
        <w:t>not</w:t>
      </w:r>
      <w:r w:rsidRPr="001F7E8A">
        <w:rPr>
          <w:rStyle w:val="StyleUnderline"/>
        </w:rPr>
        <w:t xml:space="preserve"> only a </w:t>
      </w:r>
      <w:r w:rsidRPr="001F7E8A">
        <w:rPr>
          <w:rStyle w:val="Emphasis"/>
        </w:rPr>
        <w:t>valid criticism</w:t>
      </w:r>
      <w:r w:rsidRPr="001F7E8A">
        <w:rPr>
          <w:sz w:val="16"/>
        </w:rPr>
        <w:t xml:space="preserve"> of the president, </w:t>
      </w:r>
      <w:r w:rsidRPr="001F7E8A">
        <w:rPr>
          <w:rStyle w:val="StyleUnderline"/>
        </w:rPr>
        <w:t>but points to the degree to which issues that once dominated national politics</w:t>
      </w:r>
      <w:r w:rsidRPr="001F7E8A">
        <w:rPr>
          <w:sz w:val="16"/>
        </w:rPr>
        <w:t xml:space="preserve"> — death penalty, drug laws and gay marriage — </w:t>
      </w:r>
      <w:r w:rsidRPr="001F7E8A">
        <w:rPr>
          <w:rStyle w:val="StyleUnderline"/>
        </w:rPr>
        <w:t xml:space="preserve">can increasingly be seen as </w:t>
      </w:r>
      <w:r w:rsidRPr="001F7E8A">
        <w:rPr>
          <w:rStyle w:val="Emphasis"/>
        </w:rPr>
        <w:t>state matters</w:t>
      </w:r>
      <w:r w:rsidRPr="001F7E8A">
        <w:rPr>
          <w:sz w:val="16"/>
        </w:rPr>
        <w:t xml:space="preserve">. Conservatives resist calling a “truce” on social issues, but in fact a geographic truce of a sort is emerging. Texas can have the death penalty, tough drug laws and outlaw gay marriage; Massachusetts can select the reverse on each issue. It is not ideal for advocates who see these issues in strict moral terms (e.g. the death penalty is itself murder; gay marriage is everyone’s fundamental right), but it is a way of managing increased polarization in our political system. And </w:t>
      </w:r>
      <w:r w:rsidRPr="001F7E8A">
        <w:rPr>
          <w:rStyle w:val="StyleUnderline"/>
        </w:rPr>
        <w:t xml:space="preserve">it does allow changes in </w:t>
      </w:r>
      <w:r w:rsidRPr="001F7E8A">
        <w:rPr>
          <w:rStyle w:val="Emphasis"/>
        </w:rPr>
        <w:t>public sentiment</w:t>
      </w:r>
      <w:r w:rsidRPr="001F7E8A">
        <w:rPr>
          <w:rStyle w:val="StyleUnderline"/>
        </w:rPr>
        <w:t xml:space="preserve"> to happen </w:t>
      </w:r>
      <w:r w:rsidRPr="001F7E8A">
        <w:rPr>
          <w:rStyle w:val="Emphasis"/>
        </w:rPr>
        <w:t>gradually</w:t>
      </w:r>
      <w:r w:rsidRPr="001F7E8A">
        <w:rPr>
          <w:rStyle w:val="StyleUnderline"/>
        </w:rPr>
        <w:t xml:space="preserve"> over time and therefore attain greater </w:t>
      </w:r>
      <w:r w:rsidRPr="001F7E8A">
        <w:rPr>
          <w:rStyle w:val="Emphasis"/>
        </w:rPr>
        <w:t>political legitimacy</w:t>
      </w:r>
      <w:r w:rsidRPr="001F7E8A">
        <w:rPr>
          <w:rStyle w:val="StyleUnderline"/>
        </w:rPr>
        <w:t>.</w:t>
      </w:r>
    </w:p>
    <w:p w14:paraId="17FCB281" w14:textId="77777777" w:rsidR="00D7096D" w:rsidRPr="001F7E8A" w:rsidRDefault="00D7096D" w:rsidP="00D7096D">
      <w:pPr>
        <w:rPr>
          <w:rStyle w:val="StyleUnderline"/>
        </w:rPr>
      </w:pPr>
      <w:r w:rsidRPr="001F7E8A">
        <w:rPr>
          <w:rStyle w:val="StyleUnderline"/>
        </w:rPr>
        <w:t xml:space="preserve">This process </w:t>
      </w:r>
      <w:r w:rsidRPr="001F7E8A">
        <w:rPr>
          <w:rStyle w:val="Emphasis"/>
        </w:rPr>
        <w:t>fails</w:t>
      </w:r>
      <w:r w:rsidRPr="001F7E8A">
        <w:rPr>
          <w:sz w:val="16"/>
        </w:rPr>
        <w:t xml:space="preserve">, of course, </w:t>
      </w:r>
      <w:r w:rsidRPr="001F7E8A">
        <w:rPr>
          <w:rStyle w:val="StyleUnderline"/>
        </w:rPr>
        <w:t xml:space="preserve">when federal courts </w:t>
      </w:r>
      <w:r w:rsidRPr="001F7E8A">
        <w:rPr>
          <w:rStyle w:val="Emphasis"/>
        </w:rPr>
        <w:t>take the decision out of the states</w:t>
      </w:r>
      <w:r w:rsidRPr="001F7E8A">
        <w:rPr>
          <w:rStyle w:val="StyleUnderline"/>
        </w:rPr>
        <w:t xml:space="preserve"> and </w:t>
      </w:r>
      <w:r w:rsidRPr="001F7E8A">
        <w:rPr>
          <w:rStyle w:val="Emphasis"/>
        </w:rPr>
        <w:t>nationalize the issue</w:t>
      </w:r>
      <w:r w:rsidRPr="001F7E8A">
        <w:rPr>
          <w:sz w:val="16"/>
        </w:rPr>
        <w:t xml:space="preserve">. No state can outlaw and severely limit abortion, says the Supreme Court. </w:t>
      </w:r>
      <w:r w:rsidRPr="001F7E8A">
        <w:rPr>
          <w:rStyle w:val="StyleUnderline"/>
        </w:rPr>
        <w:t xml:space="preserve">The court </w:t>
      </w:r>
      <w:r w:rsidRPr="001F7E8A">
        <w:rPr>
          <w:rStyle w:val="Emphasis"/>
        </w:rPr>
        <w:t>invalidated</w:t>
      </w:r>
      <w:r w:rsidRPr="001F7E8A">
        <w:rPr>
          <w:rStyle w:val="StyleUnderline"/>
        </w:rPr>
        <w:t xml:space="preserve"> every </w:t>
      </w:r>
      <w:r w:rsidRPr="001F7E8A">
        <w:rPr>
          <w:rStyle w:val="Emphasis"/>
        </w:rPr>
        <w:t>state death penalty</w:t>
      </w:r>
      <w:r w:rsidRPr="001F7E8A">
        <w:rPr>
          <w:rStyle w:val="StyleUnderline"/>
        </w:rPr>
        <w:t xml:space="preserve"> statute in the 1970s</w:t>
      </w:r>
      <w:r w:rsidRPr="001F7E8A">
        <w:rPr>
          <w:sz w:val="16"/>
        </w:rPr>
        <w:t xml:space="preserve">. In the case of gay marriage, the Supreme Court took a decidedly different approach. And whatever you think of the muddled jurisprudence of Supreme Court Justice Anthony Kennedy, the Supreme Court said the federal government was neither going to insist on gay marriage everywhere nor deny federal benefits everywhere to gay couples. The states were going to work it out, and they are — with more states adopting gay marriage by legislative action or referenda. Likewise, the Supreme Court in the Voting Rights Act case said the federal government did not have the factual predicate necessary to federalize voting rules in the pre-clearance states. </w:t>
      </w:r>
      <w:r w:rsidRPr="001F7E8A">
        <w:rPr>
          <w:rStyle w:val="StyleUnderline"/>
        </w:rPr>
        <w:t xml:space="preserve">If Congress is going to </w:t>
      </w:r>
      <w:r w:rsidRPr="001F7E8A">
        <w:rPr>
          <w:rStyle w:val="Emphasis"/>
        </w:rPr>
        <w:t>micro-manage</w:t>
      </w:r>
      <w:r w:rsidRPr="001F7E8A">
        <w:rPr>
          <w:sz w:val="16"/>
        </w:rPr>
        <w:t xml:space="preserve"> </w:t>
      </w:r>
      <w:r w:rsidRPr="001F7E8A">
        <w:rPr>
          <w:rStyle w:val="StyleUnderline"/>
        </w:rPr>
        <w:t>state voting procedures, they’ll have to find real evidence of continued deprivation of voting rights.</w:t>
      </w:r>
    </w:p>
    <w:p w14:paraId="5458C196" w14:textId="77777777" w:rsidR="00D7096D" w:rsidRPr="001F7E8A" w:rsidRDefault="00D7096D" w:rsidP="00D7096D">
      <w:pPr>
        <w:rPr>
          <w:rStyle w:val="Emphasis"/>
        </w:rPr>
      </w:pPr>
      <w:r w:rsidRPr="001F7E8A">
        <w:rPr>
          <w:rStyle w:val="StyleUnderline"/>
        </w:rPr>
        <w:t xml:space="preserve">If conservatives truly believe in the </w:t>
      </w:r>
      <w:r w:rsidRPr="001F7E8A">
        <w:rPr>
          <w:rStyle w:val="Emphasis"/>
        </w:rPr>
        <w:t>10th Amendment</w:t>
      </w:r>
      <w:r w:rsidRPr="001F7E8A">
        <w:rPr>
          <w:sz w:val="16"/>
        </w:rPr>
        <w:t xml:space="preserve">, </w:t>
      </w:r>
      <w:r w:rsidRPr="001F7E8A">
        <w:rPr>
          <w:rStyle w:val="StyleUnderline"/>
        </w:rPr>
        <w:t xml:space="preserve">the resurgence in </w:t>
      </w:r>
      <w:r w:rsidRPr="001F7E8A">
        <w:rPr>
          <w:rStyle w:val="Emphasis"/>
        </w:rPr>
        <w:t>pro-federalism sentiment</w:t>
      </w:r>
      <w:r w:rsidRPr="001F7E8A">
        <w:rPr>
          <w:sz w:val="16"/>
        </w:rPr>
        <w:t xml:space="preserve"> </w:t>
      </w:r>
      <w:r w:rsidRPr="001F7E8A">
        <w:rPr>
          <w:rStyle w:val="StyleUnderline"/>
        </w:rPr>
        <w:t>should be welcomed with open arms. If liberals think the public is on their side in these issues, they should be grateful for the opportunity to put issues into the political arena and let states register approval with them</w:t>
      </w:r>
      <w:r w:rsidRPr="001F7E8A">
        <w:rPr>
          <w:sz w:val="16"/>
        </w:rPr>
        <w:t xml:space="preserve">. </w:t>
      </w:r>
      <w:r w:rsidRPr="001F7E8A">
        <w:rPr>
          <w:rStyle w:val="StyleUnderline"/>
        </w:rPr>
        <w:t xml:space="preserve">And if we want to reduce </w:t>
      </w:r>
      <w:r w:rsidRPr="001F7E8A">
        <w:rPr>
          <w:rStyle w:val="Emphasis"/>
        </w:rPr>
        <w:t>gridlock</w:t>
      </w:r>
      <w:r w:rsidRPr="001F7E8A">
        <w:rPr>
          <w:sz w:val="16"/>
        </w:rPr>
        <w:t xml:space="preserve">, </w:t>
      </w:r>
      <w:r w:rsidRPr="001F7E8A">
        <w:rPr>
          <w:rStyle w:val="Emphasis"/>
        </w:rPr>
        <w:t>paralysis</w:t>
      </w:r>
      <w:r w:rsidRPr="001F7E8A">
        <w:rPr>
          <w:sz w:val="16"/>
        </w:rPr>
        <w:t xml:space="preserve"> </w:t>
      </w:r>
      <w:r w:rsidRPr="001F7E8A">
        <w:rPr>
          <w:rStyle w:val="StyleUnderline"/>
        </w:rPr>
        <w:t>and</w:t>
      </w:r>
      <w:r w:rsidRPr="001F7E8A">
        <w:rPr>
          <w:sz w:val="16"/>
        </w:rPr>
        <w:t xml:space="preserve"> </w:t>
      </w:r>
      <w:r w:rsidRPr="001F7E8A">
        <w:rPr>
          <w:rStyle w:val="Emphasis"/>
        </w:rPr>
        <w:t>vicious partisanship</w:t>
      </w:r>
      <w:r w:rsidRPr="001F7E8A">
        <w:rPr>
          <w:sz w:val="16"/>
        </w:rPr>
        <w:t xml:space="preserve"> </w:t>
      </w:r>
      <w:r w:rsidRPr="001F7E8A">
        <w:rPr>
          <w:rStyle w:val="StyleUnderline"/>
        </w:rPr>
        <w:t>at the national level so as to focus on huge national challenges (e.g.</w:t>
      </w:r>
      <w:r w:rsidRPr="001F7E8A">
        <w:rPr>
          <w:sz w:val="16"/>
        </w:rPr>
        <w:t xml:space="preserve"> </w:t>
      </w:r>
      <w:r w:rsidRPr="001F7E8A">
        <w:rPr>
          <w:rStyle w:val="Emphasis"/>
        </w:rPr>
        <w:t>growth</w:t>
      </w:r>
      <w:r w:rsidRPr="001F7E8A">
        <w:rPr>
          <w:sz w:val="16"/>
        </w:rPr>
        <w:t xml:space="preserve">, </w:t>
      </w:r>
      <w:r w:rsidRPr="001F7E8A">
        <w:rPr>
          <w:rStyle w:val="Emphasis"/>
        </w:rPr>
        <w:t>debt</w:t>
      </w:r>
      <w:r w:rsidRPr="001F7E8A">
        <w:rPr>
          <w:sz w:val="16"/>
        </w:rPr>
        <w:t xml:space="preserve">, </w:t>
      </w:r>
      <w:r w:rsidRPr="001F7E8A">
        <w:rPr>
          <w:rStyle w:val="Emphasis"/>
        </w:rPr>
        <w:t>national security</w:t>
      </w:r>
      <w:r w:rsidRPr="001F7E8A">
        <w:rPr>
          <w:sz w:val="16"/>
        </w:rPr>
        <w:t xml:space="preserve">), </w:t>
      </w:r>
      <w:r w:rsidRPr="001F7E8A">
        <w:rPr>
          <w:rStyle w:val="StyleUnderline"/>
        </w:rPr>
        <w:t xml:space="preserve">federalism is a </w:t>
      </w:r>
      <w:r w:rsidRPr="001F7E8A">
        <w:rPr>
          <w:rStyle w:val="Emphasis"/>
        </w:rPr>
        <w:t>welcome safety valve.</w:t>
      </w:r>
    </w:p>
    <w:p w14:paraId="6C077AF5" w14:textId="77777777" w:rsidR="00D7096D" w:rsidRPr="001F7E8A" w:rsidRDefault="00D7096D" w:rsidP="00D7096D">
      <w:pPr>
        <w:rPr>
          <w:rStyle w:val="StyleUnderline"/>
        </w:rPr>
      </w:pPr>
      <w:r w:rsidRPr="001F7E8A">
        <w:rPr>
          <w:sz w:val="16"/>
        </w:rPr>
        <w:t xml:space="preserve">Once again it turns out that </w:t>
      </w:r>
      <w:r w:rsidRPr="001F7E8A">
        <w:rPr>
          <w:rStyle w:val="StyleUnderline"/>
        </w:rPr>
        <w:t xml:space="preserve">the Founders had a pretty good grasp of political “factions” and how to manage them in a diverse democracy. We’d be wise to encourage the </w:t>
      </w:r>
      <w:r w:rsidRPr="001F7E8A">
        <w:rPr>
          <w:rStyle w:val="Emphasis"/>
        </w:rPr>
        <w:t>federalism fad</w:t>
      </w:r>
      <w:r w:rsidRPr="001F7E8A">
        <w:rPr>
          <w:rStyle w:val="StyleUnderline"/>
        </w:rPr>
        <w:t xml:space="preserve">; it is a crucial aspect of our </w:t>
      </w:r>
      <w:r w:rsidRPr="001F7E8A">
        <w:rPr>
          <w:rStyle w:val="Emphasis"/>
        </w:rPr>
        <w:t>system</w:t>
      </w:r>
      <w:r w:rsidRPr="001F7E8A">
        <w:rPr>
          <w:rStyle w:val="StyleUnderline"/>
        </w:rPr>
        <w:t xml:space="preserve"> for </w:t>
      </w:r>
      <w:r w:rsidRPr="001F7E8A">
        <w:rPr>
          <w:rStyle w:val="Emphasis"/>
        </w:rPr>
        <w:t>very good reasons</w:t>
      </w:r>
      <w:r w:rsidRPr="001F7E8A">
        <w:rPr>
          <w:rStyle w:val="StyleUnderline"/>
        </w:rPr>
        <w:t>.</w:t>
      </w:r>
    </w:p>
    <w:p w14:paraId="13EA2DA4" w14:textId="77777777" w:rsidR="001F7E8A" w:rsidRPr="001F7E8A" w:rsidRDefault="001F7E8A" w:rsidP="001F7E8A">
      <w:pPr>
        <w:pStyle w:val="Heading4"/>
      </w:pPr>
      <w:r>
        <w:t xml:space="preserve">It's a </w:t>
      </w:r>
      <w:r>
        <w:rPr>
          <w:u w:val="single"/>
        </w:rPr>
        <w:t>distinctively state-driven</w:t>
      </w:r>
      <w:r>
        <w:t xml:space="preserve"> issue </w:t>
      </w:r>
    </w:p>
    <w:p w14:paraId="19E5A514" w14:textId="77777777" w:rsidR="001F7E8A" w:rsidRPr="00BB01A0" w:rsidRDefault="001F7E8A" w:rsidP="001F7E8A">
      <w:r w:rsidRPr="00BB01A0">
        <w:rPr>
          <w:rStyle w:val="Style13ptBold"/>
        </w:rPr>
        <w:t>Steiker 06</w:t>
      </w:r>
      <w:r>
        <w:t xml:space="preserve"> (Jordan M. Steiker Last updated: 2006 “Capital Punishment” http://encyclopedia.federalism.org/index.php/Capital_Punishment)</w:t>
      </w:r>
    </w:p>
    <w:p w14:paraId="19FAA218" w14:textId="77777777" w:rsidR="001F7E8A" w:rsidRDefault="001F7E8A" w:rsidP="001F7E8A">
      <w:pPr>
        <w:rPr>
          <w:sz w:val="14"/>
        </w:rPr>
      </w:pPr>
      <w:r w:rsidRPr="006115A2">
        <w:rPr>
          <w:sz w:val="14"/>
        </w:rPr>
        <w:t xml:space="preserve">The United States occupies an unusual position with respect to the death penalty. </w:t>
      </w:r>
      <w:r w:rsidRPr="0034017D">
        <w:rPr>
          <w:rStyle w:val="StyleUnderline"/>
        </w:rPr>
        <w:t>In its early history, the United States was at the forefront of death penalty reform. Almost immediately after the Constitution was ratified, many states sought to limit the perceived excesses of capital punishment, with several states pursuing the path of abolition by the mid-nineteenth century</w:t>
      </w:r>
      <w:r w:rsidRPr="006115A2">
        <w:rPr>
          <w:sz w:val="14"/>
        </w:rPr>
        <w:t xml:space="preserve">. Over the past quarter century, though, the United States has become an outlier among democratic countries in its retention of the death penalty. Indeed, the United States’ extensive use of the death penalty during this period—especially its application against persons with mental retardation and juveniles—has generated extensive criticism from traditional American allies abroad. The broader history of the American death penalty reflects a deep ambivalence about the wisdom and role of the death penalty, </w:t>
      </w:r>
      <w:r w:rsidRPr="00D10AAC">
        <w:rPr>
          <w:sz w:val="14"/>
        </w:rPr>
        <w:t xml:space="preserve">and the two centuries separating early amelioration and modern robustness were punctuated by waves of reform and retrenchment. </w:t>
      </w:r>
      <w:r w:rsidRPr="00D10AAC">
        <w:rPr>
          <w:rStyle w:val="StyleUnderline"/>
        </w:rPr>
        <w:t>Generalizations about the “American” death penalty are hazardous, though, because few areas of American law and practice better illustrate American federalism. The death penalty in the U</w:t>
      </w:r>
      <w:r w:rsidRPr="00D10AAC">
        <w:rPr>
          <w:sz w:val="14"/>
        </w:rPr>
        <w:t xml:space="preserve">nited </w:t>
      </w:r>
      <w:r w:rsidRPr="00D10AAC">
        <w:rPr>
          <w:rStyle w:val="StyleUnderline"/>
        </w:rPr>
        <w:t>S</w:t>
      </w:r>
      <w:r w:rsidRPr="00D10AAC">
        <w:rPr>
          <w:sz w:val="14"/>
        </w:rPr>
        <w:t xml:space="preserve">tates </w:t>
      </w:r>
      <w:r w:rsidRPr="00D10AAC">
        <w:rPr>
          <w:rStyle w:val="StyleUnderline"/>
        </w:rPr>
        <w:t>is</w:t>
      </w:r>
      <w:r w:rsidRPr="00D10AAC">
        <w:rPr>
          <w:sz w:val="14"/>
        </w:rPr>
        <w:t xml:space="preserve"> virtually</w:t>
      </w:r>
      <w:r w:rsidRPr="00D10AAC">
        <w:rPr>
          <w:rStyle w:val="StyleUnderline"/>
        </w:rPr>
        <w:t xml:space="preserve"> entirely confined to the states (the numbers of federally sentenced death row inmates and federal executions are trivial in relation to the numbers of inmates and executions at the state level), </w:t>
      </w:r>
      <w:r w:rsidRPr="00D10AAC">
        <w:rPr>
          <w:sz w:val="14"/>
        </w:rPr>
        <w:t>and states vary widely in both their laws concerning the availability of the death penalty and the manner in which they actually administer it.</w:t>
      </w:r>
      <w:r w:rsidRPr="00D10AAC">
        <w:rPr>
          <w:rStyle w:val="StyleUnderline"/>
        </w:rPr>
        <w:t xml:space="preserve"> </w:t>
      </w:r>
      <w:r w:rsidRPr="00D10AAC">
        <w:rPr>
          <w:sz w:val="14"/>
        </w:rPr>
        <w:t>Capital punishment has been a feature of the American criminal justice system from the time of the founding. In colonial times, the death penalty was available for numerous crimes, mirroring in many respects the English model. However, just as there were some distinctive features of colonial capital punishment practices, the American death penalty departed from its English roots soon after independence. By the early nineteenth century, states generally reduced the number of crimes punishable by death to a handful of crimes whereas England recognized over 200 capital offenses. Indeed, several states actually abolished capital punishment for all crimes other than murder and treason. The reduction of capital offenses was made possible in part by the introduction of penitentiaries and the option of long-term imprisonment in the late eighteenth and early nineteenth centuries. T</w:t>
      </w:r>
      <w:r w:rsidRPr="00D10AAC">
        <w:rPr>
          <w:rStyle w:val="StyleUnderline"/>
        </w:rPr>
        <w:t>he reformist impulse was also manifest in states’ efforts to limit the automatic application of the death penalty</w:t>
      </w:r>
      <w:r w:rsidRPr="00D10AAC">
        <w:rPr>
          <w:sz w:val="14"/>
        </w:rPr>
        <w:t xml:space="preserve"> for murder. First</w:t>
      </w:r>
      <w:r w:rsidRPr="00D10AAC">
        <w:rPr>
          <w:rStyle w:val="StyleUnderline"/>
        </w:rPr>
        <w:t>, many states developed a hierarchy of murder, distinguishing between “degrees” of the crime: only “first-degree” murder could generate a capital sentence</w:t>
      </w:r>
      <w:r w:rsidRPr="00D10AAC">
        <w:rPr>
          <w:sz w:val="14"/>
        </w:rPr>
        <w:t xml:space="preserve">. Later, </w:t>
      </w:r>
      <w:r w:rsidRPr="00D10AAC">
        <w:rPr>
          <w:rStyle w:val="StyleUnderline"/>
        </w:rPr>
        <w:t>states gravitated toward discretionary sentencing even with respect to those defendants convicted of murder in the first degree</w:t>
      </w:r>
      <w:r w:rsidRPr="00D10AAC">
        <w:rPr>
          <w:sz w:val="14"/>
        </w:rPr>
        <w:t xml:space="preserve">. By the mid-twentieth century, virtually all American jurisdictions retaining the death penalty afforded jurors substantial discretion to withhold the punishment based on the circumstances of the offense and the offender. Regional variances in death penalty practices date back to the colonial era. The northern colonies were more inclined to punish based on religious imperatives, authorizing the death penalty for such crimes as sodomy, adultery, and blasphemy. The southern colonies, following English law, were more likely to punish property offenses, even minor ones, with death. In addition, slavery generated its own list of capital crimes, such as the offenses of slave revolt and aiding runaway slaves. By the mid-nineteenth century, southern criminal codes openly distinguished by race (and not merely slave status), making numerous offenses capital when committed by black offenders (even “free” blacks) but not capital when committed by whites. Not surprisingly, southern executions disproportionately involved black offenders. </w:t>
      </w:r>
      <w:r w:rsidRPr="00D10AAC">
        <w:rPr>
          <w:rStyle w:val="StyleUnderline"/>
        </w:rPr>
        <w:t>Even within particular states, death penalty practices diverged significantly, with county officials administering executions during the colonial period and throughout much of the nineteenth</w:t>
      </w:r>
      <w:r w:rsidRPr="00031CFB">
        <w:rPr>
          <w:rStyle w:val="StyleUnderline"/>
        </w:rPr>
        <w:t xml:space="preserve"> century. </w:t>
      </w:r>
      <w:r w:rsidRPr="006115A2">
        <w:rPr>
          <w:sz w:val="14"/>
        </w:rPr>
        <w:t>By the end of the nineteenth century, though, executions increasingly were conducted under state rather than local authority. The trend toward state rather than local executions began earlier in the northern states but eventually spread to southern jurisdictions as well.</w:t>
      </w:r>
    </w:p>
    <w:p w14:paraId="3F29448A" w14:textId="77777777" w:rsidR="001F7E8A" w:rsidRDefault="001F7E8A" w:rsidP="001F7E8A"/>
    <w:p w14:paraId="7F3A0234" w14:textId="77777777" w:rsidR="001F7E8A" w:rsidRDefault="001F7E8A" w:rsidP="001F7E8A">
      <w:pPr>
        <w:pStyle w:val="Heading3"/>
      </w:pPr>
      <w:r>
        <w:t xml:space="preserve">2NC – Solvency – Death Penalty </w:t>
      </w:r>
    </w:p>
    <w:p w14:paraId="6F7382EB" w14:textId="77777777" w:rsidR="001F7E8A" w:rsidRDefault="001F7E8A" w:rsidP="001F7E8A">
      <w:pPr>
        <w:pStyle w:val="Heading4"/>
      </w:pPr>
      <w:r>
        <w:t>There has been an increase in states that abolish/reform the death penalty – lead to federal change.</w:t>
      </w:r>
    </w:p>
    <w:p w14:paraId="3D725F4B" w14:textId="77777777" w:rsidR="001F7E8A" w:rsidRDefault="001F7E8A" w:rsidP="001F7E8A">
      <w:r w:rsidRPr="001F7E8A">
        <w:rPr>
          <w:rStyle w:val="Style13ptBold"/>
        </w:rPr>
        <w:t>Czajkajul 19</w:t>
      </w:r>
      <w:r>
        <w:t xml:space="preserve"> (KELLEY CZAJKAJUL 25, 2019 “HOW DOES THE FEDERAL DEATH PENALTY WORK?” https://psmag.com/news/how-does-the-federal-death-penalty-work)</w:t>
      </w:r>
    </w:p>
    <w:p w14:paraId="67BE85B4" w14:textId="77777777" w:rsidR="001F7E8A" w:rsidRDefault="001F7E8A" w:rsidP="001F7E8A">
      <w:pPr>
        <w:rPr>
          <w:rStyle w:val="StyleUnderline"/>
        </w:rPr>
      </w:pPr>
      <w:r w:rsidRPr="000D3191">
        <w:rPr>
          <w:rStyle w:val="StyleUnderline"/>
        </w:rPr>
        <w:t xml:space="preserve">States traditionally have the power to </w:t>
      </w:r>
      <w:r w:rsidRPr="001F7E8A">
        <w:rPr>
          <w:rStyle w:val="Emphasis"/>
        </w:rPr>
        <w:t>define</w:t>
      </w:r>
      <w:r w:rsidRPr="000D3191">
        <w:rPr>
          <w:rStyle w:val="StyleUnderline"/>
        </w:rPr>
        <w:t xml:space="preserve"> and </w:t>
      </w:r>
      <w:r w:rsidRPr="001F7E8A">
        <w:rPr>
          <w:rStyle w:val="Emphasis"/>
        </w:rPr>
        <w:t>enforce</w:t>
      </w:r>
      <w:r w:rsidRPr="000D3191">
        <w:rPr>
          <w:rStyle w:val="StyleUnderline"/>
        </w:rPr>
        <w:t xml:space="preserve"> criminal law, leading to questions about the </w:t>
      </w:r>
      <w:r w:rsidRPr="001F7E8A">
        <w:rPr>
          <w:rStyle w:val="Emphasis"/>
        </w:rPr>
        <w:t>constitutionality</w:t>
      </w:r>
      <w:r w:rsidRPr="000D3191">
        <w:rPr>
          <w:rStyle w:val="StyleUnderline"/>
        </w:rPr>
        <w:t xml:space="preserve"> of the federal government's right to exercise capital punishment, especially when so many states oppose it.</w:t>
      </w:r>
      <w:r w:rsidRPr="00CF35E1">
        <w:rPr>
          <w:sz w:val="14"/>
        </w:rPr>
        <w:t xml:space="preserve"> The federal death penalty was outlawed in the 1972 case Furman v. Georgia, which found that it constituted cruel and unusual punishment and was applied in an inconsistent, discriminatory manner. It was reinstated in the Anti-Drug Abuse Act of 1988 for a short list of crimes, and then lengthened to include 60 offenses in the Federal Death Penalty Act of 1994. This drew criticism from a range of scholars, anti-death penalty advocates, attorneys, and more for overriding state powers. </w:t>
      </w:r>
      <w:r w:rsidRPr="00CF35E1">
        <w:rPr>
          <w:rStyle w:val="StyleUnderline"/>
        </w:rPr>
        <w:t>"</w:t>
      </w:r>
      <w:r w:rsidRPr="000D3191">
        <w:rPr>
          <w:rStyle w:val="StyleUnderline"/>
        </w:rPr>
        <w:t xml:space="preserve">Problems unique to the federal death penalty include </w:t>
      </w:r>
      <w:r w:rsidRPr="001F7E8A">
        <w:rPr>
          <w:rStyle w:val="Emphasis"/>
        </w:rPr>
        <w:t>over-federalization</w:t>
      </w:r>
      <w:r w:rsidRPr="000D3191">
        <w:rPr>
          <w:rStyle w:val="StyleUnderline"/>
        </w:rPr>
        <w:t xml:space="preserve"> of traditionally state crimes and restricted judicial review</w:t>
      </w:r>
      <w:r w:rsidRPr="00CF35E1">
        <w:rPr>
          <w:rStyle w:val="StyleUnderline"/>
        </w:rPr>
        <w:t>,"</w:t>
      </w:r>
      <w:r w:rsidRPr="00CF35E1">
        <w:rPr>
          <w:sz w:val="14"/>
        </w:rPr>
        <w:t xml:space="preserve"> Ruth Friedman, director of the Federal Capital Habeas Project, told CNBC. </w:t>
      </w:r>
      <w:r w:rsidRPr="00CF35E1">
        <w:rPr>
          <w:rStyle w:val="StyleUnderline"/>
        </w:rPr>
        <w:t xml:space="preserve">"These and other concerns, including troubling questions about the new execution protocol, are why there must be </w:t>
      </w:r>
      <w:r w:rsidRPr="001F7E8A">
        <w:rPr>
          <w:rStyle w:val="Emphasis"/>
        </w:rPr>
        <w:t>additional court review</w:t>
      </w:r>
      <w:r w:rsidRPr="00CF35E1">
        <w:rPr>
          <w:rStyle w:val="StyleUnderline"/>
        </w:rPr>
        <w:t xml:space="preserve"> before the federal government can </w:t>
      </w:r>
      <w:r w:rsidRPr="001F7E8A">
        <w:rPr>
          <w:rStyle w:val="Emphasis"/>
        </w:rPr>
        <w:t>proceed</w:t>
      </w:r>
      <w:r w:rsidRPr="00CF35E1">
        <w:rPr>
          <w:rStyle w:val="StyleUnderline"/>
        </w:rPr>
        <w:t xml:space="preserve"> with any </w:t>
      </w:r>
      <w:r w:rsidRPr="001F7E8A">
        <w:rPr>
          <w:rStyle w:val="Emphasis"/>
        </w:rPr>
        <w:t>execution</w:t>
      </w:r>
      <w:r w:rsidRPr="00CF35E1">
        <w:rPr>
          <w:rStyle w:val="StyleUnderline"/>
        </w:rPr>
        <w:t>."</w:t>
      </w:r>
      <w:r>
        <w:rPr>
          <w:rStyle w:val="StyleUnderline"/>
        </w:rPr>
        <w:t xml:space="preserve"> </w:t>
      </w:r>
    </w:p>
    <w:p w14:paraId="3BD743E3" w14:textId="77777777" w:rsidR="001F7E8A" w:rsidRDefault="001F7E8A" w:rsidP="001F7E8A">
      <w:pPr>
        <w:rPr>
          <w:rStyle w:val="StyleUnderline"/>
          <w:b/>
          <w:bCs/>
          <w:u w:val="none"/>
        </w:rPr>
      </w:pPr>
    </w:p>
    <w:p w14:paraId="4C5436E0" w14:textId="77777777" w:rsidR="001F7E8A" w:rsidRDefault="001F7E8A" w:rsidP="001F7E8A">
      <w:pPr>
        <w:pStyle w:val="Heading4"/>
      </w:pPr>
      <w:r>
        <w:t>Only States solve – Federalism is key</w:t>
      </w:r>
    </w:p>
    <w:p w14:paraId="55CA204A" w14:textId="77777777" w:rsidR="001F7E8A" w:rsidRDefault="001F7E8A" w:rsidP="001F7E8A">
      <w:r w:rsidRPr="007A67C4">
        <w:rPr>
          <w:rStyle w:val="Style13ptBold"/>
        </w:rPr>
        <w:t>Rubin 14</w:t>
      </w:r>
      <w:r>
        <w:t xml:space="preserve"> </w:t>
      </w:r>
      <w:r w:rsidRPr="007A67C4">
        <w:rPr>
          <w:sz w:val="16"/>
          <w:szCs w:val="16"/>
        </w:rPr>
        <w:t>(Jennifer Rubin (University of California at Berkeley, BA in history; University of California at Berkeley, JD) May 5, 2014 at 7:00 a.m. PDT “Federalism is the answer to the death penalty controversy” https://www.washingtonpost.com/blogs/right-turn/wp/2014/05/05/federalism-is-the-answer-to-the-death-penalty-controversy/)</w:t>
      </w:r>
    </w:p>
    <w:p w14:paraId="4645ACD2" w14:textId="77777777" w:rsidR="001F7E8A" w:rsidRDefault="001F7E8A" w:rsidP="001F7E8A">
      <w:pPr>
        <w:rPr>
          <w:rStyle w:val="StyleUnderline"/>
        </w:rPr>
      </w:pPr>
      <w:r w:rsidRPr="00BA28BC">
        <w:rPr>
          <w:sz w:val="14"/>
        </w:rPr>
        <w:t xml:space="preserve">In the 1970s it was routine for conservatives to be vociferously in favor of the death penalty. Crime was high, Democrats were against it (and on the wrong side of public opinion) and courts — </w:t>
      </w:r>
      <w:r w:rsidRPr="00BA28BC">
        <w:rPr>
          <w:rStyle w:val="StyleUnderline"/>
        </w:rPr>
        <w:t>despite the clear language of the Bill of Rights, which contemplated capital punishment</w:t>
      </w:r>
      <w:r w:rsidRPr="00BA28BC">
        <w:rPr>
          <w:sz w:val="14"/>
        </w:rPr>
        <w:t xml:space="preserve"> — were deciding they could judicially extinguish the practice. In 2014 crime is low, </w:t>
      </w:r>
      <w:r w:rsidRPr="00BA28BC">
        <w:rPr>
          <w:rStyle w:val="StyleUnderline"/>
        </w:rPr>
        <w:t>most Democrats are not willing to publicly support its repeal and the courts have said the practice per se is not constitutional</w:t>
      </w:r>
      <w:r w:rsidRPr="00BA28BC">
        <w:rPr>
          <w:sz w:val="14"/>
        </w:rPr>
        <w:t xml:space="preserve">. Moreover, the hassle — the expense of endless appeals and the problem of obtaining a technique that is fast and humane — and development of DNA testing that has freed some death row inmates have made the death penalty a whole lot less attractive. Add to all that the political reality that some 30 governors are Republicans who must struggle to apply the death penalty in a way that meets muster in the courts and the court of public opinion. You then must wonder how much longer the death penalty will remain the default position even for conservatives. Conservatives can maintain their constitutional argument that the death penalty is permitted. Pro-life conservatives can maintain the moral distinction between innocent life and execution of heinous criminals, thereby preserving “pro-life/pro-death penalty” as an intellectually honest position. But they can also say in practical terms the death penalty just isn’t worth the hassle. </w:t>
      </w:r>
      <w:r w:rsidRPr="00BA28BC">
        <w:rPr>
          <w:rStyle w:val="StyleUnderline"/>
        </w:rPr>
        <w:t>In some states the death penalty is politically popular and runs rather smoothly.</w:t>
      </w:r>
      <w:r w:rsidRPr="00BA28BC">
        <w:rPr>
          <w:sz w:val="14"/>
        </w:rPr>
        <w:t xml:space="preserve"> Texas Gov. Rick Perry said on Sunday on “Meet the Press”: “I think we have an appropriate process in place from the standpoint of the appeals process to make sure that due process is addressed. And the process of the actual execution, I will suggest to you, is very different from Oklahoma. We only use one drug. But I’m confident that the way that the executions are taken care of in the state of Texas are appropriate.” He also made a sound point in taking issue with the president’s decision to take a “pause” on executions: “He all too often — whether it’s on health care or whether it’s on education or whether it’s on this issue of how states deal with the death penalty — he looks for a one-size-fits-all solution centric to Washington.” </w:t>
      </w:r>
      <w:r w:rsidRPr="00BA28BC">
        <w:rPr>
          <w:rStyle w:val="StyleUnderline"/>
        </w:rPr>
        <w:t xml:space="preserve">That is not only a valid criticism of the president, but points to the degree to which issues that once dominated national politics — death penalty, </w:t>
      </w:r>
      <w:r w:rsidRPr="00BA28BC">
        <w:rPr>
          <w:sz w:val="14"/>
        </w:rPr>
        <w:t>drug laws and gay marriage</w:t>
      </w:r>
      <w:r w:rsidRPr="00BA28BC">
        <w:rPr>
          <w:rStyle w:val="StyleUnderline"/>
        </w:rPr>
        <w:t xml:space="preserve"> — can increasingly be seen as state matters</w:t>
      </w:r>
      <w:r w:rsidRPr="00BA28BC">
        <w:rPr>
          <w:sz w:val="14"/>
        </w:rPr>
        <w:t>. Conservatives resist calling a “truce” on social issues, but in fact a geographic truce of a sort is emerging</w:t>
      </w:r>
      <w:r w:rsidRPr="00BA28BC">
        <w:rPr>
          <w:rStyle w:val="StyleUnderline"/>
        </w:rPr>
        <w:t>. Texas can have the death penalty</w:t>
      </w:r>
      <w:r w:rsidRPr="00BA28BC">
        <w:rPr>
          <w:sz w:val="14"/>
        </w:rPr>
        <w:t xml:space="preserve">, tough drug laws and outlaw gay marriage; </w:t>
      </w:r>
      <w:r w:rsidRPr="00BA28BC">
        <w:rPr>
          <w:rStyle w:val="StyleUnderline"/>
        </w:rPr>
        <w:t>Massachusetts can select the reverse on each issue</w:t>
      </w:r>
      <w:r w:rsidRPr="00BA28BC">
        <w:rPr>
          <w:sz w:val="14"/>
        </w:rPr>
        <w:t xml:space="preserve">. </w:t>
      </w:r>
      <w:r w:rsidRPr="00BA28BC">
        <w:rPr>
          <w:rStyle w:val="StyleUnderline"/>
        </w:rPr>
        <w:t>It is not ideal for advocates who see these issues in strict moral terms</w:t>
      </w:r>
      <w:r w:rsidRPr="00BA28BC">
        <w:rPr>
          <w:sz w:val="14"/>
        </w:rPr>
        <w:t xml:space="preserve"> (e.g. the death penalty is itself murder; gay marriage is everyone’s fundamental right</w:t>
      </w:r>
      <w:r w:rsidRPr="00BA28BC">
        <w:rPr>
          <w:rStyle w:val="StyleUnderline"/>
        </w:rPr>
        <w:t>), but it is a way of managing increased polarization in our political system</w:t>
      </w:r>
      <w:r w:rsidRPr="00BA28BC">
        <w:rPr>
          <w:sz w:val="14"/>
        </w:rPr>
        <w:t xml:space="preserve">. And it does allow changes in public sentiment to happen gradually over time and therefore attain greater political legitimacy. </w:t>
      </w:r>
      <w:r w:rsidRPr="00BA28BC">
        <w:rPr>
          <w:rStyle w:val="StyleUnderline"/>
        </w:rPr>
        <w:t>This process fails, of course, when federal courts take the decision out of the states and nationalize the issue. No state can outlaw and severely limit abortion, says the Supreme Court.</w:t>
      </w:r>
      <w:r w:rsidRPr="00BA28BC">
        <w:rPr>
          <w:sz w:val="14"/>
        </w:rPr>
        <w:t xml:space="preserve"> The court invalidated every state death penalty statute in the 1970s. In the case of gay marriage, the Supreme Court took a decidedly different approach. And whatever you think of the muddled jurisprudence of Supreme Court Justice Anthony Kennedy, the Supreme Court said the federal government was neither going to insist on gay marriage everywhere nor deny federal benefits everywhere to gay couples. The states were going to work it out, and they are — with more states adopting gay marriage by legislative action or referenda. Likewise, the Supreme Court in the Voting Rights Act case said the federal government did not have the factual predicate necessary to federalize voting rules in the pre-clearance states. If Congress is going to micro-manage state voting procedures, they’ll have to find real evidence of continued deprivation of voting rights. </w:t>
      </w:r>
      <w:r w:rsidRPr="00BA28BC">
        <w:rPr>
          <w:rStyle w:val="StyleUnderline"/>
        </w:rPr>
        <w:t>If conservatives truly believe in the 10th Amendment, the resurgence in pro-federalism sentiment should be welcomed with open arms</w:t>
      </w:r>
      <w:r w:rsidRPr="00BA28BC">
        <w:rPr>
          <w:sz w:val="14"/>
        </w:rPr>
        <w:t xml:space="preserve">. If liberals think the public is on their side in these issues, they should be grateful for the opportunity to put issues into the political arena and let states register approval with them. </w:t>
      </w:r>
      <w:r w:rsidRPr="00BA28BC">
        <w:rPr>
          <w:rStyle w:val="StyleUnderline"/>
        </w:rPr>
        <w:t>And if we want to reduce gridlock, paralysis and vicious partisanship at the national level so as to focus on huge national</w:t>
      </w:r>
      <w:r w:rsidRPr="00BA28BC">
        <w:rPr>
          <w:sz w:val="14"/>
        </w:rPr>
        <w:t xml:space="preserve"> challenges (e.g. growth, debt, national security), </w:t>
      </w:r>
      <w:r w:rsidRPr="00BA28BC">
        <w:rPr>
          <w:rStyle w:val="StyleUnderline"/>
        </w:rPr>
        <w:t>federalism is a welcome safety value.</w:t>
      </w:r>
    </w:p>
    <w:p w14:paraId="7A03CA61" w14:textId="77777777" w:rsidR="001F7E8A" w:rsidRDefault="001F7E8A" w:rsidP="001F7E8A"/>
    <w:p w14:paraId="20A36BD5" w14:textId="77777777" w:rsidR="00B17507" w:rsidRDefault="00B17507" w:rsidP="00B17507">
      <w:pPr>
        <w:pStyle w:val="Heading4"/>
      </w:pPr>
      <w:r>
        <w:t>There are over 20 states that have abolished the death penalty.</w:t>
      </w:r>
    </w:p>
    <w:p w14:paraId="386C98E8" w14:textId="77777777" w:rsidR="00B17507" w:rsidRPr="00A740D9" w:rsidRDefault="00B17507" w:rsidP="00B17507">
      <w:pPr>
        <w:rPr>
          <w:sz w:val="16"/>
          <w:szCs w:val="16"/>
        </w:rPr>
      </w:pPr>
      <w:r w:rsidRPr="00A740D9">
        <w:rPr>
          <w:rStyle w:val="Style13ptBold"/>
        </w:rPr>
        <w:t>Frazee 19</w:t>
      </w:r>
      <w:r>
        <w:t xml:space="preserve"> (Grethcen FrazeeMar 13, 2019 6:42 PM EDT “How states are slowly getting rid of the death penalty” </w:t>
      </w:r>
      <w:hyperlink r:id="rId82" w:history="1">
        <w:r>
          <w:rPr>
            <w:rStyle w:val="Hyperlink"/>
          </w:rPr>
          <w:t>https://www.pbs.org/newshour/nation/how-states-are-slowly-getting-rid-of-the-death-penalty</w:t>
        </w:r>
      </w:hyperlink>
      <w:r>
        <w:t>)</w:t>
      </w:r>
    </w:p>
    <w:p w14:paraId="3932BD8B" w14:textId="77777777" w:rsidR="00B17507" w:rsidRPr="00A740D9" w:rsidRDefault="00B17507" w:rsidP="00B17507">
      <w:pPr>
        <w:rPr>
          <w:sz w:val="14"/>
        </w:rPr>
      </w:pPr>
      <w:r w:rsidRPr="00A740D9">
        <w:rPr>
          <w:rStyle w:val="StyleUnderline"/>
        </w:rPr>
        <w:t>California Gov</w:t>
      </w:r>
      <w:r w:rsidRPr="00A740D9">
        <w:rPr>
          <w:sz w:val="14"/>
        </w:rPr>
        <w:t xml:space="preserve">. Gavin </w:t>
      </w:r>
      <w:r w:rsidRPr="00A740D9">
        <w:rPr>
          <w:rStyle w:val="StyleUnderline"/>
        </w:rPr>
        <w:t>Newsom</w:t>
      </w:r>
      <w:r w:rsidRPr="00A740D9">
        <w:rPr>
          <w:sz w:val="14"/>
        </w:rPr>
        <w:t xml:space="preserve"> on Wednesday </w:t>
      </w:r>
      <w:r w:rsidRPr="00A740D9">
        <w:rPr>
          <w:rStyle w:val="StyleUnderline"/>
        </w:rPr>
        <w:t>became the latest governor to place a statewide moratorium on executions</w:t>
      </w:r>
      <w:r w:rsidRPr="00A740D9">
        <w:rPr>
          <w:sz w:val="14"/>
        </w:rPr>
        <w:t xml:space="preserve"> — </w:t>
      </w:r>
      <w:r w:rsidRPr="00A740D9">
        <w:rPr>
          <w:rStyle w:val="StyleUnderline"/>
        </w:rPr>
        <w:t>part of what appears to be a nationwide trend of states moving away from the death penalty</w:t>
      </w:r>
      <w:r w:rsidRPr="00A740D9">
        <w:rPr>
          <w:sz w:val="14"/>
        </w:rPr>
        <w:t xml:space="preserve">, especially in the West, experts say. </w:t>
      </w:r>
      <w:r w:rsidRPr="00A740D9">
        <w:rPr>
          <w:rStyle w:val="StyleUnderline"/>
        </w:rPr>
        <w:t>Newsom</w:t>
      </w:r>
      <w:r w:rsidRPr="00A740D9">
        <w:rPr>
          <w:sz w:val="14"/>
        </w:rPr>
        <w:t xml:space="preserve">, a Democrat, has </w:t>
      </w:r>
      <w:r w:rsidRPr="00A740D9">
        <w:rPr>
          <w:rStyle w:val="StyleUnderline"/>
        </w:rPr>
        <w:t>called the death penalty a “failure” that discriminates against minorities and people from poor communities</w:t>
      </w:r>
      <w:r w:rsidRPr="00A740D9">
        <w:rPr>
          <w:sz w:val="14"/>
        </w:rPr>
        <w:t xml:space="preserve"> who cannot afford expensive legal representation. President Donald Trump voiced opposition to the move on Twitter, citing an argument made by opponents who say Newsom’s move goes against a 2016 ballot measure Californians narrowly approved to streamline and speed up the legal process in death penalty cases by limiting appeals and expanding the pool of lawyers who are authorized to take on the cases. Nevertheless, Newsom’s decision appears. Here is where states stand now, and how the nation is shifting. </w:t>
      </w:r>
      <w:r w:rsidRPr="00A740D9">
        <w:rPr>
          <w:rStyle w:val="StyleUnderline"/>
        </w:rPr>
        <w:t>Capital punishment has been abolished entirely in 20 states</w:t>
      </w:r>
      <w:r w:rsidRPr="00A740D9">
        <w:rPr>
          <w:sz w:val="14"/>
        </w:rPr>
        <w:t xml:space="preserve">. Another four, including California, have moratoriums in place. Michigan was the first state to get rid of the death penalty in 1846, and Washington became the most recent state to abolish capital punishment when the state Supreme Court struck down the law last year. States with and without the death penalty as of October 2018. </w:t>
      </w:r>
      <w:r w:rsidRPr="00A740D9">
        <w:rPr>
          <w:rStyle w:val="StyleUnderline"/>
        </w:rPr>
        <w:t>capital punishment isn’t outlawed in most states,</w:t>
      </w:r>
      <w:r w:rsidRPr="00A740D9">
        <w:rPr>
          <w:sz w:val="14"/>
        </w:rPr>
        <w:t xml:space="preserve"> Texas far outpaces all other states in the number of executions it has conducted in the last 50 years. Since 1976, Texas has executed 560 people, according to The Marshall Project. Virginia and Oklahoma have conducted the second and third-highest number of executions at 113 and 112, respectively. But even those states are performing fewer executions today than they have in the past. People can also be given the death penalty for federal crimes, but that is more rare. The most recent federal execution took place in 2003, according to the nonprofit Death Penalty Information Center, a group that gathers and disseminates data relating to the death penalty. </w:t>
      </w:r>
      <w:r w:rsidRPr="00A740D9">
        <w:rPr>
          <w:rStyle w:val="StyleUnderline"/>
        </w:rPr>
        <w:t>Moratoriums have traditionally been used as a way to pause the debate surrounding the death penalty and study the issue more deeply</w:t>
      </w:r>
      <w:r w:rsidRPr="00A740D9">
        <w:rPr>
          <w:sz w:val="14"/>
        </w:rPr>
        <w:t xml:space="preserve">. In the past, states have created task forces or commissioned reports that they then use as fodder for reforms or for banning the practice altogether. </w:t>
      </w:r>
      <w:r w:rsidRPr="00A740D9">
        <w:rPr>
          <w:rStyle w:val="StyleUnderline"/>
        </w:rPr>
        <w:t>From 1967 to 1977, there was a nationwide de facto moratorium on the death penalty at the state level as the U.S. Supreme Court weighed in on the issue</w:t>
      </w:r>
      <w:r w:rsidRPr="00A740D9">
        <w:rPr>
          <w:sz w:val="14"/>
        </w:rPr>
        <w:t xml:space="preserve">. </w:t>
      </w:r>
      <w:r w:rsidRPr="00A740D9">
        <w:rPr>
          <w:rStyle w:val="StyleUnderline"/>
        </w:rPr>
        <w:t>In 1972, the court ruled the death penalty</w:t>
      </w:r>
      <w:r w:rsidRPr="00A740D9">
        <w:rPr>
          <w:sz w:val="14"/>
        </w:rPr>
        <w:t xml:space="preserve">, as it was being used by the states and the federal government, was </w:t>
      </w:r>
      <w:r w:rsidRPr="00A740D9">
        <w:rPr>
          <w:rStyle w:val="StyleUnderline"/>
        </w:rPr>
        <w:t>unconstitutional</w:t>
      </w:r>
      <w:r w:rsidRPr="00A740D9">
        <w:rPr>
          <w:sz w:val="14"/>
        </w:rPr>
        <w:t>. “</w:t>
      </w:r>
      <w:r w:rsidRPr="00A740D9">
        <w:rPr>
          <w:rStyle w:val="StyleUnderline"/>
        </w:rPr>
        <w:t>When one third of any policy is at a dead halt, that is a strong indicator that there are very serious problems</w:t>
      </w:r>
      <w:r w:rsidRPr="00A740D9">
        <w:rPr>
          <w:sz w:val="14"/>
        </w:rPr>
        <w:t xml:space="preserve">.” But </w:t>
      </w:r>
      <w:r w:rsidRPr="00A740D9">
        <w:rPr>
          <w:rStyle w:val="StyleUnderline"/>
        </w:rPr>
        <w:t>states soon changed their laws to comply with the ruling and in 1977,</w:t>
      </w:r>
      <w:r w:rsidRPr="00A740D9">
        <w:rPr>
          <w:sz w:val="14"/>
        </w:rPr>
        <w:t xml:space="preserve"> Utah became the first state to reimplement the policy with the execution of Gary Gilmore. More recently, governors have begun to issue moratoriums on their own, without direction from the courts. In 2000, then-Gov. George Ryan, R-Ill., temporarily halt executions in the state. The governors of Colorado, Oregon, Pennsylvania and Washington later followed suit. Eleven years after a moratorium was implemented in Illinois, the state legislature abolished the practice entirely in 2011. Bruce Rauner, a Republican who served one term as governor starting in 2015, proposed reinstituting the death penalty last year, but his plan has not gained traction. </w:t>
      </w:r>
      <w:r w:rsidRPr="00A740D9">
        <w:rPr>
          <w:rStyle w:val="StyleUnderline"/>
        </w:rPr>
        <w:t>In Washington state, the moratorium continued until the state Supreme Court struck down the death penalty law last year, calling it “arbitrary and racially biased.”</w:t>
      </w:r>
      <w:r w:rsidRPr="00A740D9">
        <w:rPr>
          <w:sz w:val="14"/>
        </w:rPr>
        <w:t xml:space="preserve"> The court’s opinion cited a number of reports that analyzed who was most likely to be sentenced to death. With California’s decision, about a third of all death row prisoners are now in states with moratoriums. “When one third of any policy is at a dead halt, that is a strong indicator that there are very serious problems,” said Robert Dunham, the executive director of the nonprofit Death Penalty Information Center.</w:t>
      </w:r>
    </w:p>
    <w:p w14:paraId="6A9E5F5A" w14:textId="77777777" w:rsidR="00B17507" w:rsidRPr="00F25B5C" w:rsidRDefault="00B17507" w:rsidP="00B17507">
      <w:pPr>
        <w:pStyle w:val="Heading4"/>
      </w:pPr>
      <w:r>
        <w:t xml:space="preserve">State consensus on the immorality of the death penalty should spill up to the federal level- California’s model proves </w:t>
      </w:r>
    </w:p>
    <w:p w14:paraId="58BCE213" w14:textId="77777777" w:rsidR="00B17507" w:rsidRPr="00F25B5C" w:rsidRDefault="00B17507" w:rsidP="00B17507">
      <w:r w:rsidRPr="00F25B5C">
        <w:rPr>
          <w:rStyle w:val="Style13ptBold"/>
        </w:rPr>
        <w:t>Newsom 19</w:t>
      </w:r>
      <w:r>
        <w:t xml:space="preserve"> Gavin Newsom</w:t>
      </w:r>
      <w:r w:rsidRPr="00F25B5C">
        <w:t xml:space="preserve">, </w:t>
      </w:r>
      <w:r>
        <w:t>March 13 2019</w:t>
      </w:r>
      <w:r w:rsidRPr="00F25B5C">
        <w:t>, "</w:t>
      </w:r>
      <w:r>
        <w:t>Executive Order No N-09-19</w:t>
      </w:r>
      <w:r w:rsidRPr="00F25B5C">
        <w:t>" No Publication, https://www.gov.ca.gov/wp-content/uploads/2019/03/3.13.19-EO-N-09-19.pdf, accessed 6-23-2020 MS</w:t>
      </w:r>
    </w:p>
    <w:p w14:paraId="6139DFB2" w14:textId="77777777" w:rsidR="00B17507" w:rsidRDefault="00B17507" w:rsidP="00B17507">
      <w:pPr>
        <w:rPr>
          <w:sz w:val="16"/>
        </w:rPr>
      </w:pPr>
      <w:r w:rsidRPr="00F25B5C">
        <w:rPr>
          <w:sz w:val="16"/>
        </w:rPr>
        <w:t xml:space="preserve">WHEREAS, </w:t>
      </w:r>
      <w:r w:rsidRPr="00F25B5C">
        <w:rPr>
          <w:rStyle w:val="StyleUnderline"/>
        </w:rPr>
        <w:t>California's death penalty system is unfair, unjust, wasteful, protracted and does not make our state safer</w:t>
      </w:r>
      <w:r w:rsidRPr="00F25B5C">
        <w:rPr>
          <w:sz w:val="16"/>
        </w:rPr>
        <w:t xml:space="preserve">. WHEREAS, the state's bedrock responsibility to ensure equal justice under the law applies to all people no matter their race, mental ability, where they live, or how much money they have. WHEREAS, </w:t>
      </w:r>
      <w:r w:rsidRPr="00F25B5C">
        <w:rPr>
          <w:rStyle w:val="StyleUnderline"/>
        </w:rPr>
        <w:t>death sentences are unevenly and unfairly applied to people of color, people with mental disabilities, and people who cannot afford costly legal representation</w:t>
      </w:r>
      <w:r w:rsidRPr="00F25B5C">
        <w:rPr>
          <w:sz w:val="16"/>
        </w:rPr>
        <w:t xml:space="preserve">. WHEREAS, innocent people have been sentenced to death in California. Moreover, the National Academy of Sciences estimates that as many </w:t>
      </w:r>
      <w:r w:rsidRPr="00F25B5C">
        <w:rPr>
          <w:rStyle w:val="StyleUnderline"/>
        </w:rPr>
        <w:t>as one in 25 people sentenced to death in the United States is likely innocent.</w:t>
      </w:r>
      <w:r w:rsidRPr="00F25B5C">
        <w:rPr>
          <w:sz w:val="16"/>
        </w:rPr>
        <w:t xml:space="preserve"> WHEREAS, </w:t>
      </w:r>
      <w:r w:rsidRPr="00F25B5C">
        <w:rPr>
          <w:rStyle w:val="StyleUnderline"/>
        </w:rPr>
        <w:t>since 1978, California has spent $5 billion on a death penalty system that has executed 13 people</w:t>
      </w:r>
      <w:r w:rsidRPr="00F25B5C">
        <w:rPr>
          <w:sz w:val="16"/>
        </w:rPr>
        <w:t>. WHEREAS, no person has been executed since 2006 because California's execution protocols have not been lawful. Yet today</w:t>
      </w:r>
      <w:r w:rsidRPr="00F25B5C">
        <w:rPr>
          <w:rStyle w:val="StyleUnderline"/>
        </w:rPr>
        <w:t>, 25 California death row inmates have exhausted all of their state and federal appeals and could be eligible for an execution date.</w:t>
      </w:r>
      <w:r w:rsidRPr="00F25B5C">
        <w:rPr>
          <w:sz w:val="16"/>
        </w:rPr>
        <w:t xml:space="preserve"> WHEREAS, I will not oversee execution of any person while Governor. NOW, THEREFORE, I, GAVIN NEWSOM, Governor of the State of California, in accordance with the authority vested in me by the Constitution and statutes of the State of California, do hereby issue the following order to become effective immediately: IT IS HEREBY ORDERED THAT: 1. </w:t>
      </w:r>
      <w:r w:rsidRPr="00F25B5C">
        <w:rPr>
          <w:rStyle w:val="StyleUnderline"/>
        </w:rPr>
        <w:t>An executive moratorium on the death penalty shall be instituted in the form of a reprieve tor all people sentenced to death in California</w:t>
      </w:r>
      <w:r w:rsidRPr="00F25B5C">
        <w:rPr>
          <w:sz w:val="16"/>
        </w:rPr>
        <w:t xml:space="preserve">. This moratorium does not provide for the release of any person from prison or otherwise alter any current conviction or sentence. 2. </w:t>
      </w:r>
      <w:r w:rsidRPr="00F25B5C">
        <w:rPr>
          <w:rStyle w:val="StyleUnderline"/>
        </w:rPr>
        <w:t>California's lethal injection protocol shall be repealed</w:t>
      </w:r>
      <w:r w:rsidRPr="00F25B5C">
        <w:rPr>
          <w:sz w:val="16"/>
        </w:rPr>
        <w:t xml:space="preserve">. 3. </w:t>
      </w:r>
      <w:r w:rsidRPr="00F25B5C">
        <w:rPr>
          <w:rStyle w:val="StyleUnderline"/>
        </w:rPr>
        <w:t>The Death Chamber at San Quentin shall be immediately closed in light of the foregoing</w:t>
      </w:r>
      <w:r w:rsidRPr="00F25B5C">
        <w:rPr>
          <w:sz w:val="16"/>
        </w:rPr>
        <w:t xml:space="preserve">. IT IS FURTHER ORDERED that as soon as hereafter possible, this Order shall be filed with the Office of the Secretary of State and that widespread publicity and notice shall be given to this Order. This Order is not intended to, and does not, create any rights or benefits, substantive or procedural, enforceable at law or in equity, against the State of California, its departments, agencies, or other entities, its officers or employees or any other person. </w:t>
      </w:r>
    </w:p>
    <w:p w14:paraId="0447A5FB" w14:textId="77777777" w:rsidR="00B17507" w:rsidRPr="00A177D2" w:rsidRDefault="00B17507" w:rsidP="00B17507"/>
    <w:p w14:paraId="5C3EA7ED" w14:textId="77777777" w:rsidR="001D7E48" w:rsidRDefault="001D7E48" w:rsidP="001D7E48">
      <w:pPr>
        <w:pStyle w:val="Heading3"/>
      </w:pPr>
      <w:r>
        <w:t>2NC – Solvency – AT: Courts</w:t>
      </w:r>
    </w:p>
    <w:p w14:paraId="6ABD0CC1" w14:textId="77777777" w:rsidR="001D7E48" w:rsidRPr="00742E7A" w:rsidRDefault="001D7E48" w:rsidP="001D7E48">
      <w:pPr>
        <w:pStyle w:val="Heading4"/>
      </w:pPr>
      <w:r>
        <w:t xml:space="preserve">States are </w:t>
      </w:r>
      <w:r>
        <w:rPr>
          <w:u w:val="single"/>
        </w:rPr>
        <w:t>best equipped</w:t>
      </w:r>
      <w:r>
        <w:t xml:space="preserve"> – even if the court </w:t>
      </w:r>
      <w:r>
        <w:rPr>
          <w:u w:val="single"/>
        </w:rPr>
        <w:t>can limit</w:t>
      </w:r>
      <w:r>
        <w:t xml:space="preserve"> the death penalty, their </w:t>
      </w:r>
      <w:r>
        <w:rPr>
          <w:u w:val="single"/>
        </w:rPr>
        <w:t>conservative leanings</w:t>
      </w:r>
      <w:r>
        <w:t xml:space="preserve"> will undermine the plan </w:t>
      </w:r>
    </w:p>
    <w:p w14:paraId="719F4A43" w14:textId="77777777" w:rsidR="001D7E48" w:rsidRDefault="001D7E48" w:rsidP="001D7E48">
      <w:pPr>
        <w:rPr>
          <w:sz w:val="16"/>
          <w:szCs w:val="16"/>
        </w:rPr>
      </w:pPr>
      <w:r w:rsidRPr="00A41B8B">
        <w:rPr>
          <w:rStyle w:val="Style13ptBold"/>
        </w:rPr>
        <w:t>Ford 19</w:t>
      </w:r>
      <w:r>
        <w:t xml:space="preserve"> </w:t>
      </w:r>
      <w:r w:rsidRPr="00A41B8B">
        <w:rPr>
          <w:sz w:val="16"/>
          <w:szCs w:val="16"/>
        </w:rPr>
        <w:t xml:space="preserve">(Matt Ford; April 2, 2019 “The Supreme Court’s Twisted Devotion to the Death Penalty” </w:t>
      </w:r>
      <w:hyperlink r:id="rId83" w:history="1">
        <w:r w:rsidRPr="00A41B8B">
          <w:rPr>
            <w:rStyle w:val="Hyperlink"/>
            <w:sz w:val="16"/>
            <w:szCs w:val="16"/>
          </w:rPr>
          <w:t>https://newrepublic.com/article/153437/supreme-courts-twisted-devotion-death-penalty</w:t>
        </w:r>
      </w:hyperlink>
      <w:r w:rsidRPr="00A41B8B">
        <w:rPr>
          <w:sz w:val="16"/>
          <w:szCs w:val="16"/>
        </w:rPr>
        <w:t>)</w:t>
      </w:r>
    </w:p>
    <w:p w14:paraId="06F0D9BD" w14:textId="77777777" w:rsidR="001D7E48" w:rsidRDefault="001D7E48" w:rsidP="001D7E48">
      <w:pPr>
        <w:rPr>
          <w:sz w:val="14"/>
        </w:rPr>
      </w:pPr>
      <w:r w:rsidRPr="00A41B8B">
        <w:rPr>
          <w:rStyle w:val="StyleUnderline"/>
        </w:rPr>
        <w:t>Supreme Court justices like to project an image of collegiality and sobriety to the American public. But that comity often breaks down when the court debates the death penalty. The latest example is</w:t>
      </w:r>
      <w:r w:rsidRPr="00834AB4">
        <w:rPr>
          <w:sz w:val="14"/>
        </w:rPr>
        <w:t xml:space="preserve"> Monday’s opinions </w:t>
      </w:r>
      <w:r w:rsidRPr="00A41B8B">
        <w:rPr>
          <w:rStyle w:val="StyleUnderline"/>
        </w:rPr>
        <w:t>in Bucklew v. Precythe</w:t>
      </w:r>
      <w:r w:rsidRPr="00834AB4">
        <w:rPr>
          <w:sz w:val="14"/>
        </w:rPr>
        <w:t xml:space="preserve">, which read more like a barroom brawl than a judicial exchange of views. </w:t>
      </w:r>
      <w:r w:rsidRPr="00A41B8B">
        <w:rPr>
          <w:rStyle w:val="StyleUnderline"/>
        </w:rPr>
        <w:t>Russell Bucklew, a Missouri death-row prisoner with a rare medical condition,</w:t>
      </w:r>
      <w:r w:rsidRPr="00834AB4">
        <w:rPr>
          <w:sz w:val="14"/>
        </w:rPr>
        <w:t xml:space="preserve"> filed a lawsuit in 2015 to make the state execute him by nitrogen hypoxia. </w:t>
      </w:r>
      <w:r w:rsidRPr="00A41B8B">
        <w:rPr>
          <w:rStyle w:val="StyleUnderline"/>
        </w:rPr>
        <w:t>Missouri’s choice of lethal injection</w:t>
      </w:r>
      <w:r w:rsidRPr="00834AB4">
        <w:rPr>
          <w:sz w:val="14"/>
        </w:rPr>
        <w:t xml:space="preserve">, he warned, </w:t>
      </w:r>
      <w:r w:rsidRPr="00A41B8B">
        <w:rPr>
          <w:rStyle w:val="StyleUnderline"/>
        </w:rPr>
        <w:t>could force him to die drowning in his own blood</w:t>
      </w:r>
      <w:r w:rsidRPr="00834AB4">
        <w:rPr>
          <w:sz w:val="14"/>
        </w:rPr>
        <w:t xml:space="preserve">. </w:t>
      </w:r>
      <w:r w:rsidRPr="00A41B8B">
        <w:rPr>
          <w:rStyle w:val="StyleUnderline"/>
        </w:rPr>
        <w:t>The five conservative justices on the court ruled that he hadn’t met their high threshold for challenging execution methods.</w:t>
      </w:r>
      <w:r w:rsidRPr="00834AB4">
        <w:rPr>
          <w:sz w:val="14"/>
        </w:rPr>
        <w:t xml:space="preserve"> The Eighth Amendment, Justice Neil Gorsuch wrote for the court, “does not guarantee a prisoner a painless death—something that, of course, isn’t guaranteed to many people, including most victims of capital crimes</w:t>
      </w:r>
      <w:r w:rsidRPr="00A41B8B">
        <w:rPr>
          <w:rStyle w:val="StyleUnderline"/>
        </w:rPr>
        <w:t>.” In their dissent, the four liberal justices accused their colleagues of placing judicial convenience over Bucklew’s constitutional rights</w:t>
      </w:r>
      <w:r w:rsidRPr="00834AB4">
        <w:rPr>
          <w:sz w:val="14"/>
        </w:rPr>
        <w:t xml:space="preserve">. “There are higher values than ensuring that executions run on time,” </w:t>
      </w:r>
      <w:r w:rsidRPr="00A41B8B">
        <w:rPr>
          <w:rStyle w:val="StyleUnderline"/>
        </w:rPr>
        <w:t>Justice Sonia Sotomayor wrote. “If a death sentence or the manner in which it is carried out violates the Constitution, that stain can never come out</w:t>
      </w:r>
      <w:r w:rsidRPr="00834AB4">
        <w:rPr>
          <w:sz w:val="14"/>
        </w:rPr>
        <w:t>.” Justice Stephen Breyer, the court’s foremost critic of the death penalty, laid out the court’s ruling in stark terms. “</w:t>
      </w:r>
      <w:r w:rsidRPr="00A41B8B">
        <w:rPr>
          <w:rStyle w:val="StyleUnderline"/>
        </w:rPr>
        <w:t>Bucklew has provided evidence of a serious risk that his execution will be excruciating and grotesque,” he explained. “The majority holds that the State may execute him anyway</w:t>
      </w:r>
      <w:r w:rsidRPr="00834AB4">
        <w:rPr>
          <w:sz w:val="14"/>
        </w:rPr>
        <w:t xml:space="preserve">.” Between the partisan dogfight to confirm Justice Brett Kavanaugh last fall and some Democrats’ troubling calls for court-packing this spring, it’s been a bad few months for the Supreme Court’s legitimacy. But the court has done itself no favors in its recent death-penalty rulings. </w:t>
      </w:r>
      <w:r w:rsidRPr="00FC72AD">
        <w:rPr>
          <w:rStyle w:val="StyleUnderline"/>
        </w:rPr>
        <w:t>In deciding that Bucklew had no right to an alternative method of execution, the majority does what it increasingly feels like it must do: mangle facts and precedent to keep the machinery of state-sanctioned death rolling</w:t>
      </w:r>
      <w:r w:rsidRPr="00834AB4">
        <w:rPr>
          <w:sz w:val="14"/>
        </w:rPr>
        <w:t xml:space="preserve">. That habit may ultimately do more harm to the court than any external force ever could. Russell Bucklew was not challenging his conviction in the 1996 murder of a neighbor. (Bucklew’s wife had fled to the neighbor’s home one night after a series of beatings.) Bucklew suffers from cavernous hemangioma, which causes blood-filled tumors to grow throughout his head, neck, and throat and they are too fragile to remove through surgery. His lawyers warned the court that lethal injection could cause the tumors to rupture midway through his execution, filling his lungs with blood and suffocating him. </w:t>
      </w:r>
      <w:r w:rsidRPr="00FC72AD">
        <w:rPr>
          <w:rStyle w:val="StyleUnderline"/>
        </w:rPr>
        <w:t>Bucklew faced a daunting legal precedent. In</w:t>
      </w:r>
      <w:r w:rsidRPr="00834AB4">
        <w:rPr>
          <w:sz w:val="14"/>
        </w:rPr>
        <w:t xml:space="preserve"> the 2015 case </w:t>
      </w:r>
      <w:r w:rsidRPr="00FC72AD">
        <w:rPr>
          <w:rStyle w:val="StyleUnderline"/>
        </w:rPr>
        <w:t>Glossip v. Gross, the Supreme Court laid down a high threshold for death-row prisoners who challenge a state’s chosen method of execution</w:t>
      </w:r>
      <w:r w:rsidRPr="00834AB4">
        <w:rPr>
          <w:sz w:val="14"/>
        </w:rPr>
        <w:t xml:space="preserve">. The prisoner must prove that the method in question offers a “substantial risk of severe pain” and propose an alternative method that would suffice. What’s more, the prisoner must also demonstrate that the alternative method is “feasible” and could be “readily implemented.” Bucklew asked the courts to choose nitrogen hypoxia to suffocate him instead. Several states, including Missouri, have laws to authorize the method, but none have used it yet. Gorsuch spent part of the opinion disputing testimony by Dr. Joel Zivot, an anesthesiologist who appeared on Bucklew’s behalf in the district court. </w:t>
      </w:r>
      <w:r w:rsidRPr="00FC72AD">
        <w:rPr>
          <w:rStyle w:val="StyleUnderline"/>
        </w:rPr>
        <w:t>Zivot warned Bucklew would likely experience “suffocation, convulsions, and visible hemorrhaging” for “more than a few minutes to many minutes” before falling unconscious. But Gorsuch still concluded that there’s “nothing in the record to suggest that Mr. Bucklew will be capable of experiencing pain for significantly more than 20 to 30 seconds</w:t>
      </w:r>
      <w:r w:rsidRPr="00834AB4">
        <w:rPr>
          <w:sz w:val="14"/>
        </w:rPr>
        <w:t xml:space="preserve">.” He also doubted the feasibility of nitrogen hypoxia, criticizing Bucklew for a “bare-bones” proposal: He has presented no evidence on essential questions like how nitrogen gas should be administered (using a gas chamber, a tent, a hood, a mask, or some other delivery device); in what concentration (pure nitrogen or some mixture of gases); how quickly and for how long it should be introduced; or how the State might ensure the safety of the execution team, including protecting them against the risk of gas leaks. Set aside the macabre demand for Bucklew to design the gas chamber in which he will be executed. Why is it his responsibility, and not the state’s, to make sure prison employees are protected from gas leaks? </w:t>
      </w:r>
      <w:r w:rsidRPr="00834AB4">
        <w:rPr>
          <w:rStyle w:val="StyleUnderline"/>
        </w:rPr>
        <w:t>Gorsuch’s questioning is part of a pattern for the Roberts Court, which has now made it incredibly difficult for prisoners to challenge the method by which they die, apparently because the conservative justices don’t want the challengers to succeed.</w:t>
      </w:r>
      <w:r w:rsidRPr="00834AB4">
        <w:rPr>
          <w:sz w:val="14"/>
        </w:rPr>
        <w:t xml:space="preserve"> Death-penalty abolitionists have spent the past decade taking on execution methods, and have had plenty of success. U.S. drugmakers and the European Union were pressured into imposing an embargo on selling lethal-injection drugs to U.S. states. Some states responded by turning to more widely available sedatives or even to illegal and unregulated suppliers. Others simply stopped executing people. </w:t>
      </w:r>
      <w:r w:rsidRPr="00834AB4">
        <w:rPr>
          <w:rStyle w:val="StyleUnderline"/>
        </w:rPr>
        <w:t>In theory, this campaign shouldn’t affect the Eighth Amendment rights of the condemned. But some of the conservative justices have signaled that it does. “I guess I would be more inclined to find that [midazolam] was intolerable if there was even some doubt about this drug when there was a perfectly safe other drug available</w:t>
      </w:r>
      <w:r w:rsidRPr="00834AB4">
        <w:rPr>
          <w:sz w:val="14"/>
        </w:rPr>
        <w:t>,” Justice Antonin Scalia mused during the Glossip oral arguments, referring to a controversial sedative used in two botched executions in Oklahoma. “But the states have gone through two different drugs, and those drugs have been rendered unavailable by the abolitionist movement putting pressure on the companies that manufacture them so that the states cannot obtain those two other drugs,” he noted. Justice Samuel Alito was even more blunt. “</w:t>
      </w:r>
      <w:r w:rsidRPr="00834AB4">
        <w:rPr>
          <w:rStyle w:val="StyleUnderline"/>
        </w:rPr>
        <w:t xml:space="preserve">Those who oppose the death penalty are free to try to persuade legislatures to abolish the death penalty,” </w:t>
      </w:r>
      <w:r w:rsidRPr="00834AB4">
        <w:rPr>
          <w:sz w:val="14"/>
        </w:rPr>
        <w:t xml:space="preserve">he told the prisoners’ lawyer. “Some of those efforts have been successful. </w:t>
      </w:r>
      <w:r w:rsidRPr="00834AB4">
        <w:rPr>
          <w:rStyle w:val="StyleUnderline"/>
        </w:rPr>
        <w:t>They’re free to ask this court to overrule the death penalty</w:t>
      </w:r>
      <w:r w:rsidRPr="00834AB4">
        <w:rPr>
          <w:sz w:val="14"/>
        </w:rPr>
        <w:t xml:space="preserve">. But until that occurs, is it appropriate for the judiciary to countenance what amounts to a guerilla war against the death penalty which consists of efforts to make it impossible for the States to obtain drugs that could be used to carry out capital punishment with little, if any, pain?” His majority opinion in Glossip enshrined his underlying premise: If abolitionists prevent a state from carrying out less painful executions, the Eighth Amendment allows states to use more painful ones. This urge permeates Monday’s decision. Gorsuch complains throughout the majority opinion that it has taken more than two decades to execute Bucklew. “Courts should police carefully against attempts to use such challenges as tools to interpose unjustified delay,” he wrote, adding that last-minute stays of execution “should be the extreme exception, not the norm.” The timing of Bucklew’s lawsuit, coming twelve days before his scheduled execution, wasn’t a question before the court; Gorsuch’s criticism of it is wholly superfluous. His apparent purpose was to give the justices an opportunity to revisit their clash over a separate death-penalty case from February. That case, Dunn v. Ray, seems to have intensified the justices’ fissures over the death penalty. Domineque Ray, a Muslim death-row inmate in Alabama, sued the state in January on religious-freedom grounds less than a fortnight before his scheduled execution. </w:t>
      </w:r>
      <w:r w:rsidRPr="00834AB4">
        <w:rPr>
          <w:rStyle w:val="StyleUnderline"/>
        </w:rPr>
        <w:t>Alabama allowed Christian death-row inmates to have a Christian minister in the same room during their executions, but refused Ray’s request to have an imam by his side when he died—a fairly clear-cut violation of the First Amendment’s command of religious neutrality. The Eleventh Circuit Court of Appeals issued an order staying Ray’s execution so his lawsuit could proceed.</w:t>
      </w:r>
      <w:r>
        <w:rPr>
          <w:rStyle w:val="StyleUnderline"/>
        </w:rPr>
        <w:t xml:space="preserve"> </w:t>
      </w:r>
      <w:r w:rsidRPr="00834AB4">
        <w:rPr>
          <w:rStyle w:val="StyleUnderline"/>
        </w:rPr>
        <w:t>The court’s five conservative justices lifted the Eleventh Circuit’s stay and let Ray’s execution go forward</w:t>
      </w:r>
      <w:r w:rsidRPr="00834AB4">
        <w:rPr>
          <w:sz w:val="14"/>
        </w:rPr>
        <w:t>. The majority said in a brief, unsigned statement that Ray had filed his appeal too late to be considered. Justice Elena Kagan, joined by three colleagues, wrote a forceful dissent from what she called a “profoundly wrong” decision. She criticized the majority for misstating the timeline in which Ray brought the case, for ignoring his strong claim of religious discrimination, and for “short-circuiting” the normal appellate process to reach their preferred result. Legal observers from across the political spectrum agreed with her analysis. Last week, in Murphy v. Collier, the court halted an execution in Texas on similar grounds. Patrick Murphy, a Buddhist death-row inmate, challenged Texas’s practice of allowing Christian and Muslim clergy in the execution chamber but none from his faith. Murphy’s case prompted curiosity and speculation among court-watchers. Had some of the conservative justices reversed themselves in response to Kagan’s public shaming and the near-universal public criticism? The court, as usual, did not say. Justice Brett Kavanaugh alone wrote an opinion to concur with the move, stating outright that the Constitution “prohibits such denominational discrimination.” But Gorsuch’s majority opinion on Monday dispels any suggestion of doubt on the justices’ part. It affirmatively cites Ray’s case as precedent and doubles down on the reasoning behind it. “For example, we have vacated a stay entered by a lower court as an abuse of discretion where the inmate waited to bring an available claim until just 10 days before his scheduled execution for a murder he had committed 24 years earlier,” Gorsuch wrote as part of his larger critique of execution delays. He then offered a more substantive defense of the court’s actions in Dunn in a footnote, noting a state statute that allows a “spiritual adviser of the condemned” to “be present at an execution,” but doesn’t specify the level of access. “The inmate thus had long been on notice</w:t>
      </w:r>
      <w:r w:rsidRPr="00834AB4">
        <w:rPr>
          <w:rStyle w:val="StyleUnderline"/>
        </w:rPr>
        <w:t>,” Gorsuch wrote, “that there was a question whether his adviser would be allowed into the chamber or required to remain on the other side of the glass.” It’s stunning that five Supreme Court justices would return to a point that has been so readily disproven by one of their colleagues.</w:t>
      </w:r>
      <w:r w:rsidRPr="00834AB4">
        <w:rPr>
          <w:sz w:val="14"/>
        </w:rPr>
        <w:t xml:space="preserve"> The aforementioned statute, Kagan explained back in February, “makes no distinction between persons who may be present within the execution chamber and those who may enter only the viewing room. And the prison refused to give Ray a copy of its own practices and procedures (which would have made that distinction clear). So there is no reason Ray should have known, prior to January 23, that his imam would be granted less access than the Christian chaplain to the execution chamber.” </w:t>
      </w:r>
      <w:r w:rsidRPr="00834AB4">
        <w:rPr>
          <w:rStyle w:val="StyleUnderline"/>
        </w:rPr>
        <w:t>The Roberts Court’s support for the death penalty is not out of step with public opinion</w:t>
      </w:r>
      <w:r w:rsidRPr="00834AB4">
        <w:rPr>
          <w:sz w:val="14"/>
        </w:rPr>
        <w:t xml:space="preserve">: a majority of Americans support it, too. But in their zeal to keep capital punishment running, </w:t>
      </w:r>
      <w:r w:rsidRPr="00834AB4">
        <w:rPr>
          <w:rStyle w:val="StyleUnderline"/>
        </w:rPr>
        <w:t>the justices are increasingly twisting themselves into absurdities</w:t>
      </w:r>
      <w:r w:rsidRPr="00834AB4">
        <w:rPr>
          <w:sz w:val="14"/>
        </w:rPr>
        <w:t>. Death-row prisoners with rare medical conditions have to overcome impossible legal hurdles to avoid drowning in their own blood. Those with religious-freedom claims must act with superhuman perceptiveness or else be faulted by a merciless court on procedural grounds. This is a dangerous path to trod</w:t>
      </w:r>
      <w:r w:rsidRPr="00834AB4">
        <w:rPr>
          <w:rStyle w:val="StyleUnderline"/>
        </w:rPr>
        <w:t>. The Supreme Court’s legitimacy is grounded in the idea that the Constitution is more than whatever five justices happen to think it means at any given time. The post-Kennedy court’s approach to capital punishment suggests otherwise.</w:t>
      </w:r>
      <w:r w:rsidRPr="00834AB4">
        <w:rPr>
          <w:sz w:val="14"/>
        </w:rPr>
        <w:t xml:space="preserve"> The Eighth Amendment now seems to say whatever the court’s conservative majority think it says—any interpretation will do, as long as it keeps execution chambers running. That attitude is more corrosive to the court’s integrity than any political maneuver could ever be.</w:t>
      </w:r>
    </w:p>
    <w:p w14:paraId="60DDE2A1" w14:textId="77777777" w:rsidR="001D7E48" w:rsidRDefault="001D7E48" w:rsidP="001D7E48"/>
    <w:p w14:paraId="41594517" w14:textId="77777777" w:rsidR="00D7096D" w:rsidRPr="001F7E8A" w:rsidRDefault="00D7096D" w:rsidP="00D7096D">
      <w:pPr>
        <w:pStyle w:val="Heading3"/>
        <w:rPr>
          <w:rFonts w:cs="Arial"/>
        </w:rPr>
      </w:pPr>
      <w:r w:rsidRPr="001F7E8A">
        <w:rPr>
          <w:rFonts w:cs="Arial"/>
        </w:rPr>
        <w:t xml:space="preserve">2NC – Solvency – AT: Federal Capital Cases </w:t>
      </w:r>
    </w:p>
    <w:p w14:paraId="18BC64EA" w14:textId="77777777" w:rsidR="00D7096D" w:rsidRPr="001F7E8A" w:rsidRDefault="00D7096D" w:rsidP="00D7096D">
      <w:pPr>
        <w:pStyle w:val="Heading4"/>
        <w:rPr>
          <w:rFonts w:cs="Arial"/>
        </w:rPr>
      </w:pPr>
      <w:r w:rsidRPr="001F7E8A">
        <w:rPr>
          <w:rFonts w:cs="Arial"/>
        </w:rPr>
        <w:t xml:space="preserve">Federal capital cases are </w:t>
      </w:r>
      <w:r w:rsidRPr="001F7E8A">
        <w:rPr>
          <w:rFonts w:cs="Arial"/>
          <w:u w:val="single"/>
        </w:rPr>
        <w:t>less than 1%</w:t>
      </w:r>
      <w:r w:rsidRPr="001F7E8A">
        <w:rPr>
          <w:rFonts w:cs="Arial"/>
        </w:rPr>
        <w:t xml:space="preserve"> of total executions – 6 of </w:t>
      </w:r>
      <w:r w:rsidRPr="001F7E8A">
        <w:rPr>
          <w:rFonts w:cs="Arial"/>
          <w:u w:val="single"/>
        </w:rPr>
        <w:t>3000</w:t>
      </w:r>
    </w:p>
    <w:p w14:paraId="0E782B85" w14:textId="58C79FE6" w:rsidR="00D7096D" w:rsidRPr="001F7E8A" w:rsidRDefault="00D7096D" w:rsidP="00D7096D">
      <w:r w:rsidRPr="001F7E8A">
        <w:rPr>
          <w:rStyle w:val="Style13ptBold"/>
        </w:rPr>
        <w:t>Campbell 12</w:t>
      </w:r>
      <w:r w:rsidRPr="001F7E8A">
        <w:t xml:space="preserve"> [Michele Martinez Campbell Associate Professor of Law Vermont Law School. "Federalism and Capital Punishment: New England Stories." https://papers.ssrn.com/sol3/papers.cfm?abstract_id=2008759]</w:t>
      </w:r>
    </w:p>
    <w:p w14:paraId="332A3DDF" w14:textId="77777777" w:rsidR="00D7096D" w:rsidRPr="001F7E8A" w:rsidRDefault="00D7096D" w:rsidP="00D7096D">
      <w:pPr>
        <w:rPr>
          <w:sz w:val="16"/>
        </w:rPr>
      </w:pPr>
      <w:r w:rsidRPr="001F7E8A">
        <w:rPr>
          <w:rStyle w:val="StyleUnderline"/>
        </w:rPr>
        <w:t xml:space="preserve">Application of the </w:t>
      </w:r>
      <w:r w:rsidRPr="001F7E8A">
        <w:rPr>
          <w:rStyle w:val="Emphasis"/>
        </w:rPr>
        <w:t>federal death penalty</w:t>
      </w:r>
      <w:r w:rsidRPr="001F7E8A">
        <w:rPr>
          <w:rStyle w:val="StyleUnderline"/>
        </w:rPr>
        <w:t xml:space="preserve"> to crimes </w:t>
      </w:r>
      <w:r w:rsidRPr="001F7E8A">
        <w:rPr>
          <w:rStyle w:val="Emphasis"/>
        </w:rPr>
        <w:t>committed in states</w:t>
      </w:r>
      <w:r w:rsidRPr="001F7E8A">
        <w:rPr>
          <w:sz w:val="16"/>
        </w:rPr>
        <w:t xml:space="preserve"> </w:t>
      </w:r>
      <w:r w:rsidRPr="001F7E8A">
        <w:rPr>
          <w:rStyle w:val="StyleUnderline"/>
        </w:rPr>
        <w:t xml:space="preserve">that have abolished capital punishment is a </w:t>
      </w:r>
      <w:r w:rsidRPr="001F7E8A">
        <w:rPr>
          <w:rStyle w:val="Emphasis"/>
        </w:rPr>
        <w:t>tiny problem</w:t>
      </w:r>
      <w:r w:rsidRPr="001F7E8A">
        <w:rPr>
          <w:sz w:val="16"/>
        </w:rPr>
        <w:t xml:space="preserve"> with a disproportionately powerful scholarly impact. </w:t>
      </w:r>
      <w:r w:rsidRPr="001F7E8A">
        <w:rPr>
          <w:rStyle w:val="StyleUnderline"/>
        </w:rPr>
        <w:t>Federal death sentences represent only</w:t>
      </w:r>
      <w:r w:rsidRPr="001F7E8A">
        <w:rPr>
          <w:sz w:val="16"/>
        </w:rPr>
        <w:t xml:space="preserve"> </w:t>
      </w:r>
      <w:r w:rsidRPr="001F7E8A">
        <w:rPr>
          <w:rStyle w:val="Emphasis"/>
        </w:rPr>
        <w:t>0.53% of death sentences</w:t>
      </w:r>
      <w:r w:rsidRPr="001F7E8A">
        <w:rPr>
          <w:sz w:val="16"/>
        </w:rPr>
        <w:t xml:space="preserve"> imposed in the United States. 2 </w:t>
      </w:r>
      <w:r w:rsidRPr="001F7E8A">
        <w:rPr>
          <w:rStyle w:val="StyleUnderline"/>
        </w:rPr>
        <w:t xml:space="preserve">Even more striking, only </w:t>
      </w:r>
      <w:r w:rsidRPr="001F7E8A">
        <w:rPr>
          <w:rStyle w:val="Emphasis"/>
        </w:rPr>
        <w:t>six</w:t>
      </w:r>
      <w:r w:rsidRPr="001F7E8A">
        <w:rPr>
          <w:rStyle w:val="StyleUnderline"/>
        </w:rPr>
        <w:t xml:space="preserve"> individuals</w:t>
      </w:r>
      <w:r w:rsidRPr="001F7E8A">
        <w:rPr>
          <w:sz w:val="16"/>
        </w:rPr>
        <w:t xml:space="preserve">, </w:t>
      </w:r>
      <w:r w:rsidRPr="001F7E8A">
        <w:rPr>
          <w:rStyle w:val="StyleUnderline"/>
        </w:rPr>
        <w:t>out of</w:t>
      </w:r>
      <w:r w:rsidRPr="001F7E8A">
        <w:rPr>
          <w:sz w:val="16"/>
        </w:rPr>
        <w:t xml:space="preserve"> </w:t>
      </w:r>
      <w:r w:rsidRPr="001F7E8A">
        <w:rPr>
          <w:rStyle w:val="Emphasis"/>
        </w:rPr>
        <w:t>3,242</w:t>
      </w:r>
      <w:r w:rsidRPr="001F7E8A">
        <w:rPr>
          <w:sz w:val="16"/>
        </w:rPr>
        <w:t xml:space="preserve"> on death row nationwide,3 </w:t>
      </w:r>
      <w:r w:rsidRPr="001F7E8A">
        <w:rPr>
          <w:rStyle w:val="StyleUnderline"/>
        </w:rPr>
        <w:t>currently await execution on federal capital charges</w:t>
      </w:r>
      <w:r w:rsidRPr="001F7E8A">
        <w:rPr>
          <w:sz w:val="16"/>
        </w:rPr>
        <w:t xml:space="preserve"> for crimes committed in states that have abolished capital punishment. 4 Yet, in an era of alarmism over the federal government’s role in enforcing criminal laws, 5 an increasing body of scholarly literature has focused on the federalism concerns posed by this rare capital punishment practice. Overwhelmingly, scholars have argued that federal death sentences should be constitutionally impermissible for crimes committed within the borders of abolitionist states strictly on federalism grounds. 6 Defendants in abolitionist states have used this argument to attack the charges they face as unconstitutional, both facially and as applied. </w:t>
      </w:r>
      <w:r w:rsidRPr="001F7E8A">
        <w:rPr>
          <w:rStyle w:val="StyleUnderline"/>
        </w:rPr>
        <w:t>The argument against federal capital prosecutions in abolitionist states is thus now making its way through the court system, and the few courts to consider the issue have so far largely rejected it, finding no constitutional bar provided that federal jurisdiction to prosecute is properly established</w:t>
      </w:r>
      <w:r w:rsidRPr="001F7E8A">
        <w:rPr>
          <w:sz w:val="16"/>
        </w:rPr>
        <w:t>.</w:t>
      </w:r>
    </w:p>
    <w:p w14:paraId="76946275" w14:textId="77777777" w:rsidR="00D7096D" w:rsidRPr="001F7E8A" w:rsidRDefault="00D7096D" w:rsidP="00D7096D">
      <w:pPr>
        <w:pStyle w:val="Heading4"/>
        <w:rPr>
          <w:rFonts w:cs="Arial"/>
        </w:rPr>
      </w:pPr>
      <w:r w:rsidRPr="001F7E8A">
        <w:rPr>
          <w:rFonts w:cs="Arial"/>
        </w:rPr>
        <w:t xml:space="preserve">Even when the fed </w:t>
      </w:r>
      <w:r w:rsidRPr="001F7E8A">
        <w:rPr>
          <w:rFonts w:cs="Arial"/>
          <w:u w:val="single"/>
        </w:rPr>
        <w:t>does intervene</w:t>
      </w:r>
      <w:r w:rsidRPr="001F7E8A">
        <w:rPr>
          <w:rFonts w:cs="Arial"/>
        </w:rPr>
        <w:t xml:space="preserve">, they </w:t>
      </w:r>
      <w:r w:rsidRPr="001F7E8A">
        <w:rPr>
          <w:rFonts w:cs="Arial"/>
          <w:u w:val="single"/>
        </w:rPr>
        <w:t>defer to states</w:t>
      </w:r>
      <w:r w:rsidRPr="001F7E8A">
        <w:rPr>
          <w:rFonts w:cs="Arial"/>
        </w:rPr>
        <w:t xml:space="preserve"> – the CP ensures states </w:t>
      </w:r>
      <w:r w:rsidRPr="001F7E8A">
        <w:rPr>
          <w:rFonts w:cs="Arial"/>
          <w:u w:val="single"/>
        </w:rPr>
        <w:t>say no</w:t>
      </w:r>
      <w:r w:rsidRPr="001F7E8A">
        <w:rPr>
          <w:rFonts w:cs="Arial"/>
        </w:rPr>
        <w:t xml:space="preserve">, which </w:t>
      </w:r>
      <w:r w:rsidRPr="001F7E8A">
        <w:rPr>
          <w:rFonts w:cs="Arial"/>
          <w:u w:val="single"/>
        </w:rPr>
        <w:t>empirically</w:t>
      </w:r>
      <w:r w:rsidRPr="001F7E8A">
        <w:rPr>
          <w:rFonts w:cs="Arial"/>
        </w:rPr>
        <w:t xml:space="preserve"> causes the fed to </w:t>
      </w:r>
      <w:r w:rsidRPr="001F7E8A">
        <w:rPr>
          <w:rFonts w:cs="Arial"/>
          <w:u w:val="single"/>
        </w:rPr>
        <w:t>back down</w:t>
      </w:r>
      <w:r w:rsidRPr="001F7E8A">
        <w:rPr>
          <w:rFonts w:cs="Arial"/>
        </w:rPr>
        <w:t xml:space="preserve"> </w:t>
      </w:r>
    </w:p>
    <w:p w14:paraId="35922987" w14:textId="214FDA4F" w:rsidR="00D7096D" w:rsidRPr="001F7E8A" w:rsidRDefault="00D7096D" w:rsidP="00D7096D">
      <w:r w:rsidRPr="001F7E8A">
        <w:rPr>
          <w:rStyle w:val="Style13ptBold"/>
        </w:rPr>
        <w:t>Campbell 12</w:t>
      </w:r>
      <w:r w:rsidRPr="001F7E8A">
        <w:t xml:space="preserve"> [Michele Martinez Campbell Associate Professor of Law Vermont Law School. "Federalism and Capital Punishment: New England Stories." https://papers.ssrn.com/sol3/papers.cfm?abstract_id=2008759]</w:t>
      </w:r>
    </w:p>
    <w:p w14:paraId="434FDFCF" w14:textId="77777777" w:rsidR="00D7096D" w:rsidRPr="001F7E8A" w:rsidRDefault="00D7096D" w:rsidP="00D7096D">
      <w:pPr>
        <w:rPr>
          <w:rStyle w:val="StyleUnderline"/>
        </w:rPr>
      </w:pPr>
      <w:r w:rsidRPr="001F7E8A">
        <w:rPr>
          <w:sz w:val="16"/>
        </w:rPr>
        <w:t xml:space="preserve">But </w:t>
      </w:r>
      <w:r w:rsidRPr="001F7E8A">
        <w:rPr>
          <w:rStyle w:val="StyleUnderline"/>
        </w:rPr>
        <w:t>rather than focusing on what the</w:t>
      </w:r>
      <w:r w:rsidRPr="001F7E8A">
        <w:rPr>
          <w:sz w:val="16"/>
        </w:rPr>
        <w:t xml:space="preserve"> </w:t>
      </w:r>
      <w:r w:rsidRPr="001F7E8A">
        <w:rPr>
          <w:rStyle w:val="Emphasis"/>
        </w:rPr>
        <w:t>D</w:t>
      </w:r>
      <w:r w:rsidRPr="001F7E8A">
        <w:rPr>
          <w:sz w:val="16"/>
        </w:rPr>
        <w:t xml:space="preserve">epartment </w:t>
      </w:r>
      <w:r w:rsidRPr="001F7E8A">
        <w:rPr>
          <w:rStyle w:val="Emphasis"/>
        </w:rPr>
        <w:t>o</w:t>
      </w:r>
      <w:r w:rsidRPr="001F7E8A">
        <w:rPr>
          <w:sz w:val="16"/>
        </w:rPr>
        <w:t xml:space="preserve">f </w:t>
      </w:r>
      <w:r w:rsidRPr="001F7E8A">
        <w:rPr>
          <w:rStyle w:val="Emphasis"/>
        </w:rPr>
        <w:t>J</w:t>
      </w:r>
      <w:r w:rsidRPr="001F7E8A">
        <w:rPr>
          <w:sz w:val="16"/>
        </w:rPr>
        <w:t>ustice inte</w:t>
      </w:r>
      <w:r w:rsidRPr="001F7E8A">
        <w:rPr>
          <w:rStyle w:val="StyleUnderline"/>
        </w:rPr>
        <w:t xml:space="preserve">nds to accomplish when it brings federal capital charges for crimes committed in abolitionist states, we must assess what it actually </w:t>
      </w:r>
      <w:r w:rsidRPr="001F7E8A">
        <w:rPr>
          <w:rStyle w:val="Emphasis"/>
        </w:rPr>
        <w:t>accomplishes</w:t>
      </w:r>
      <w:r w:rsidRPr="001F7E8A">
        <w:rPr>
          <w:sz w:val="16"/>
        </w:rPr>
        <w:t xml:space="preserve">. </w:t>
      </w:r>
      <w:r w:rsidRPr="001F7E8A">
        <w:rPr>
          <w:rStyle w:val="StyleUnderline"/>
        </w:rPr>
        <w:t>The Connecticut and Vermont case studies,</w:t>
      </w:r>
      <w:r w:rsidRPr="001F7E8A">
        <w:rPr>
          <w:sz w:val="16"/>
        </w:rPr>
        <w:t xml:space="preserve"> read together, </w:t>
      </w:r>
      <w:r w:rsidRPr="001F7E8A">
        <w:rPr>
          <w:rStyle w:val="StyleUnderline"/>
        </w:rPr>
        <w:t xml:space="preserve">suggest that by bringing capital charges in a </w:t>
      </w:r>
      <w:r w:rsidRPr="001F7E8A">
        <w:rPr>
          <w:rStyle w:val="Emphasis"/>
        </w:rPr>
        <w:t>rare</w:t>
      </w:r>
      <w:r w:rsidRPr="001F7E8A">
        <w:rPr>
          <w:rStyle w:val="StyleUnderline"/>
        </w:rPr>
        <w:t xml:space="preserve">, </w:t>
      </w:r>
      <w:r w:rsidRPr="001F7E8A">
        <w:rPr>
          <w:rStyle w:val="Emphasis"/>
        </w:rPr>
        <w:t>extreme case</w:t>
      </w:r>
      <w:r w:rsidRPr="001F7E8A">
        <w:rPr>
          <w:sz w:val="16"/>
        </w:rPr>
        <w:t xml:space="preserve">, </w:t>
      </w:r>
      <w:r w:rsidRPr="001F7E8A">
        <w:rPr>
          <w:rStyle w:val="StyleUnderline"/>
        </w:rPr>
        <w:t xml:space="preserve">federal prosecutors </w:t>
      </w:r>
      <w:r w:rsidRPr="001F7E8A">
        <w:rPr>
          <w:rStyle w:val="Emphasis"/>
        </w:rPr>
        <w:t>preserve the ability of states</w:t>
      </w:r>
      <w:r w:rsidRPr="001F7E8A">
        <w:rPr>
          <w:rStyle w:val="StyleUnderline"/>
        </w:rPr>
        <w:t xml:space="preserve"> to </w:t>
      </w:r>
      <w:r w:rsidRPr="001F7E8A">
        <w:rPr>
          <w:rStyle w:val="Emphasis"/>
        </w:rPr>
        <w:t>decide</w:t>
      </w:r>
      <w:r w:rsidRPr="001F7E8A">
        <w:rPr>
          <w:rStyle w:val="StyleUnderline"/>
        </w:rPr>
        <w:t xml:space="preserve"> not to </w:t>
      </w:r>
      <w:r w:rsidRPr="001F7E8A">
        <w:rPr>
          <w:rStyle w:val="Emphasis"/>
        </w:rPr>
        <w:t>allow the death penalty</w:t>
      </w:r>
      <w:r w:rsidRPr="001F7E8A">
        <w:rPr>
          <w:sz w:val="16"/>
        </w:rPr>
        <w:t xml:space="preserve"> in a much greater number of other cases. While this assertion cannot be proved with certainty, </w:t>
      </w:r>
      <w:r w:rsidRPr="001F7E8A">
        <w:rPr>
          <w:rStyle w:val="StyleUnderline"/>
        </w:rPr>
        <w:t xml:space="preserve">common sense </w:t>
      </w:r>
      <w:r w:rsidRPr="001F7E8A">
        <w:rPr>
          <w:rStyle w:val="Emphasis"/>
        </w:rPr>
        <w:t>strongly suggests that it is the case</w:t>
      </w:r>
      <w:r w:rsidRPr="001F7E8A">
        <w:rPr>
          <w:sz w:val="16"/>
        </w:rPr>
        <w:t xml:space="preserve">. </w:t>
      </w:r>
      <w:r w:rsidRPr="001F7E8A">
        <w:rPr>
          <w:rStyle w:val="StyleUnderline"/>
        </w:rPr>
        <w:t xml:space="preserve">Thus, the rare federal capital prosecution that answers public calls for justice in the face of a </w:t>
      </w:r>
      <w:r w:rsidRPr="001F7E8A">
        <w:rPr>
          <w:rStyle w:val="Emphasis"/>
        </w:rPr>
        <w:t>particularly heinous crime</w:t>
      </w:r>
      <w:r w:rsidRPr="001F7E8A">
        <w:rPr>
          <w:rStyle w:val="StyleUnderline"/>
        </w:rPr>
        <w:t xml:space="preserve"> should be viewed as </w:t>
      </w:r>
      <w:r w:rsidRPr="001F7E8A">
        <w:rPr>
          <w:rStyle w:val="Emphasis"/>
        </w:rPr>
        <w:t>preserving state abolitionism</w:t>
      </w:r>
      <w:r w:rsidRPr="001F7E8A">
        <w:rPr>
          <w:rStyle w:val="StyleUnderline"/>
        </w:rPr>
        <w:t xml:space="preserve"> rather than destroying it.</w:t>
      </w:r>
    </w:p>
    <w:p w14:paraId="0BF5C054" w14:textId="77777777" w:rsidR="001F7E8A" w:rsidRPr="00631A28" w:rsidRDefault="001F7E8A" w:rsidP="001F7E8A">
      <w:pPr>
        <w:pStyle w:val="Heading4"/>
      </w:pPr>
      <w:r>
        <w:t xml:space="preserve">States cause </w:t>
      </w:r>
      <w:r>
        <w:rPr>
          <w:u w:val="single"/>
        </w:rPr>
        <w:t>effective follow-on</w:t>
      </w:r>
      <w:r>
        <w:t xml:space="preserve"> – federal </w:t>
      </w:r>
      <w:r>
        <w:rPr>
          <w:u w:val="single"/>
        </w:rPr>
        <w:t>death penalty</w:t>
      </w:r>
      <w:r>
        <w:t xml:space="preserve"> sentences can’t be carried out in states which ban it </w:t>
      </w:r>
    </w:p>
    <w:p w14:paraId="6DE00186" w14:textId="77777777" w:rsidR="001F7E8A" w:rsidRDefault="001F7E8A" w:rsidP="001F7E8A">
      <w:r w:rsidRPr="006E4DF7">
        <w:rPr>
          <w:rStyle w:val="Style13ptBold"/>
        </w:rPr>
        <w:t>Mannheimer 20</w:t>
      </w:r>
      <w:r>
        <w:t xml:space="preserve"> </w:t>
      </w:r>
      <w:r w:rsidRPr="006E4DF7">
        <w:rPr>
          <w:sz w:val="16"/>
          <w:szCs w:val="16"/>
        </w:rPr>
        <w:t>(Michael Mannheimer, Feb. 14/2020 “Opinion: Federal execution of Iowa killer would be virtually unprecedented” https://www.cincinnati.com/story/opinion/2020/02/14/opinion-federal-execution-iowa-killer-would-virtually-unprecedented/4718299002/)</w:t>
      </w:r>
    </w:p>
    <w:p w14:paraId="45A7558F" w14:textId="77777777" w:rsidR="001F7E8A" w:rsidRDefault="001F7E8A" w:rsidP="001F7E8A">
      <w:pPr>
        <w:rPr>
          <w:rStyle w:val="StyleUnderline"/>
          <w:b/>
          <w:bCs/>
          <w:sz w:val="14"/>
          <w:u w:val="none"/>
        </w:rPr>
      </w:pPr>
      <w:r w:rsidRPr="00CF071E">
        <w:rPr>
          <w:rStyle w:val="StyleUnderline"/>
        </w:rPr>
        <w:t>Federal courts have temporarily blocked the Trump administration’s</w:t>
      </w:r>
      <w:r w:rsidRPr="000D3191">
        <w:rPr>
          <w:rStyle w:val="StyleUnderline"/>
          <w:bCs/>
          <w:sz w:val="14"/>
          <w:u w:val="none"/>
        </w:rPr>
        <w:t xml:space="preserve"> planned </w:t>
      </w:r>
      <w:r w:rsidRPr="00CF071E">
        <w:rPr>
          <w:rStyle w:val="StyleUnderline"/>
        </w:rPr>
        <w:t xml:space="preserve">resumption of federal </w:t>
      </w:r>
      <w:r w:rsidRPr="001F7E8A">
        <w:rPr>
          <w:rStyle w:val="Emphasis"/>
        </w:rPr>
        <w:t>executions</w:t>
      </w:r>
      <w:r w:rsidRPr="000D3191">
        <w:rPr>
          <w:rStyle w:val="StyleUnderline"/>
          <w:bCs/>
          <w:sz w:val="14"/>
          <w:u w:val="none"/>
        </w:rPr>
        <w:t xml:space="preserve"> because of a dispute over the execution method to be used. But no matter how that issue is ultimately resolved, and </w:t>
      </w:r>
      <w:r w:rsidRPr="00CF071E">
        <w:rPr>
          <w:rStyle w:val="StyleUnderline"/>
        </w:rPr>
        <w:t>regardless of one’s position on the death penalty, we should be very troubled by the potential execution of</w:t>
      </w:r>
      <w:r w:rsidRPr="000D3191">
        <w:rPr>
          <w:sz w:val="14"/>
        </w:rPr>
        <w:t xml:space="preserve"> one </w:t>
      </w:r>
      <w:r w:rsidRPr="000D3191">
        <w:rPr>
          <w:rStyle w:val="StyleUnderline"/>
          <w:bCs/>
          <w:sz w:val="14"/>
          <w:u w:val="none"/>
        </w:rPr>
        <w:t xml:space="preserve">of the five men scheduled to die: </w:t>
      </w:r>
      <w:r w:rsidRPr="00CF071E">
        <w:rPr>
          <w:rStyle w:val="StyleUnderline"/>
        </w:rPr>
        <w:t>Dustin Honken</w:t>
      </w:r>
      <w:r w:rsidRPr="000D3191">
        <w:rPr>
          <w:rStyle w:val="StyleUnderline"/>
          <w:bCs/>
          <w:sz w:val="14"/>
          <w:u w:val="none"/>
        </w:rPr>
        <w:t xml:space="preserve">. His execution would be an event virtually unprecedented in American history. </w:t>
      </w:r>
      <w:r w:rsidRPr="00897E4B">
        <w:rPr>
          <w:rStyle w:val="StyleUnderline"/>
        </w:rPr>
        <w:t>What makes Honken so distinctive? He committed his crimes in Iowa, a non-death-penalty state</w:t>
      </w:r>
      <w:r w:rsidRPr="000D3191">
        <w:rPr>
          <w:rStyle w:val="StyleUnderline"/>
          <w:bCs/>
          <w:sz w:val="14"/>
          <w:u w:val="none"/>
        </w:rPr>
        <w:t>. I have studied the federal death penalty in non-death states – admittedly, a niche issue – for the past 15 years. In that time, I have located only one federal execution of someone for a crime committed in a non-death state. Anthony Chebatoris was executed in 1938 for a murder in the course of a bank robbery committed the previous year in Michigan</w:t>
      </w:r>
      <w:r w:rsidRPr="002B5FBB">
        <w:rPr>
          <w:rStyle w:val="StyleUnderline"/>
        </w:rPr>
        <w:t>. Indeed, prior to 2002, it appears that Chebatoris was the only person ever sentenced to death for a federal crime committed in a state that did not authorize capital punishment for the same offense</w:t>
      </w:r>
      <w:r w:rsidRPr="000D3191">
        <w:rPr>
          <w:rStyle w:val="StyleUnderline"/>
          <w:bCs/>
          <w:sz w:val="14"/>
          <w:u w:val="none"/>
        </w:rPr>
        <w:t xml:space="preserve">. That fact bears repeating. </w:t>
      </w:r>
      <w:r w:rsidRPr="002B5FBB">
        <w:rPr>
          <w:rStyle w:val="StyleUnderline"/>
        </w:rPr>
        <w:t xml:space="preserve">From the beginning of the republic in 1789 until 2002, it appears that only one person was </w:t>
      </w:r>
      <w:r w:rsidRPr="001F7E8A">
        <w:rPr>
          <w:rStyle w:val="Emphasis"/>
        </w:rPr>
        <w:t>ever sentenced to death by the federal government</w:t>
      </w:r>
      <w:r w:rsidRPr="002B5FBB">
        <w:rPr>
          <w:rStyle w:val="StyleUnderline"/>
        </w:rPr>
        <w:t xml:space="preserve"> where he could not have received the death penalty under state law.</w:t>
      </w:r>
      <w:r w:rsidRPr="000D3191">
        <w:rPr>
          <w:rStyle w:val="StyleUnderline"/>
          <w:bCs/>
          <w:sz w:val="14"/>
          <w:u w:val="none"/>
        </w:rPr>
        <w:t xml:space="preserve"> (Max Stephan was sentenced to death by the federal government for treason in 1942 in Michigan, which at that time authorized capital punishment for that crime; his sentence was later commuted). Dustin Honken is led by US Marshals into the Federal Courthouse in Cedar Rapids prior to his sentencing on Tuesday, Oct. 11, 2005. A federal jury in 2004 chose the death penalty for the former methamphetamine dealer after finding him guilty of murder and conspiracy in the 1993 killings of two informants and the girlfriend of an informant and her two daughters. Why should this matter? In part, it matters because the Eighth Amendment contains a bar on "cruel and unusual punishments." This provision applied only to the federal government, not the states, until 1868. The best reading of the Cruel and Unusual Punishments Clause, based upon the context in which it was proposed and ratified, is that, whatever else it prohibits, it forbids the federal government from inflicting a punishment in excess of that which could be meted out for the offense by the state where the crime occurred</w:t>
      </w:r>
      <w:r w:rsidRPr="002B5FBB">
        <w:rPr>
          <w:rStyle w:val="StyleUnderline"/>
        </w:rPr>
        <w:t>. In the decade before the Eighth Amendment was adopted, legislation in four states</w:t>
      </w:r>
      <w:r w:rsidRPr="000D3191">
        <w:rPr>
          <w:rStyle w:val="StyleUnderline"/>
          <w:bCs/>
          <w:sz w:val="14"/>
          <w:u w:val="none"/>
        </w:rPr>
        <w:t xml:space="preserve"> – Georgia, Massachusetts, New Hampshire, and South Carolina – </w:t>
      </w:r>
      <w:r w:rsidRPr="002B5FBB">
        <w:rPr>
          <w:rStyle w:val="StyleUnderline"/>
        </w:rPr>
        <w:t>forbade the federal government under the Articles of Confederation from inflicting punishment on smugglers that was "cruel or unusual in this State</w:t>
      </w:r>
      <w:r w:rsidRPr="000D3191">
        <w:rPr>
          <w:rStyle w:val="StyleUnderline"/>
          <w:bCs/>
          <w:sz w:val="14"/>
          <w:u w:val="none"/>
        </w:rPr>
        <w:t xml:space="preserve">”"(or, in Massachusetts, "in this Commonwealth"). It is only because we now apply the Cruel and Unusual Punishments Clause to the states that this original state-specific understanding of that provision has been all but forgotten. </w:t>
      </w:r>
      <w:r w:rsidRPr="000D3191">
        <w:rPr>
          <w:rStyle w:val="StyleUnderline"/>
        </w:rPr>
        <w:t xml:space="preserve">But whether out of constitutional mandate or simple respect for state sovereignty on issues of crime and punishment, the virtually unbroken practice for 230 years has been that the federal government </w:t>
      </w:r>
      <w:r w:rsidRPr="001F7E8A">
        <w:rPr>
          <w:rStyle w:val="Emphasis"/>
        </w:rPr>
        <w:t>does not execute</w:t>
      </w:r>
      <w:r w:rsidRPr="000D3191">
        <w:rPr>
          <w:rStyle w:val="StyleUnderline"/>
        </w:rPr>
        <w:t xml:space="preserve"> people for crimes committed in </w:t>
      </w:r>
      <w:r w:rsidRPr="001F7E8A">
        <w:rPr>
          <w:rStyle w:val="Emphasis"/>
        </w:rPr>
        <w:t>non-death states</w:t>
      </w:r>
      <w:r w:rsidRPr="000D3191">
        <w:rPr>
          <w:rStyle w:val="StyleUnderline"/>
        </w:rPr>
        <w:t>.</w:t>
      </w:r>
      <w:r w:rsidRPr="000D3191">
        <w:rPr>
          <w:rStyle w:val="StyleUnderline"/>
          <w:bCs/>
          <w:sz w:val="14"/>
          <w:u w:val="none"/>
        </w:rPr>
        <w:t xml:space="preserve"> Chebatoris, who did not appeal his conviction or sentence, is and should remain the sole exception. Make no mistake: capital punishment itself is not "cruel and unusual" when inflicted for heinous crimes. And, though I have some qualms about the death penalty, I do not oppose it. </w:t>
      </w:r>
      <w:r w:rsidRPr="000D3191">
        <w:rPr>
          <w:rStyle w:val="StyleUnderline"/>
        </w:rPr>
        <w:t>Honken,</w:t>
      </w:r>
      <w:r w:rsidRPr="000D3191">
        <w:rPr>
          <w:rStyle w:val="StyleUnderline"/>
          <w:bCs/>
          <w:sz w:val="14"/>
          <w:u w:val="none"/>
        </w:rPr>
        <w:t xml:space="preserve"> who brutally murdered five people, including two children, </w:t>
      </w:r>
      <w:r w:rsidRPr="000D3191">
        <w:rPr>
          <w:rStyle w:val="StyleUnderline"/>
        </w:rPr>
        <w:t>is as deserving of the death penalty as just about anyone. But murder is a local crime and reasonable people can disagree over how best to punish it</w:t>
      </w:r>
      <w:r w:rsidRPr="000D3191">
        <w:rPr>
          <w:rStyle w:val="StyleUnderline"/>
          <w:bCs/>
          <w:sz w:val="14"/>
          <w:u w:val="none"/>
        </w:rPr>
        <w:t xml:space="preserve">. Americans have debated in good faith the effectiveness, the fairness, and the morality of capital punishment for centuries. If the people of Iowa have determined that the costs of the death penalty outweigh its benefits, however measured, even as to the likes of Honken, the federal government should respect that decision. </w:t>
      </w:r>
      <w:r w:rsidRPr="000D3191">
        <w:rPr>
          <w:rStyle w:val="StyleUnderline"/>
        </w:rPr>
        <w:t xml:space="preserve">If Honken is executed, the deepest fears of the framers and ratifiers of the Eighth Amendment will have come to fruition: an all-powerful central government reaching into a sovereign state to inflict – for what is, in essence, a local crime – a type of punishment </w:t>
      </w:r>
      <w:r w:rsidRPr="001F7E8A">
        <w:rPr>
          <w:rStyle w:val="Emphasis"/>
        </w:rPr>
        <w:t>rejected by the people of that state</w:t>
      </w:r>
      <w:r w:rsidRPr="000D3191">
        <w:rPr>
          <w:rStyle w:val="StyleUnderline"/>
        </w:rPr>
        <w:t>.</w:t>
      </w:r>
      <w:r w:rsidRPr="000D3191">
        <w:rPr>
          <w:rStyle w:val="StyleUnderline"/>
          <w:bCs/>
          <w:sz w:val="14"/>
          <w:u w:val="none"/>
        </w:rPr>
        <w:t xml:space="preserve"> That is something that anti-death-penalty liberals and pro-states’-rights conservatives can and should come together to oppose.</w:t>
      </w:r>
    </w:p>
    <w:p w14:paraId="3F8A2DBC" w14:textId="77777777" w:rsidR="001F7E8A" w:rsidRDefault="001F7E8A" w:rsidP="001F7E8A"/>
    <w:p w14:paraId="41F59296" w14:textId="77777777" w:rsidR="00D7096D" w:rsidRPr="001F7E8A" w:rsidRDefault="00D7096D" w:rsidP="00D7096D">
      <w:pPr>
        <w:pStyle w:val="Heading3"/>
        <w:rPr>
          <w:rFonts w:cs="Arial"/>
        </w:rPr>
      </w:pPr>
      <w:r w:rsidRPr="001F7E8A">
        <w:rPr>
          <w:rFonts w:cs="Arial"/>
        </w:rPr>
        <w:t xml:space="preserve">2NC – Solvency – AT: Prosecutors </w:t>
      </w:r>
    </w:p>
    <w:p w14:paraId="05055066" w14:textId="77777777" w:rsidR="00D7096D" w:rsidRPr="001F7E8A" w:rsidRDefault="00D7096D" w:rsidP="00D7096D">
      <w:pPr>
        <w:pStyle w:val="Heading4"/>
        <w:rPr>
          <w:rFonts w:cs="Arial"/>
        </w:rPr>
      </w:pPr>
      <w:r w:rsidRPr="001F7E8A">
        <w:rPr>
          <w:rFonts w:cs="Arial"/>
        </w:rPr>
        <w:t xml:space="preserve">The fed only prosecutes 5% of </w:t>
      </w:r>
      <w:r w:rsidRPr="001F7E8A">
        <w:rPr>
          <w:rFonts w:cs="Arial"/>
          <w:u w:val="single"/>
        </w:rPr>
        <w:t>all cases</w:t>
      </w:r>
      <w:r w:rsidRPr="001F7E8A">
        <w:rPr>
          <w:rFonts w:cs="Arial"/>
        </w:rPr>
        <w:t xml:space="preserve">, so </w:t>
      </w:r>
      <w:r w:rsidRPr="001F7E8A">
        <w:rPr>
          <w:rFonts w:cs="Arial"/>
          <w:u w:val="single"/>
        </w:rPr>
        <w:t>every deficit</w:t>
      </w:r>
      <w:r w:rsidRPr="001F7E8A">
        <w:rPr>
          <w:rFonts w:cs="Arial"/>
        </w:rPr>
        <w:t xml:space="preserve"> starts there – prefer </w:t>
      </w:r>
      <w:r w:rsidRPr="001F7E8A">
        <w:rPr>
          <w:rFonts w:cs="Arial"/>
          <w:u w:val="single"/>
        </w:rPr>
        <w:t>sufficiency</w:t>
      </w:r>
      <w:r w:rsidRPr="001F7E8A">
        <w:rPr>
          <w:rFonts w:cs="Arial"/>
        </w:rPr>
        <w:t xml:space="preserve"> </w:t>
      </w:r>
    </w:p>
    <w:p w14:paraId="37EA0C9B" w14:textId="207113BA" w:rsidR="00D7096D" w:rsidRPr="001F7E8A" w:rsidRDefault="00D7096D" w:rsidP="00D7096D">
      <w:r w:rsidRPr="001F7E8A">
        <w:rPr>
          <w:rStyle w:val="Style13ptBold"/>
        </w:rPr>
        <w:t>Campbell 12</w:t>
      </w:r>
      <w:r w:rsidRPr="001F7E8A">
        <w:t xml:space="preserve"> [Michele Martinez Campbell Associate Professor of Law Vermont Law School. "Federalism and Capital Punishment: New England Stories." https://papers.ssrn.com/sol3/papers.cfm?abstract_id=2008759]</w:t>
      </w:r>
    </w:p>
    <w:p w14:paraId="28F26EF3" w14:textId="77777777" w:rsidR="00D7096D" w:rsidRPr="001F7E8A" w:rsidRDefault="00D7096D" w:rsidP="00D7096D">
      <w:pPr>
        <w:rPr>
          <w:rStyle w:val="Emphasis"/>
        </w:rPr>
      </w:pPr>
      <w:r w:rsidRPr="001F7E8A">
        <w:rPr>
          <w:rStyle w:val="StyleUnderline"/>
        </w:rPr>
        <w:t xml:space="preserve">Defendants may be subject to </w:t>
      </w:r>
      <w:r w:rsidRPr="001F7E8A">
        <w:rPr>
          <w:rStyle w:val="Emphasis"/>
        </w:rPr>
        <w:t>federal capital charges</w:t>
      </w:r>
      <w:r w:rsidRPr="001F7E8A">
        <w:rPr>
          <w:sz w:val="16"/>
        </w:rPr>
        <w:t xml:space="preserve"> </w:t>
      </w:r>
      <w:r w:rsidRPr="001F7E8A">
        <w:rPr>
          <w:rStyle w:val="StyleUnderline"/>
        </w:rPr>
        <w:t>for crimes</w:t>
      </w:r>
      <w:r w:rsidRPr="001F7E8A">
        <w:rPr>
          <w:sz w:val="16"/>
        </w:rPr>
        <w:t xml:space="preserve"> committed </w:t>
      </w:r>
      <w:r w:rsidRPr="001F7E8A">
        <w:rPr>
          <w:rStyle w:val="StyleUnderline"/>
        </w:rPr>
        <w:t>within the borders of abolitionist states because the American criminal justice system provides for concurrent federal and state jurisdiction</w:t>
      </w:r>
      <w:r w:rsidRPr="001F7E8A">
        <w:rPr>
          <w:sz w:val="16"/>
        </w:rPr>
        <w:t xml:space="preserve"> over many crimes. </w:t>
      </w:r>
      <w:r w:rsidRPr="001F7E8A">
        <w:rPr>
          <w:rStyle w:val="StyleUnderline"/>
        </w:rPr>
        <w:t>Federal prosecutors conduct</w:t>
      </w:r>
      <w:r w:rsidRPr="001F7E8A">
        <w:rPr>
          <w:sz w:val="16"/>
        </w:rPr>
        <w:t xml:space="preserve"> approximately </w:t>
      </w:r>
      <w:r w:rsidRPr="001F7E8A">
        <w:rPr>
          <w:rStyle w:val="Emphasis"/>
        </w:rPr>
        <w:t>five percent</w:t>
      </w:r>
      <w:r w:rsidRPr="001F7E8A">
        <w:rPr>
          <w:sz w:val="16"/>
        </w:rPr>
        <w:t xml:space="preserve"> </w:t>
      </w:r>
      <w:r w:rsidRPr="001F7E8A">
        <w:rPr>
          <w:rStyle w:val="StyleUnderline"/>
        </w:rPr>
        <w:t>of criminal prosecutions</w:t>
      </w:r>
      <w:r w:rsidRPr="001F7E8A">
        <w:rPr>
          <w:sz w:val="16"/>
        </w:rPr>
        <w:t xml:space="preserve"> in the United States. 19 These federal prosecutors work in ninety-four United States Attorneys’ Offices located across the country, which are organized to correspond to federal judicial districts and operate under the supervision of the United States Department of Justice. 20 In virtually all federal prosecutions, defendants are charged under criminal statutes enacted by the United States Congress and codified in the United States Criminal Code. 21 </w:t>
      </w:r>
      <w:r w:rsidRPr="001F7E8A">
        <w:rPr>
          <w:rStyle w:val="StyleUnderline"/>
        </w:rPr>
        <w:t>The remaining 95% of criminal prosecutions are carried out at the state and local levels by state and county prosecutors working in thousands of separate offices</w:t>
      </w:r>
      <w:r w:rsidRPr="001F7E8A">
        <w:rPr>
          <w:sz w:val="16"/>
        </w:rPr>
        <w:t xml:space="preserve">. 22 </w:t>
      </w:r>
      <w:r w:rsidRPr="001F7E8A">
        <w:rPr>
          <w:rStyle w:val="StyleUnderline"/>
        </w:rPr>
        <w:t xml:space="preserve">These cases are charged under </w:t>
      </w:r>
      <w:r w:rsidRPr="001F7E8A">
        <w:rPr>
          <w:rStyle w:val="Emphasis"/>
        </w:rPr>
        <w:t>state statutes</w:t>
      </w:r>
      <w:r w:rsidRPr="001F7E8A">
        <w:rPr>
          <w:sz w:val="16"/>
        </w:rPr>
        <w:t xml:space="preserve">, codified in state criminal codes. </w:t>
      </w:r>
      <w:r w:rsidRPr="001F7E8A">
        <w:rPr>
          <w:rStyle w:val="StyleUnderline"/>
        </w:rPr>
        <w:t>For many crimes, there are both federal and state analogues on the books</w:t>
      </w:r>
      <w:r w:rsidRPr="001F7E8A">
        <w:rPr>
          <w:sz w:val="16"/>
        </w:rPr>
        <w:t xml:space="preserve">. In these instances, </w:t>
      </w:r>
      <w:r w:rsidRPr="001F7E8A">
        <w:rPr>
          <w:rStyle w:val="StyleUnderline"/>
        </w:rPr>
        <w:t xml:space="preserve">the decision whether to charge the defendant at the state or federal level turns on the presence of a federal interest that rises to the level of a </w:t>
      </w:r>
      <w:r w:rsidRPr="001F7E8A">
        <w:rPr>
          <w:rStyle w:val="Emphasis"/>
        </w:rPr>
        <w:t>jurisdictioncreating element.</w:t>
      </w:r>
    </w:p>
    <w:p w14:paraId="34CB2C5A" w14:textId="77777777" w:rsidR="00D7096D" w:rsidRPr="001F7E8A" w:rsidRDefault="00D7096D" w:rsidP="00D7096D">
      <w:pPr>
        <w:pStyle w:val="Heading3"/>
        <w:rPr>
          <w:rFonts w:cs="Arial"/>
        </w:rPr>
      </w:pPr>
      <w:r w:rsidRPr="001F7E8A">
        <w:rPr>
          <w:rFonts w:cs="Arial"/>
        </w:rPr>
        <w:t xml:space="preserve">2NC – Solvency – AT: Uniformity </w:t>
      </w:r>
    </w:p>
    <w:p w14:paraId="7171386B" w14:textId="77777777" w:rsidR="00D7096D" w:rsidRPr="001F7E8A" w:rsidRDefault="00D7096D" w:rsidP="00D7096D">
      <w:pPr>
        <w:pStyle w:val="Heading4"/>
        <w:rPr>
          <w:rFonts w:cs="Arial"/>
        </w:rPr>
      </w:pPr>
      <w:r w:rsidRPr="001F7E8A">
        <w:rPr>
          <w:rFonts w:cs="Arial"/>
        </w:rPr>
        <w:t xml:space="preserve">Their </w:t>
      </w:r>
      <w:r w:rsidRPr="001F7E8A">
        <w:rPr>
          <w:rFonts w:cs="Arial"/>
          <w:u w:val="single"/>
        </w:rPr>
        <w:t>uniformity arguments</w:t>
      </w:r>
      <w:r w:rsidRPr="001F7E8A">
        <w:rPr>
          <w:rFonts w:cs="Arial"/>
        </w:rPr>
        <w:t xml:space="preserve"> are </w:t>
      </w:r>
      <w:r w:rsidRPr="001F7E8A">
        <w:rPr>
          <w:rFonts w:cs="Arial"/>
          <w:u w:val="single"/>
        </w:rPr>
        <w:t>miscut</w:t>
      </w:r>
      <w:r w:rsidRPr="001F7E8A">
        <w:rPr>
          <w:rFonts w:cs="Arial"/>
        </w:rPr>
        <w:t xml:space="preserve"> – author is </w:t>
      </w:r>
      <w:r w:rsidRPr="001F7E8A">
        <w:rPr>
          <w:rFonts w:cs="Arial"/>
          <w:u w:val="single"/>
        </w:rPr>
        <w:t>inconclusive</w:t>
      </w:r>
      <w:r w:rsidRPr="001F7E8A">
        <w:rPr>
          <w:rFonts w:cs="Arial"/>
        </w:rPr>
        <w:t xml:space="preserve"> at best – here’s the </w:t>
      </w:r>
      <w:r w:rsidRPr="001F7E8A">
        <w:rPr>
          <w:rFonts w:cs="Arial"/>
          <w:u w:val="single"/>
        </w:rPr>
        <w:t>conclusion</w:t>
      </w:r>
    </w:p>
    <w:p w14:paraId="1F8E6084" w14:textId="36F144BF" w:rsidR="00D7096D" w:rsidRPr="001F7E8A" w:rsidRDefault="00D7096D" w:rsidP="00D7096D">
      <w:r w:rsidRPr="001F7E8A">
        <w:rPr>
          <w:rStyle w:val="Style13ptBold"/>
        </w:rPr>
        <w:t>Campbell 12</w:t>
      </w:r>
      <w:r w:rsidRPr="001F7E8A">
        <w:t xml:space="preserve"> [Michele Martinez Campbell Associate Professor of Law Vermont Law School. "Federalism and Capital Punishment: New England Stories." https://papers.ssrn.com/sol3/papers.cfm?abstract_id=2008759]</w:t>
      </w:r>
    </w:p>
    <w:p w14:paraId="34195895" w14:textId="77777777" w:rsidR="00D7096D" w:rsidRPr="001F7E8A" w:rsidRDefault="00D7096D" w:rsidP="00D7096D">
      <w:pPr>
        <w:rPr>
          <w:rStyle w:val="StyleUnderline"/>
        </w:rPr>
      </w:pPr>
      <w:r w:rsidRPr="001F7E8A">
        <w:rPr>
          <w:rStyle w:val="StyleUnderline"/>
        </w:rPr>
        <w:t xml:space="preserve">A full consideration of the reasons for </w:t>
      </w:r>
      <w:r w:rsidRPr="001F7E8A">
        <w:rPr>
          <w:rStyle w:val="Emphasis"/>
        </w:rPr>
        <w:t>persistent racial disparities</w:t>
      </w:r>
      <w:r w:rsidRPr="001F7E8A">
        <w:rPr>
          <w:sz w:val="16"/>
        </w:rPr>
        <w:t xml:space="preserve"> </w:t>
      </w:r>
      <w:r w:rsidRPr="001F7E8A">
        <w:rPr>
          <w:rStyle w:val="StyleUnderline"/>
        </w:rPr>
        <w:t xml:space="preserve">in capital sentencing is beyond the </w:t>
      </w:r>
      <w:r w:rsidRPr="001F7E8A">
        <w:rPr>
          <w:rStyle w:val="Emphasis"/>
        </w:rPr>
        <w:t>scope of this Article</w:t>
      </w:r>
      <w:r w:rsidRPr="001F7E8A">
        <w:rPr>
          <w:sz w:val="16"/>
        </w:rPr>
        <w:t xml:space="preserve">, and no position is taken on the merit of the Department of Justice’s explanation. </w:t>
      </w:r>
      <w:r w:rsidRPr="001F7E8A">
        <w:rPr>
          <w:rStyle w:val="StyleUnderline"/>
        </w:rPr>
        <w:t xml:space="preserve">This Article </w:t>
      </w:r>
      <w:r w:rsidRPr="001F7E8A">
        <w:rPr>
          <w:rStyle w:val="Emphasis"/>
        </w:rPr>
        <w:t>certainly does not argue</w:t>
      </w:r>
      <w:r w:rsidRPr="001F7E8A">
        <w:rPr>
          <w:rStyle w:val="StyleUnderline"/>
        </w:rPr>
        <w:t xml:space="preserve"> that</w:t>
      </w:r>
      <w:r w:rsidRPr="001F7E8A">
        <w:rPr>
          <w:sz w:val="16"/>
        </w:rPr>
        <w:t xml:space="preserve"> </w:t>
      </w:r>
      <w:r w:rsidRPr="001F7E8A">
        <w:rPr>
          <w:rStyle w:val="StyleUnderline"/>
        </w:rPr>
        <w:t xml:space="preserve">federal authorities have </w:t>
      </w:r>
      <w:r w:rsidRPr="001F7E8A">
        <w:rPr>
          <w:rStyle w:val="Emphasis"/>
        </w:rPr>
        <w:t xml:space="preserve">succeeded </w:t>
      </w:r>
      <w:r w:rsidRPr="001F7E8A">
        <w:rPr>
          <w:rStyle w:val="StyleUnderline"/>
        </w:rPr>
        <w:t xml:space="preserve">in eliminating racial disparities in capital sentencing; </w:t>
      </w:r>
      <w:r w:rsidRPr="001F7E8A">
        <w:rPr>
          <w:rStyle w:val="Emphasis"/>
        </w:rPr>
        <w:t>quite the contrary</w:t>
      </w:r>
      <w:r w:rsidRPr="001F7E8A">
        <w:rPr>
          <w:sz w:val="16"/>
        </w:rPr>
        <w:t xml:space="preserve">. Obviously, whatever the reason or intent, </w:t>
      </w:r>
      <w:r w:rsidRPr="001F7E8A">
        <w:rPr>
          <w:rStyle w:val="StyleUnderline"/>
        </w:rPr>
        <w:t xml:space="preserve">racial disparities in federal capital sentencing </w:t>
      </w:r>
      <w:r w:rsidRPr="001F7E8A">
        <w:rPr>
          <w:rStyle w:val="Emphasis"/>
        </w:rPr>
        <w:t>continue</w:t>
      </w:r>
      <w:r w:rsidRPr="001F7E8A">
        <w:rPr>
          <w:rStyle w:val="StyleUnderline"/>
        </w:rPr>
        <w:t xml:space="preserve"> to raise concerns of constitutional dimension and must be combated </w:t>
      </w:r>
      <w:r w:rsidRPr="001F7E8A">
        <w:rPr>
          <w:rStyle w:val="Emphasis"/>
        </w:rPr>
        <w:t>aggressively</w:t>
      </w:r>
      <w:r w:rsidRPr="001F7E8A">
        <w:rPr>
          <w:sz w:val="16"/>
        </w:rPr>
        <w:t xml:space="preserve">. But in evaluating the policy merits of allowing federal capital punishment in those rare, heinous cases that might prompt a public outcry in abolitionist states, it is worth considering the federal government’s significant efforts to document, analyze, and combat racial disparity in capital prosecutions. While Review Committee members are not told the defendant’s race or ethnicity, paralegals within the Capital Case Unit at the Department of Justice are directed to collect and maintain a wide variety of statistics related to race and ethnicity and capital-case decisionmaking. 309 </w:t>
      </w:r>
      <w:r w:rsidRPr="001F7E8A">
        <w:rPr>
          <w:rStyle w:val="StyleUnderline"/>
        </w:rPr>
        <w:t xml:space="preserve">The DPP specifically </w:t>
      </w:r>
      <w:r w:rsidRPr="001F7E8A">
        <w:rPr>
          <w:rStyle w:val="Emphasis"/>
        </w:rPr>
        <w:t>prohibits</w:t>
      </w:r>
      <w:r w:rsidRPr="001F7E8A">
        <w:rPr>
          <w:rStyle w:val="StyleUnderline"/>
        </w:rPr>
        <w:t xml:space="preserve"> consideration</w:t>
      </w:r>
      <w:r w:rsidRPr="001F7E8A">
        <w:rPr>
          <w:sz w:val="16"/>
        </w:rPr>
        <w:t xml:space="preserve"> </w:t>
      </w:r>
      <w:r w:rsidRPr="001F7E8A">
        <w:rPr>
          <w:rStyle w:val="StyleUnderline"/>
        </w:rPr>
        <w:t xml:space="preserve">of </w:t>
      </w:r>
      <w:r w:rsidRPr="001F7E8A">
        <w:rPr>
          <w:rStyle w:val="Emphasis"/>
        </w:rPr>
        <w:t>racial characteristics</w:t>
      </w:r>
      <w:r w:rsidRPr="001F7E8A">
        <w:rPr>
          <w:rStyle w:val="StyleUnderline"/>
        </w:rPr>
        <w:t xml:space="preserve"> in</w:t>
      </w:r>
      <w:r w:rsidRPr="001F7E8A">
        <w:rPr>
          <w:sz w:val="16"/>
        </w:rPr>
        <w:t xml:space="preserve"> </w:t>
      </w:r>
      <w:r w:rsidRPr="001F7E8A">
        <w:rPr>
          <w:rStyle w:val="Emphasis"/>
        </w:rPr>
        <w:t>capital-case decision-making</w:t>
      </w:r>
      <w:r w:rsidRPr="001F7E8A">
        <w:rPr>
          <w:sz w:val="16"/>
          <w:szCs w:val="16"/>
        </w:rPr>
        <w:t>. The fact that the Department of Justice gathers and reports the type of statistics that make it possible to meaningfully assess this problem is a factor that should be considered in weighing the costs and benefits of those rare federal capital prosecutions in abolitionist states.</w:t>
      </w:r>
    </w:p>
    <w:p w14:paraId="14BB9DDB" w14:textId="77777777" w:rsidR="001D7E48" w:rsidRDefault="001D7E48" w:rsidP="001D7E48">
      <w:pPr>
        <w:pStyle w:val="Heading3"/>
      </w:pPr>
      <w:r>
        <w:t>2NC – AT: Econ</w:t>
      </w:r>
    </w:p>
    <w:p w14:paraId="7CA38809" w14:textId="77777777" w:rsidR="001D7E48" w:rsidRPr="00136FF2" w:rsidRDefault="001D7E48" w:rsidP="001D7E48">
      <w:pPr>
        <w:pStyle w:val="Heading4"/>
        <w:rPr>
          <w:sz w:val="16"/>
          <w:szCs w:val="16"/>
        </w:rPr>
      </w:pPr>
      <w:r>
        <w:t xml:space="preserve">State governments spend more on DP than on LWOP – States need to abolish to reform. </w:t>
      </w:r>
    </w:p>
    <w:p w14:paraId="28A6CB4A" w14:textId="77777777" w:rsidR="001D7E48" w:rsidRDefault="001D7E48" w:rsidP="001D7E48">
      <w:pPr>
        <w:rPr>
          <w:sz w:val="16"/>
          <w:szCs w:val="16"/>
        </w:rPr>
      </w:pPr>
      <w:r w:rsidRPr="00136FF2">
        <w:rPr>
          <w:rStyle w:val="Style13ptBold"/>
        </w:rPr>
        <w:t>Goss</w:t>
      </w:r>
      <w:r w:rsidRPr="001F7E8A">
        <w:t>, Strain, and Blalock</w:t>
      </w:r>
      <w:r w:rsidRPr="00136FF2">
        <w:rPr>
          <w:rStyle w:val="Style13ptBold"/>
        </w:rPr>
        <w:t xml:space="preserve"> 16</w:t>
      </w:r>
      <w:r>
        <w:t xml:space="preserve"> </w:t>
      </w:r>
      <w:r w:rsidRPr="00136FF2">
        <w:rPr>
          <w:sz w:val="16"/>
          <w:szCs w:val="16"/>
        </w:rPr>
        <w:t xml:space="preserve">(Ernest Goss, Ph.D., Principal Investigator; Scott Strain, M.S., Senior Research Economist; Jackson Blalock, Research Assistant; August 15, 2016; “The Economic Impact of the Death Penalty on the State of Nebraska: A Taxpayer Burden?” </w:t>
      </w:r>
      <w:hyperlink r:id="rId84" w:history="1">
        <w:r w:rsidRPr="006A390B">
          <w:rPr>
            <w:rStyle w:val="Hyperlink"/>
            <w:sz w:val="16"/>
            <w:szCs w:val="16"/>
          </w:rPr>
          <w:t>https://files.deathpenaltyinfo.org/legacy/files/pdf/The-Economic-Impact-of-the-Death-Penalty-on-the-State-of-Nebraska.pdf</w:t>
        </w:r>
      </w:hyperlink>
      <w:r w:rsidRPr="00136FF2">
        <w:rPr>
          <w:sz w:val="16"/>
          <w:szCs w:val="16"/>
        </w:rPr>
        <w:t>)</w:t>
      </w:r>
    </w:p>
    <w:p w14:paraId="21D19FD7" w14:textId="77777777" w:rsidR="001D7E48" w:rsidRDefault="001D7E48" w:rsidP="001D7E48">
      <w:pPr>
        <w:rPr>
          <w:sz w:val="14"/>
        </w:rPr>
      </w:pPr>
      <w:r w:rsidRPr="00CB4DDF">
        <w:rPr>
          <w:rStyle w:val="StyleUnderline"/>
        </w:rPr>
        <w:t xml:space="preserve">Studies have identified five major factors driving the cost of the DP over and above the cost of the sentence of life without parole </w:t>
      </w:r>
      <w:r w:rsidRPr="00D25846">
        <w:rPr>
          <w:sz w:val="14"/>
        </w:rPr>
        <w:t xml:space="preserve">(LWOP). 1. Defense costs. Studies have found that </w:t>
      </w:r>
      <w:r w:rsidRPr="00CB4DDF">
        <w:rPr>
          <w:rStyle w:val="StyleUnderline"/>
        </w:rPr>
        <w:t xml:space="preserve">a capital case is especially costly because of the special due-process protections, </w:t>
      </w:r>
      <w:r w:rsidRPr="00D25846">
        <w:rPr>
          <w:sz w:val="14"/>
        </w:rPr>
        <w:t xml:space="preserve">the guarantee of defense attorneys before and throughout the trial and appeal process, pretrial motions specific to capital cases, and the extended length of time for jury selection. </w:t>
      </w:r>
      <w:r w:rsidRPr="00CB4DDF">
        <w:rPr>
          <w:rStyle w:val="StyleUnderline"/>
        </w:rPr>
        <w:t>In</w:t>
      </w:r>
      <w:r w:rsidRPr="00D25846">
        <w:rPr>
          <w:sz w:val="14"/>
        </w:rPr>
        <w:t xml:space="preserve"> North Carolina and other </w:t>
      </w:r>
      <w:r w:rsidRPr="00CB4DDF">
        <w:rPr>
          <w:rStyle w:val="StyleUnderline"/>
        </w:rPr>
        <w:t>states</w:t>
      </w:r>
      <w:r w:rsidRPr="00D25846">
        <w:rPr>
          <w:sz w:val="14"/>
        </w:rPr>
        <w:t xml:space="preserve">, including Nebraska, </w:t>
      </w:r>
      <w:r w:rsidRPr="00CB4DDF">
        <w:rPr>
          <w:rStyle w:val="StyleUnderline"/>
        </w:rPr>
        <w:t>defendants in DP trials must be represented by two attorneys</w:t>
      </w:r>
      <w:r w:rsidRPr="00D25846">
        <w:rPr>
          <w:sz w:val="14"/>
        </w:rPr>
        <w:t xml:space="preserve">. Since </w:t>
      </w:r>
      <w:r w:rsidRPr="00CB4DDF">
        <w:rPr>
          <w:rStyle w:val="StyleUnderline"/>
        </w:rPr>
        <w:t>most defendants are unable to pay for their defense, states generally appoint and fund both attorneys</w:t>
      </w:r>
      <w:r w:rsidRPr="00D25846">
        <w:rPr>
          <w:sz w:val="14"/>
        </w:rPr>
        <w:t xml:space="preserve">, pay travel expenses, and provide fees for expert witnesses and psychiatric testing. </w:t>
      </w:r>
      <w:r w:rsidRPr="00CB4DDF">
        <w:rPr>
          <w:rStyle w:val="StyleUnderline"/>
        </w:rPr>
        <w:t xml:space="preserve">It was estimated that the defense costs for a capital trial </w:t>
      </w:r>
      <w:r w:rsidRPr="00D25846">
        <w:rPr>
          <w:sz w:val="14"/>
        </w:rPr>
        <w:t xml:space="preserve">in North Carolina </w:t>
      </w:r>
      <w:r w:rsidRPr="00CB4DDF">
        <w:rPr>
          <w:rStyle w:val="StyleUnderline"/>
        </w:rPr>
        <w:t>were approximately $116,400, while a similar case with a non-capital trial cost $67,800.</w:t>
      </w:r>
      <w:r w:rsidRPr="00D25846">
        <w:rPr>
          <w:sz w:val="14"/>
        </w:rPr>
        <w:t xml:space="preserve">7 </w:t>
      </w:r>
      <w:r w:rsidRPr="00CB4DDF">
        <w:rPr>
          <w:rStyle w:val="StyleUnderline"/>
        </w:rPr>
        <w:t xml:space="preserve">In California, the state’s defense costs per capital case often exceed $1 million. </w:t>
      </w:r>
      <w:r w:rsidRPr="00D25846">
        <w:rPr>
          <w:sz w:val="14"/>
        </w:rPr>
        <w:t xml:space="preserve">Adjusted for inflation, one case reached $4.87 million in 2011 dollars.8 In 2014, the Kansas Judicial Council concluded that defense costs for DP trials in Kansas averaged about $400,000 per case, compared to $100,000 per case when the DP was not sought. A study using data collected from Clark County, Nevada, </w:t>
      </w:r>
      <w:r w:rsidRPr="003F7E45">
        <w:rPr>
          <w:rStyle w:val="StyleUnderline"/>
        </w:rPr>
        <w:t>defense attorneys estimated that between $170,000 and $212,000 per case was spent for the defense of a capital murder case beyond the costs that would have been incurred if the case had been prosecuted as a non-capital murder</w:t>
      </w:r>
      <w:r w:rsidRPr="00D25846">
        <w:rPr>
          <w:sz w:val="14"/>
        </w:rPr>
        <w:t xml:space="preserve">.2. Pretrial/jury selection/trial/sentencing. In addition to pretrial motions specific to capital cases, which add the time and expense of appointed counsel, </w:t>
      </w:r>
      <w:r w:rsidRPr="008D7A01">
        <w:rPr>
          <w:rStyle w:val="StyleUnderline"/>
        </w:rPr>
        <w:t>a Colorado study found that on average, a DP prosecution that goes to trial requires in excess of six times more court days than a comparable LWOP prosecution</w:t>
      </w:r>
      <w:r w:rsidRPr="00D25846">
        <w:rPr>
          <w:sz w:val="14"/>
        </w:rPr>
        <w:t xml:space="preserve">. The extra time is generally due to jury selection-an average of 26 days-as well as capital sentencing which takes approximately 21 days. In contrast, an LWOP sentencing generally takes only hours in some cases.11 North Carolina juries in a capital case must be screened to ensure they are open to imposing the DP. If they deliver a conviction of first-degree murder, the jury is retained for the sentencing phase to hear evidence regarding aggravating and mitigating circumstances. The sentencing phase, as a result, can take weeks longer for a DP case, resulting in additional payments to jurors.12 </w:t>
      </w:r>
      <w:r w:rsidRPr="008D7A01">
        <w:rPr>
          <w:rStyle w:val="StyleUnderline"/>
        </w:rPr>
        <w:t>It was estimated that the defense costs for a capital trial in North Carolina were approximately $116,400, while a similar case with a non-capital trial cost $67,800</w:t>
      </w:r>
      <w:r>
        <w:rPr>
          <w:rStyle w:val="StyleUnderline"/>
        </w:rPr>
        <w:t xml:space="preserve"> </w:t>
      </w:r>
      <w:r w:rsidRPr="00D25846">
        <w:rPr>
          <w:sz w:val="14"/>
        </w:rPr>
        <w:t>Furthermore, the post-conviction phase for capital cases is very different from that of noncapital cases. State supreme courts become involved in the review of all DP cases. Many other postconviction proceedings are required for capital cases that are not required for non-capital cases, involving petitions, appeals, and court determinations. 3. Court days and court costs. While the costs of court days vary by state, cases seeking the DP require significantly more time to adjudicate than those for which the DP is not an option</w:t>
      </w:r>
      <w:r w:rsidRPr="008D7A01">
        <w:rPr>
          <w:rStyle w:val="StyleUnderline"/>
        </w:rPr>
        <w:t>. In the Nevada study, the number of days between initial filing and sentencing of the DP was 1,107 days, while the number of days between filing and sentencing for LWOP was 887 days.</w:t>
      </w:r>
      <w:r w:rsidRPr="00D25846">
        <w:rPr>
          <w:sz w:val="14"/>
        </w:rPr>
        <w:t xml:space="preserve">13 In an analysis of the cost of Colorado’s DP, it was found that on average, a death prosecution/ jury trial case requires a total of 148 court days, not including post-conviction proceedings or appeals.14 </w:t>
      </w:r>
      <w:r w:rsidRPr="008D7A01">
        <w:rPr>
          <w:rStyle w:val="StyleUnderline"/>
        </w:rPr>
        <w:t>In a 2012 study of the costs of capital punishment in California, it was found that on average, DP cases involve 120 more court days than non-capital cases at a rate of $3,589 per court day, for an average of $430,680 in additional costs per case</w:t>
      </w:r>
      <w:r w:rsidRPr="00D25846">
        <w:rPr>
          <w:sz w:val="14"/>
        </w:rPr>
        <w:t xml:space="preserve">.15 These costs include filing fees, charges for serving subpoenas and summons, court reporter charges for depositions and court transcripts, and costs for reproduction of papers and exhibits. In the 2014 Report of the Death Penalty Advisory Committee for Kansas, </w:t>
      </w:r>
      <w:r w:rsidRPr="008D7A01">
        <w:rPr>
          <w:rStyle w:val="StyleUnderline"/>
        </w:rPr>
        <w:t>average district court costs per trial from</w:t>
      </w:r>
      <w:r w:rsidRPr="00D25846">
        <w:rPr>
          <w:sz w:val="14"/>
        </w:rPr>
        <w:t xml:space="preserve"> 2004 to 2011 </w:t>
      </w:r>
      <w:r w:rsidRPr="008D7A01">
        <w:rPr>
          <w:rStyle w:val="StyleUnderline"/>
        </w:rPr>
        <w:t>when the DP was sought were $72,530, compared to $21,554 when the DP was not an option</w:t>
      </w:r>
      <w:r w:rsidRPr="00D25846">
        <w:rPr>
          <w:sz w:val="14"/>
        </w:rPr>
        <w:t xml:space="preserve">.16 Given the required additional defense motions, and the automatic appeal process which can span decades, court costs for DP sentences are significantly higher than those where the DP is not a factor. 4. Incarceration/prison system costs. It costs significantly more to house death-row inmates than other prisoners since, unlike other prisoners, death-row inmates are housed in single cells; thus more physical space is required to house them. In addition, state prison officials must provide extra security for supervising and escorting death-row inmates to medical care as well as to other meetings and religious services. Furthermore, </w:t>
      </w:r>
      <w:r w:rsidRPr="008D7A01">
        <w:rPr>
          <w:rStyle w:val="StyleUnderline"/>
        </w:rPr>
        <w:t>most death-row inmates require more legal mail processing and records management due to the ongoing and lengthy nature of the legal process</w:t>
      </w:r>
      <w:r w:rsidRPr="00D25846">
        <w:rPr>
          <w:sz w:val="14"/>
        </w:rPr>
        <w:t>. In Kansas</w:t>
      </w:r>
      <w:r w:rsidRPr="008D7A01">
        <w:rPr>
          <w:rStyle w:val="StyleUnderline"/>
        </w:rPr>
        <w:t>, actual execution costs are significant, and site security costs, while already high, balloon over time.</w:t>
      </w:r>
      <w:r w:rsidRPr="00D25846">
        <w:rPr>
          <w:sz w:val="14"/>
        </w:rPr>
        <w:t xml:space="preserve"> In a 2005 article, </w:t>
      </w:r>
      <w:r w:rsidRPr="008D7A01">
        <w:rPr>
          <w:rStyle w:val="StyleUnderline"/>
        </w:rPr>
        <w:t>the L</w:t>
      </w:r>
      <w:r w:rsidRPr="00D25846">
        <w:rPr>
          <w:sz w:val="14"/>
        </w:rPr>
        <w:t xml:space="preserve">os </w:t>
      </w:r>
      <w:r w:rsidRPr="008D7A01">
        <w:rPr>
          <w:rStyle w:val="StyleUnderline"/>
        </w:rPr>
        <w:t>A</w:t>
      </w:r>
      <w:r w:rsidRPr="00D25846">
        <w:rPr>
          <w:sz w:val="14"/>
        </w:rPr>
        <w:t xml:space="preserve">ngeles </w:t>
      </w:r>
      <w:r w:rsidRPr="008D7A01">
        <w:rPr>
          <w:rStyle w:val="StyleUnderline"/>
        </w:rPr>
        <w:t>Times cited the case of an individual who was incarcerated on death row for 21 years</w:t>
      </w:r>
      <w:r w:rsidRPr="00D25846">
        <w:rPr>
          <w:sz w:val="14"/>
        </w:rPr>
        <w:t xml:space="preserve">.17 </w:t>
      </w:r>
      <w:r w:rsidRPr="008D7A01">
        <w:rPr>
          <w:rStyle w:val="StyleUnderline"/>
        </w:rPr>
        <w:t>California estimated that death row housing costs an additional $90,000 per year, per inmate</w:t>
      </w:r>
      <w:r w:rsidRPr="00D25846">
        <w:rPr>
          <w:sz w:val="14"/>
        </w:rPr>
        <w:t>18 A national organization for relatives of murder victims cites that cases involving the DP often take 25 years or more to resolve. In addition, it has been found that prisoners often die in prison with their appeals still pending.19 Of Nebraska’s 33 individuals sentenced to death from 1973 to 2014, six died in prison</w:t>
      </w:r>
      <w:r w:rsidRPr="008D7A01">
        <w:rPr>
          <w:rStyle w:val="StyleUnderline"/>
        </w:rPr>
        <w:t>. A New Jersey study found that housing each death row inmate at New Jersey State Prison in Trenton, prior to the state’s abolishment of the DP, costs approximately $58,526, while it costs $34,805 per general population inmate</w:t>
      </w:r>
      <w:r w:rsidRPr="00D25846">
        <w:rPr>
          <w:sz w:val="14"/>
        </w:rPr>
        <w:t xml:space="preserve">.20 Of California’s 117 death row inmates who have died since 1976, only 13 were executed, prompting </w:t>
      </w:r>
      <w:r w:rsidRPr="008D7A01">
        <w:rPr>
          <w:rStyle w:val="StyleUnderline"/>
        </w:rPr>
        <w:t>Governor Jerry Brown to request more than $3 million from the Legislature to build additional cells for California’s burgeoning death row population</w:t>
      </w:r>
      <w:r w:rsidRPr="00D25846">
        <w:rPr>
          <w:sz w:val="14"/>
        </w:rPr>
        <w:t xml:space="preserve">.21 In terms of site security and death row inmate housing, Nebraska currently has 10 inmates on death row, and has not executed a prisoner since 1997. 5. Appeals costs. A capital case typically triggers a protracted and extensive appeal process. After pretrial motions such as a request for dismissal based on the validity of a confession or key witnesses, and after the subsequent trial and conviction, the appeals process is set into motion. Unlike a case that does not involve the DP, individuals sentenced to death most often require an automatic, non-waivable direct appeal to the state’s supreme court involving one, and most often two, appellate lawyers, usually provided by the state. In addition, the state’s office of the attorney general files a brief in opposition to the petition at further expense to the state. If the conviction or sentence is reversed, the case may return to trial court. If the petition is not successful, the defense may ask for a habeas corpus review, which is rarely granted. If the petition is successful and returns the case back to trial, a subsequent conviction will trigger another appeals process. </w:t>
      </w:r>
      <w:r w:rsidRPr="00D25846">
        <w:rPr>
          <w:rStyle w:val="StyleUnderline"/>
        </w:rPr>
        <w:t>California estimated that death row housing costs an additional $90,000 per year, per inmate</w:t>
      </w:r>
      <w:r w:rsidRPr="00D25846">
        <w:rPr>
          <w:sz w:val="14"/>
        </w:rPr>
        <w:t>. Of Nebraska’s 33 individuals sentenced to death from 1973 to 2014, six died in prison. One study determined that the average time from conviction to the filing of a federal habeas corpus had risen to nearly five years.</w:t>
      </w:r>
    </w:p>
    <w:p w14:paraId="01EDB94D" w14:textId="77777777" w:rsidR="001D7E48" w:rsidRDefault="001D7E48" w:rsidP="001D7E48"/>
    <w:p w14:paraId="17EA694F" w14:textId="77777777" w:rsidR="001D7E48" w:rsidRDefault="001D7E48" w:rsidP="001D7E48">
      <w:pPr>
        <w:pStyle w:val="Heading4"/>
      </w:pPr>
      <w:r>
        <w:t xml:space="preserve">State econs are being hurt by DP - States have to deal with it. </w:t>
      </w:r>
    </w:p>
    <w:p w14:paraId="16D6C73B" w14:textId="77777777" w:rsidR="001D7E48" w:rsidRPr="00EF3516" w:rsidRDefault="001D7E48" w:rsidP="001D7E48">
      <w:pPr>
        <w:rPr>
          <w:sz w:val="16"/>
          <w:szCs w:val="16"/>
        </w:rPr>
      </w:pPr>
      <w:r w:rsidRPr="00EF3516">
        <w:rPr>
          <w:rStyle w:val="Style13ptBold"/>
        </w:rPr>
        <w:t>Collins and Kaplan 19</w:t>
      </w:r>
      <w:r>
        <w:t xml:space="preserve"> </w:t>
      </w:r>
      <w:r w:rsidRPr="00EF3516">
        <w:rPr>
          <w:sz w:val="16"/>
          <w:szCs w:val="16"/>
        </w:rPr>
        <w:t xml:space="preserve">(Peter A. Collins [Assistant Professor of Criminal Justice, Seattle University] Aliza Kaplan [Professor and Director, Criminal Justice Reform Clinic, Lewis &amp; Clark] March 30, 2017 10.00pm EDT Updated October 28, 2019 9.47am EDT “The death penalty is getting more and more expensive. Is it worth it?” </w:t>
      </w:r>
      <w:hyperlink r:id="rId85" w:history="1">
        <w:r w:rsidRPr="00EF3516">
          <w:rPr>
            <w:rStyle w:val="Hyperlink"/>
            <w:sz w:val="16"/>
            <w:szCs w:val="16"/>
          </w:rPr>
          <w:t>https://theconversation.com/the-death-penalty-is-getting-more-and-more-expensive-is-it-worth-it-74294</w:t>
        </w:r>
      </w:hyperlink>
      <w:r w:rsidRPr="00EF3516">
        <w:rPr>
          <w:sz w:val="16"/>
          <w:szCs w:val="16"/>
        </w:rPr>
        <w:t>)</w:t>
      </w:r>
    </w:p>
    <w:p w14:paraId="48A5F082" w14:textId="77777777" w:rsidR="001D7E48" w:rsidRPr="009B1DD0" w:rsidRDefault="001D7E48" w:rsidP="001D7E48">
      <w:pPr>
        <w:rPr>
          <w:sz w:val="14"/>
        </w:rPr>
      </w:pPr>
      <w:r w:rsidRPr="009B1DD0">
        <w:rPr>
          <w:sz w:val="14"/>
        </w:rPr>
        <w:t>Recently, </w:t>
      </w:r>
      <w:hyperlink r:id="rId86" w:history="1">
        <w:r w:rsidRPr="00AB3E4A">
          <w:rPr>
            <w:rStyle w:val="StyleUnderline"/>
          </w:rPr>
          <w:t>several states</w:t>
        </w:r>
      </w:hyperlink>
      <w:r w:rsidRPr="009B1DD0">
        <w:rPr>
          <w:sz w:val="14"/>
        </w:rPr>
        <w:t>, including </w:t>
      </w:r>
      <w:hyperlink r:id="rId87" w:history="1">
        <w:r w:rsidRPr="009B1DD0">
          <w:rPr>
            <w:rStyle w:val="Hyperlink"/>
            <w:sz w:val="14"/>
          </w:rPr>
          <w:t>Nevada</w:t>
        </w:r>
      </w:hyperlink>
      <w:r w:rsidRPr="009B1DD0">
        <w:rPr>
          <w:sz w:val="14"/>
        </w:rPr>
        <w:t xml:space="preserve">, </w:t>
      </w:r>
      <w:r w:rsidRPr="00AB3E4A">
        <w:rPr>
          <w:rStyle w:val="StyleUnderline"/>
        </w:rPr>
        <w:t xml:space="preserve">have introduced bills that cite </w:t>
      </w:r>
      <w:hyperlink r:id="rId88" w:history="1">
        <w:r w:rsidRPr="00AB3E4A">
          <w:rPr>
            <w:rStyle w:val="StyleUnderline"/>
          </w:rPr>
          <w:t>legal costs</w:t>
        </w:r>
      </w:hyperlink>
      <w:r w:rsidRPr="00AB3E4A">
        <w:rPr>
          <w:rStyle w:val="StyleUnderline"/>
        </w:rPr>
        <w:t xml:space="preserve"> as one of the reasons for ending the </w:t>
      </w:r>
      <w:hyperlink r:id="rId89" w:history="1">
        <w:r w:rsidRPr="00AB3E4A">
          <w:rPr>
            <w:rStyle w:val="StyleUnderline"/>
          </w:rPr>
          <w:t>death penalty</w:t>
        </w:r>
      </w:hyperlink>
      <w:r w:rsidRPr="009B1DD0">
        <w:rPr>
          <w:sz w:val="14"/>
        </w:rPr>
        <w:t xml:space="preserve">. National trends show the death penalty is being sought and imposed </w:t>
      </w:r>
      <w:hyperlink r:id="rId90" w:history="1">
        <w:r w:rsidRPr="009B1DD0">
          <w:rPr>
            <w:rStyle w:val="Hyperlink"/>
            <w:sz w:val="14"/>
          </w:rPr>
          <w:t>less frequently</w:t>
        </w:r>
      </w:hyperlink>
      <w:r w:rsidRPr="009B1DD0">
        <w:rPr>
          <w:sz w:val="14"/>
        </w:rPr>
        <w:t xml:space="preserve">. There is also ample evidence that the costs for seeking and administering the death penalty have </w:t>
      </w:r>
      <w:hyperlink r:id="rId91" w:anchor=".i1GPfo7RV" w:history="1">
        <w:r w:rsidRPr="009B1DD0">
          <w:rPr>
            <w:rStyle w:val="Hyperlink"/>
            <w:sz w:val="14"/>
          </w:rPr>
          <w:t>increased significantly</w:t>
        </w:r>
      </w:hyperlink>
      <w:r w:rsidRPr="009B1DD0">
        <w:rPr>
          <w:sz w:val="14"/>
        </w:rPr>
        <w:t xml:space="preserve"> since the 1980s. As our recent studies have revealed, this is the case in both </w:t>
      </w:r>
      <w:hyperlink r:id="rId92" w:history="1">
        <w:r w:rsidRPr="009B1DD0">
          <w:rPr>
            <w:rStyle w:val="Hyperlink"/>
            <w:sz w:val="14"/>
          </w:rPr>
          <w:t>Oregon</w:t>
        </w:r>
      </w:hyperlink>
      <w:r w:rsidRPr="009B1DD0">
        <w:rPr>
          <w:sz w:val="14"/>
        </w:rPr>
        <w:t xml:space="preserve"> and </w:t>
      </w:r>
      <w:hyperlink r:id="rId93" w:history="1">
        <w:r w:rsidRPr="009B1DD0">
          <w:rPr>
            <w:rStyle w:val="Hyperlink"/>
            <w:sz w:val="14"/>
          </w:rPr>
          <w:t>Washington</w:t>
        </w:r>
      </w:hyperlink>
      <w:r w:rsidRPr="009B1DD0">
        <w:rPr>
          <w:sz w:val="14"/>
        </w:rPr>
        <w:t xml:space="preserve">. The findings clearly show that the costs for death penalty trials and appeals for both Oregon and Washington have increased significantly over time. Understanding all of the reasons why costs have increased is complicated. But much of the cost increases can be attributed to changes in </w:t>
      </w:r>
      <w:hyperlink r:id="rId94" w:history="1">
        <w:r w:rsidRPr="009B1DD0">
          <w:rPr>
            <w:rStyle w:val="Hyperlink"/>
            <w:sz w:val="14"/>
          </w:rPr>
          <w:t>public opinion</w:t>
        </w:r>
      </w:hyperlink>
      <w:r w:rsidRPr="009B1DD0">
        <w:rPr>
          <w:sz w:val="14"/>
        </w:rPr>
        <w:t xml:space="preserve">, </w:t>
      </w:r>
      <w:hyperlink r:id="rId95" w:history="1">
        <w:r w:rsidRPr="009B1DD0">
          <w:rPr>
            <w:rStyle w:val="Hyperlink"/>
            <w:sz w:val="14"/>
          </w:rPr>
          <w:t>the law</w:t>
        </w:r>
      </w:hyperlink>
      <w:r w:rsidRPr="009B1DD0">
        <w:rPr>
          <w:sz w:val="14"/>
        </w:rPr>
        <w:t xml:space="preserve"> and in the advancement of </w:t>
      </w:r>
      <w:hyperlink r:id="rId96" w:history="1">
        <w:r w:rsidRPr="009B1DD0">
          <w:rPr>
            <w:rStyle w:val="Hyperlink"/>
            <w:sz w:val="14"/>
          </w:rPr>
          <w:t>scientific evidence and methods</w:t>
        </w:r>
      </w:hyperlink>
      <w:r w:rsidRPr="009B1DD0">
        <w:rPr>
          <w:sz w:val="14"/>
        </w:rPr>
        <w:t xml:space="preserve">, all of which impact legal practice regarding death penalty cases. Until recently, attempts to measure the fiscal impact of the death penalty were rare. The first comprehensive attempt to measure the economic impact of capital sentencing policy was conducted in </w:t>
      </w:r>
      <w:hyperlink r:id="rId97" w:history="1">
        <w:r w:rsidRPr="009B1DD0">
          <w:rPr>
            <w:rStyle w:val="Hyperlink"/>
            <w:sz w:val="14"/>
          </w:rPr>
          <w:t>New York in 1982</w:t>
        </w:r>
      </w:hyperlink>
      <w:r w:rsidRPr="009B1DD0">
        <w:rPr>
          <w:sz w:val="14"/>
        </w:rPr>
        <w:t xml:space="preserve">. However, the bulk of state-level economic cost studies of the death penalty have taken place over the last 15 years. Many of these reports were spurred by budget shortfalls in the wake of the </w:t>
      </w:r>
      <w:hyperlink r:id="rId98" w:history="1">
        <w:r w:rsidRPr="009B1DD0">
          <w:rPr>
            <w:rStyle w:val="Hyperlink"/>
            <w:sz w:val="14"/>
          </w:rPr>
          <w:t>great recession</w:t>
        </w:r>
      </w:hyperlink>
      <w:r w:rsidRPr="009B1DD0">
        <w:rPr>
          <w:sz w:val="14"/>
        </w:rPr>
        <w:t xml:space="preserve">. Over the course of our research, we have reviewed numerous </w:t>
      </w:r>
      <w:hyperlink r:id="rId99" w:anchor="Cost" w:history="1">
        <w:r w:rsidRPr="009B1DD0">
          <w:rPr>
            <w:rStyle w:val="Hyperlink"/>
            <w:sz w:val="14"/>
          </w:rPr>
          <w:t>state-level economic cost studies</w:t>
        </w:r>
      </w:hyperlink>
      <w:r w:rsidRPr="009B1DD0">
        <w:rPr>
          <w:sz w:val="14"/>
        </w:rPr>
        <w:t xml:space="preserve"> representing thousands of death penalty cases nationwide. </w:t>
      </w:r>
      <w:r w:rsidRPr="00AB3E4A">
        <w:rPr>
          <w:rStyle w:val="StyleUnderline"/>
        </w:rPr>
        <w:t>Although the findings from these studies varied, they all showed that cases where the death penalty is sought incur significantly higher costs than similar cases where the death penalty is not sought.</w:t>
      </w:r>
      <w:r w:rsidRPr="009B1DD0">
        <w:rPr>
          <w:sz w:val="14"/>
        </w:rPr>
        <w:t xml:space="preserve"> This is also the case for Oregon and Washington, </w:t>
      </w:r>
      <w:r w:rsidRPr="00AB3E4A">
        <w:rPr>
          <w:rStyle w:val="StyleUnderline"/>
        </w:rPr>
        <w:t>where the average death penalty case costs more than the average non-death penalty aggravated murder case, by US$1,035,000 and $1,193,000,</w:t>
      </w:r>
      <w:r w:rsidRPr="009B1DD0">
        <w:rPr>
          <w:sz w:val="14"/>
        </w:rPr>
        <w:t xml:space="preserve"> respectively. And both of these figures include the costs for life without the possibility of parole. Moreover, the rates for post-conviction reversal in both Oregon and Washington are extremely high – 79 percent and 75 percent, respectively. That means </w:t>
      </w:r>
      <w:r w:rsidRPr="00AB3E4A">
        <w:rPr>
          <w:rStyle w:val="StyleUnderline"/>
        </w:rPr>
        <w:t>that only a handful of cases ever advance to the point of execution</w:t>
      </w:r>
      <w:r w:rsidRPr="009B1DD0">
        <w:rPr>
          <w:sz w:val="14"/>
        </w:rPr>
        <w:t xml:space="preserve"> – </w:t>
      </w:r>
      <w:r w:rsidRPr="00AB3E4A">
        <w:rPr>
          <w:rStyle w:val="StyleUnderline"/>
        </w:rPr>
        <w:t>and that point does not even currently exist, as both states have moratoriums in place</w:t>
      </w:r>
      <w:r w:rsidRPr="009B1DD0">
        <w:rPr>
          <w:sz w:val="14"/>
        </w:rPr>
        <w:t xml:space="preserve">. The evidence is clear that maintaining the capital punishment pipeline costs taxpayers more money. Many states, such as </w:t>
      </w:r>
      <w:hyperlink r:id="rId100" w:history="1">
        <w:r w:rsidRPr="009B1DD0">
          <w:rPr>
            <w:rStyle w:val="Hyperlink"/>
            <w:sz w:val="14"/>
          </w:rPr>
          <w:t>Nebraska</w:t>
        </w:r>
      </w:hyperlink>
      <w:r w:rsidRPr="009B1DD0">
        <w:rPr>
          <w:sz w:val="14"/>
        </w:rPr>
        <w:t xml:space="preserve">, </w:t>
      </w:r>
      <w:hyperlink r:id="rId101" w:history="1">
        <w:r w:rsidRPr="009B1DD0">
          <w:rPr>
            <w:rStyle w:val="Hyperlink"/>
            <w:sz w:val="14"/>
          </w:rPr>
          <w:t>Colorado</w:t>
        </w:r>
      </w:hyperlink>
      <w:r w:rsidRPr="009B1DD0">
        <w:rPr>
          <w:sz w:val="14"/>
        </w:rPr>
        <w:t xml:space="preserve">, </w:t>
      </w:r>
      <w:hyperlink r:id="rId102" w:anchor=".V2gBuuYrLOQ" w:history="1">
        <w:r w:rsidRPr="009B1DD0">
          <w:rPr>
            <w:rStyle w:val="Hyperlink"/>
            <w:sz w:val="14"/>
          </w:rPr>
          <w:t>Pennsylvania</w:t>
        </w:r>
      </w:hyperlink>
      <w:r w:rsidRPr="009B1DD0">
        <w:rPr>
          <w:sz w:val="14"/>
        </w:rPr>
        <w:t xml:space="preserve">, </w:t>
      </w:r>
      <w:hyperlink r:id="rId103" w:history="1">
        <w:r w:rsidRPr="009B1DD0">
          <w:rPr>
            <w:rStyle w:val="Hyperlink"/>
            <w:sz w:val="14"/>
          </w:rPr>
          <w:t>Washington</w:t>
        </w:r>
      </w:hyperlink>
      <w:r w:rsidRPr="009B1DD0">
        <w:rPr>
          <w:sz w:val="14"/>
        </w:rPr>
        <w:t xml:space="preserve"> and </w:t>
      </w:r>
      <w:hyperlink r:id="rId104" w:history="1">
        <w:r w:rsidRPr="009B1DD0">
          <w:rPr>
            <w:rStyle w:val="Hyperlink"/>
            <w:sz w:val="14"/>
          </w:rPr>
          <w:t>Oregon</w:t>
        </w:r>
      </w:hyperlink>
      <w:r w:rsidRPr="009B1DD0">
        <w:rPr>
          <w:sz w:val="14"/>
        </w:rPr>
        <w:t xml:space="preserve">, have highlighted these extreme costs as one of their </w:t>
      </w:r>
      <w:hyperlink r:id="rId105" w:history="1">
        <w:r w:rsidRPr="009B1DD0">
          <w:rPr>
            <w:rStyle w:val="Hyperlink"/>
            <w:sz w:val="14"/>
          </w:rPr>
          <w:t>reasons</w:t>
        </w:r>
      </w:hyperlink>
      <w:r w:rsidRPr="009B1DD0">
        <w:rPr>
          <w:sz w:val="14"/>
        </w:rPr>
        <w:t xml:space="preserve"> to seek an end to the death penalty. Some people may recognize that seeking and imposing the death penalty is more expensive, but do not understand why. The U.S. Constitution protects basic rights through the criminal justice process, including equal treatment under the law and freedom from cruel and unusual punishment. Ever since </w:t>
      </w:r>
      <w:hyperlink r:id="rId106" w:history="1">
        <w:r w:rsidRPr="009B1DD0">
          <w:rPr>
            <w:rStyle w:val="Hyperlink"/>
            <w:sz w:val="14"/>
          </w:rPr>
          <w:t>Furman v. Georgia</w:t>
        </w:r>
      </w:hyperlink>
      <w:r w:rsidRPr="009B1DD0">
        <w:rPr>
          <w:sz w:val="14"/>
        </w:rPr>
        <w:t xml:space="preserve"> in 1972, the U.S. Supreme Court has recognized that additional safeguards are necessary to protect these rights in death penalty cases. In holding that the death penalty, as it was applied at the time, violated the the Eighth and Fourteenth Amendments, the Furman Court was confronted with evidence that these death sentences were imposed in arbitrary, capricious and discriminatory ways. Justice Stewart captured the sentiment of the Court in his concurring opinion, observing that “death sentences are cruel and unusual in the same way that being struck by lightning is cruel and unusual.” A few years later in </w:t>
      </w:r>
      <w:hyperlink r:id="rId107" w:history="1">
        <w:r w:rsidRPr="009B1DD0">
          <w:rPr>
            <w:rStyle w:val="Hyperlink"/>
            <w:sz w:val="14"/>
          </w:rPr>
          <w:t>Gregg v. Georgia</w:t>
        </w:r>
      </w:hyperlink>
      <w:r w:rsidRPr="009B1DD0">
        <w:rPr>
          <w:sz w:val="14"/>
        </w:rPr>
        <w:t xml:space="preserve">, the U.S. Supreme Court upheld a Georgia death penalty statute that became the model for the rest of the country. In Gregg, the Court found that the Georgia statute, by narrowing the class of crimes and criminals for which the death penalty could be sought to the “worst of the worst,” provided a sufficient safeguard against the arbitrariness that led to the Furman decision. The Gregg decision introduced a requirement for bifurcated trials, meaning the guilt and penalty phases are separate. It also required that jurors in capital cases be given guidance for jury instructions regarding how to approach the decision of whether or not to recommend a death sentence. Finally, unlike other criminal cases in which appeals begin in the lower appellate courts, the statute approved in Gregg provided for an automatic appeal of any case resulting in a death sentence by the state supreme court. This was in addition to the regular appeals at the lower courts. Other </w:t>
      </w:r>
      <w:hyperlink r:id="rId108" w:history="1">
        <w:r w:rsidRPr="009B1DD0">
          <w:rPr>
            <w:rStyle w:val="Hyperlink"/>
            <w:sz w:val="14"/>
          </w:rPr>
          <w:t>standards</w:t>
        </w:r>
      </w:hyperlink>
      <w:r w:rsidRPr="009B1DD0">
        <w:rPr>
          <w:sz w:val="14"/>
        </w:rPr>
        <w:t xml:space="preserve"> and guidelines have been adopted by public defense systems, the American Bar Association, prosecution and courts. For instance, most states require that two qualified defense attorneys are assigned per defendant in capital cases. Consultation with experts in the collection and presentation of mitigation evidence and evaluation of defendants by mental health professionals are generally required as well. Jury selection is also a much more involved process. Given the length, complexity and unique juror qualification requirements of death penalty cases, pools of prospective jurors can reach into the hundreds. Therefore, selection in capital cases takes much longer to complete than in non-capital cases. The overall increase in costs for death penalty cases reflects these procedural requirements. This results in the differences in how death penalty cases proceed through the investigation, pretrial, trial, sentencing and appeals phases, each of which is considerable more complex and time consuming than in non-capital cases. Some people may also make the mistake of attributing the high costs solely to defendants’ appeals, and to the defense for pursuing them. It is indeed a fact that litigating appeals in death penalty cases costs more than in non-capital cases because they are far more complicated and require more prosecutors, defense attorneys and judges to be involved. However, we have discovered that every phase of an average death penalty case – not just the appeals – takes more people and </w:t>
      </w:r>
      <w:hyperlink r:id="rId109" w:history="1">
        <w:r w:rsidRPr="009B1DD0">
          <w:rPr>
            <w:rStyle w:val="Hyperlink"/>
            <w:sz w:val="14"/>
          </w:rPr>
          <w:t>more effort</w:t>
        </w:r>
      </w:hyperlink>
      <w:r w:rsidRPr="009B1DD0">
        <w:rPr>
          <w:sz w:val="14"/>
        </w:rPr>
        <w:t xml:space="preserve">. In Oregon, for instance, there are at least two times the number of hearings and court filings in aggravated murder cases where the death penalty is sought than in similar cases where a death sentence is not sought. That leads to a lot more time and expense. Courts around the country as well as the U.S. Supreme Court have </w:t>
      </w:r>
      <w:hyperlink r:id="rId110" w:history="1">
        <w:r w:rsidRPr="009B1DD0">
          <w:rPr>
            <w:rStyle w:val="Hyperlink"/>
            <w:sz w:val="14"/>
          </w:rPr>
          <w:t>struggled</w:t>
        </w:r>
      </w:hyperlink>
      <w:r w:rsidRPr="009B1DD0">
        <w:rPr>
          <w:sz w:val="14"/>
        </w:rPr>
        <w:t xml:space="preserve"> with the application of the death penalty over the last 40 years. The process of judicial review has relied heavily on the </w:t>
      </w:r>
      <w:hyperlink r:id="rId111" w:history="1">
        <w:r w:rsidRPr="009B1DD0">
          <w:rPr>
            <w:rStyle w:val="Hyperlink"/>
            <w:sz w:val="14"/>
          </w:rPr>
          <w:t>Eighth Amendment’s</w:t>
        </w:r>
      </w:hyperlink>
      <w:r w:rsidRPr="009B1DD0">
        <w:rPr>
          <w:sz w:val="14"/>
        </w:rPr>
        <w:t xml:space="preserve"> cruel and unusual, culpability and proportionality considerations, which have involved issues such as </w:t>
      </w:r>
      <w:hyperlink r:id="rId112" w:history="1">
        <w:r w:rsidRPr="009B1DD0">
          <w:rPr>
            <w:rStyle w:val="Hyperlink"/>
            <w:sz w:val="14"/>
          </w:rPr>
          <w:t>cognitive disability</w:t>
        </w:r>
      </w:hyperlink>
      <w:r w:rsidRPr="009B1DD0">
        <w:rPr>
          <w:sz w:val="14"/>
        </w:rPr>
        <w:t xml:space="preserve">, </w:t>
      </w:r>
      <w:hyperlink r:id="rId113" w:history="1">
        <w:r w:rsidRPr="009B1DD0">
          <w:rPr>
            <w:rStyle w:val="Hyperlink"/>
            <w:sz w:val="14"/>
          </w:rPr>
          <w:t>age</w:t>
        </w:r>
      </w:hyperlink>
      <w:r w:rsidRPr="009B1DD0">
        <w:rPr>
          <w:sz w:val="14"/>
        </w:rPr>
        <w:t xml:space="preserve"> and </w:t>
      </w:r>
      <w:hyperlink r:id="rId114" w:history="1">
        <w:r w:rsidRPr="009B1DD0">
          <w:rPr>
            <w:rStyle w:val="Hyperlink"/>
            <w:sz w:val="14"/>
          </w:rPr>
          <w:t>race</w:t>
        </w:r>
      </w:hyperlink>
      <w:r w:rsidRPr="009B1DD0">
        <w:rPr>
          <w:sz w:val="14"/>
        </w:rPr>
        <w:t xml:space="preserve">. Further, there is no credible evidence that supports the death penalty as a </w:t>
      </w:r>
      <w:hyperlink r:id="rId115" w:history="1">
        <w:r w:rsidRPr="009B1DD0">
          <w:rPr>
            <w:rStyle w:val="Hyperlink"/>
            <w:sz w:val="14"/>
          </w:rPr>
          <w:t>deterrent</w:t>
        </w:r>
      </w:hyperlink>
      <w:r w:rsidRPr="009B1DD0">
        <w:rPr>
          <w:sz w:val="14"/>
        </w:rPr>
        <w:t xml:space="preserve">. There are considerations to be made in regard to the personal needs of </w:t>
      </w:r>
      <w:hyperlink r:id="rId116" w:history="1">
        <w:r w:rsidRPr="009B1DD0">
          <w:rPr>
            <w:rStyle w:val="Hyperlink"/>
            <w:sz w:val="14"/>
          </w:rPr>
          <w:t>friends</w:t>
        </w:r>
      </w:hyperlink>
      <w:r w:rsidRPr="009B1DD0">
        <w:rPr>
          <w:sz w:val="14"/>
        </w:rPr>
        <w:t xml:space="preserve"> and </w:t>
      </w:r>
      <w:hyperlink r:id="rId117" w:history="1">
        <w:r w:rsidRPr="009B1DD0">
          <w:rPr>
            <w:rStyle w:val="Hyperlink"/>
            <w:sz w:val="14"/>
          </w:rPr>
          <w:t>family members</w:t>
        </w:r>
      </w:hyperlink>
      <w:r w:rsidRPr="009B1DD0">
        <w:rPr>
          <w:sz w:val="14"/>
        </w:rPr>
        <w:t xml:space="preserve"> of victims as well as their </w:t>
      </w:r>
      <w:hyperlink r:id="rId118" w:history="1">
        <w:r w:rsidRPr="009B1DD0">
          <w:rPr>
            <w:rStyle w:val="Hyperlink"/>
            <w:sz w:val="14"/>
          </w:rPr>
          <w:t>role in the legal process</w:t>
        </w:r>
      </w:hyperlink>
      <w:r w:rsidRPr="009B1DD0">
        <w:rPr>
          <w:sz w:val="14"/>
        </w:rPr>
        <w:t xml:space="preserve">. There is mounting empirical evidence of disproportionate application of the penalty based on </w:t>
      </w:r>
      <w:hyperlink r:id="rId119" w:history="1">
        <w:r w:rsidRPr="009B1DD0">
          <w:rPr>
            <w:rStyle w:val="Hyperlink"/>
            <w:sz w:val="14"/>
          </w:rPr>
          <w:t>race</w:t>
        </w:r>
      </w:hyperlink>
      <w:r w:rsidRPr="009B1DD0">
        <w:rPr>
          <w:sz w:val="14"/>
        </w:rPr>
        <w:t xml:space="preserve">, </w:t>
      </w:r>
      <w:hyperlink r:id="rId120" w:history="1">
        <w:r w:rsidRPr="009B1DD0">
          <w:rPr>
            <w:rStyle w:val="Hyperlink"/>
            <w:sz w:val="14"/>
          </w:rPr>
          <w:t>economic inequality</w:t>
        </w:r>
      </w:hyperlink>
      <w:r w:rsidRPr="009B1DD0">
        <w:rPr>
          <w:sz w:val="14"/>
        </w:rPr>
        <w:t xml:space="preserve"> and </w:t>
      </w:r>
      <w:hyperlink r:id="rId121" w:history="1">
        <w:r w:rsidRPr="009B1DD0">
          <w:rPr>
            <w:rStyle w:val="Hyperlink"/>
            <w:sz w:val="14"/>
          </w:rPr>
          <w:t>geographic location</w:t>
        </w:r>
      </w:hyperlink>
      <w:r w:rsidRPr="009B1DD0">
        <w:rPr>
          <w:sz w:val="14"/>
        </w:rPr>
        <w:t xml:space="preserve">. Indeed, the majority of financial costs to taxpayers are </w:t>
      </w:r>
      <w:hyperlink r:id="rId122" w:history="1">
        <w:r w:rsidRPr="009B1DD0">
          <w:rPr>
            <w:rStyle w:val="Hyperlink"/>
            <w:sz w:val="14"/>
          </w:rPr>
          <w:t>geographically limited</w:t>
        </w:r>
      </w:hyperlink>
      <w:r w:rsidRPr="009B1DD0">
        <w:rPr>
          <w:sz w:val="14"/>
        </w:rPr>
        <w:t xml:space="preserve"> to counties. </w:t>
      </w:r>
      <w:r w:rsidRPr="009B1DD0">
        <w:rPr>
          <w:rStyle w:val="StyleUnderline"/>
        </w:rPr>
        <w:t xml:space="preserve">Economic costs are important when thinking beyond the cost and effort in criminal cases, to how costs factor into </w:t>
      </w:r>
      <w:hyperlink r:id="rId123" w:history="1">
        <w:r w:rsidRPr="009B1DD0">
          <w:rPr>
            <w:rStyle w:val="StyleUnderline"/>
          </w:rPr>
          <w:t>prosecutorial decision-making</w:t>
        </w:r>
      </w:hyperlink>
      <w:r w:rsidRPr="009B1DD0">
        <w:rPr>
          <w:rStyle w:val="StyleUnderline"/>
        </w:rPr>
        <w:t xml:space="preserve">. If the high cost of the death penalty discourages prosecutors from seeking the death penalty, then that raises serious </w:t>
      </w:r>
      <w:hyperlink r:id="rId124" w:history="1">
        <w:r w:rsidRPr="009B1DD0">
          <w:rPr>
            <w:rStyle w:val="StyleUnderline"/>
          </w:rPr>
          <w:t>equal justice</w:t>
        </w:r>
      </w:hyperlink>
      <w:r w:rsidRPr="009B1DD0">
        <w:rPr>
          <w:rStyle w:val="StyleUnderline"/>
        </w:rPr>
        <w:t xml:space="preserve"> concerns</w:t>
      </w:r>
      <w:r w:rsidRPr="009B1DD0">
        <w:rPr>
          <w:sz w:val="14"/>
        </w:rPr>
        <w:t xml:space="preserve">. The brunt of the financial liability in most death penalty cases rests at the county level. Many district attorneys must also consider the financial hardship that seeking death might place on their jurisdictions. Some might find it untenable, partly because of the economic costs. There have been </w:t>
      </w:r>
      <w:hyperlink r:id="rId125" w:history="1">
        <w:r w:rsidRPr="009B1DD0">
          <w:rPr>
            <w:rStyle w:val="Hyperlink"/>
            <w:sz w:val="14"/>
          </w:rPr>
          <w:t>recent</w:t>
        </w:r>
      </w:hyperlink>
      <w:r w:rsidRPr="009B1DD0">
        <w:rPr>
          <w:sz w:val="14"/>
        </w:rPr>
        <w:t xml:space="preserve"> </w:t>
      </w:r>
      <w:hyperlink r:id="rId126" w:history="1">
        <w:r w:rsidRPr="009B1DD0">
          <w:rPr>
            <w:rStyle w:val="Hyperlink"/>
            <w:sz w:val="14"/>
          </w:rPr>
          <w:t>studies</w:t>
        </w:r>
      </w:hyperlink>
      <w:r w:rsidRPr="009B1DD0">
        <w:rPr>
          <w:sz w:val="14"/>
        </w:rPr>
        <w:t xml:space="preserve">, including our own, which show that only a small number of counties are active in pursuing death sentences. </w:t>
      </w:r>
      <w:r w:rsidRPr="009B1DD0">
        <w:rPr>
          <w:rStyle w:val="StyleUnderline"/>
        </w:rPr>
        <w:t>For Oregon and Washington, these counties have larger populations, larger tax bases and increased resources.</w:t>
      </w:r>
      <w:r w:rsidRPr="009B1DD0">
        <w:rPr>
          <w:sz w:val="14"/>
        </w:rPr>
        <w:t xml:space="preserve"> </w:t>
      </w:r>
      <w:r w:rsidRPr="009B1DD0">
        <w:rPr>
          <w:rStyle w:val="StyleUnderline"/>
        </w:rPr>
        <w:t xml:space="preserve">For example, three recent cases in </w:t>
      </w:r>
      <w:hyperlink r:id="rId127" w:history="1">
        <w:r w:rsidRPr="009B1DD0">
          <w:rPr>
            <w:rStyle w:val="StyleUnderline"/>
          </w:rPr>
          <w:t>King County</w:t>
        </w:r>
      </w:hyperlink>
      <w:r w:rsidRPr="009B1DD0">
        <w:rPr>
          <w:rStyle w:val="StyleUnderline"/>
        </w:rPr>
        <w:t>, Washington cost taxpayers over $15 million.</w:t>
      </w:r>
      <w:r w:rsidRPr="009B1DD0">
        <w:rPr>
          <w:sz w:val="14"/>
        </w:rPr>
        <w:t xml:space="preserve"> It is very likely that other counties in Washington would not have the resources to pursue the death penalty if these cases arose in their counties. </w:t>
      </w:r>
      <w:hyperlink r:id="rId128" w:history="1">
        <w:r w:rsidRPr="009B1DD0">
          <w:rPr>
            <w:rStyle w:val="Hyperlink"/>
            <w:sz w:val="14"/>
          </w:rPr>
          <w:t>Innocence</w:t>
        </w:r>
      </w:hyperlink>
      <w:r w:rsidRPr="009B1DD0">
        <w:rPr>
          <w:sz w:val="14"/>
        </w:rPr>
        <w:t xml:space="preserve">, especially considering the finality of execution, has been a salient talking point for those against the death penalty. Now, </w:t>
      </w:r>
      <w:r w:rsidRPr="009B1DD0">
        <w:rPr>
          <w:rStyle w:val="StyleUnderline"/>
        </w:rPr>
        <w:t>economic costs have also become a prominent consideration in critical assessments of capital punishment systems.</w:t>
      </w:r>
      <w:r w:rsidRPr="009B1DD0">
        <w:rPr>
          <w:sz w:val="14"/>
        </w:rPr>
        <w:t xml:space="preserve"> As we and others have found, </w:t>
      </w:r>
      <w:r w:rsidRPr="009B1DD0">
        <w:rPr>
          <w:rStyle w:val="StyleUnderline"/>
        </w:rPr>
        <w:t>seeking the death penalty is not only a fraught and often futile endeavor, but an expensive one</w:t>
      </w:r>
      <w:r w:rsidRPr="009B1DD0">
        <w:rPr>
          <w:sz w:val="14"/>
        </w:rPr>
        <w:t>.</w:t>
      </w:r>
    </w:p>
    <w:p w14:paraId="21088F68" w14:textId="77777777" w:rsidR="001D7E48" w:rsidRDefault="001D7E48" w:rsidP="001D7E48"/>
    <w:p w14:paraId="6DBB04C8" w14:textId="7C638D38" w:rsidR="00D7096D" w:rsidRPr="001F7E8A" w:rsidRDefault="00D7096D" w:rsidP="00D7096D">
      <w:pPr>
        <w:pStyle w:val="Heading2"/>
        <w:rPr>
          <w:rFonts w:cs="Arial"/>
        </w:rPr>
      </w:pPr>
      <w:r w:rsidRPr="001F7E8A">
        <w:rPr>
          <w:rFonts w:cs="Arial"/>
        </w:rPr>
        <w:t xml:space="preserve">Federalism </w:t>
      </w:r>
    </w:p>
    <w:p w14:paraId="2B7CAC41" w14:textId="1F752FE4" w:rsidR="00D7096D" w:rsidRPr="001F7E8A" w:rsidRDefault="00D7096D" w:rsidP="00D7096D">
      <w:pPr>
        <w:pStyle w:val="Heading3"/>
        <w:rPr>
          <w:rFonts w:cs="Arial"/>
        </w:rPr>
      </w:pPr>
      <w:r w:rsidRPr="001F7E8A">
        <w:rPr>
          <w:rFonts w:cs="Arial"/>
        </w:rPr>
        <w:t xml:space="preserve">1NC – Link – Federalism </w:t>
      </w:r>
    </w:p>
    <w:p w14:paraId="68E90EA8" w14:textId="77777777" w:rsidR="00D7096D" w:rsidRPr="001F7E8A" w:rsidRDefault="00D7096D" w:rsidP="00D7096D">
      <w:pPr>
        <w:pStyle w:val="Heading4"/>
        <w:rPr>
          <w:rFonts w:cs="Arial"/>
        </w:rPr>
      </w:pPr>
      <w:r w:rsidRPr="001F7E8A">
        <w:rPr>
          <w:rFonts w:cs="Arial"/>
        </w:rPr>
        <w:t xml:space="preserve">Keeping it on the books at the </w:t>
      </w:r>
      <w:r w:rsidRPr="001F7E8A">
        <w:rPr>
          <w:rFonts w:cs="Arial"/>
          <w:u w:val="single"/>
        </w:rPr>
        <w:t>federal level</w:t>
      </w:r>
      <w:r w:rsidRPr="001F7E8A">
        <w:rPr>
          <w:rFonts w:cs="Arial"/>
        </w:rPr>
        <w:t xml:space="preserve"> makes </w:t>
      </w:r>
      <w:r w:rsidRPr="001F7E8A">
        <w:rPr>
          <w:rFonts w:cs="Arial"/>
          <w:u w:val="single"/>
        </w:rPr>
        <w:t>state abolition</w:t>
      </w:r>
      <w:r w:rsidRPr="001F7E8A">
        <w:rPr>
          <w:rFonts w:cs="Arial"/>
        </w:rPr>
        <w:t xml:space="preserve"> stronger by insulating </w:t>
      </w:r>
      <w:r w:rsidRPr="001F7E8A">
        <w:rPr>
          <w:rFonts w:cs="Arial"/>
          <w:u w:val="single"/>
        </w:rPr>
        <w:t>local bans</w:t>
      </w:r>
      <w:r w:rsidRPr="001F7E8A">
        <w:rPr>
          <w:rFonts w:cs="Arial"/>
        </w:rPr>
        <w:t xml:space="preserve"> from </w:t>
      </w:r>
      <w:r w:rsidRPr="001F7E8A">
        <w:rPr>
          <w:rFonts w:cs="Arial"/>
          <w:u w:val="single"/>
        </w:rPr>
        <w:t>popular backlash</w:t>
      </w:r>
      <w:r w:rsidRPr="001F7E8A">
        <w:rPr>
          <w:rFonts w:cs="Arial"/>
        </w:rPr>
        <w:t xml:space="preserve"> – that’s a </w:t>
      </w:r>
      <w:r w:rsidRPr="001F7E8A">
        <w:rPr>
          <w:rFonts w:cs="Arial"/>
          <w:u w:val="single"/>
        </w:rPr>
        <w:t>key pillar</w:t>
      </w:r>
      <w:r w:rsidRPr="001F7E8A">
        <w:rPr>
          <w:rFonts w:cs="Arial"/>
        </w:rPr>
        <w:t xml:space="preserve"> of state experimentation in federalism </w:t>
      </w:r>
      <w:r w:rsidRPr="001F7E8A">
        <w:rPr>
          <w:rFonts w:cs="Arial"/>
          <w:u w:val="single"/>
        </w:rPr>
        <w:t>broadly</w:t>
      </w:r>
      <w:r w:rsidRPr="001F7E8A">
        <w:rPr>
          <w:rFonts w:cs="Arial"/>
        </w:rPr>
        <w:t xml:space="preserve"> </w:t>
      </w:r>
    </w:p>
    <w:p w14:paraId="4FE42317" w14:textId="121D65A1" w:rsidR="00D7096D" w:rsidRPr="001F7E8A" w:rsidRDefault="00D7096D" w:rsidP="00D7096D">
      <w:r w:rsidRPr="001F7E8A">
        <w:rPr>
          <w:rStyle w:val="Style13ptBold"/>
        </w:rPr>
        <w:t>Campbell 12</w:t>
      </w:r>
      <w:r w:rsidRPr="001F7E8A">
        <w:t xml:space="preserve"> [Michele Martinez Campbell Associate Professor of Law Vermont Law School. "Federalism and Capital Punishment: New England Stories." https://papers.ssrn.com/sol3/papers.cfm?abstract_id=2008759]</w:t>
      </w:r>
    </w:p>
    <w:p w14:paraId="7E22FDF2" w14:textId="77777777" w:rsidR="00D7096D" w:rsidRPr="001F7E8A" w:rsidRDefault="00D7096D" w:rsidP="00D7096D">
      <w:pPr>
        <w:rPr>
          <w:sz w:val="16"/>
        </w:rPr>
      </w:pPr>
      <w:r w:rsidRPr="001F7E8A">
        <w:rPr>
          <w:rStyle w:val="StyleUnderline"/>
        </w:rPr>
        <w:t xml:space="preserve">The federal death penalty can play a </w:t>
      </w:r>
      <w:r w:rsidRPr="001F7E8A">
        <w:rPr>
          <w:rStyle w:val="Emphasis"/>
        </w:rPr>
        <w:t>salutary role</w:t>
      </w:r>
      <w:r w:rsidRPr="001F7E8A">
        <w:rPr>
          <w:sz w:val="16"/>
        </w:rPr>
        <w:t xml:space="preserve"> </w:t>
      </w:r>
      <w:r w:rsidRPr="001F7E8A">
        <w:rPr>
          <w:rStyle w:val="StyleUnderline"/>
        </w:rPr>
        <w:t xml:space="preserve">in </w:t>
      </w:r>
      <w:r w:rsidRPr="001F7E8A">
        <w:rPr>
          <w:rStyle w:val="Emphasis"/>
        </w:rPr>
        <w:t>preserving state abolitionism</w:t>
      </w:r>
      <w:r w:rsidRPr="001F7E8A">
        <w:rPr>
          <w:sz w:val="16"/>
        </w:rPr>
        <w:t xml:space="preserve"> </w:t>
      </w:r>
      <w:r w:rsidRPr="001F7E8A">
        <w:rPr>
          <w:rStyle w:val="StyleUnderline"/>
        </w:rPr>
        <w:t xml:space="preserve">in the face of </w:t>
      </w:r>
      <w:r w:rsidRPr="001F7E8A">
        <w:rPr>
          <w:rStyle w:val="Emphasis"/>
        </w:rPr>
        <w:t>political pressure</w:t>
      </w:r>
      <w:r w:rsidRPr="001F7E8A">
        <w:rPr>
          <w:sz w:val="16"/>
        </w:rPr>
        <w:t xml:space="preserve"> </w:t>
      </w:r>
      <w:r w:rsidRPr="001F7E8A">
        <w:rPr>
          <w:rStyle w:val="StyleUnderline"/>
        </w:rPr>
        <w:t xml:space="preserve">and should be viewed as a </w:t>
      </w:r>
      <w:r w:rsidRPr="001F7E8A">
        <w:rPr>
          <w:rStyle w:val="Emphasis"/>
        </w:rPr>
        <w:t>help rather than a hindrance</w:t>
      </w:r>
      <w:r w:rsidRPr="001F7E8A">
        <w:rPr>
          <w:sz w:val="16"/>
        </w:rPr>
        <w:t xml:space="preserve"> </w:t>
      </w:r>
      <w:r w:rsidRPr="001F7E8A">
        <w:rPr>
          <w:rStyle w:val="StyleUnderline"/>
        </w:rPr>
        <w:t>to robust federalism</w:t>
      </w:r>
      <w:r w:rsidRPr="001F7E8A">
        <w:rPr>
          <w:sz w:val="16"/>
        </w:rPr>
        <w:t xml:space="preserve">. The </w:t>
      </w:r>
      <w:r w:rsidRPr="001F7E8A">
        <w:rPr>
          <w:rStyle w:val="StyleUnderline"/>
        </w:rPr>
        <w:t>Petit and Jacques</w:t>
      </w:r>
      <w:r w:rsidRPr="001F7E8A">
        <w:rPr>
          <w:sz w:val="16"/>
        </w:rPr>
        <w:t xml:space="preserve"> case studies, </w:t>
      </w:r>
      <w:r w:rsidRPr="001F7E8A">
        <w:rPr>
          <w:rStyle w:val="StyleUnderline"/>
        </w:rPr>
        <w:t xml:space="preserve">read together, suggest that state </w:t>
      </w:r>
      <w:r w:rsidRPr="001F7E8A">
        <w:rPr>
          <w:rStyle w:val="Emphasis"/>
        </w:rPr>
        <w:t>diversity</w:t>
      </w:r>
      <w:r w:rsidRPr="001F7E8A">
        <w:rPr>
          <w:rStyle w:val="StyleUnderline"/>
        </w:rPr>
        <w:t xml:space="preserve"> in </w:t>
      </w:r>
      <w:r w:rsidRPr="001F7E8A">
        <w:rPr>
          <w:rStyle w:val="Emphasis"/>
        </w:rPr>
        <w:t>sentencing policy</w:t>
      </w:r>
      <w:r w:rsidRPr="001F7E8A">
        <w:rPr>
          <w:sz w:val="16"/>
        </w:rPr>
        <w:t xml:space="preserve"> </w:t>
      </w:r>
      <w:r w:rsidRPr="001F7E8A">
        <w:rPr>
          <w:rStyle w:val="StyleUnderline"/>
        </w:rPr>
        <w:t>is more resilient where federal capital charges are available to address those rare murder cases that generate political backlash</w:t>
      </w:r>
      <w:r w:rsidRPr="001F7E8A">
        <w:rPr>
          <w:sz w:val="16"/>
        </w:rPr>
        <w:t xml:space="preserve">. </w:t>
      </w:r>
      <w:r w:rsidRPr="001F7E8A">
        <w:rPr>
          <w:rStyle w:val="StyleUnderline"/>
        </w:rPr>
        <w:t>Federal capital punishment</w:t>
      </w:r>
      <w:r w:rsidRPr="001F7E8A">
        <w:rPr>
          <w:sz w:val="16"/>
        </w:rPr>
        <w:t xml:space="preserve">, rather than squelching states’ freedom of choice in capital sentencing, </w:t>
      </w:r>
      <w:r w:rsidRPr="001F7E8A">
        <w:rPr>
          <w:rStyle w:val="StyleUnderline"/>
        </w:rPr>
        <w:t>can</w:t>
      </w:r>
      <w:r w:rsidRPr="001F7E8A">
        <w:rPr>
          <w:sz w:val="16"/>
        </w:rPr>
        <w:t xml:space="preserve"> </w:t>
      </w:r>
      <w:r w:rsidRPr="001F7E8A">
        <w:rPr>
          <w:rStyle w:val="Emphasis"/>
        </w:rPr>
        <w:t>preserve the ability of the states to function as “laboratories</w:t>
      </w:r>
      <w:r w:rsidRPr="001F7E8A">
        <w:rPr>
          <w:sz w:val="16"/>
        </w:rPr>
        <w:t xml:space="preserve">” 296 </w:t>
      </w:r>
      <w:r w:rsidRPr="001F7E8A">
        <w:rPr>
          <w:rStyle w:val="StyleUnderline"/>
        </w:rPr>
        <w:t>of criminal justice policy</w:t>
      </w:r>
      <w:r w:rsidRPr="001F7E8A">
        <w:rPr>
          <w:sz w:val="16"/>
        </w:rPr>
        <w:t xml:space="preserve">. </w:t>
      </w:r>
      <w:r w:rsidRPr="001F7E8A">
        <w:rPr>
          <w:rStyle w:val="StyleUnderline"/>
        </w:rPr>
        <w:t>Polls demonstrate that sentiment in favor of abolishing capital punishment is lukewarm at best</w:t>
      </w:r>
      <w:r w:rsidRPr="001F7E8A">
        <w:rPr>
          <w:sz w:val="16"/>
        </w:rPr>
        <w:t xml:space="preserve">. 297 Even in states with no death penalty, abolitionism hangs by a thread and a highprofile, particularly shocking murder can pose a serious threat to a state abolitionist sentencing regime. </w:t>
      </w:r>
      <w:r w:rsidRPr="001F7E8A">
        <w:rPr>
          <w:rStyle w:val="StyleUnderline"/>
        </w:rPr>
        <w:t xml:space="preserve">The availability of the federal death penalty in those cases can </w:t>
      </w:r>
      <w:r w:rsidRPr="001F7E8A">
        <w:rPr>
          <w:rStyle w:val="Emphasis"/>
        </w:rPr>
        <w:t>blunt</w:t>
      </w:r>
      <w:r w:rsidRPr="001F7E8A">
        <w:rPr>
          <w:rStyle w:val="StyleUnderline"/>
        </w:rPr>
        <w:t xml:space="preserve"> public </w:t>
      </w:r>
      <w:r w:rsidRPr="001F7E8A">
        <w:rPr>
          <w:rStyle w:val="Emphasis"/>
        </w:rPr>
        <w:t>outrage</w:t>
      </w:r>
      <w:r w:rsidRPr="001F7E8A">
        <w:rPr>
          <w:rStyle w:val="StyleUnderline"/>
        </w:rPr>
        <w:t xml:space="preserve"> sufficiently</w:t>
      </w:r>
      <w:r w:rsidRPr="001F7E8A">
        <w:rPr>
          <w:sz w:val="16"/>
        </w:rPr>
        <w:t xml:space="preserve"> </w:t>
      </w:r>
      <w:r w:rsidRPr="001F7E8A">
        <w:rPr>
          <w:rStyle w:val="StyleUnderline"/>
        </w:rPr>
        <w:t xml:space="preserve">to </w:t>
      </w:r>
      <w:r w:rsidRPr="001F7E8A">
        <w:rPr>
          <w:rStyle w:val="Emphasis"/>
        </w:rPr>
        <w:t>protect state abolitionism</w:t>
      </w:r>
      <w:r w:rsidRPr="001F7E8A">
        <w:rPr>
          <w:sz w:val="16"/>
        </w:rPr>
        <w:t>.</w:t>
      </w:r>
    </w:p>
    <w:p w14:paraId="08FBA26E" w14:textId="77777777" w:rsidR="00D7096D" w:rsidRPr="001F7E8A" w:rsidRDefault="00D7096D" w:rsidP="00D7096D">
      <w:pPr>
        <w:pStyle w:val="Heading3"/>
        <w:rPr>
          <w:rFonts w:cs="Arial"/>
        </w:rPr>
      </w:pPr>
      <w:r w:rsidRPr="001F7E8A">
        <w:rPr>
          <w:rFonts w:cs="Arial"/>
        </w:rPr>
        <w:t xml:space="preserve">2NC – Link – Federalism </w:t>
      </w:r>
    </w:p>
    <w:p w14:paraId="38930D2F" w14:textId="77777777" w:rsidR="00D7096D" w:rsidRPr="001F7E8A" w:rsidRDefault="00D7096D" w:rsidP="00D7096D">
      <w:pPr>
        <w:pStyle w:val="Heading4"/>
        <w:rPr>
          <w:rFonts w:cs="Arial"/>
        </w:rPr>
      </w:pPr>
      <w:r w:rsidRPr="001F7E8A">
        <w:rPr>
          <w:rFonts w:cs="Arial"/>
        </w:rPr>
        <w:t xml:space="preserve">Federal charges give states </w:t>
      </w:r>
      <w:r w:rsidRPr="001F7E8A">
        <w:rPr>
          <w:rFonts w:cs="Arial"/>
          <w:u w:val="single"/>
        </w:rPr>
        <w:t>more flexibility</w:t>
      </w:r>
      <w:r w:rsidRPr="001F7E8A">
        <w:rPr>
          <w:rFonts w:cs="Arial"/>
        </w:rPr>
        <w:t xml:space="preserve"> locally – that </w:t>
      </w:r>
      <w:r w:rsidRPr="001F7E8A">
        <w:rPr>
          <w:rFonts w:cs="Arial"/>
          <w:u w:val="single"/>
        </w:rPr>
        <w:t>bolsters</w:t>
      </w:r>
      <w:r w:rsidRPr="001F7E8A">
        <w:rPr>
          <w:rFonts w:cs="Arial"/>
        </w:rPr>
        <w:t xml:space="preserve"> federalism in the criminal justice system </w:t>
      </w:r>
    </w:p>
    <w:p w14:paraId="7C6D98E4" w14:textId="1C05FDF8" w:rsidR="00D7096D" w:rsidRPr="001F7E8A" w:rsidRDefault="00D7096D" w:rsidP="00D7096D">
      <w:r w:rsidRPr="001F7E8A">
        <w:rPr>
          <w:rStyle w:val="Style13ptBold"/>
        </w:rPr>
        <w:t>Campbell 12</w:t>
      </w:r>
      <w:r w:rsidRPr="001F7E8A">
        <w:t xml:space="preserve"> [Michele Martinez Campbell Associate Professor of Law Vermont Law School. "Federalism and Capital Punishment: New England Stories." https://papers.ssrn.com/sol3/papers.cfm?abstract_id=2008759]</w:t>
      </w:r>
    </w:p>
    <w:p w14:paraId="138F5459" w14:textId="77777777" w:rsidR="00D7096D" w:rsidRPr="001F7E8A" w:rsidRDefault="00D7096D" w:rsidP="00D7096D">
      <w:pPr>
        <w:rPr>
          <w:rStyle w:val="StyleUnderline"/>
        </w:rPr>
      </w:pPr>
      <w:r w:rsidRPr="001F7E8A">
        <w:rPr>
          <w:sz w:val="16"/>
        </w:rPr>
        <w:t xml:space="preserve">Application of the federal death penalty for crimes committed in abolitionist states has concerned federalists, who argue that imposition of federal sentencing law intrudes upon state sovereignty. But </w:t>
      </w:r>
      <w:r w:rsidRPr="001F7E8A">
        <w:rPr>
          <w:rStyle w:val="StyleUnderline"/>
        </w:rPr>
        <w:t xml:space="preserve">scholarly opposition to this extremely </w:t>
      </w:r>
      <w:r w:rsidRPr="001F7E8A">
        <w:rPr>
          <w:rStyle w:val="Emphasis"/>
        </w:rPr>
        <w:t>rare practice</w:t>
      </w:r>
      <w:r w:rsidRPr="001F7E8A">
        <w:rPr>
          <w:sz w:val="16"/>
        </w:rPr>
        <w:t xml:space="preserve"> </w:t>
      </w:r>
      <w:r w:rsidRPr="001F7E8A">
        <w:rPr>
          <w:rStyle w:val="StyleUnderline"/>
        </w:rPr>
        <w:t xml:space="preserve">does not measure up in the face of </w:t>
      </w:r>
      <w:r w:rsidRPr="001F7E8A">
        <w:rPr>
          <w:rStyle w:val="Emphasis"/>
        </w:rPr>
        <w:t>clear</w:t>
      </w:r>
      <w:r w:rsidRPr="001F7E8A">
        <w:rPr>
          <w:rStyle w:val="StyleUnderline"/>
        </w:rPr>
        <w:t xml:space="preserve"> and </w:t>
      </w:r>
      <w:r w:rsidRPr="001F7E8A">
        <w:rPr>
          <w:rStyle w:val="Emphasis"/>
        </w:rPr>
        <w:t>growing</w:t>
      </w:r>
      <w:r w:rsidRPr="001F7E8A">
        <w:rPr>
          <w:rStyle w:val="StyleUnderline"/>
        </w:rPr>
        <w:t xml:space="preserve"> judicial</w:t>
      </w:r>
      <w:r w:rsidRPr="001F7E8A">
        <w:rPr>
          <w:sz w:val="16"/>
        </w:rPr>
        <w:t xml:space="preserve"> </w:t>
      </w:r>
      <w:r w:rsidRPr="001F7E8A">
        <w:rPr>
          <w:rStyle w:val="Emphasis"/>
        </w:rPr>
        <w:t>precedent</w:t>
      </w:r>
      <w:r w:rsidRPr="001F7E8A">
        <w:rPr>
          <w:sz w:val="16"/>
        </w:rPr>
        <w:t xml:space="preserve"> </w:t>
      </w:r>
      <w:r w:rsidRPr="001F7E8A">
        <w:rPr>
          <w:rStyle w:val="StyleUnderline"/>
        </w:rPr>
        <w:t xml:space="preserve">affirming federal power to determine sentences in federal criminal cases. Federal courts are correct as a matter of law when they reject </w:t>
      </w:r>
      <w:r w:rsidRPr="001F7E8A">
        <w:rPr>
          <w:rStyle w:val="Emphasis"/>
        </w:rPr>
        <w:t>federalism-based challenges</w:t>
      </w:r>
      <w:r w:rsidRPr="001F7E8A">
        <w:rPr>
          <w:sz w:val="16"/>
        </w:rPr>
        <w:t xml:space="preserve"> to the FDPA. </w:t>
      </w:r>
      <w:r w:rsidRPr="001F7E8A">
        <w:rPr>
          <w:rStyle w:val="StyleUnderline"/>
        </w:rPr>
        <w:t>Equally</w:t>
      </w:r>
      <w:r w:rsidRPr="001F7E8A">
        <w:rPr>
          <w:sz w:val="16"/>
        </w:rPr>
        <w:t xml:space="preserve"> important, as a matter of policy, </w:t>
      </w:r>
      <w:r w:rsidRPr="001F7E8A">
        <w:rPr>
          <w:rStyle w:val="StyleUnderline"/>
        </w:rPr>
        <w:t xml:space="preserve">the judicious and rare assertion of federal capital charges can help </w:t>
      </w:r>
      <w:r w:rsidRPr="001F7E8A">
        <w:rPr>
          <w:rStyle w:val="Emphasis"/>
        </w:rPr>
        <w:t>preserve</w:t>
      </w:r>
      <w:r w:rsidRPr="001F7E8A">
        <w:rPr>
          <w:sz w:val="16"/>
        </w:rPr>
        <w:t xml:space="preserve">, </w:t>
      </w:r>
      <w:r w:rsidRPr="001F7E8A">
        <w:rPr>
          <w:rStyle w:val="StyleUnderline"/>
        </w:rPr>
        <w:t xml:space="preserve">rather than attack, states’ </w:t>
      </w:r>
      <w:r w:rsidRPr="001F7E8A">
        <w:rPr>
          <w:rStyle w:val="Emphasis"/>
        </w:rPr>
        <w:t>abolitionist sentencing regimes</w:t>
      </w:r>
      <w:r w:rsidRPr="001F7E8A">
        <w:rPr>
          <w:sz w:val="16"/>
        </w:rPr>
        <w:t xml:space="preserve">. Additionally, </w:t>
      </w:r>
      <w:r w:rsidRPr="001F7E8A">
        <w:rPr>
          <w:rStyle w:val="StyleUnderline"/>
        </w:rPr>
        <w:t xml:space="preserve">centralized review of </w:t>
      </w:r>
      <w:r w:rsidRPr="001F7E8A">
        <w:rPr>
          <w:rStyle w:val="Emphasis"/>
        </w:rPr>
        <w:t>federal</w:t>
      </w:r>
      <w:r w:rsidRPr="001F7E8A">
        <w:rPr>
          <w:rStyle w:val="StyleUnderline"/>
        </w:rPr>
        <w:t xml:space="preserve"> capital </w:t>
      </w:r>
      <w:r w:rsidRPr="001F7E8A">
        <w:rPr>
          <w:rStyle w:val="Emphasis"/>
        </w:rPr>
        <w:t>cases</w:t>
      </w:r>
      <w:r w:rsidRPr="001F7E8A">
        <w:rPr>
          <w:sz w:val="16"/>
        </w:rPr>
        <w:t xml:space="preserve"> </w:t>
      </w:r>
      <w:r w:rsidRPr="001F7E8A">
        <w:rPr>
          <w:rStyle w:val="StyleUnderline"/>
        </w:rPr>
        <w:t xml:space="preserve">can promote </w:t>
      </w:r>
      <w:r w:rsidRPr="001F7E8A">
        <w:rPr>
          <w:rStyle w:val="Emphasis"/>
        </w:rPr>
        <w:t>uniformity</w:t>
      </w:r>
      <w:r w:rsidRPr="001F7E8A">
        <w:rPr>
          <w:rStyle w:val="StyleUnderline"/>
        </w:rPr>
        <w:t xml:space="preserve"> and create </w:t>
      </w:r>
      <w:r w:rsidRPr="001F7E8A">
        <w:rPr>
          <w:rStyle w:val="Emphasis"/>
        </w:rPr>
        <w:t>conditions</w:t>
      </w:r>
      <w:r w:rsidRPr="001F7E8A">
        <w:rPr>
          <w:rStyle w:val="StyleUnderline"/>
        </w:rPr>
        <w:t xml:space="preserve"> for better </w:t>
      </w:r>
      <w:r w:rsidRPr="001F7E8A">
        <w:rPr>
          <w:rStyle w:val="Emphasis"/>
        </w:rPr>
        <w:t>tracking and assessment</w:t>
      </w:r>
      <w:r w:rsidRPr="001F7E8A">
        <w:rPr>
          <w:rStyle w:val="StyleUnderline"/>
        </w:rPr>
        <w:t xml:space="preserve"> of—and thus ultimately better policies to combat—</w:t>
      </w:r>
      <w:r w:rsidRPr="001F7E8A">
        <w:rPr>
          <w:rStyle w:val="Emphasis"/>
        </w:rPr>
        <w:t>racial injustice in capital sentencing</w:t>
      </w:r>
      <w:r w:rsidRPr="001F7E8A">
        <w:rPr>
          <w:rStyle w:val="StyleUnderline"/>
        </w:rPr>
        <w:t>.</w:t>
      </w:r>
    </w:p>
    <w:p w14:paraId="69705CB9" w14:textId="388430DC" w:rsidR="009A3CE4" w:rsidRPr="001F7E8A" w:rsidRDefault="009A3CE4" w:rsidP="009A3CE4">
      <w:pPr>
        <w:pStyle w:val="Heading2"/>
        <w:rPr>
          <w:rFonts w:cs="Arial"/>
        </w:rPr>
      </w:pPr>
      <w:r w:rsidRPr="001F7E8A">
        <w:rPr>
          <w:rFonts w:cs="Arial"/>
        </w:rPr>
        <w:t xml:space="preserve">White Collar DA </w:t>
      </w:r>
    </w:p>
    <w:p w14:paraId="5267710A" w14:textId="14B9AB2B" w:rsidR="009A3CE4" w:rsidRPr="001F7E8A" w:rsidRDefault="009A3CE4" w:rsidP="009A3CE4">
      <w:pPr>
        <w:pStyle w:val="Heading3"/>
        <w:rPr>
          <w:rFonts w:cs="Arial"/>
        </w:rPr>
      </w:pPr>
      <w:r w:rsidRPr="001F7E8A">
        <w:rPr>
          <w:rFonts w:cs="Arial"/>
        </w:rPr>
        <w:t>1NC</w:t>
      </w:r>
    </w:p>
    <w:p w14:paraId="65686246" w14:textId="4932875F" w:rsidR="009A3CE4" w:rsidRDefault="009A3CE4" w:rsidP="009A3CE4">
      <w:pPr>
        <w:pStyle w:val="Heading4"/>
      </w:pPr>
      <w:r w:rsidRPr="001F7E8A">
        <w:rPr>
          <w:rFonts w:cs="Arial"/>
        </w:rPr>
        <w:t xml:space="preserve">Text: </w:t>
      </w:r>
      <w:r w:rsidR="00334CDA" w:rsidRPr="00171C2C">
        <w:t>The United States federal government should</w:t>
      </w:r>
      <w:r w:rsidR="00334CDA">
        <w:t xml:space="preserve"> reclassify white-collar and public corruption crimes as capital offenses and abolish </w:t>
      </w:r>
      <w:r w:rsidR="00334CDA" w:rsidRPr="00171C2C">
        <w:t>the death penalty</w:t>
      </w:r>
      <w:r w:rsidR="00334CDA">
        <w:t xml:space="preserve"> for other offenses. </w:t>
      </w:r>
    </w:p>
    <w:p w14:paraId="32802B3E" w14:textId="7A07BA4B" w:rsidR="009B1BEE" w:rsidRDefault="009B1BEE" w:rsidP="009B1BEE"/>
    <w:p w14:paraId="1582C81C" w14:textId="44526032" w:rsidR="009B1BEE" w:rsidRPr="009B1BEE" w:rsidRDefault="009B1BEE" w:rsidP="009B1BEE">
      <w:pPr>
        <w:rPr>
          <w:rStyle w:val="Style13ptBold"/>
        </w:rPr>
      </w:pPr>
      <w:r w:rsidRPr="009B1BEE">
        <w:rPr>
          <w:rStyle w:val="Style13ptBold"/>
        </w:rPr>
        <w:t>OR</w:t>
      </w:r>
      <w:bookmarkStart w:id="3" w:name="_GoBack"/>
      <w:bookmarkEnd w:id="3"/>
    </w:p>
    <w:p w14:paraId="2C1311D0" w14:textId="729F26EF" w:rsidR="009B1BEE" w:rsidRDefault="009B1BEE" w:rsidP="009B1BEE"/>
    <w:p w14:paraId="0C4A3C16" w14:textId="77777777" w:rsidR="009B1BEE" w:rsidRPr="009B1BEE" w:rsidRDefault="009B1BEE" w:rsidP="009B1BEE">
      <w:pPr>
        <w:pStyle w:val="Heading4"/>
        <w:rPr>
          <w:rFonts w:eastAsia="Times New Roman"/>
        </w:rPr>
      </w:pPr>
      <w:r w:rsidRPr="009B1BEE">
        <w:rPr>
          <w:rFonts w:eastAsia="Times New Roman"/>
        </w:rPr>
        <w:t>Text: The United States federal government should abolish the death penalty except for white-collar and public corruption crimes.</w:t>
      </w:r>
    </w:p>
    <w:p w14:paraId="2110EF5A" w14:textId="5418F855" w:rsidR="009B1BEE" w:rsidRPr="009B1BEE" w:rsidRDefault="009B1BEE" w:rsidP="009B1BEE">
      <w:pPr>
        <w:rPr>
          <w:rStyle w:val="Style13ptBold"/>
        </w:rPr>
      </w:pPr>
      <w:r w:rsidRPr="009B1BEE">
        <w:rPr>
          <w:rStyle w:val="Style13ptBold"/>
        </w:rPr>
        <w:br/>
      </w:r>
      <w:r w:rsidRPr="009B1BEE">
        <w:rPr>
          <w:rStyle w:val="Style13ptBold"/>
        </w:rPr>
        <w:t>OR</w:t>
      </w:r>
    </w:p>
    <w:p w14:paraId="730B5944" w14:textId="77777777" w:rsidR="009B1BEE" w:rsidRPr="009B1BEE" w:rsidRDefault="009B1BEE" w:rsidP="009B1BEE">
      <w:pPr>
        <w:pStyle w:val="Heading4"/>
        <w:rPr>
          <w:rFonts w:eastAsia="Times New Roman"/>
        </w:rPr>
      </w:pPr>
      <w:r w:rsidRPr="009B1BEE">
        <w:rPr>
          <w:rFonts w:eastAsia="Times New Roman"/>
        </w:rPr>
        <w:t>The United States federal government should exclusively apply the death penalty to those convicted of white-collar and public corruption crimes.</w:t>
      </w:r>
    </w:p>
    <w:p w14:paraId="5CFBB5C2" w14:textId="77777777" w:rsidR="009B1BEE" w:rsidRDefault="009B1BEE" w:rsidP="009B1BEE"/>
    <w:p w14:paraId="58F5A075" w14:textId="77777777" w:rsidR="009B1BEE" w:rsidRPr="009B1BEE" w:rsidRDefault="009B1BEE" w:rsidP="009B1BEE"/>
    <w:p w14:paraId="2488ADA4" w14:textId="77777777" w:rsidR="00B92E4A" w:rsidRPr="001F7E8A" w:rsidRDefault="00B92E4A" w:rsidP="00B92E4A">
      <w:pPr>
        <w:pStyle w:val="Heading4"/>
        <w:rPr>
          <w:rFonts w:cs="Arial"/>
        </w:rPr>
      </w:pPr>
      <w:r w:rsidRPr="001F7E8A">
        <w:rPr>
          <w:rFonts w:cs="Arial"/>
        </w:rPr>
        <w:t xml:space="preserve">Repurposing </w:t>
      </w:r>
      <w:r w:rsidRPr="001F7E8A">
        <w:rPr>
          <w:rFonts w:cs="Arial"/>
          <w:u w:val="single"/>
        </w:rPr>
        <w:t>capital punishment</w:t>
      </w:r>
      <w:r w:rsidRPr="001F7E8A">
        <w:rPr>
          <w:rFonts w:cs="Arial"/>
        </w:rPr>
        <w:t xml:space="preserve"> for </w:t>
      </w:r>
      <w:r w:rsidRPr="001F7E8A">
        <w:rPr>
          <w:rFonts w:cs="Arial"/>
          <w:u w:val="single"/>
        </w:rPr>
        <w:t>white collar criminals</w:t>
      </w:r>
      <w:r w:rsidRPr="001F7E8A">
        <w:rPr>
          <w:rFonts w:cs="Arial"/>
        </w:rPr>
        <w:t xml:space="preserve"> sends a </w:t>
      </w:r>
      <w:r w:rsidRPr="001F7E8A">
        <w:rPr>
          <w:rFonts w:cs="Arial"/>
          <w:u w:val="single"/>
        </w:rPr>
        <w:t>global signal</w:t>
      </w:r>
      <w:r w:rsidRPr="001F7E8A">
        <w:rPr>
          <w:rFonts w:cs="Arial"/>
        </w:rPr>
        <w:t xml:space="preserve"> that deters financial crimes and </w:t>
      </w:r>
      <w:r w:rsidRPr="001F7E8A">
        <w:rPr>
          <w:rFonts w:cs="Arial"/>
          <w:u w:val="single"/>
        </w:rPr>
        <w:t>fraud</w:t>
      </w:r>
      <w:r w:rsidRPr="001F7E8A">
        <w:rPr>
          <w:rFonts w:cs="Arial"/>
        </w:rPr>
        <w:t xml:space="preserve"> </w:t>
      </w:r>
    </w:p>
    <w:p w14:paraId="2A7A3436" w14:textId="77777777" w:rsidR="00B92E4A" w:rsidRPr="001F7E8A" w:rsidRDefault="00B92E4A" w:rsidP="00B92E4A">
      <w:r w:rsidRPr="001F7E8A">
        <w:rPr>
          <w:rStyle w:val="Style13ptBold"/>
        </w:rPr>
        <w:t>Mystal 18</w:t>
      </w:r>
      <w:r w:rsidRPr="001F7E8A">
        <w:t xml:space="preserve"> [Elie Mystal is the Executive Editor of Above the Law and the Legal Editor for More Perfect. He can be reached @ElieNYC on Twitter, or at elie@abovethelaw.com. He will resist. "If We’re Going To Have Capital Punishment, We Should Use It On Financial Criminals." https://abovethelaw.com/2018/08/if-were-going-to-have-capital-punishment-we-should-use-it-on-financial-criminals/]</w:t>
      </w:r>
    </w:p>
    <w:p w14:paraId="2D31C7F8" w14:textId="77777777" w:rsidR="00B92E4A" w:rsidRPr="001F7E8A" w:rsidRDefault="00B92E4A" w:rsidP="00B92E4A">
      <w:pPr>
        <w:rPr>
          <w:rStyle w:val="StyleUnderline"/>
        </w:rPr>
      </w:pPr>
      <w:r w:rsidRPr="001F7E8A">
        <w:rPr>
          <w:rStyle w:val="StyleUnderline"/>
        </w:rPr>
        <w:t xml:space="preserve">If you have a plan for dealing with the </w:t>
      </w:r>
      <w:r w:rsidRPr="001F7E8A">
        <w:rPr>
          <w:rStyle w:val="Emphasis"/>
        </w:rPr>
        <w:t>systemic racism</w:t>
      </w:r>
      <w:r w:rsidRPr="001F7E8A">
        <w:rPr>
          <w:rStyle w:val="StyleUnderline"/>
        </w:rPr>
        <w:t xml:space="preserve"> in our</w:t>
      </w:r>
      <w:r w:rsidRPr="001F7E8A">
        <w:rPr>
          <w:sz w:val="16"/>
        </w:rPr>
        <w:t xml:space="preserve"> </w:t>
      </w:r>
      <w:r w:rsidRPr="001F7E8A">
        <w:rPr>
          <w:rStyle w:val="StyleUnderline"/>
        </w:rPr>
        <w:t>criminal justice system</w:t>
      </w:r>
      <w:r w:rsidRPr="001F7E8A">
        <w:rPr>
          <w:sz w:val="16"/>
        </w:rPr>
        <w:t xml:space="preserve">, </w:t>
      </w:r>
      <w:r w:rsidRPr="001F7E8A">
        <w:rPr>
          <w:rStyle w:val="Emphasis"/>
        </w:rPr>
        <w:t>I’m here for that</w:t>
      </w:r>
      <w:r w:rsidRPr="001F7E8A">
        <w:rPr>
          <w:sz w:val="16"/>
        </w:rPr>
        <w:t xml:space="preserve">. </w:t>
      </w:r>
      <w:r w:rsidRPr="001F7E8A">
        <w:rPr>
          <w:rStyle w:val="StyleUnderline"/>
        </w:rPr>
        <w:t xml:space="preserve">But what you’re not going to do is to tell me that we can’t </w:t>
      </w:r>
      <w:r w:rsidRPr="001F7E8A">
        <w:rPr>
          <w:rStyle w:val="Emphasis"/>
        </w:rPr>
        <w:t>prosecute</w:t>
      </w:r>
      <w:r w:rsidRPr="001F7E8A">
        <w:rPr>
          <w:rStyle w:val="StyleUnderline"/>
        </w:rPr>
        <w:t xml:space="preserve"> more rich </w:t>
      </w:r>
      <w:r w:rsidRPr="001F7E8A">
        <w:rPr>
          <w:rStyle w:val="Emphasis"/>
        </w:rPr>
        <w:t>white people</w:t>
      </w:r>
      <w:r w:rsidRPr="001F7E8A">
        <w:rPr>
          <w:rStyle w:val="StyleUnderline"/>
        </w:rPr>
        <w:t xml:space="preserve"> because of systemic racism against non-white people. You’re not going to </w:t>
      </w:r>
      <w:r w:rsidRPr="001F7E8A">
        <w:rPr>
          <w:rStyle w:val="Emphasis"/>
        </w:rPr>
        <w:t>USE</w:t>
      </w:r>
      <w:r w:rsidRPr="001F7E8A">
        <w:rPr>
          <w:rStyle w:val="StyleUnderline"/>
        </w:rPr>
        <w:t xml:space="preserve"> the racism</w:t>
      </w:r>
      <w:r w:rsidRPr="001F7E8A">
        <w:rPr>
          <w:sz w:val="16"/>
        </w:rPr>
        <w:t xml:space="preserve"> </w:t>
      </w:r>
      <w:r w:rsidRPr="001F7E8A">
        <w:rPr>
          <w:rStyle w:val="StyleUnderline"/>
        </w:rPr>
        <w:t>against non-white people as JUSTIFICATION for under-penalizing financial criminals</w:t>
      </w:r>
      <w:r w:rsidRPr="001F7E8A">
        <w:rPr>
          <w:sz w:val="16"/>
        </w:rPr>
        <w:t xml:space="preserve">. </w:t>
      </w:r>
      <w:r w:rsidRPr="001F7E8A">
        <w:rPr>
          <w:rStyle w:val="StyleUnderline"/>
        </w:rPr>
        <w:t xml:space="preserve">Yes, we’d catch more Wesley Snipes than Manaforts. But we’d also </w:t>
      </w:r>
      <w:r w:rsidRPr="001F7E8A">
        <w:rPr>
          <w:rStyle w:val="Emphasis"/>
        </w:rPr>
        <w:t>catch more Manaforts</w:t>
      </w:r>
      <w:r w:rsidRPr="001F7E8A">
        <w:rPr>
          <w:rStyle w:val="StyleUnderline"/>
        </w:rPr>
        <w:t xml:space="preserve">. </w:t>
      </w:r>
      <w:r w:rsidRPr="001F7E8A">
        <w:rPr>
          <w:rStyle w:val="Emphasis"/>
        </w:rPr>
        <w:t>That’s a freaking start</w:t>
      </w:r>
      <w:r w:rsidRPr="001F7E8A">
        <w:rPr>
          <w:rStyle w:val="StyleUnderline"/>
        </w:rPr>
        <w:t>.</w:t>
      </w:r>
    </w:p>
    <w:p w14:paraId="69D15274" w14:textId="77777777" w:rsidR="00B92E4A" w:rsidRPr="001F7E8A" w:rsidRDefault="00B92E4A" w:rsidP="00B92E4A">
      <w:pPr>
        <w:rPr>
          <w:u w:val="single"/>
        </w:rPr>
      </w:pPr>
      <w:r w:rsidRPr="001F7E8A">
        <w:rPr>
          <w:sz w:val="16"/>
        </w:rPr>
        <w:t xml:space="preserve">2. If you are going to tell me that </w:t>
      </w:r>
      <w:r w:rsidRPr="001F7E8A">
        <w:rPr>
          <w:rStyle w:val="StyleUnderline"/>
        </w:rPr>
        <w:t>more enforcement isn’t the answer</w:t>
      </w:r>
      <w:r w:rsidRPr="001F7E8A">
        <w:rPr>
          <w:sz w:val="16"/>
        </w:rPr>
        <w:t xml:space="preserve">, then I’m going to tell you that </w:t>
      </w:r>
      <w:r w:rsidRPr="001F7E8A">
        <w:rPr>
          <w:rStyle w:val="Emphasis"/>
        </w:rPr>
        <w:t>maximum penalties are</w:t>
      </w:r>
      <w:r w:rsidRPr="001F7E8A">
        <w:rPr>
          <w:sz w:val="16"/>
        </w:rPr>
        <w:t xml:space="preserve">. </w:t>
      </w:r>
      <w:r w:rsidRPr="001F7E8A">
        <w:rPr>
          <w:rStyle w:val="StyleUnderline"/>
        </w:rPr>
        <w:t>I’m not normally in favor of the death penalty, precisely because of the unfair and racially biased application of capital punishment</w:t>
      </w:r>
      <w:r w:rsidRPr="001F7E8A">
        <w:rPr>
          <w:sz w:val="16"/>
        </w:rPr>
        <w:t xml:space="preserve"> (I also, you know, have a moral center). </w:t>
      </w:r>
      <w:r w:rsidRPr="001F7E8A">
        <w:rPr>
          <w:rStyle w:val="StyleUnderline"/>
        </w:rPr>
        <w:t xml:space="preserve">BUT… since the death penalty is </w:t>
      </w:r>
      <w:r w:rsidRPr="001F7E8A">
        <w:rPr>
          <w:rStyle w:val="Emphasis"/>
        </w:rPr>
        <w:t>here</w:t>
      </w:r>
      <w:r w:rsidRPr="001F7E8A">
        <w:rPr>
          <w:rStyle w:val="StyleUnderline"/>
        </w:rPr>
        <w:t xml:space="preserve"> and doing its work of killing black people already, </w:t>
      </w:r>
      <w:r w:rsidRPr="001F7E8A">
        <w:rPr>
          <w:rStyle w:val="Emphasis"/>
        </w:rPr>
        <w:t>why not put that in play for financial crimes as well</w:t>
      </w:r>
      <w:r w:rsidRPr="001F7E8A">
        <w:rPr>
          <w:rStyle w:val="StyleUnderline"/>
        </w:rPr>
        <w:t>?</w:t>
      </w:r>
    </w:p>
    <w:p w14:paraId="1E55126C" w14:textId="77777777" w:rsidR="00B92E4A" w:rsidRPr="001F7E8A" w:rsidRDefault="00B92E4A" w:rsidP="00B92E4A">
      <w:pPr>
        <w:rPr>
          <w:u w:val="single"/>
        </w:rPr>
      </w:pPr>
      <w:r w:rsidRPr="001F7E8A">
        <w:rPr>
          <w:sz w:val="16"/>
        </w:rPr>
        <w:t xml:space="preserve">When we talk about penalties, </w:t>
      </w:r>
      <w:r w:rsidRPr="001F7E8A">
        <w:rPr>
          <w:rStyle w:val="StyleUnderline"/>
        </w:rPr>
        <w:t xml:space="preserve">finance types always want to </w:t>
      </w:r>
      <w:r w:rsidRPr="001F7E8A">
        <w:rPr>
          <w:rStyle w:val="Emphasis"/>
        </w:rPr>
        <w:t>limit liability</w:t>
      </w:r>
      <w:r w:rsidRPr="001F7E8A">
        <w:rPr>
          <w:rStyle w:val="StyleUnderline"/>
        </w:rPr>
        <w:t xml:space="preserve"> to the profits of the illegal scheme</w:t>
      </w:r>
      <w:r w:rsidRPr="001F7E8A">
        <w:rPr>
          <w:sz w:val="16"/>
        </w:rPr>
        <w:t xml:space="preserve">. </w:t>
      </w:r>
      <w:r w:rsidRPr="001F7E8A">
        <w:rPr>
          <w:rStyle w:val="StyleUnderline"/>
        </w:rPr>
        <w:t>Even relatively “hardcore” people on the financial crimes front want to talk about disgorgement of the profits of the illegal behavior and leave it at that.</w:t>
      </w:r>
    </w:p>
    <w:p w14:paraId="40B06A63" w14:textId="77777777" w:rsidR="00B92E4A" w:rsidRPr="001F7E8A" w:rsidRDefault="00B92E4A" w:rsidP="00B92E4A">
      <w:pPr>
        <w:rPr>
          <w:u w:val="single"/>
        </w:rPr>
      </w:pPr>
      <w:r w:rsidRPr="001F7E8A">
        <w:rPr>
          <w:sz w:val="16"/>
        </w:rPr>
        <w:t xml:space="preserve">The problem is that </w:t>
      </w:r>
      <w:r w:rsidRPr="001F7E8A">
        <w:rPr>
          <w:rStyle w:val="StyleUnderline"/>
        </w:rPr>
        <w:t xml:space="preserve">financial criminals are usually pretty good at math. They can calculate the </w:t>
      </w:r>
      <w:r w:rsidRPr="001F7E8A">
        <w:rPr>
          <w:rStyle w:val="Emphasis"/>
        </w:rPr>
        <w:t>probability of getting caught</w:t>
      </w:r>
      <w:r w:rsidRPr="001F7E8A">
        <w:rPr>
          <w:sz w:val="16"/>
        </w:rPr>
        <w:t xml:space="preserve">, against the potential profits if they get away with it, </w:t>
      </w:r>
      <w:r w:rsidRPr="001F7E8A">
        <w:rPr>
          <w:rStyle w:val="StyleUnderline"/>
        </w:rPr>
        <w:t>and if the expected value is over “X” they can make a pretty rational calculation that the fraud is worth the risk of whatever penalty and sentence to Club Fed they may get if they’re caught.</w:t>
      </w:r>
    </w:p>
    <w:p w14:paraId="4AEE37CC" w14:textId="77777777" w:rsidR="00B92E4A" w:rsidRPr="001F7E8A" w:rsidRDefault="00B92E4A" w:rsidP="00B92E4A">
      <w:pPr>
        <w:rPr>
          <w:sz w:val="16"/>
          <w:szCs w:val="16"/>
        </w:rPr>
      </w:pPr>
      <w:r w:rsidRPr="001F7E8A">
        <w:rPr>
          <w:sz w:val="16"/>
          <w:szCs w:val="16"/>
        </w:rPr>
        <w:t>We need to change their calculus: If you get nailed with a financial crime, the penalty has to be so harsh that it could not have been worth it commit the crime in the first place. I come from the Trading Places school of thought: “it occurs to me that the best way you hurt rich people is by turning them into poor people.” If we catch you, we should take all of your money. ALL OF IT. Even that money you are hiding in your kids’ trust fund. Financial criminals should come out of prison — if they get out of prison — like Jean freaking Valjean. They should need to be issued an EBT card to make it on the outside.</w:t>
      </w:r>
    </w:p>
    <w:p w14:paraId="2FDF732A" w14:textId="77777777" w:rsidR="00B92E4A" w:rsidRPr="001F7E8A" w:rsidRDefault="00B92E4A" w:rsidP="00B92E4A">
      <w:pPr>
        <w:rPr>
          <w:sz w:val="16"/>
          <w:szCs w:val="16"/>
        </w:rPr>
      </w:pPr>
      <w:r w:rsidRPr="001F7E8A">
        <w:rPr>
          <w:sz w:val="16"/>
          <w:szCs w:val="16"/>
        </w:rPr>
        <w:t>We make sex offenders put up signs on Halloween warning people not to come ask them for candy. Similarly, I’d be happy to see financial criminals BRANDED and disallowed from so much as operating the register at Whole Foods.</w:t>
      </w:r>
    </w:p>
    <w:p w14:paraId="2A51D4DF" w14:textId="77777777" w:rsidR="00B92E4A" w:rsidRPr="001F7E8A" w:rsidRDefault="00B92E4A" w:rsidP="00B92E4A">
      <w:pPr>
        <w:rPr>
          <w:b/>
          <w:iCs/>
          <w:u w:val="single"/>
          <w:bdr w:val="single" w:sz="8" w:space="0" w:color="auto"/>
        </w:rPr>
      </w:pPr>
      <w:r w:rsidRPr="001F7E8A">
        <w:rPr>
          <w:sz w:val="16"/>
        </w:rPr>
        <w:t xml:space="preserve">I’m not being facetious. </w:t>
      </w:r>
      <w:r w:rsidRPr="001F7E8A">
        <w:rPr>
          <w:rStyle w:val="StyleUnderline"/>
        </w:rPr>
        <w:t>The logical conclusion</w:t>
      </w:r>
      <w:r w:rsidRPr="001F7E8A">
        <w:rPr>
          <w:sz w:val="16"/>
        </w:rPr>
        <w:t xml:space="preserve"> from Ferro’s and Levine’s points </w:t>
      </w:r>
      <w:r w:rsidRPr="001F7E8A">
        <w:rPr>
          <w:rStyle w:val="StyleUnderline"/>
        </w:rPr>
        <w:t>isn’t to continue to let these financial criminals get away with it because “</w:t>
      </w:r>
      <w:r w:rsidRPr="001F7E8A">
        <w:rPr>
          <w:rStyle w:val="Emphasis"/>
        </w:rPr>
        <w:t>omg, prison is mean</w:t>
      </w:r>
      <w:r w:rsidRPr="001F7E8A">
        <w:rPr>
          <w:rStyle w:val="StyleUnderline"/>
        </w:rPr>
        <w:t xml:space="preserve">.” It’s to </w:t>
      </w:r>
      <w:r w:rsidRPr="001F7E8A">
        <w:rPr>
          <w:rStyle w:val="Emphasis"/>
        </w:rPr>
        <w:t>ratchet up the penalties so hard</w:t>
      </w:r>
      <w:r w:rsidRPr="001F7E8A">
        <w:rPr>
          <w:rStyle w:val="StyleUnderline"/>
        </w:rPr>
        <w:t xml:space="preserve"> on the few we catch that others know they are taking their </w:t>
      </w:r>
      <w:r w:rsidRPr="001F7E8A">
        <w:rPr>
          <w:rStyle w:val="Emphasis"/>
        </w:rPr>
        <w:t>very lives into their hands</w:t>
      </w:r>
      <w:r w:rsidRPr="001F7E8A">
        <w:rPr>
          <w:rStyle w:val="StyleUnderline"/>
        </w:rPr>
        <w:t xml:space="preserve"> when they tell their son about some </w:t>
      </w:r>
      <w:r w:rsidRPr="001F7E8A">
        <w:rPr>
          <w:rStyle w:val="Emphasis"/>
        </w:rPr>
        <w:t>hot, non-public information.</w:t>
      </w:r>
    </w:p>
    <w:p w14:paraId="206034D9" w14:textId="77777777" w:rsidR="00B92E4A" w:rsidRPr="001F7E8A" w:rsidRDefault="00B92E4A" w:rsidP="00B92E4A">
      <w:pPr>
        <w:rPr>
          <w:sz w:val="16"/>
        </w:rPr>
      </w:pPr>
      <w:r w:rsidRPr="001F7E8A">
        <w:rPr>
          <w:rStyle w:val="StyleUnderline"/>
        </w:rPr>
        <w:t xml:space="preserve">And when we get a big one: I mean the </w:t>
      </w:r>
      <w:r w:rsidRPr="001F7E8A">
        <w:rPr>
          <w:rStyle w:val="Emphasis"/>
        </w:rPr>
        <w:t>Enron people should be on death row</w:t>
      </w:r>
      <w:r w:rsidRPr="001F7E8A">
        <w:rPr>
          <w:sz w:val="16"/>
        </w:rPr>
        <w:t>… if we’re going to have a death row, which we shouldn’t.</w:t>
      </w:r>
    </w:p>
    <w:p w14:paraId="25D82766" w14:textId="77777777" w:rsidR="00B92E4A" w:rsidRPr="001F7E8A" w:rsidRDefault="00B92E4A" w:rsidP="00B92E4A">
      <w:pPr>
        <w:rPr>
          <w:sz w:val="16"/>
        </w:rPr>
      </w:pPr>
      <w:r w:rsidRPr="001F7E8A">
        <w:rPr>
          <w:sz w:val="16"/>
        </w:rPr>
        <w:t xml:space="preserve">See, it’s actually the finance bros who act like having money and making money is so important that it makes you a more important form of human than everybody else. Fine. Since that’s how they act, </w:t>
      </w:r>
      <w:r w:rsidRPr="001F7E8A">
        <w:rPr>
          <w:rStyle w:val="StyleUnderline"/>
        </w:rPr>
        <w:t xml:space="preserve">I say that we punish them when they steal money like it’s a </w:t>
      </w:r>
      <w:r w:rsidRPr="001F7E8A">
        <w:rPr>
          <w:rStyle w:val="Emphasis"/>
        </w:rPr>
        <w:t>moral violation of humanity</w:t>
      </w:r>
      <w:r w:rsidRPr="001F7E8A">
        <w:rPr>
          <w:sz w:val="16"/>
        </w:rPr>
        <w:t xml:space="preserve">. </w:t>
      </w:r>
      <w:r w:rsidRPr="001F7E8A">
        <w:rPr>
          <w:rStyle w:val="StyleUnderline"/>
        </w:rPr>
        <w:t>That’ll learn them</w:t>
      </w:r>
      <w:r w:rsidRPr="001F7E8A">
        <w:rPr>
          <w:sz w:val="16"/>
        </w:rPr>
        <w:t>.</w:t>
      </w:r>
    </w:p>
    <w:p w14:paraId="706C413A" w14:textId="77777777" w:rsidR="00B92E4A" w:rsidRPr="001F7E8A" w:rsidRDefault="00B92E4A" w:rsidP="00B92E4A"/>
    <w:p w14:paraId="4DF3AA19" w14:textId="77777777" w:rsidR="009A3CE4" w:rsidRPr="001F7E8A" w:rsidRDefault="009A3CE4" w:rsidP="009A3CE4">
      <w:pPr>
        <w:pStyle w:val="Heading4"/>
        <w:rPr>
          <w:rFonts w:cs="Arial"/>
        </w:rPr>
      </w:pPr>
      <w:r w:rsidRPr="001F7E8A">
        <w:rPr>
          <w:rFonts w:cs="Arial"/>
        </w:rPr>
        <w:t xml:space="preserve">The US sets a global model for anti-corruption practices – executions </w:t>
      </w:r>
      <w:r w:rsidRPr="001F7E8A">
        <w:rPr>
          <w:rFonts w:cs="Arial"/>
          <w:u w:val="single"/>
        </w:rPr>
        <w:t>solve</w:t>
      </w:r>
      <w:r w:rsidRPr="001F7E8A">
        <w:rPr>
          <w:rFonts w:cs="Arial"/>
        </w:rPr>
        <w:t xml:space="preserve"> and </w:t>
      </w:r>
      <w:r w:rsidRPr="001F7E8A">
        <w:rPr>
          <w:rFonts w:cs="Arial"/>
          <w:u w:val="single"/>
        </w:rPr>
        <w:t>deter</w:t>
      </w:r>
      <w:r w:rsidRPr="001F7E8A">
        <w:rPr>
          <w:rFonts w:cs="Arial"/>
        </w:rPr>
        <w:t xml:space="preserve"> global corruption networks </w:t>
      </w:r>
    </w:p>
    <w:p w14:paraId="17D164F7" w14:textId="77777777" w:rsidR="009A3CE4" w:rsidRPr="001F7E8A" w:rsidRDefault="009A3CE4" w:rsidP="009A3CE4">
      <w:r w:rsidRPr="001F7E8A">
        <w:rPr>
          <w:rStyle w:val="Style13ptBold"/>
        </w:rPr>
        <w:t>Goel</w:t>
      </w:r>
      <w:r w:rsidRPr="001F7E8A">
        <w:t xml:space="preserve"> &amp; Mazhar </w:t>
      </w:r>
      <w:r w:rsidRPr="001F7E8A">
        <w:rPr>
          <w:rStyle w:val="Style13ptBold"/>
        </w:rPr>
        <w:t>18</w:t>
      </w:r>
      <w:r w:rsidRPr="001F7E8A">
        <w:t xml:space="preserve"> [Rajeev Goel. Professor. Economics. Illinois. Dr. Ummad Mazhar Assistant Professor School of Business @ LUMS. "Does capital punishment deter white</w:t>
      </w:r>
      <w:r w:rsidRPr="001F7E8A">
        <w:rPr>
          <w:rFonts w:ascii="Cambria Math" w:hAnsi="Cambria Math" w:cs="Cambria Math"/>
        </w:rPr>
        <w:t>‐</w:t>
      </w:r>
      <w:r w:rsidRPr="001F7E8A">
        <w:t>collar crimes?" https://onlinelibrary.wiley.com/doi/full/10.1111/twec.12739?casa_token=eZc9K2sbVRAAAAAA%3Ay30TUtPQudhyV59DP5-Krj80mbOnOB_YETHlEtCHeAFrhavRN1f3y9tTP86TA_VCJhBEU4FOPY9krfdOcg]</w:t>
      </w:r>
    </w:p>
    <w:p w14:paraId="571B1013" w14:textId="77777777" w:rsidR="009A3CE4" w:rsidRPr="001F7E8A" w:rsidRDefault="009A3CE4" w:rsidP="009A3CE4">
      <w:pPr>
        <w:rPr>
          <w:sz w:val="16"/>
        </w:rPr>
      </w:pPr>
      <w:r w:rsidRPr="001F7E8A">
        <w:rPr>
          <w:rStyle w:val="StyleUnderline"/>
        </w:rPr>
        <w:t xml:space="preserve">Second, one can draw on the </w:t>
      </w:r>
      <w:r w:rsidRPr="001F7E8A">
        <w:rPr>
          <w:rStyle w:val="Emphasis"/>
        </w:rPr>
        <w:t>spillovers</w:t>
      </w:r>
      <w:r w:rsidRPr="001F7E8A">
        <w:rPr>
          <w:sz w:val="16"/>
        </w:rPr>
        <w:t xml:space="preserve"> </w:t>
      </w:r>
      <w:r w:rsidRPr="001F7E8A">
        <w:rPr>
          <w:rStyle w:val="StyleUnderline"/>
        </w:rPr>
        <w:t>or</w:t>
      </w:r>
      <w:r w:rsidRPr="001F7E8A">
        <w:rPr>
          <w:sz w:val="16"/>
        </w:rPr>
        <w:t xml:space="preserve"> </w:t>
      </w:r>
      <w:r w:rsidRPr="001F7E8A">
        <w:rPr>
          <w:rStyle w:val="Emphasis"/>
        </w:rPr>
        <w:t>contagion</w:t>
      </w:r>
      <w:r w:rsidRPr="001F7E8A">
        <w:rPr>
          <w:sz w:val="16"/>
        </w:rPr>
        <w:t xml:space="preserve"> </w:t>
      </w:r>
      <w:r w:rsidRPr="001F7E8A">
        <w:rPr>
          <w:rStyle w:val="StyleUnderline"/>
        </w:rPr>
        <w:t xml:space="preserve">in punishments </w:t>
      </w:r>
      <w:r w:rsidRPr="001F7E8A">
        <w:rPr>
          <w:rStyle w:val="Emphasis"/>
        </w:rPr>
        <w:t>across nations</w:t>
      </w:r>
      <w:r w:rsidRPr="001F7E8A">
        <w:rPr>
          <w:sz w:val="16"/>
        </w:rPr>
        <w:t xml:space="preserve">, </w:t>
      </w:r>
      <w:r w:rsidRPr="001F7E8A">
        <w:rPr>
          <w:rStyle w:val="StyleUnderline"/>
        </w:rPr>
        <w:t xml:space="preserve">where the presence of capital punishment in a given nation </w:t>
      </w:r>
      <w:r w:rsidRPr="001F7E8A">
        <w:rPr>
          <w:rStyle w:val="Emphasis"/>
        </w:rPr>
        <w:t>signals to other nations</w:t>
      </w:r>
      <w:r w:rsidRPr="001F7E8A">
        <w:rPr>
          <w:sz w:val="16"/>
        </w:rPr>
        <w:t xml:space="preserve"> </w:t>
      </w:r>
      <w:r w:rsidRPr="001F7E8A">
        <w:rPr>
          <w:rStyle w:val="StyleUnderline"/>
        </w:rPr>
        <w:t xml:space="preserve">to adopt </w:t>
      </w:r>
      <w:r w:rsidRPr="001F7E8A">
        <w:rPr>
          <w:rStyle w:val="Emphasis"/>
        </w:rPr>
        <w:t>similar practices</w:t>
      </w:r>
      <w:r w:rsidRPr="001F7E8A">
        <w:rPr>
          <w:sz w:val="16"/>
        </w:rPr>
        <w:t xml:space="preserve"> </w:t>
      </w:r>
      <w:r w:rsidRPr="001F7E8A">
        <w:rPr>
          <w:rStyle w:val="StyleUnderline"/>
        </w:rPr>
        <w:t xml:space="preserve">and also makes such punishment more </w:t>
      </w:r>
      <w:r w:rsidRPr="001F7E8A">
        <w:rPr>
          <w:rStyle w:val="Emphasis"/>
        </w:rPr>
        <w:t>acceptable</w:t>
      </w:r>
      <w:r w:rsidRPr="001F7E8A">
        <w:rPr>
          <w:rStyle w:val="StyleUnderline"/>
        </w:rPr>
        <w:t xml:space="preserve"> to the </w:t>
      </w:r>
      <w:r w:rsidRPr="001F7E8A">
        <w:rPr>
          <w:rStyle w:val="Emphasis"/>
        </w:rPr>
        <w:t>public</w:t>
      </w:r>
      <w:r w:rsidRPr="001F7E8A">
        <w:rPr>
          <w:sz w:val="16"/>
        </w:rPr>
        <w:t xml:space="preserve">. </w:t>
      </w:r>
      <w:r w:rsidRPr="001F7E8A">
        <w:rPr>
          <w:rStyle w:val="StyleUnderline"/>
        </w:rPr>
        <w:t xml:space="preserve">Another angle would be the presence of </w:t>
      </w:r>
      <w:r w:rsidRPr="001F7E8A">
        <w:rPr>
          <w:rStyle w:val="Emphasis"/>
        </w:rPr>
        <w:t>corrupt/informal networks around the world</w:t>
      </w:r>
      <w:r w:rsidRPr="001F7E8A">
        <w:rPr>
          <w:sz w:val="16"/>
        </w:rPr>
        <w:t xml:space="preserve">. </w:t>
      </w:r>
      <w:r w:rsidRPr="001F7E8A">
        <w:rPr>
          <w:rStyle w:val="StyleUnderline"/>
        </w:rPr>
        <w:t xml:space="preserve">A single corrupt or informal transaction might involve parties from a number of nations. Thus, capital punishment in one of the nations in the network might be enough to </w:t>
      </w:r>
      <w:r w:rsidRPr="001F7E8A">
        <w:rPr>
          <w:rStyle w:val="Emphasis"/>
        </w:rPr>
        <w:t>deter corruption</w:t>
      </w:r>
      <w:r w:rsidRPr="001F7E8A">
        <w:rPr>
          <w:rStyle w:val="StyleUnderline"/>
        </w:rPr>
        <w:t xml:space="preserve"> and/or </w:t>
      </w:r>
      <w:r w:rsidRPr="001F7E8A">
        <w:rPr>
          <w:rStyle w:val="Emphasis"/>
        </w:rPr>
        <w:t xml:space="preserve">shadow economy in all participant nations </w:t>
      </w:r>
      <w:r w:rsidRPr="001F7E8A">
        <w:rPr>
          <w:sz w:val="16"/>
        </w:rPr>
        <w:t>(see Ghosh, Robertson, &amp; Marie</w:t>
      </w:r>
      <w:r w:rsidRPr="001F7E8A">
        <w:rPr>
          <w:rFonts w:ascii="Cambria Math" w:hAnsi="Cambria Math" w:cs="Cambria Math"/>
          <w:sz w:val="16"/>
        </w:rPr>
        <w:t>‐</w:t>
      </w:r>
      <w:r w:rsidRPr="001F7E8A">
        <w:rPr>
          <w:sz w:val="16"/>
        </w:rPr>
        <w:t>Claire Robitaille, 2016 for the influence of globalisation on crimes). However, this public good nature of capital punishment may not leave sufficient incentive for countries to go for it themselves when they can free ride on others. This free rider argument is more likely to have an effect in democratic countries where human rights organisations are actively campaigning against such enforcement.</w:t>
      </w:r>
    </w:p>
    <w:p w14:paraId="44449985" w14:textId="77777777" w:rsidR="009A3CE4" w:rsidRPr="001F7E8A" w:rsidRDefault="009A3CE4" w:rsidP="009A3CE4"/>
    <w:p w14:paraId="5E1B4BF0" w14:textId="77777777" w:rsidR="002B48CB" w:rsidRPr="001F7E8A" w:rsidRDefault="002B48CB" w:rsidP="002B48CB">
      <w:pPr>
        <w:pStyle w:val="Heading4"/>
        <w:rPr>
          <w:rFonts w:cs="Arial"/>
          <w:u w:val="single"/>
        </w:rPr>
      </w:pPr>
      <w:r w:rsidRPr="001F7E8A">
        <w:rPr>
          <w:rFonts w:cs="Arial"/>
        </w:rPr>
        <w:t xml:space="preserve">U.S. kleptocrats </w:t>
      </w:r>
      <w:r w:rsidRPr="001F7E8A">
        <w:rPr>
          <w:rFonts w:cs="Arial"/>
          <w:u w:val="single"/>
        </w:rPr>
        <w:t>link up globally</w:t>
      </w:r>
      <w:r w:rsidRPr="001F7E8A">
        <w:rPr>
          <w:rFonts w:cs="Arial"/>
        </w:rPr>
        <w:t xml:space="preserve"> – causes </w:t>
      </w:r>
      <w:r w:rsidRPr="001F7E8A">
        <w:rPr>
          <w:rFonts w:cs="Arial"/>
          <w:u w:val="single"/>
        </w:rPr>
        <w:t>global kleptocracies</w:t>
      </w:r>
      <w:r w:rsidRPr="001F7E8A">
        <w:rPr>
          <w:rFonts w:cs="Arial"/>
        </w:rPr>
        <w:t xml:space="preserve">, state </w:t>
      </w:r>
      <w:r w:rsidRPr="001F7E8A">
        <w:rPr>
          <w:rFonts w:cs="Arial"/>
          <w:u w:val="single"/>
        </w:rPr>
        <w:t>collapse</w:t>
      </w:r>
      <w:r w:rsidRPr="001F7E8A">
        <w:rPr>
          <w:rFonts w:cs="Arial"/>
        </w:rPr>
        <w:t xml:space="preserve">, and structural foreign policy </w:t>
      </w:r>
      <w:r w:rsidRPr="001F7E8A">
        <w:rPr>
          <w:rFonts w:cs="Arial"/>
          <w:u w:val="single"/>
        </w:rPr>
        <w:t>failure</w:t>
      </w:r>
    </w:p>
    <w:p w14:paraId="583D1844" w14:textId="77777777" w:rsidR="002B48CB" w:rsidRPr="001F7E8A" w:rsidRDefault="002B48CB" w:rsidP="002B48CB">
      <w:r w:rsidRPr="001F7E8A">
        <w:rPr>
          <w:rStyle w:val="Style13ptBold"/>
        </w:rPr>
        <w:t>Judah 16,</w:t>
      </w:r>
      <w:r w:rsidRPr="001F7E8A">
        <w:t xml:space="preserve"> [featured in the New York Times, the Evening Standard, the Financial Times, the Independent, the Guardian, and Standpoint. His first book, Fragile Empire, was published by Yale University Press in 2013. His second book, This Is London, was published in 2016 and is long-listed for the Baillie Gifford Prize for Non-Fiction. In 2016, Ben was chosen as one of Forbes magazine's 30 under 30 in European media, The Kleptocracy Curse: Rethinking Containment, October, https://s3.amazonaws.com/media.hudson.org/files/publications/20161020JudahTheKleptocracyCurseRethinkingContainment.pdf]</w:t>
      </w:r>
    </w:p>
    <w:p w14:paraId="3AD8DFFD" w14:textId="77777777" w:rsidR="002B48CB" w:rsidRPr="001F7E8A" w:rsidRDefault="002B48CB" w:rsidP="002B48CB">
      <w:pPr>
        <w:rPr>
          <w:rStyle w:val="Emphasis"/>
        </w:rPr>
      </w:pPr>
      <w:r w:rsidRPr="001F7E8A">
        <w:rPr>
          <w:rStyle w:val="IntenseEmphasis"/>
        </w:rPr>
        <w:t>The U</w:t>
      </w:r>
      <w:r w:rsidRPr="001F7E8A">
        <w:rPr>
          <w:sz w:val="16"/>
        </w:rPr>
        <w:t xml:space="preserve">nited </w:t>
      </w:r>
      <w:r w:rsidRPr="001F7E8A">
        <w:rPr>
          <w:rStyle w:val="IntenseEmphasis"/>
        </w:rPr>
        <w:t>S</w:t>
      </w:r>
      <w:r w:rsidRPr="001F7E8A">
        <w:rPr>
          <w:sz w:val="16"/>
        </w:rPr>
        <w:t xml:space="preserve">tates </w:t>
      </w:r>
      <w:r w:rsidRPr="001F7E8A">
        <w:rPr>
          <w:rStyle w:val="IntenseEmphasis"/>
        </w:rPr>
        <w:t xml:space="preserve">needs to start paying attention to </w:t>
      </w:r>
      <w:r w:rsidRPr="001F7E8A">
        <w:rPr>
          <w:sz w:val="16"/>
        </w:rPr>
        <w:t xml:space="preserve">what has happened to </w:t>
      </w:r>
      <w:r w:rsidRPr="001F7E8A">
        <w:rPr>
          <w:rStyle w:val="IntenseEmphasis"/>
        </w:rPr>
        <w:t xml:space="preserve">the world economy. </w:t>
      </w:r>
      <w:r w:rsidRPr="001F7E8A">
        <w:rPr>
          <w:rStyle w:val="Emphasis"/>
          <w:highlight w:val="green"/>
        </w:rPr>
        <w:t>Gigantic sums</w:t>
      </w:r>
      <w:r w:rsidRPr="001F7E8A">
        <w:rPr>
          <w:rStyle w:val="IntenseEmphasis"/>
        </w:rPr>
        <w:t xml:space="preserve"> of money are </w:t>
      </w:r>
      <w:r w:rsidRPr="001F7E8A">
        <w:rPr>
          <w:sz w:val="16"/>
        </w:rPr>
        <w:t xml:space="preserve">now </w:t>
      </w:r>
      <w:r w:rsidRPr="001F7E8A">
        <w:rPr>
          <w:rStyle w:val="IntenseEmphasis"/>
        </w:rPr>
        <w:t xml:space="preserve">traveling the world </w:t>
      </w:r>
      <w:r w:rsidRPr="001F7E8A">
        <w:rPr>
          <w:rStyle w:val="Emphasis"/>
          <w:highlight w:val="green"/>
        </w:rPr>
        <w:t>incognito</w:t>
      </w:r>
      <w:r w:rsidRPr="001F7E8A">
        <w:rPr>
          <w:rStyle w:val="IntenseEmphasis"/>
        </w:rPr>
        <w:t xml:space="preserve">. This </w:t>
      </w:r>
      <w:r w:rsidRPr="001F7E8A">
        <w:rPr>
          <w:sz w:val="16"/>
        </w:rPr>
        <w:t xml:space="preserve">has </w:t>
      </w:r>
      <w:r w:rsidRPr="001F7E8A">
        <w:rPr>
          <w:rStyle w:val="IntenseEmphasis"/>
          <w:highlight w:val="green"/>
        </w:rPr>
        <w:t xml:space="preserve">turned globalization into the </w:t>
      </w:r>
      <w:r w:rsidRPr="001F7E8A">
        <w:rPr>
          <w:rStyle w:val="Emphasis"/>
          <w:highlight w:val="green"/>
        </w:rPr>
        <w:t>golden age</w:t>
      </w:r>
      <w:r w:rsidRPr="001F7E8A">
        <w:rPr>
          <w:rStyle w:val="IntenseEmphasis"/>
          <w:highlight w:val="green"/>
        </w:rPr>
        <w:t xml:space="preserve"> of </w:t>
      </w:r>
      <w:r w:rsidRPr="001F7E8A">
        <w:rPr>
          <w:rStyle w:val="Emphasis"/>
          <w:highlight w:val="green"/>
        </w:rPr>
        <w:t>money laundering</w:t>
      </w:r>
      <w:r w:rsidRPr="001F7E8A">
        <w:rPr>
          <w:rStyle w:val="IntenseEmphasis"/>
          <w:highlight w:val="green"/>
        </w:rPr>
        <w:t xml:space="preserve">. </w:t>
      </w:r>
      <w:r w:rsidRPr="001F7E8A">
        <w:rPr>
          <w:rStyle w:val="Emphasis"/>
        </w:rPr>
        <w:t>Nestling</w:t>
      </w:r>
      <w:r w:rsidRPr="001F7E8A">
        <w:rPr>
          <w:rStyle w:val="IntenseEmphasis"/>
        </w:rPr>
        <w:t xml:space="preserve"> in Western economies are offshore financial structures</w:t>
      </w:r>
      <w:r w:rsidRPr="001F7E8A">
        <w:rPr>
          <w:sz w:val="16"/>
        </w:rPr>
        <w:t xml:space="preserve"> (and their professional enablers) </w:t>
      </w:r>
      <w:r w:rsidRPr="001F7E8A">
        <w:rPr>
          <w:rStyle w:val="IntenseEmphasis"/>
        </w:rPr>
        <w:t xml:space="preserve">which allow funds to instantaneously and anonymously jump between countries, </w:t>
      </w:r>
      <w:r w:rsidRPr="001F7E8A">
        <w:rPr>
          <w:rStyle w:val="Emphasis"/>
          <w:highlight w:val="green"/>
        </w:rPr>
        <w:t>empowering authoritarians</w:t>
      </w:r>
      <w:r w:rsidRPr="001F7E8A">
        <w:rPr>
          <w:rStyle w:val="IntenseEmphasis"/>
        </w:rPr>
        <w:t xml:space="preserve"> and </w:t>
      </w:r>
      <w:r w:rsidRPr="001F7E8A">
        <w:rPr>
          <w:rStyle w:val="Emphasis"/>
          <w:highlight w:val="green"/>
        </w:rPr>
        <w:t xml:space="preserve">corrupting </w:t>
      </w:r>
      <w:r w:rsidRPr="001F7E8A">
        <w:rPr>
          <w:rStyle w:val="Emphasis"/>
        </w:rPr>
        <w:t xml:space="preserve">Western </w:t>
      </w:r>
      <w:r w:rsidRPr="001F7E8A">
        <w:rPr>
          <w:rStyle w:val="Emphasis"/>
          <w:highlight w:val="green"/>
        </w:rPr>
        <w:t>institutions</w:t>
      </w:r>
      <w:r w:rsidRPr="001F7E8A">
        <w:rPr>
          <w:rStyle w:val="IntenseEmphasis"/>
        </w:rPr>
        <w:t xml:space="preserve">. This </w:t>
      </w:r>
      <w:r w:rsidRPr="001F7E8A">
        <w:rPr>
          <w:sz w:val="16"/>
        </w:rPr>
        <w:t xml:space="preserve">now </w:t>
      </w:r>
      <w:r w:rsidRPr="001F7E8A">
        <w:rPr>
          <w:rStyle w:val="IntenseEmphasis"/>
        </w:rPr>
        <w:t xml:space="preserve">presents a </w:t>
      </w:r>
      <w:r w:rsidRPr="001F7E8A">
        <w:rPr>
          <w:rStyle w:val="Emphasis"/>
        </w:rPr>
        <w:t>growing</w:t>
      </w:r>
      <w:r w:rsidRPr="001F7E8A">
        <w:rPr>
          <w:rStyle w:val="IntenseEmphasis"/>
        </w:rPr>
        <w:t xml:space="preserve"> national </w:t>
      </w:r>
      <w:r w:rsidRPr="001F7E8A">
        <w:rPr>
          <w:rStyle w:val="Emphasis"/>
        </w:rPr>
        <w:t>security threat.</w:t>
      </w:r>
    </w:p>
    <w:p w14:paraId="2D15CD58" w14:textId="77777777" w:rsidR="002B48CB" w:rsidRPr="001F7E8A" w:rsidRDefault="002B48CB" w:rsidP="002B48CB">
      <w:pPr>
        <w:rPr>
          <w:sz w:val="16"/>
        </w:rPr>
      </w:pPr>
      <w:r w:rsidRPr="001F7E8A">
        <w:rPr>
          <w:sz w:val="16"/>
        </w:rPr>
        <w:t xml:space="preserve">Across the world, </w:t>
      </w:r>
      <w:r w:rsidRPr="001F7E8A">
        <w:rPr>
          <w:rStyle w:val="IntenseEmphasis"/>
        </w:rPr>
        <w:t xml:space="preserve">money </w:t>
      </w:r>
      <w:r w:rsidRPr="001F7E8A">
        <w:rPr>
          <w:rStyle w:val="IntenseEmphasis"/>
          <w:highlight w:val="green"/>
        </w:rPr>
        <w:t xml:space="preserve">laundering </w:t>
      </w:r>
      <w:r w:rsidRPr="001F7E8A">
        <w:rPr>
          <w:rStyle w:val="IntenseEmphasis"/>
        </w:rPr>
        <w:t xml:space="preserve">on an </w:t>
      </w:r>
      <w:r w:rsidRPr="001F7E8A">
        <w:rPr>
          <w:rStyle w:val="Emphasis"/>
        </w:rPr>
        <w:t>epidemic scale</w:t>
      </w:r>
      <w:r w:rsidRPr="001F7E8A">
        <w:rPr>
          <w:rStyle w:val="IntenseEmphasis"/>
          <w:highlight w:val="green"/>
        </w:rPr>
        <w:t xml:space="preserve"> is </w:t>
      </w:r>
      <w:r w:rsidRPr="001F7E8A">
        <w:rPr>
          <w:rStyle w:val="Emphasis"/>
          <w:highlight w:val="green"/>
        </w:rPr>
        <w:t>undermining</w:t>
      </w:r>
      <w:r w:rsidRPr="001F7E8A">
        <w:rPr>
          <w:rStyle w:val="IntenseEmphasis"/>
        </w:rPr>
        <w:t xml:space="preserve"> American </w:t>
      </w:r>
      <w:r w:rsidRPr="001F7E8A">
        <w:rPr>
          <w:rStyle w:val="Emphasis"/>
          <w:highlight w:val="green"/>
        </w:rPr>
        <w:t>foreign policy</w:t>
      </w:r>
      <w:r w:rsidRPr="001F7E8A">
        <w:rPr>
          <w:rStyle w:val="IntenseEmphasis"/>
        </w:rPr>
        <w:t xml:space="preserve">: </w:t>
      </w:r>
      <w:r w:rsidRPr="001F7E8A">
        <w:rPr>
          <w:rStyle w:val="Emphasis"/>
        </w:rPr>
        <w:t>crippling development</w:t>
      </w:r>
      <w:r w:rsidRPr="001F7E8A">
        <w:rPr>
          <w:rStyle w:val="IntenseEmphasis"/>
        </w:rPr>
        <w:t xml:space="preserve">, </w:t>
      </w:r>
      <w:r w:rsidRPr="001F7E8A">
        <w:rPr>
          <w:rStyle w:val="IntenseEmphasis"/>
          <w:highlight w:val="green"/>
        </w:rPr>
        <w:t xml:space="preserve">threatening </w:t>
      </w:r>
      <w:r w:rsidRPr="001F7E8A">
        <w:rPr>
          <w:rStyle w:val="Emphasis"/>
          <w:highlight w:val="green"/>
        </w:rPr>
        <w:t>democracy</w:t>
      </w:r>
      <w:r w:rsidRPr="001F7E8A">
        <w:rPr>
          <w:rStyle w:val="IntenseEmphasis"/>
          <w:highlight w:val="green"/>
        </w:rPr>
        <w:t>, damaging</w:t>
      </w:r>
      <w:r w:rsidRPr="001F7E8A">
        <w:rPr>
          <w:rStyle w:val="IntenseEmphasis"/>
        </w:rPr>
        <w:t xml:space="preserve"> </w:t>
      </w:r>
      <w:r w:rsidRPr="001F7E8A">
        <w:rPr>
          <w:sz w:val="16"/>
        </w:rPr>
        <w:t xml:space="preserve">Western </w:t>
      </w:r>
      <w:r w:rsidRPr="001F7E8A">
        <w:rPr>
          <w:rStyle w:val="Emphasis"/>
          <w:highlight w:val="green"/>
        </w:rPr>
        <w:t>soft power</w:t>
      </w:r>
      <w:r w:rsidRPr="001F7E8A">
        <w:rPr>
          <w:rStyle w:val="IntenseEmphasis"/>
        </w:rPr>
        <w:t xml:space="preserve"> and </w:t>
      </w:r>
      <w:r w:rsidRPr="001F7E8A">
        <w:rPr>
          <w:rStyle w:val="Emphasis"/>
          <w:highlight w:val="green"/>
        </w:rPr>
        <w:t>fueling</w:t>
      </w:r>
      <w:r w:rsidRPr="001F7E8A">
        <w:rPr>
          <w:rStyle w:val="IntenseEmphasis"/>
          <w:highlight w:val="green"/>
        </w:rPr>
        <w:t xml:space="preserve"> </w:t>
      </w:r>
      <w:r w:rsidRPr="001F7E8A">
        <w:rPr>
          <w:rStyle w:val="Emphasis"/>
          <w:highlight w:val="green"/>
        </w:rPr>
        <w:t>state collapse</w:t>
      </w:r>
      <w:r w:rsidRPr="001F7E8A">
        <w:rPr>
          <w:rStyle w:val="IntenseEmphasis"/>
        </w:rPr>
        <w:t xml:space="preserve">. </w:t>
      </w:r>
      <w:r w:rsidRPr="001F7E8A">
        <w:rPr>
          <w:sz w:val="16"/>
        </w:rPr>
        <w:t xml:space="preserve">Across the West, </w:t>
      </w:r>
      <w:r w:rsidRPr="001F7E8A">
        <w:rPr>
          <w:rStyle w:val="IntenseEmphasis"/>
        </w:rPr>
        <w:t xml:space="preserve">this </w:t>
      </w:r>
      <w:r w:rsidRPr="001F7E8A">
        <w:rPr>
          <w:rStyle w:val="Emphasis"/>
          <w:highlight w:val="green"/>
        </w:rPr>
        <w:t>staggering</w:t>
      </w:r>
      <w:r w:rsidRPr="001F7E8A">
        <w:rPr>
          <w:rStyle w:val="Emphasis"/>
        </w:rPr>
        <w:t xml:space="preserve"> flow</w:t>
      </w:r>
      <w:r w:rsidRPr="001F7E8A">
        <w:rPr>
          <w:rStyle w:val="IntenseEmphasis"/>
        </w:rPr>
        <w:t xml:space="preserve"> of illicit </w:t>
      </w:r>
      <w:r w:rsidRPr="001F7E8A">
        <w:rPr>
          <w:rStyle w:val="IntenseEmphasis"/>
          <w:highlight w:val="green"/>
        </w:rPr>
        <w:t>funds</w:t>
      </w:r>
      <w:r w:rsidRPr="001F7E8A">
        <w:rPr>
          <w:rStyle w:val="IntenseEmphasis"/>
        </w:rPr>
        <w:t xml:space="preserve"> has </w:t>
      </w:r>
      <w:r w:rsidRPr="001F7E8A">
        <w:rPr>
          <w:rStyle w:val="IntenseEmphasis"/>
          <w:highlight w:val="green"/>
        </w:rPr>
        <w:t>turned</w:t>
      </w:r>
      <w:r w:rsidRPr="001F7E8A">
        <w:rPr>
          <w:rStyle w:val="IntenseEmphasis"/>
        </w:rPr>
        <w:t xml:space="preserve"> authoritarian </w:t>
      </w:r>
      <w:r w:rsidRPr="001F7E8A">
        <w:rPr>
          <w:rStyle w:val="IntenseEmphasis"/>
          <w:highlight w:val="green"/>
        </w:rPr>
        <w:t xml:space="preserve">kleptocrats into </w:t>
      </w:r>
      <w:r w:rsidRPr="001F7E8A">
        <w:rPr>
          <w:rStyle w:val="Emphasis"/>
          <w:highlight w:val="green"/>
        </w:rPr>
        <w:t>powerful</w:t>
      </w:r>
      <w:r w:rsidRPr="001F7E8A">
        <w:rPr>
          <w:rStyle w:val="IntenseEmphasis"/>
          <w:highlight w:val="green"/>
        </w:rPr>
        <w:t xml:space="preserve"> players </w:t>
      </w:r>
      <w:r w:rsidRPr="001F7E8A">
        <w:rPr>
          <w:rStyle w:val="Emphasis"/>
        </w:rPr>
        <w:t xml:space="preserve">increasingly </w:t>
      </w:r>
      <w:r w:rsidRPr="001F7E8A">
        <w:rPr>
          <w:rStyle w:val="Emphasis"/>
          <w:highlight w:val="green"/>
        </w:rPr>
        <w:t>able</w:t>
      </w:r>
      <w:r w:rsidRPr="001F7E8A">
        <w:rPr>
          <w:rStyle w:val="IntenseEmphasis"/>
          <w:highlight w:val="green"/>
        </w:rPr>
        <w:t xml:space="preserve"> to wield power </w:t>
      </w:r>
      <w:r w:rsidRPr="001F7E8A">
        <w:rPr>
          <w:rStyle w:val="Emphasis"/>
          <w:highlight w:val="green"/>
        </w:rPr>
        <w:t>inside</w:t>
      </w:r>
      <w:r w:rsidRPr="001F7E8A">
        <w:rPr>
          <w:rStyle w:val="IntenseEmphasis"/>
          <w:highlight w:val="green"/>
        </w:rPr>
        <w:t xml:space="preserve"> Western institutions </w:t>
      </w:r>
      <w:r w:rsidRPr="001F7E8A">
        <w:rPr>
          <w:rStyle w:val="IntenseEmphasis"/>
        </w:rPr>
        <w:t xml:space="preserve">and </w:t>
      </w:r>
      <w:r w:rsidRPr="001F7E8A">
        <w:rPr>
          <w:rStyle w:val="Emphasis"/>
        </w:rPr>
        <w:t>game them</w:t>
      </w:r>
      <w:r w:rsidRPr="001F7E8A">
        <w:rPr>
          <w:rStyle w:val="IntenseEmphasis"/>
        </w:rPr>
        <w:t xml:space="preserve"> to their own ends. </w:t>
      </w:r>
      <w:r w:rsidRPr="001F7E8A">
        <w:rPr>
          <w:sz w:val="16"/>
        </w:rPr>
        <w:t>There is only one way to block the illicit flows that empower kleptocrats and undermine democracy: Ending anonymous shell companies must become a national security priority for the U.S.</w:t>
      </w:r>
    </w:p>
    <w:p w14:paraId="38737A0B" w14:textId="77777777" w:rsidR="002B48CB" w:rsidRPr="001F7E8A" w:rsidRDefault="002B48CB" w:rsidP="002B48CB">
      <w:pPr>
        <w:rPr>
          <w:sz w:val="16"/>
        </w:rPr>
      </w:pPr>
      <w:r w:rsidRPr="001F7E8A">
        <w:rPr>
          <w:sz w:val="16"/>
        </w:rPr>
        <w:t>The Kleptocrats Are Coming</w:t>
      </w:r>
    </w:p>
    <w:p w14:paraId="411DC001" w14:textId="77777777" w:rsidR="002B48CB" w:rsidRPr="001F7E8A" w:rsidRDefault="002B48CB" w:rsidP="002B48CB">
      <w:pPr>
        <w:rPr>
          <w:sz w:val="16"/>
        </w:rPr>
      </w:pPr>
      <w:r w:rsidRPr="001F7E8A">
        <w:rPr>
          <w:sz w:val="16"/>
        </w:rPr>
        <w:t xml:space="preserve">Until recently, </w:t>
      </w:r>
      <w:r w:rsidRPr="001F7E8A">
        <w:rPr>
          <w:rStyle w:val="IntenseEmphasis"/>
        </w:rPr>
        <w:t xml:space="preserve">most experts </w:t>
      </w:r>
      <w:r w:rsidRPr="001F7E8A">
        <w:rPr>
          <w:sz w:val="16"/>
        </w:rPr>
        <w:t xml:space="preserve">in the White House and the Kremlin </w:t>
      </w:r>
      <w:r w:rsidRPr="001F7E8A">
        <w:rPr>
          <w:rStyle w:val="IntenseEmphasis"/>
        </w:rPr>
        <w:t xml:space="preserve">believed </w:t>
      </w:r>
      <w:r w:rsidRPr="001F7E8A">
        <w:rPr>
          <w:sz w:val="16"/>
        </w:rPr>
        <w:t xml:space="preserve">that </w:t>
      </w:r>
      <w:r w:rsidRPr="001F7E8A">
        <w:rPr>
          <w:rStyle w:val="IntenseEmphasis"/>
        </w:rPr>
        <w:t>globalization was undermining authoritarianism.</w:t>
      </w:r>
      <w:r w:rsidRPr="001F7E8A">
        <w:rPr>
          <w:sz w:val="16"/>
        </w:rPr>
        <w:t xml:space="preserve"> Frenetic travel and instantaneous, at-a-click global finance–which allowed every moneyed actor to become a cross-border operator if they chose to be–seemed to be eroding the autocrats’ institutions. Dictators, single parties, secret police chiefs, and embezzling kleptocrats appeared to be globalizing badly. The United States and the European Union believed that the openness of the new century generated an advantage for emerging middle classes, online-dissidents, NGOs, and democratic movements.</w:t>
      </w:r>
    </w:p>
    <w:p w14:paraId="2D5BAF32" w14:textId="77777777" w:rsidR="002B48CB" w:rsidRPr="001F7E8A" w:rsidRDefault="002B48CB" w:rsidP="002B48CB">
      <w:pPr>
        <w:rPr>
          <w:sz w:val="16"/>
        </w:rPr>
      </w:pPr>
      <w:r w:rsidRPr="001F7E8A">
        <w:rPr>
          <w:rStyle w:val="IntenseEmphasis"/>
        </w:rPr>
        <w:t xml:space="preserve">The assumption </w:t>
      </w:r>
      <w:r w:rsidRPr="001F7E8A">
        <w:rPr>
          <w:sz w:val="16"/>
        </w:rPr>
        <w:t xml:space="preserve">that globalization’s deep, structural motor undermines authoritarianism and furthers Western values and power </w:t>
      </w:r>
      <w:r w:rsidRPr="001F7E8A">
        <w:rPr>
          <w:rStyle w:val="IntenseEmphasis"/>
        </w:rPr>
        <w:t xml:space="preserve">underwrites </w:t>
      </w:r>
      <w:r w:rsidRPr="001F7E8A">
        <w:rPr>
          <w:sz w:val="16"/>
        </w:rPr>
        <w:t xml:space="preserve">much of the Obama administration’s strategic thinking. Russia is viewed as a brittle power, whose institutions and actions “belong to the nineteenth century.”1 America, the current administration believes, must approach Russia, China, and many other authoritarian states with “a </w:t>
      </w:r>
      <w:r w:rsidRPr="001F7E8A">
        <w:rPr>
          <w:rStyle w:val="IntenseEmphasis"/>
        </w:rPr>
        <w:t>strategic patience.”</w:t>
      </w:r>
      <w:r w:rsidRPr="001F7E8A">
        <w:rPr>
          <w:sz w:val="16"/>
        </w:rPr>
        <w:t>2 When Obama says Russia “is on the wrong side of history” or that the U.S. is on the “right side of history,” this is much what he means.3</w:t>
      </w:r>
    </w:p>
    <w:p w14:paraId="315CD9EC" w14:textId="77777777" w:rsidR="002B48CB" w:rsidRPr="001F7E8A" w:rsidRDefault="002B48CB" w:rsidP="002B48CB">
      <w:pPr>
        <w:rPr>
          <w:sz w:val="16"/>
        </w:rPr>
      </w:pPr>
      <w:r w:rsidRPr="001F7E8A">
        <w:rPr>
          <w:sz w:val="16"/>
        </w:rPr>
        <w:t xml:space="preserve">Panglossian </w:t>
      </w:r>
      <w:r w:rsidRPr="001F7E8A">
        <w:rPr>
          <w:rStyle w:val="IntenseEmphasis"/>
        </w:rPr>
        <w:t xml:space="preserve">confidence </w:t>
      </w:r>
      <w:r w:rsidRPr="001F7E8A">
        <w:rPr>
          <w:sz w:val="16"/>
        </w:rPr>
        <w:t xml:space="preserve">has </w:t>
      </w:r>
      <w:r w:rsidRPr="001F7E8A">
        <w:rPr>
          <w:rStyle w:val="Emphasis"/>
        </w:rPr>
        <w:t>underestimated</w:t>
      </w:r>
      <w:r w:rsidRPr="001F7E8A">
        <w:rPr>
          <w:rStyle w:val="IntenseEmphasis"/>
        </w:rPr>
        <w:t xml:space="preserve"> 21st century </w:t>
      </w:r>
      <w:r w:rsidRPr="001F7E8A">
        <w:rPr>
          <w:rStyle w:val="Emphasis"/>
        </w:rPr>
        <w:t>authoritarianism</w:t>
      </w:r>
      <w:r w:rsidRPr="001F7E8A">
        <w:rPr>
          <w:rStyle w:val="IntenseEmphasis"/>
        </w:rPr>
        <w:t xml:space="preserve">. </w:t>
      </w:r>
      <w:r w:rsidRPr="001F7E8A">
        <w:rPr>
          <w:rStyle w:val="Emphasis"/>
        </w:rPr>
        <w:t>Rather than</w:t>
      </w:r>
      <w:r w:rsidRPr="001F7E8A">
        <w:rPr>
          <w:rStyle w:val="IntenseEmphasis"/>
        </w:rPr>
        <w:t xml:space="preserve"> retreat, democratize, and reform</w:t>
      </w:r>
      <w:r w:rsidRPr="001F7E8A">
        <w:rPr>
          <w:sz w:val="16"/>
        </w:rPr>
        <w:t xml:space="preserve"> towards the rule of law, </w:t>
      </w:r>
      <w:r w:rsidRPr="001F7E8A">
        <w:rPr>
          <w:rStyle w:val="IntenseEmphasis"/>
        </w:rPr>
        <w:t xml:space="preserve">the autocratic ruling classes of </w:t>
      </w:r>
      <w:r w:rsidRPr="001F7E8A">
        <w:rPr>
          <w:rStyle w:val="Emphasis"/>
          <w:highlight w:val="green"/>
        </w:rPr>
        <w:t>Russia</w:t>
      </w:r>
      <w:r w:rsidRPr="001F7E8A">
        <w:rPr>
          <w:rStyle w:val="IntenseEmphasis"/>
          <w:highlight w:val="green"/>
        </w:rPr>
        <w:t xml:space="preserve">, </w:t>
      </w:r>
      <w:r w:rsidRPr="001F7E8A">
        <w:rPr>
          <w:rStyle w:val="Emphasis"/>
          <w:highlight w:val="green"/>
        </w:rPr>
        <w:t>China</w:t>
      </w:r>
      <w:r w:rsidRPr="001F7E8A">
        <w:rPr>
          <w:rStyle w:val="IntenseEmphasis"/>
          <w:highlight w:val="green"/>
        </w:rPr>
        <w:t xml:space="preserve">, </w:t>
      </w:r>
      <w:r w:rsidRPr="001F7E8A">
        <w:rPr>
          <w:rStyle w:val="Emphasis"/>
          <w:highlight w:val="green"/>
        </w:rPr>
        <w:t>Central Asia</w:t>
      </w:r>
      <w:r w:rsidRPr="001F7E8A">
        <w:rPr>
          <w:rStyle w:val="IntenseEmphasis"/>
        </w:rPr>
        <w:t xml:space="preserve">, the Arabian </w:t>
      </w:r>
      <w:r w:rsidRPr="001F7E8A">
        <w:rPr>
          <w:rStyle w:val="Emphasis"/>
          <w:highlight w:val="green"/>
        </w:rPr>
        <w:t>Gulf</w:t>
      </w:r>
      <w:r w:rsidRPr="001F7E8A">
        <w:rPr>
          <w:rStyle w:val="IntenseEmphasis"/>
          <w:highlight w:val="green"/>
        </w:rPr>
        <w:t xml:space="preserve">, and </w:t>
      </w:r>
      <w:r w:rsidRPr="001F7E8A">
        <w:rPr>
          <w:rStyle w:val="Emphasis"/>
          <w:highlight w:val="green"/>
        </w:rPr>
        <w:t>beyond</w:t>
      </w:r>
      <w:r w:rsidRPr="001F7E8A">
        <w:rPr>
          <w:rStyle w:val="IntenseEmphasis"/>
        </w:rPr>
        <w:t xml:space="preserve"> </w:t>
      </w:r>
      <w:r w:rsidRPr="001F7E8A">
        <w:rPr>
          <w:sz w:val="16"/>
        </w:rPr>
        <w:t xml:space="preserve">have </w:t>
      </w:r>
      <w:r w:rsidRPr="001F7E8A">
        <w:rPr>
          <w:rStyle w:val="Emphasis"/>
          <w:highlight w:val="green"/>
        </w:rPr>
        <w:t>globalized</w:t>
      </w:r>
      <w:r w:rsidRPr="001F7E8A">
        <w:rPr>
          <w:rStyle w:val="IntenseEmphasis"/>
          <w:highlight w:val="green"/>
        </w:rPr>
        <w:t xml:space="preserve"> with </w:t>
      </w:r>
      <w:r w:rsidRPr="001F7E8A">
        <w:rPr>
          <w:rStyle w:val="Emphasis"/>
          <w:highlight w:val="green"/>
        </w:rPr>
        <w:t>great success</w:t>
      </w:r>
      <w:r w:rsidRPr="001F7E8A">
        <w:rPr>
          <w:rStyle w:val="IntenseEmphasis"/>
        </w:rPr>
        <w:t xml:space="preserve">. The </w:t>
      </w:r>
      <w:r w:rsidRPr="001F7E8A">
        <w:rPr>
          <w:rStyle w:val="IntenseEmphasis"/>
          <w:highlight w:val="green"/>
        </w:rPr>
        <w:t>openness</w:t>
      </w:r>
      <w:r w:rsidRPr="001F7E8A">
        <w:rPr>
          <w:rStyle w:val="IntenseEmphasis"/>
        </w:rPr>
        <w:t xml:space="preserve"> </w:t>
      </w:r>
      <w:r w:rsidRPr="001F7E8A">
        <w:rPr>
          <w:sz w:val="16"/>
        </w:rPr>
        <w:t xml:space="preserve">of the new century, the U.S. and the EU are now finding, </w:t>
      </w:r>
      <w:r w:rsidRPr="001F7E8A">
        <w:rPr>
          <w:rStyle w:val="IntenseEmphasis"/>
        </w:rPr>
        <w:t xml:space="preserve">is </w:t>
      </w:r>
      <w:r w:rsidRPr="001F7E8A">
        <w:rPr>
          <w:sz w:val="16"/>
        </w:rPr>
        <w:t xml:space="preserve">in fact rather </w:t>
      </w:r>
      <w:r w:rsidRPr="001F7E8A">
        <w:rPr>
          <w:rStyle w:val="Emphasis"/>
          <w:highlight w:val="green"/>
        </w:rPr>
        <w:t>well suited</w:t>
      </w:r>
      <w:r w:rsidRPr="001F7E8A">
        <w:rPr>
          <w:rStyle w:val="IntenseEmphasis"/>
          <w:highlight w:val="green"/>
        </w:rPr>
        <w:t xml:space="preserve"> to</w:t>
      </w:r>
      <w:r w:rsidRPr="001F7E8A">
        <w:rPr>
          <w:rStyle w:val="IntenseEmphasis"/>
        </w:rPr>
        <w:t xml:space="preserve"> the kleptocratic </w:t>
      </w:r>
      <w:r w:rsidRPr="001F7E8A">
        <w:rPr>
          <w:rStyle w:val="IntenseEmphasis"/>
          <w:highlight w:val="green"/>
        </w:rPr>
        <w:t xml:space="preserve">dictator–with a </w:t>
      </w:r>
      <w:r w:rsidRPr="001F7E8A">
        <w:rPr>
          <w:rStyle w:val="Emphasis"/>
          <w:sz w:val="24"/>
          <w:highlight w:val="green"/>
        </w:rPr>
        <w:t>coterie of American lawyers</w:t>
      </w:r>
      <w:r w:rsidRPr="001F7E8A">
        <w:rPr>
          <w:sz w:val="16"/>
          <w:highlight w:val="green"/>
        </w:rPr>
        <w:t xml:space="preserve">, </w:t>
      </w:r>
      <w:r w:rsidRPr="001F7E8A">
        <w:rPr>
          <w:sz w:val="16"/>
        </w:rPr>
        <w:t>French bankers, German accountants, and British public relations teams in tow.</w:t>
      </w:r>
    </w:p>
    <w:p w14:paraId="5220F485" w14:textId="77777777" w:rsidR="002B48CB" w:rsidRPr="001F7E8A" w:rsidRDefault="002B48CB" w:rsidP="002B48CB">
      <w:pPr>
        <w:rPr>
          <w:rStyle w:val="IntenseEmphasis"/>
        </w:rPr>
      </w:pPr>
      <w:r w:rsidRPr="001F7E8A">
        <w:rPr>
          <w:sz w:val="16"/>
        </w:rPr>
        <w:t xml:space="preserve">This is because </w:t>
      </w:r>
      <w:r w:rsidRPr="001F7E8A">
        <w:rPr>
          <w:rStyle w:val="IntenseEmphasis"/>
        </w:rPr>
        <w:t xml:space="preserve">globalization </w:t>
      </w:r>
      <w:r w:rsidRPr="001F7E8A">
        <w:rPr>
          <w:sz w:val="16"/>
        </w:rPr>
        <w:t xml:space="preserve">has </w:t>
      </w:r>
      <w:r w:rsidRPr="001F7E8A">
        <w:rPr>
          <w:rStyle w:val="IntenseEmphasis"/>
        </w:rPr>
        <w:t xml:space="preserve">created the </w:t>
      </w:r>
      <w:r w:rsidRPr="001F7E8A">
        <w:rPr>
          <w:rStyle w:val="Emphasis"/>
        </w:rPr>
        <w:t>golden age of money laundering</w:t>
      </w:r>
      <w:r w:rsidRPr="001F7E8A">
        <w:rPr>
          <w:sz w:val="16"/>
        </w:rPr>
        <w:t xml:space="preserve">. Today, according to the International Monetary Fund, </w:t>
      </w:r>
      <w:r w:rsidRPr="001F7E8A">
        <w:rPr>
          <w:rStyle w:val="IntenseEmphasis"/>
        </w:rPr>
        <w:t xml:space="preserve">up to </w:t>
      </w:r>
      <w:r w:rsidRPr="001F7E8A">
        <w:rPr>
          <w:rStyle w:val="IntenseEmphasis"/>
          <w:highlight w:val="green"/>
        </w:rPr>
        <w:t>5 percent of</w:t>
      </w:r>
      <w:r w:rsidRPr="001F7E8A">
        <w:rPr>
          <w:rStyle w:val="IntenseEmphasis"/>
        </w:rPr>
        <w:t xml:space="preserve"> the </w:t>
      </w:r>
      <w:r w:rsidRPr="001F7E8A">
        <w:rPr>
          <w:rStyle w:val="IntenseEmphasis"/>
          <w:highlight w:val="green"/>
        </w:rPr>
        <w:t>world’s GDP is laundered</w:t>
      </w:r>
      <w:r w:rsidRPr="001F7E8A">
        <w:rPr>
          <w:rStyle w:val="IntenseEmphasis"/>
        </w:rPr>
        <w:t xml:space="preserve"> money</w:t>
      </w:r>
      <w:r w:rsidRPr="001F7E8A">
        <w:rPr>
          <w:sz w:val="16"/>
        </w:rPr>
        <w:t xml:space="preserve">–and </w:t>
      </w:r>
      <w:r w:rsidRPr="001F7E8A">
        <w:rPr>
          <w:rStyle w:val="IntenseEmphasis"/>
          <w:highlight w:val="green"/>
        </w:rPr>
        <w:t xml:space="preserve">only </w:t>
      </w:r>
      <w:r w:rsidRPr="001F7E8A">
        <w:rPr>
          <w:rStyle w:val="Emphasis"/>
          <w:highlight w:val="green"/>
        </w:rPr>
        <w:t>1</w:t>
      </w:r>
      <w:r w:rsidRPr="001F7E8A">
        <w:rPr>
          <w:rStyle w:val="Emphasis"/>
        </w:rPr>
        <w:t xml:space="preserve"> percent</w:t>
      </w:r>
      <w:r w:rsidRPr="001F7E8A">
        <w:rPr>
          <w:rStyle w:val="IntenseEmphasis"/>
        </w:rPr>
        <w:t xml:space="preserve"> </w:t>
      </w:r>
      <w:r w:rsidRPr="001F7E8A">
        <w:rPr>
          <w:sz w:val="16"/>
        </w:rPr>
        <w:t xml:space="preserve">of </w:t>
      </w:r>
      <w:r w:rsidRPr="001F7E8A">
        <w:rPr>
          <w:rStyle w:val="Emphasis"/>
        </w:rPr>
        <w:t>it</w:t>
      </w:r>
      <w:r w:rsidRPr="001F7E8A">
        <w:rPr>
          <w:sz w:val="16"/>
        </w:rPr>
        <w:t xml:space="preserve"> </w:t>
      </w:r>
      <w:r w:rsidRPr="001F7E8A">
        <w:rPr>
          <w:rStyle w:val="Emphasis"/>
          <w:highlight w:val="green"/>
        </w:rPr>
        <w:t>ever</w:t>
      </w:r>
      <w:r w:rsidRPr="001F7E8A">
        <w:rPr>
          <w:rStyle w:val="IntenseEmphasis"/>
        </w:rPr>
        <w:t xml:space="preserve"> </w:t>
      </w:r>
      <w:r w:rsidRPr="001F7E8A">
        <w:rPr>
          <w:sz w:val="16"/>
        </w:rPr>
        <w:t xml:space="preserve">gets </w:t>
      </w:r>
      <w:r w:rsidRPr="001F7E8A">
        <w:rPr>
          <w:rStyle w:val="IntenseEmphasis"/>
          <w:highlight w:val="green"/>
        </w:rPr>
        <w:t>spotted</w:t>
      </w:r>
      <w:r w:rsidRPr="001F7E8A">
        <w:rPr>
          <w:sz w:val="16"/>
        </w:rPr>
        <w:t xml:space="preserve">.4 </w:t>
      </w:r>
      <w:r w:rsidRPr="001F7E8A">
        <w:rPr>
          <w:rStyle w:val="IntenseEmphasis"/>
        </w:rPr>
        <w:t xml:space="preserve">It has never been </w:t>
      </w:r>
      <w:r w:rsidRPr="001F7E8A">
        <w:rPr>
          <w:rStyle w:val="Emphasis"/>
        </w:rPr>
        <w:t>simpler</w:t>
      </w:r>
      <w:r w:rsidRPr="001F7E8A">
        <w:rPr>
          <w:rStyle w:val="IntenseEmphasis"/>
        </w:rPr>
        <w:t xml:space="preserve"> or </w:t>
      </w:r>
      <w:r w:rsidRPr="001F7E8A">
        <w:rPr>
          <w:rStyle w:val="Emphasis"/>
        </w:rPr>
        <w:t>safer</w:t>
      </w:r>
      <w:r w:rsidRPr="001F7E8A">
        <w:rPr>
          <w:rStyle w:val="IntenseEmphasis"/>
        </w:rPr>
        <w:t xml:space="preserve"> to be a kleptocrat. </w:t>
      </w:r>
      <w:r w:rsidRPr="001F7E8A">
        <w:rPr>
          <w:rStyle w:val="IntenseEmphasis"/>
          <w:highlight w:val="green"/>
        </w:rPr>
        <w:t>Globalization’s deep, structural motors are</w:t>
      </w:r>
      <w:r w:rsidRPr="001F7E8A">
        <w:rPr>
          <w:sz w:val="16"/>
        </w:rPr>
        <w:t xml:space="preserve"> in fact </w:t>
      </w:r>
      <w:r w:rsidRPr="001F7E8A">
        <w:rPr>
          <w:rStyle w:val="Emphasis"/>
          <w:highlight w:val="green"/>
        </w:rPr>
        <w:t>enabling</w:t>
      </w:r>
      <w:r w:rsidRPr="001F7E8A">
        <w:rPr>
          <w:rStyle w:val="IntenseEmphasis"/>
        </w:rPr>
        <w:t xml:space="preserve"> </w:t>
      </w:r>
      <w:r w:rsidRPr="001F7E8A">
        <w:rPr>
          <w:rStyle w:val="Emphasis"/>
          <w:highlight w:val="green"/>
        </w:rPr>
        <w:t>authoritarians</w:t>
      </w:r>
      <w:r w:rsidRPr="001F7E8A">
        <w:rPr>
          <w:rStyle w:val="IntenseEmphasis"/>
          <w:highlight w:val="green"/>
        </w:rPr>
        <w:t>.</w:t>
      </w:r>
      <w:r w:rsidRPr="001F7E8A">
        <w:rPr>
          <w:rStyle w:val="IntenseEmphasis"/>
        </w:rPr>
        <w:t xml:space="preserve"> </w:t>
      </w:r>
      <w:r w:rsidRPr="001F7E8A">
        <w:rPr>
          <w:sz w:val="16"/>
        </w:rPr>
        <w:t xml:space="preserve">Not only can capital now mask itself and disappear without any trace, but </w:t>
      </w:r>
      <w:r w:rsidRPr="001F7E8A">
        <w:rPr>
          <w:rStyle w:val="IntenseEmphasis"/>
        </w:rPr>
        <w:t>gigantic sums of money are now traveling the world in a concealed manner.</w:t>
      </w:r>
      <w:r w:rsidRPr="001F7E8A">
        <w:rPr>
          <w:sz w:val="16"/>
        </w:rPr>
        <w:t xml:space="preserve"> </w:t>
      </w:r>
      <w:r w:rsidRPr="001F7E8A">
        <w:rPr>
          <w:rStyle w:val="Emphasis"/>
        </w:rPr>
        <w:t>Little by little</w:t>
      </w:r>
      <w:r w:rsidRPr="001F7E8A">
        <w:rPr>
          <w:rStyle w:val="IntenseEmphasis"/>
        </w:rPr>
        <w:t>, this</w:t>
      </w:r>
      <w:r w:rsidRPr="001F7E8A">
        <w:rPr>
          <w:sz w:val="16"/>
        </w:rPr>
        <w:t xml:space="preserve"> has </w:t>
      </w:r>
      <w:r w:rsidRPr="001F7E8A">
        <w:rPr>
          <w:rStyle w:val="IntenseEmphasis"/>
        </w:rPr>
        <w:t xml:space="preserve">made the Western financial system </w:t>
      </w:r>
      <w:r w:rsidRPr="001F7E8A">
        <w:rPr>
          <w:rStyle w:val="Emphasis"/>
        </w:rPr>
        <w:t>hospitable to kleptocrats</w:t>
      </w:r>
      <w:r w:rsidRPr="001F7E8A">
        <w:rPr>
          <w:rStyle w:val="IntenseEmphasis"/>
        </w:rPr>
        <w:t>.</w:t>
      </w:r>
    </w:p>
    <w:p w14:paraId="7731A752" w14:textId="77777777" w:rsidR="009A3CE4" w:rsidRPr="001F7E8A" w:rsidRDefault="009A3CE4" w:rsidP="009A3CE4">
      <w:pPr>
        <w:pStyle w:val="Heading4"/>
        <w:rPr>
          <w:rFonts w:cs="Arial"/>
          <w:sz w:val="24"/>
          <w:u w:val="single"/>
        </w:rPr>
      </w:pPr>
      <w:r w:rsidRPr="001F7E8A">
        <w:rPr>
          <w:rFonts w:cs="Arial"/>
        </w:rPr>
        <w:t xml:space="preserve">Global kleptocracies cause </w:t>
      </w:r>
      <w:r w:rsidRPr="001F7E8A">
        <w:rPr>
          <w:rFonts w:cs="Arial"/>
          <w:u w:val="single"/>
        </w:rPr>
        <w:t>extinction</w:t>
      </w:r>
      <w:r w:rsidRPr="001F7E8A">
        <w:rPr>
          <w:rFonts w:cs="Arial"/>
        </w:rPr>
        <w:t xml:space="preserve"> and amplify </w:t>
      </w:r>
      <w:r w:rsidRPr="001F7E8A">
        <w:rPr>
          <w:rFonts w:cs="Arial"/>
          <w:u w:val="single"/>
        </w:rPr>
        <w:t>every conflict risk</w:t>
      </w:r>
    </w:p>
    <w:p w14:paraId="46ECEF72" w14:textId="77777777" w:rsidR="009A3CE4" w:rsidRPr="001F7E8A" w:rsidRDefault="009A3CE4" w:rsidP="009A3CE4">
      <w:r w:rsidRPr="001F7E8A">
        <w:rPr>
          <w:rStyle w:val="Style13ptBold"/>
        </w:rPr>
        <w:t>Dziedzic 18</w:t>
      </w:r>
      <w:r w:rsidRPr="001F7E8A">
        <w:t>, [</w:t>
      </w:r>
      <w:r w:rsidRPr="001F7E8A">
        <w:rPr>
          <w:u w:val="single"/>
        </w:rPr>
        <w:t>not our Dziedzic</w:t>
      </w:r>
      <w:r w:rsidRPr="001F7E8A">
        <w:t>, retired Colonel with over 20 years of experience in the international civil/military and stabilization field whose career blended the worlds of theory and practice. His scholarly positions have included Professor at the Air Force Academy, the National War College, and Georgetown University and Senior Fellow and Senior Program Officer at the International Institute for Strategic Studies, the Institute for National Strategic Studies, and US Institute of Peace. His field experience includes postings in a number of societies emerging from protracted conflict, including El Salvador, Bosnia, Kosovo, and Afghanistan.  His publications include works that have shaped the way the U.S. approaches peace and stability operations: Policing the New World Disorder identified a recurring “public security gap” in international interventions which led to the creation of the Center of Excellence for Stability Police Units; Quest for Viable Peace proposed that “conflict transformation” is the essence of the transition from war to sustainable peace, and this concept was adopted by the State Department’s Coordinator for Reconstruction and Stabilization as the paradigm for U.S. strategic planning and was incorporated into the US Army Field Manual 3-07 on Stability Operations. His most recent publications (2016) are Criminalized Power Structures: The Overlooked Enemies of Peace and Combating Criminalized Power Structures: A Toolkit, Kleptocratic Regimes and National Security: A Pervasive Threat and How it Can be Neutralized, traccc.gmu.edu/wp-content/uploads/2018/03/Dziedzic_Report.pdf]</w:t>
      </w:r>
    </w:p>
    <w:p w14:paraId="0AAACF98" w14:textId="77777777" w:rsidR="009A3CE4" w:rsidRPr="001F7E8A" w:rsidRDefault="009A3CE4" w:rsidP="009A3CE4">
      <w:pPr>
        <w:rPr>
          <w:sz w:val="16"/>
        </w:rPr>
      </w:pPr>
      <w:r w:rsidRPr="001F7E8A">
        <w:rPr>
          <w:sz w:val="16"/>
        </w:rPr>
        <w:t>Taken together, President Trump’s declaration that corruption and human rights abuse constitute a national emergency and the catalogue of threats identified in the NSS have recognized all of the topics</w:t>
      </w:r>
    </w:p>
    <w:p w14:paraId="55EAB244" w14:textId="77777777" w:rsidR="009A3CE4" w:rsidRPr="001F7E8A" w:rsidRDefault="009A3CE4" w:rsidP="009A3CE4">
      <w:pPr>
        <w:rPr>
          <w:sz w:val="16"/>
        </w:rPr>
      </w:pPr>
      <w:r w:rsidRPr="001F7E8A">
        <w:rPr>
          <w:rStyle w:val="IntenseEmphasis"/>
          <w:highlight w:val="green"/>
        </w:rPr>
        <w:t>Kleptocratic</w:t>
      </w:r>
      <w:r w:rsidRPr="001F7E8A">
        <w:rPr>
          <w:sz w:val="16"/>
          <w:highlight w:val="green"/>
        </w:rPr>
        <w:t xml:space="preserve"> </w:t>
      </w:r>
      <w:r w:rsidRPr="001F7E8A">
        <w:rPr>
          <w:rStyle w:val="IntenseEmphasis"/>
          <w:highlight w:val="green"/>
        </w:rPr>
        <w:t>regimes</w:t>
      </w:r>
      <w:r w:rsidRPr="001F7E8A">
        <w:rPr>
          <w:sz w:val="16"/>
        </w:rPr>
        <w:t xml:space="preserve"> are not an added threat that is competing in a zero-sum manner for scarce national security resources; rather they </w:t>
      </w:r>
      <w:r w:rsidRPr="001F7E8A">
        <w:rPr>
          <w:rStyle w:val="IntenseEmphasis"/>
          <w:highlight w:val="green"/>
        </w:rPr>
        <w:t>are</w:t>
      </w:r>
      <w:r w:rsidRPr="001F7E8A">
        <w:rPr>
          <w:rStyle w:val="IntenseEmphasis"/>
        </w:rPr>
        <w:t xml:space="preserve"> a </w:t>
      </w:r>
      <w:r w:rsidRPr="001F7E8A">
        <w:rPr>
          <w:rStyle w:val="IntenseEmphasis"/>
          <w:highlight w:val="green"/>
        </w:rPr>
        <w:t>crosscutting</w:t>
      </w:r>
      <w:r w:rsidRPr="001F7E8A">
        <w:rPr>
          <w:sz w:val="16"/>
        </w:rPr>
        <w:t xml:space="preserve"> national </w:t>
      </w:r>
      <w:r w:rsidRPr="001F7E8A">
        <w:rPr>
          <w:rStyle w:val="IntenseEmphasis"/>
        </w:rPr>
        <w:t xml:space="preserve">security </w:t>
      </w:r>
      <w:r w:rsidRPr="001F7E8A">
        <w:rPr>
          <w:rStyle w:val="IntenseEmphasis"/>
          <w:highlight w:val="green"/>
        </w:rPr>
        <w:t>threat</w:t>
      </w:r>
      <w:r w:rsidRPr="001F7E8A">
        <w:rPr>
          <w:rStyle w:val="IntenseEmphasis"/>
        </w:rPr>
        <w:t xml:space="preserve"> </w:t>
      </w:r>
      <w:r w:rsidRPr="001F7E8A">
        <w:rPr>
          <w:rStyle w:val="IntenseEmphasis"/>
          <w:highlight w:val="green"/>
        </w:rPr>
        <w:t>that</w:t>
      </w:r>
      <w:r w:rsidRPr="001F7E8A">
        <w:rPr>
          <w:sz w:val="16"/>
        </w:rPr>
        <w:t xml:space="preserve"> either </w:t>
      </w:r>
      <w:r w:rsidRPr="001F7E8A">
        <w:rPr>
          <w:rStyle w:val="IntenseEmphasis"/>
          <w:highlight w:val="green"/>
        </w:rPr>
        <w:t>causes</w:t>
      </w:r>
      <w:r w:rsidRPr="001F7E8A">
        <w:rPr>
          <w:rStyle w:val="IntenseEmphasis"/>
        </w:rPr>
        <w:t xml:space="preserve"> or contributes decisively to</w:t>
      </w:r>
      <w:r w:rsidRPr="001F7E8A">
        <w:rPr>
          <w:sz w:val="16"/>
        </w:rPr>
        <w:t xml:space="preserve"> the </w:t>
      </w:r>
      <w:r w:rsidRPr="001F7E8A">
        <w:rPr>
          <w:rStyle w:val="IntenseEmphasis"/>
        </w:rPr>
        <w:t>threat actors</w:t>
      </w:r>
      <w:r w:rsidRPr="001F7E8A">
        <w:rPr>
          <w:sz w:val="16"/>
        </w:rPr>
        <w:t xml:space="preserve"> already identified by the Trump Administration.</w:t>
      </w:r>
    </w:p>
    <w:p w14:paraId="27C5AF73" w14:textId="77777777" w:rsidR="009A3CE4" w:rsidRPr="001F7E8A" w:rsidRDefault="009A3CE4" w:rsidP="009A3CE4">
      <w:pPr>
        <w:rPr>
          <w:sz w:val="16"/>
        </w:rPr>
      </w:pPr>
      <w:r w:rsidRPr="001F7E8A">
        <w:rPr>
          <w:sz w:val="16"/>
        </w:rPr>
        <w:t xml:space="preserve">discussed in this report (i.e., </w:t>
      </w:r>
      <w:r w:rsidRPr="001F7E8A">
        <w:rPr>
          <w:rStyle w:val="Emphasis"/>
          <w:highlight w:val="green"/>
        </w:rPr>
        <w:t>great power</w:t>
      </w:r>
      <w:r w:rsidRPr="001F7E8A">
        <w:rPr>
          <w:rStyle w:val="IntenseEmphasis"/>
          <w:highlight w:val="green"/>
        </w:rPr>
        <w:t xml:space="preserve"> competitors, </w:t>
      </w:r>
      <w:r w:rsidRPr="001F7E8A">
        <w:rPr>
          <w:rStyle w:val="Emphasis"/>
          <w:highlight w:val="green"/>
        </w:rPr>
        <w:t>nuclear aspirants</w:t>
      </w:r>
      <w:r w:rsidRPr="001F7E8A">
        <w:rPr>
          <w:rStyle w:val="IntenseEmphasis"/>
          <w:highlight w:val="green"/>
        </w:rPr>
        <w:t xml:space="preserve">, </w:t>
      </w:r>
      <w:r w:rsidRPr="001F7E8A">
        <w:rPr>
          <w:rStyle w:val="Emphasis"/>
          <w:highlight w:val="green"/>
        </w:rPr>
        <w:t>terror</w:t>
      </w:r>
      <w:r w:rsidRPr="001F7E8A">
        <w:rPr>
          <w:rStyle w:val="Emphasis"/>
        </w:rPr>
        <w:t>ism</w:t>
      </w:r>
      <w:r w:rsidRPr="001F7E8A">
        <w:rPr>
          <w:sz w:val="16"/>
        </w:rPr>
        <w:t xml:space="preserve">, organized </w:t>
      </w:r>
      <w:r w:rsidRPr="001F7E8A">
        <w:rPr>
          <w:rStyle w:val="Emphasis"/>
          <w:highlight w:val="green"/>
        </w:rPr>
        <w:t>crime</w:t>
      </w:r>
      <w:r w:rsidRPr="001F7E8A">
        <w:rPr>
          <w:rStyle w:val="IntenseEmphasis"/>
          <w:highlight w:val="green"/>
        </w:rPr>
        <w:t xml:space="preserve">, </w:t>
      </w:r>
      <w:r w:rsidRPr="001F7E8A">
        <w:rPr>
          <w:rStyle w:val="Emphasis"/>
          <w:highlight w:val="green"/>
        </w:rPr>
        <w:t>state failure</w:t>
      </w:r>
      <w:r w:rsidRPr="001F7E8A">
        <w:rPr>
          <w:rStyle w:val="IntenseEmphasis"/>
          <w:highlight w:val="green"/>
        </w:rPr>
        <w:t xml:space="preserve">, </w:t>
      </w:r>
      <w:r w:rsidRPr="001F7E8A">
        <w:rPr>
          <w:rStyle w:val="Emphasis"/>
          <w:highlight w:val="green"/>
        </w:rPr>
        <w:t>genocide</w:t>
      </w:r>
      <w:r w:rsidRPr="001F7E8A">
        <w:rPr>
          <w:sz w:val="16"/>
        </w:rPr>
        <w:t xml:space="preserve">, and </w:t>
      </w:r>
      <w:r w:rsidRPr="001F7E8A">
        <w:rPr>
          <w:rStyle w:val="IntenseEmphasis"/>
          <w:highlight w:val="green"/>
        </w:rPr>
        <w:t>obstruction of</w:t>
      </w:r>
      <w:r w:rsidRPr="001F7E8A">
        <w:rPr>
          <w:rStyle w:val="IntenseEmphasis"/>
        </w:rPr>
        <w:t xml:space="preserve"> </w:t>
      </w:r>
      <w:r w:rsidRPr="001F7E8A">
        <w:rPr>
          <w:rStyle w:val="Emphasis"/>
        </w:rPr>
        <w:t>peace</w:t>
      </w:r>
      <w:r w:rsidRPr="001F7E8A">
        <w:rPr>
          <w:rStyle w:val="IntenseEmphasis"/>
        </w:rPr>
        <w:t xml:space="preserve"> and </w:t>
      </w:r>
      <w:r w:rsidRPr="001F7E8A">
        <w:rPr>
          <w:rStyle w:val="Emphasis"/>
          <w:highlight w:val="green"/>
        </w:rPr>
        <w:t>stability</w:t>
      </w:r>
      <w:r w:rsidRPr="001F7E8A">
        <w:rPr>
          <w:sz w:val="16"/>
        </w:rPr>
        <w:t xml:space="preserve"> operations). The central lesson that should be derived is that kleptocratic regimes are not an added threat that is competing in a zero-sum manner for scarce national security resources; rather </w:t>
      </w:r>
      <w:r w:rsidRPr="001F7E8A">
        <w:rPr>
          <w:rStyle w:val="IntenseEmphasis"/>
        </w:rPr>
        <w:t>they</w:t>
      </w:r>
      <w:r w:rsidRPr="001F7E8A">
        <w:rPr>
          <w:sz w:val="16"/>
        </w:rPr>
        <w:t xml:space="preserve"> are a cross-cutting national security threat that either </w:t>
      </w:r>
      <w:r w:rsidRPr="001F7E8A">
        <w:rPr>
          <w:rStyle w:val="IntenseEmphasis"/>
        </w:rPr>
        <w:t>cause</w:t>
      </w:r>
      <w:r w:rsidRPr="001F7E8A">
        <w:rPr>
          <w:sz w:val="16"/>
        </w:rPr>
        <w:t xml:space="preserve">s </w:t>
      </w:r>
      <w:r w:rsidRPr="001F7E8A">
        <w:rPr>
          <w:rStyle w:val="IntenseEmphasis"/>
        </w:rPr>
        <w:t xml:space="preserve">or </w:t>
      </w:r>
      <w:r w:rsidRPr="001F7E8A">
        <w:rPr>
          <w:rStyle w:val="Emphasis"/>
        </w:rPr>
        <w:t>contributes decisively</w:t>
      </w:r>
      <w:r w:rsidRPr="001F7E8A">
        <w:rPr>
          <w:rStyle w:val="IntenseEmphasis"/>
        </w:rPr>
        <w:t xml:space="preserve"> to</w:t>
      </w:r>
      <w:r w:rsidRPr="001F7E8A">
        <w:rPr>
          <w:sz w:val="16"/>
        </w:rPr>
        <w:t xml:space="preserve"> the </w:t>
      </w:r>
      <w:r w:rsidRPr="001F7E8A">
        <w:rPr>
          <w:rStyle w:val="IntenseEmphasis"/>
        </w:rPr>
        <w:t>threat actors</w:t>
      </w:r>
      <w:r w:rsidRPr="001F7E8A">
        <w:rPr>
          <w:sz w:val="16"/>
        </w:rPr>
        <w:t xml:space="preserve"> already identified by the Trump Administration.</w:t>
      </w:r>
    </w:p>
    <w:p w14:paraId="65E892F6" w14:textId="77777777" w:rsidR="009A3CE4" w:rsidRPr="001F7E8A" w:rsidRDefault="009A3CE4" w:rsidP="009A3CE4">
      <w:pPr>
        <w:rPr>
          <w:sz w:val="16"/>
        </w:rPr>
      </w:pPr>
      <w:r w:rsidRPr="001F7E8A">
        <w:rPr>
          <w:sz w:val="16"/>
        </w:rPr>
        <w:t>Our first order of business is to catalogue why kleptocratic regimes constitute a pervasive threat to national security. Our second purpose is to propose recommendations for neutralizing this threat by being smarter about how we deal with it. These arguments are summarized below.</w:t>
      </w:r>
    </w:p>
    <w:p w14:paraId="265ACC73" w14:textId="77777777" w:rsidR="009A3CE4" w:rsidRPr="001F7E8A" w:rsidRDefault="009A3CE4" w:rsidP="009A3CE4">
      <w:pPr>
        <w:rPr>
          <w:sz w:val="16"/>
        </w:rPr>
      </w:pPr>
      <w:r w:rsidRPr="001F7E8A">
        <w:rPr>
          <w:sz w:val="16"/>
        </w:rPr>
        <w:t>Kleptocratic Regimes: A Pervasive Threat to National Security</w:t>
      </w:r>
    </w:p>
    <w:p w14:paraId="04620C88" w14:textId="77777777" w:rsidR="009A3CE4" w:rsidRPr="001F7E8A" w:rsidRDefault="009A3CE4" w:rsidP="009A3CE4">
      <w:pPr>
        <w:rPr>
          <w:sz w:val="16"/>
        </w:rPr>
      </w:pPr>
      <w:r w:rsidRPr="001F7E8A">
        <w:rPr>
          <w:sz w:val="16"/>
        </w:rPr>
        <w:t xml:space="preserve">● </w:t>
      </w:r>
      <w:r w:rsidRPr="001F7E8A">
        <w:rPr>
          <w:rStyle w:val="IntenseEmphasis"/>
        </w:rPr>
        <w:t>Russian/Chinese kleptocracy, a systemic threat</w:t>
      </w:r>
      <w:r w:rsidRPr="001F7E8A">
        <w:rPr>
          <w:sz w:val="16"/>
        </w:rPr>
        <w:t>, and the general systemic threats posed by kleptocratic regimes</w:t>
      </w:r>
    </w:p>
    <w:p w14:paraId="40876C16" w14:textId="77777777" w:rsidR="009A3CE4" w:rsidRPr="001F7E8A" w:rsidRDefault="009A3CE4" w:rsidP="009A3CE4">
      <w:pPr>
        <w:rPr>
          <w:sz w:val="16"/>
        </w:rPr>
      </w:pPr>
      <w:r w:rsidRPr="001F7E8A">
        <w:rPr>
          <w:rStyle w:val="IntenseEmphasis"/>
        </w:rPr>
        <w:t xml:space="preserve">One of </w:t>
      </w:r>
      <w:r w:rsidRPr="001F7E8A">
        <w:rPr>
          <w:rStyle w:val="IntenseEmphasis"/>
          <w:highlight w:val="green"/>
        </w:rPr>
        <w:t xml:space="preserve">the </w:t>
      </w:r>
      <w:r w:rsidRPr="001F7E8A">
        <w:rPr>
          <w:rStyle w:val="Emphasis"/>
          <w:highlight w:val="green"/>
        </w:rPr>
        <w:t>greatest threat</w:t>
      </w:r>
      <w:r w:rsidRPr="001F7E8A">
        <w:rPr>
          <w:rStyle w:val="Emphasis"/>
        </w:rPr>
        <w:t>s</w:t>
      </w:r>
      <w:r w:rsidRPr="001F7E8A">
        <w:rPr>
          <w:rStyle w:val="IntenseEmphasis"/>
        </w:rPr>
        <w:t xml:space="preserve"> to </w:t>
      </w:r>
      <w:r w:rsidRPr="001F7E8A">
        <w:rPr>
          <w:sz w:val="16"/>
        </w:rPr>
        <w:t xml:space="preserve">U.S. national </w:t>
      </w:r>
      <w:r w:rsidRPr="001F7E8A">
        <w:rPr>
          <w:rStyle w:val="IntenseEmphasis"/>
        </w:rPr>
        <w:t xml:space="preserve">security </w:t>
      </w:r>
      <w:r w:rsidRPr="001F7E8A">
        <w:rPr>
          <w:rStyle w:val="IntenseEmphasis"/>
          <w:highlight w:val="green"/>
        </w:rPr>
        <w:t>is</w:t>
      </w:r>
      <w:r w:rsidRPr="001F7E8A">
        <w:rPr>
          <w:sz w:val="16"/>
        </w:rPr>
        <w:t xml:space="preserve"> the </w:t>
      </w:r>
      <w:r w:rsidRPr="001F7E8A">
        <w:rPr>
          <w:rStyle w:val="Emphasis"/>
          <w:highlight w:val="green"/>
        </w:rPr>
        <w:t>corrosive impact</w:t>
      </w:r>
      <w:r w:rsidRPr="001F7E8A">
        <w:rPr>
          <w:rStyle w:val="IntenseEmphasis"/>
        </w:rPr>
        <w:t xml:space="preserve"> of kleptocracy </w:t>
      </w:r>
      <w:r w:rsidRPr="001F7E8A">
        <w:rPr>
          <w:rStyle w:val="IntenseEmphasis"/>
          <w:highlight w:val="green"/>
        </w:rPr>
        <w:t xml:space="preserve">on </w:t>
      </w:r>
      <w:r w:rsidRPr="001F7E8A">
        <w:rPr>
          <w:rStyle w:val="Emphasis"/>
          <w:highlight w:val="green"/>
        </w:rPr>
        <w:t>geopolitical order</w:t>
      </w:r>
      <w:r w:rsidRPr="001F7E8A">
        <w:rPr>
          <w:rStyle w:val="IntenseEmphasis"/>
          <w:highlight w:val="green"/>
        </w:rPr>
        <w:t>.</w:t>
      </w:r>
      <w:r w:rsidRPr="001F7E8A">
        <w:rPr>
          <w:sz w:val="16"/>
          <w:highlight w:val="green"/>
        </w:rPr>
        <w:t xml:space="preserve"> </w:t>
      </w:r>
      <w:r w:rsidRPr="001F7E8A">
        <w:rPr>
          <w:rStyle w:val="IntenseEmphasis"/>
          <w:highlight w:val="green"/>
        </w:rPr>
        <w:t>Kleptocracy</w:t>
      </w:r>
      <w:r w:rsidRPr="001F7E8A">
        <w:rPr>
          <w:rStyle w:val="IntenseEmphasis"/>
        </w:rPr>
        <w:t xml:space="preserve"> and financial secrecy </w:t>
      </w:r>
      <w:r w:rsidRPr="001F7E8A">
        <w:rPr>
          <w:sz w:val="16"/>
        </w:rPr>
        <w:t xml:space="preserve">have </w:t>
      </w:r>
      <w:r w:rsidRPr="001F7E8A">
        <w:rPr>
          <w:rStyle w:val="IntenseEmphasis"/>
          <w:highlight w:val="green"/>
        </w:rPr>
        <w:t>metastasized</w:t>
      </w:r>
      <w:r w:rsidRPr="001F7E8A">
        <w:rPr>
          <w:rStyle w:val="IntenseEmphasis"/>
        </w:rPr>
        <w:t xml:space="preserve"> </w:t>
      </w:r>
      <w:r w:rsidRPr="001F7E8A">
        <w:rPr>
          <w:rStyle w:val="IntenseEmphasis"/>
          <w:highlight w:val="green"/>
        </w:rPr>
        <w:t>into</w:t>
      </w:r>
      <w:r w:rsidRPr="001F7E8A">
        <w:rPr>
          <w:rStyle w:val="IntenseEmphasis"/>
        </w:rPr>
        <w:t xml:space="preserve"> an </w:t>
      </w:r>
      <w:r w:rsidRPr="001F7E8A">
        <w:rPr>
          <w:rStyle w:val="Emphasis"/>
          <w:highlight w:val="green"/>
        </w:rPr>
        <w:t>existential threat</w:t>
      </w:r>
      <w:r w:rsidRPr="001F7E8A">
        <w:rPr>
          <w:sz w:val="16"/>
        </w:rPr>
        <w:t xml:space="preserve"> to our civilization. Vladimir </w:t>
      </w:r>
      <w:r w:rsidRPr="001F7E8A">
        <w:rPr>
          <w:rStyle w:val="IntenseEmphasis"/>
          <w:highlight w:val="green"/>
        </w:rPr>
        <w:t>Putin</w:t>
      </w:r>
      <w:r w:rsidRPr="001F7E8A">
        <w:rPr>
          <w:sz w:val="16"/>
        </w:rPr>
        <w:t xml:space="preserve"> has “</w:t>
      </w:r>
      <w:r w:rsidRPr="001F7E8A">
        <w:rPr>
          <w:rStyle w:val="IntenseEmphasis"/>
          <w:highlight w:val="green"/>
        </w:rPr>
        <w:t>weaponized</w:t>
      </w:r>
      <w:r w:rsidRPr="001F7E8A">
        <w:rPr>
          <w:sz w:val="16"/>
        </w:rPr>
        <w:t xml:space="preserve">” use of </w:t>
      </w:r>
      <w:r w:rsidRPr="001F7E8A">
        <w:rPr>
          <w:rStyle w:val="IntenseEmphasis"/>
          <w:highlight w:val="green"/>
        </w:rPr>
        <w:t xml:space="preserve">corruption </w:t>
      </w:r>
      <w:r w:rsidRPr="001F7E8A">
        <w:rPr>
          <w:rStyle w:val="IntenseEmphasis"/>
        </w:rPr>
        <w:t xml:space="preserve">for </w:t>
      </w:r>
      <w:r w:rsidRPr="001F7E8A">
        <w:rPr>
          <w:rStyle w:val="Emphasis"/>
        </w:rPr>
        <w:t>geopolitical ends</w:t>
      </w:r>
      <w:r w:rsidRPr="001F7E8A">
        <w:rPr>
          <w:sz w:val="16"/>
        </w:rPr>
        <w:t>. The convergence of corrupt values and practices in the former Soviet Union, reformulated for the 21st century and exported to the West, now pose an encompassing threat. The economic power of kleptocrats like Putin is safeguarded in the West by our lack of transparency regarding the real owners of corporations which allows kleptocrats to launder their illicit revenue in shell companies. We must address these threats by enhancing transparency and closing off our financial system to those intent on damaging our country.</w:t>
      </w:r>
    </w:p>
    <w:p w14:paraId="264A680D" w14:textId="77777777" w:rsidR="009A3CE4" w:rsidRPr="001F7E8A" w:rsidRDefault="009A3CE4" w:rsidP="009A3CE4">
      <w:pPr>
        <w:rPr>
          <w:sz w:val="16"/>
        </w:rPr>
      </w:pPr>
      <w:r w:rsidRPr="001F7E8A">
        <w:rPr>
          <w:sz w:val="16"/>
        </w:rPr>
        <w:t>● Kleptocracy and the Link to Terrorism, Radicalization, Fragile States, and Political Instability</w:t>
      </w:r>
    </w:p>
    <w:p w14:paraId="0F868F52" w14:textId="77777777" w:rsidR="009A3CE4" w:rsidRPr="001F7E8A" w:rsidRDefault="009A3CE4" w:rsidP="009A3CE4">
      <w:pPr>
        <w:rPr>
          <w:sz w:val="16"/>
        </w:rPr>
      </w:pPr>
      <w:r w:rsidRPr="001F7E8A">
        <w:rPr>
          <w:rStyle w:val="IntenseEmphasis"/>
          <w:highlight w:val="green"/>
        </w:rPr>
        <w:t>Inherent</w:t>
      </w:r>
      <w:r w:rsidRPr="001F7E8A">
        <w:rPr>
          <w:rStyle w:val="IntenseEmphasis"/>
        </w:rPr>
        <w:t xml:space="preserve"> in</w:t>
      </w:r>
      <w:r w:rsidRPr="001F7E8A">
        <w:rPr>
          <w:sz w:val="16"/>
        </w:rPr>
        <w:t xml:space="preserve"> the nature of </w:t>
      </w:r>
      <w:r w:rsidRPr="001F7E8A">
        <w:rPr>
          <w:rStyle w:val="IntenseEmphasis"/>
        </w:rPr>
        <w:t xml:space="preserve">kleptocracies </w:t>
      </w:r>
      <w:r w:rsidRPr="001F7E8A">
        <w:rPr>
          <w:rStyle w:val="IntenseEmphasis"/>
          <w:highlight w:val="green"/>
        </w:rPr>
        <w:t xml:space="preserve">is </w:t>
      </w:r>
      <w:r w:rsidRPr="001F7E8A">
        <w:rPr>
          <w:rStyle w:val="Emphasis"/>
        </w:rPr>
        <w:t xml:space="preserve">massive </w:t>
      </w:r>
      <w:r w:rsidRPr="001F7E8A">
        <w:rPr>
          <w:rStyle w:val="Emphasis"/>
          <w:highlight w:val="green"/>
        </w:rPr>
        <w:t>diversion</w:t>
      </w:r>
      <w:r w:rsidRPr="001F7E8A">
        <w:rPr>
          <w:rStyle w:val="IntenseEmphasis"/>
        </w:rPr>
        <w:t xml:space="preserve"> of</w:t>
      </w:r>
      <w:r w:rsidRPr="001F7E8A">
        <w:rPr>
          <w:sz w:val="16"/>
        </w:rPr>
        <w:t xml:space="preserve"> </w:t>
      </w:r>
      <w:r w:rsidRPr="001F7E8A">
        <w:rPr>
          <w:rStyle w:val="IntenseEmphasis"/>
        </w:rPr>
        <w:t xml:space="preserve">public funds </w:t>
      </w:r>
      <w:r w:rsidRPr="001F7E8A">
        <w:rPr>
          <w:rStyle w:val="IntenseEmphasis"/>
          <w:highlight w:val="green"/>
        </w:rPr>
        <w:t>for private gain</w:t>
      </w:r>
      <w:r w:rsidRPr="001F7E8A">
        <w:rPr>
          <w:rStyle w:val="IntenseEmphasis"/>
        </w:rPr>
        <w:t>.</w:t>
      </w:r>
      <w:r w:rsidRPr="001F7E8A">
        <w:rPr>
          <w:sz w:val="16"/>
        </w:rPr>
        <w:t xml:space="preserve"> The </w:t>
      </w:r>
      <w:r w:rsidRPr="001F7E8A">
        <w:rPr>
          <w:rStyle w:val="IntenseEmphasis"/>
        </w:rPr>
        <w:t>consequences</w:t>
      </w:r>
      <w:r w:rsidRPr="001F7E8A">
        <w:rPr>
          <w:sz w:val="16"/>
        </w:rPr>
        <w:t xml:space="preserve"> </w:t>
      </w:r>
      <w:r w:rsidRPr="001F7E8A">
        <w:rPr>
          <w:rStyle w:val="IntenseEmphasis"/>
          <w:highlight w:val="green"/>
        </w:rPr>
        <w:t>– inadequate</w:t>
      </w:r>
      <w:r w:rsidRPr="001F7E8A">
        <w:rPr>
          <w:rStyle w:val="IntenseEmphasis"/>
        </w:rPr>
        <w:t xml:space="preserve"> resources for public </w:t>
      </w:r>
      <w:r w:rsidRPr="001F7E8A">
        <w:rPr>
          <w:rStyle w:val="IntenseEmphasis"/>
          <w:highlight w:val="green"/>
        </w:rPr>
        <w:t xml:space="preserve">services, </w:t>
      </w:r>
      <w:r w:rsidRPr="001F7E8A">
        <w:rPr>
          <w:rStyle w:val="Emphasis"/>
        </w:rPr>
        <w:t>de-legitimization</w:t>
      </w:r>
      <w:r w:rsidRPr="001F7E8A">
        <w:rPr>
          <w:sz w:val="16"/>
        </w:rPr>
        <w:t xml:space="preserve"> of the regime, </w:t>
      </w:r>
      <w:r w:rsidRPr="001F7E8A">
        <w:rPr>
          <w:rStyle w:val="IntenseEmphasis"/>
        </w:rPr>
        <w:t xml:space="preserve">and </w:t>
      </w:r>
      <w:r w:rsidRPr="001F7E8A">
        <w:rPr>
          <w:rStyle w:val="Emphasis"/>
          <w:highlight w:val="green"/>
        </w:rPr>
        <w:t>repression</w:t>
      </w:r>
      <w:r w:rsidRPr="001F7E8A">
        <w:rPr>
          <w:sz w:val="16"/>
        </w:rPr>
        <w:t xml:space="preserve"> of dissent – </w:t>
      </w:r>
      <w:r w:rsidRPr="001F7E8A">
        <w:rPr>
          <w:rStyle w:val="IntenseEmphasis"/>
        </w:rPr>
        <w:t xml:space="preserve">fuel </w:t>
      </w:r>
      <w:r w:rsidRPr="001F7E8A">
        <w:rPr>
          <w:rStyle w:val="Emphasis"/>
          <w:highlight w:val="green"/>
        </w:rPr>
        <w:t>radicalization</w:t>
      </w:r>
      <w:r w:rsidRPr="001F7E8A">
        <w:rPr>
          <w:rStyle w:val="IntenseEmphasis"/>
          <w:highlight w:val="green"/>
        </w:rPr>
        <w:t xml:space="preserve">, state </w:t>
      </w:r>
      <w:r w:rsidRPr="001F7E8A">
        <w:rPr>
          <w:rStyle w:val="Emphasis"/>
          <w:highlight w:val="green"/>
        </w:rPr>
        <w:t>fragility</w:t>
      </w:r>
      <w:r w:rsidRPr="001F7E8A">
        <w:rPr>
          <w:rStyle w:val="IntenseEmphasis"/>
          <w:highlight w:val="green"/>
        </w:rPr>
        <w:t xml:space="preserve">, </w:t>
      </w:r>
      <w:r w:rsidRPr="001F7E8A">
        <w:rPr>
          <w:rStyle w:val="IntenseEmphasis"/>
        </w:rPr>
        <w:t xml:space="preserve">and </w:t>
      </w:r>
      <w:r w:rsidRPr="001F7E8A">
        <w:rPr>
          <w:rStyle w:val="Emphasis"/>
          <w:highlight w:val="green"/>
        </w:rPr>
        <w:t>conflict</w:t>
      </w:r>
      <w:r w:rsidRPr="001F7E8A">
        <w:rPr>
          <w:rStyle w:val="IntenseEmphasis"/>
        </w:rPr>
        <w:t>.</w:t>
      </w:r>
      <w:r w:rsidRPr="001F7E8A">
        <w:rPr>
          <w:sz w:val="16"/>
        </w:rPr>
        <w:t xml:space="preserve"> Extremist groups draw on public anger at the abuse of power. </w:t>
      </w:r>
      <w:r w:rsidRPr="001F7E8A">
        <w:rPr>
          <w:rStyle w:val="IntenseEmphasis"/>
        </w:rPr>
        <w:t>Prominent</w:t>
      </w:r>
      <w:r w:rsidRPr="001F7E8A">
        <w:rPr>
          <w:sz w:val="16"/>
        </w:rPr>
        <w:t xml:space="preserve"> current </w:t>
      </w:r>
      <w:r w:rsidRPr="001F7E8A">
        <w:rPr>
          <w:rStyle w:val="IntenseEmphasis"/>
        </w:rPr>
        <w:t>examples include</w:t>
      </w:r>
      <w:r w:rsidRPr="001F7E8A">
        <w:rPr>
          <w:sz w:val="16"/>
        </w:rPr>
        <w:t xml:space="preserve"> the </w:t>
      </w:r>
      <w:r w:rsidRPr="001F7E8A">
        <w:rPr>
          <w:rStyle w:val="Emphasis"/>
          <w:highlight w:val="green"/>
        </w:rPr>
        <w:t>Houthi</w:t>
      </w:r>
      <w:r w:rsidRPr="001F7E8A">
        <w:rPr>
          <w:sz w:val="16"/>
        </w:rPr>
        <w:t xml:space="preserve"> rebels in </w:t>
      </w:r>
      <w:r w:rsidRPr="001F7E8A">
        <w:rPr>
          <w:rStyle w:val="Emphasis"/>
        </w:rPr>
        <w:t>Yemen</w:t>
      </w:r>
      <w:r w:rsidRPr="001F7E8A">
        <w:rPr>
          <w:sz w:val="16"/>
        </w:rPr>
        <w:t xml:space="preserve">, the </w:t>
      </w:r>
      <w:r w:rsidRPr="001F7E8A">
        <w:rPr>
          <w:rStyle w:val="Emphasis"/>
          <w:highlight w:val="green"/>
        </w:rPr>
        <w:t>Taliban</w:t>
      </w:r>
      <w:r w:rsidRPr="001F7E8A">
        <w:rPr>
          <w:sz w:val="16"/>
        </w:rPr>
        <w:t xml:space="preserve"> in Afghanistan, the </w:t>
      </w:r>
      <w:r w:rsidRPr="001F7E8A">
        <w:rPr>
          <w:rStyle w:val="Emphasis"/>
          <w:highlight w:val="green"/>
        </w:rPr>
        <w:t>I</w:t>
      </w:r>
      <w:r w:rsidRPr="001F7E8A">
        <w:rPr>
          <w:sz w:val="16"/>
        </w:rPr>
        <w:t xml:space="preserve">slamic </w:t>
      </w:r>
      <w:r w:rsidRPr="001F7E8A">
        <w:rPr>
          <w:rStyle w:val="Emphasis"/>
          <w:highlight w:val="green"/>
        </w:rPr>
        <w:t>S</w:t>
      </w:r>
      <w:r w:rsidRPr="001F7E8A">
        <w:rPr>
          <w:sz w:val="16"/>
        </w:rPr>
        <w:t xml:space="preserve">tate in Iraq and Syria, and </w:t>
      </w:r>
      <w:r w:rsidRPr="001F7E8A">
        <w:rPr>
          <w:rStyle w:val="Emphasis"/>
          <w:highlight w:val="green"/>
        </w:rPr>
        <w:t>Boko</w:t>
      </w:r>
      <w:r w:rsidRPr="001F7E8A">
        <w:rPr>
          <w:rStyle w:val="IntenseEmphasis"/>
          <w:highlight w:val="green"/>
        </w:rPr>
        <w:t xml:space="preserve"> </w:t>
      </w:r>
      <w:r w:rsidRPr="001F7E8A">
        <w:rPr>
          <w:rStyle w:val="Emphasis"/>
          <w:highlight w:val="green"/>
        </w:rPr>
        <w:t>Haram</w:t>
      </w:r>
      <w:r w:rsidRPr="001F7E8A">
        <w:rPr>
          <w:sz w:val="16"/>
        </w:rPr>
        <w:t xml:space="preserve"> in Nigeria. The most salient cases where kleptocractic actors have posed a clear threat to U.S. counter-terrorism and stabilization efforts are Afghanistan and Iraq. Systemic and high-level corruption – within governments we supported and funded – funneled revenue out of the domestic economy, further impoverished the country, hollowed out security institutions, undermined the legitimacy of the state, and fueled recruitment by insurgent and terrorist groups. </w:t>
      </w:r>
      <w:r w:rsidRPr="001F7E8A">
        <w:rPr>
          <w:rStyle w:val="IntenseEmphasis"/>
          <w:highlight w:val="green"/>
        </w:rPr>
        <w:t>Kleptocracy</w:t>
      </w:r>
      <w:r w:rsidRPr="001F7E8A">
        <w:rPr>
          <w:sz w:val="16"/>
        </w:rPr>
        <w:t xml:space="preserve"> also has economic </w:t>
      </w:r>
      <w:r w:rsidRPr="001F7E8A">
        <w:rPr>
          <w:rStyle w:val="IntenseEmphasis"/>
        </w:rPr>
        <w:t>effects</w:t>
      </w:r>
      <w:r w:rsidRPr="001F7E8A">
        <w:rPr>
          <w:sz w:val="16"/>
        </w:rPr>
        <w:t xml:space="preserve"> that </w:t>
      </w:r>
      <w:r w:rsidRPr="001F7E8A">
        <w:rPr>
          <w:rStyle w:val="Emphasis"/>
        </w:rPr>
        <w:t>slow growth</w:t>
      </w:r>
      <w:r w:rsidRPr="001F7E8A">
        <w:rPr>
          <w:sz w:val="16"/>
        </w:rPr>
        <w:t xml:space="preserve">, thereby </w:t>
      </w:r>
      <w:r w:rsidRPr="001F7E8A">
        <w:rPr>
          <w:rStyle w:val="IntenseEmphasis"/>
        </w:rPr>
        <w:t>undercutting</w:t>
      </w:r>
      <w:r w:rsidRPr="001F7E8A">
        <w:rPr>
          <w:sz w:val="16"/>
        </w:rPr>
        <w:t xml:space="preserve"> political </w:t>
      </w:r>
      <w:r w:rsidRPr="001F7E8A">
        <w:rPr>
          <w:rStyle w:val="Emphasis"/>
        </w:rPr>
        <w:t>stability</w:t>
      </w:r>
      <w:r w:rsidRPr="001F7E8A">
        <w:rPr>
          <w:rStyle w:val="IntenseEmphasis"/>
        </w:rPr>
        <w:t xml:space="preserve">. Corruption </w:t>
      </w:r>
      <w:r w:rsidRPr="001F7E8A">
        <w:rPr>
          <w:rStyle w:val="Emphasis"/>
          <w:highlight w:val="green"/>
        </w:rPr>
        <w:t>distorts</w:t>
      </w:r>
      <w:r w:rsidRPr="001F7E8A">
        <w:rPr>
          <w:rStyle w:val="IntenseEmphasis"/>
          <w:highlight w:val="green"/>
        </w:rPr>
        <w:t xml:space="preserve"> markets</w:t>
      </w:r>
      <w:r w:rsidRPr="001F7E8A">
        <w:rPr>
          <w:sz w:val="16"/>
        </w:rPr>
        <w:t xml:space="preserve"> by </w:t>
      </w:r>
      <w:r w:rsidRPr="001F7E8A">
        <w:rPr>
          <w:rStyle w:val="IntenseEmphasis"/>
          <w:highlight w:val="green"/>
        </w:rPr>
        <w:t>adding</w:t>
      </w:r>
      <w:r w:rsidRPr="001F7E8A">
        <w:rPr>
          <w:sz w:val="16"/>
          <w:highlight w:val="green"/>
        </w:rPr>
        <w:t xml:space="preserve"> </w:t>
      </w:r>
      <w:r w:rsidRPr="001F7E8A">
        <w:rPr>
          <w:rStyle w:val="Emphasis"/>
          <w:highlight w:val="green"/>
        </w:rPr>
        <w:t>costs</w:t>
      </w:r>
      <w:r w:rsidRPr="001F7E8A">
        <w:rPr>
          <w:sz w:val="16"/>
        </w:rPr>
        <w:t xml:space="preserve"> and </w:t>
      </w:r>
      <w:r w:rsidRPr="001F7E8A">
        <w:rPr>
          <w:rStyle w:val="IntenseEmphasis"/>
          <w:highlight w:val="green"/>
        </w:rPr>
        <w:t xml:space="preserve">creating </w:t>
      </w:r>
      <w:r w:rsidRPr="001F7E8A">
        <w:rPr>
          <w:rStyle w:val="Emphasis"/>
          <w:highlight w:val="green"/>
        </w:rPr>
        <w:t>inefficiencies</w:t>
      </w:r>
      <w:r w:rsidRPr="001F7E8A">
        <w:rPr>
          <w:sz w:val="16"/>
        </w:rPr>
        <w:t xml:space="preserve">, and it </w:t>
      </w:r>
      <w:r w:rsidRPr="001F7E8A">
        <w:rPr>
          <w:rStyle w:val="Emphasis"/>
          <w:highlight w:val="green"/>
        </w:rPr>
        <w:t>deters</w:t>
      </w:r>
      <w:r w:rsidRPr="001F7E8A">
        <w:rPr>
          <w:sz w:val="16"/>
        </w:rPr>
        <w:t xml:space="preserve"> </w:t>
      </w:r>
      <w:r w:rsidRPr="001F7E8A">
        <w:rPr>
          <w:rStyle w:val="IntenseEmphasis"/>
        </w:rPr>
        <w:t>Foreign</w:t>
      </w:r>
      <w:r w:rsidRPr="001F7E8A">
        <w:rPr>
          <w:sz w:val="16"/>
        </w:rPr>
        <w:t xml:space="preserve"> Direct </w:t>
      </w:r>
      <w:r w:rsidRPr="001F7E8A">
        <w:rPr>
          <w:rStyle w:val="IntenseEmphasis"/>
          <w:highlight w:val="green"/>
        </w:rPr>
        <w:t>Investment</w:t>
      </w:r>
      <w:r w:rsidRPr="001F7E8A">
        <w:rPr>
          <w:sz w:val="16"/>
        </w:rPr>
        <w:t>.</w:t>
      </w:r>
    </w:p>
    <w:p w14:paraId="3834F30A" w14:textId="77777777" w:rsidR="009A3CE4" w:rsidRPr="001F7E8A" w:rsidRDefault="009A3CE4" w:rsidP="009A3CE4">
      <w:pPr>
        <w:rPr>
          <w:sz w:val="16"/>
        </w:rPr>
      </w:pPr>
      <w:r w:rsidRPr="001F7E8A">
        <w:rPr>
          <w:sz w:val="16"/>
        </w:rPr>
        <w:t>● The “Convergence” among terrorism, organized crime, corruption and illicit power structures</w:t>
      </w:r>
    </w:p>
    <w:p w14:paraId="625C8D97" w14:textId="77777777" w:rsidR="009A3CE4" w:rsidRPr="001F7E8A" w:rsidRDefault="009A3CE4" w:rsidP="009A3CE4">
      <w:pPr>
        <w:rPr>
          <w:sz w:val="16"/>
        </w:rPr>
      </w:pPr>
      <w:r w:rsidRPr="001F7E8A">
        <w:rPr>
          <w:sz w:val="16"/>
        </w:rPr>
        <w:t xml:space="preserve">The </w:t>
      </w:r>
      <w:r w:rsidRPr="001F7E8A">
        <w:rPr>
          <w:rStyle w:val="IntenseEmphasis"/>
          <w:highlight w:val="green"/>
        </w:rPr>
        <w:t>convergence of terror</w:t>
      </w:r>
      <w:r w:rsidRPr="001F7E8A">
        <w:rPr>
          <w:rStyle w:val="IntenseEmphasis"/>
        </w:rPr>
        <w:t>ism</w:t>
      </w:r>
      <w:r w:rsidRPr="001F7E8A">
        <w:rPr>
          <w:sz w:val="16"/>
        </w:rPr>
        <w:t xml:space="preserve">, organized </w:t>
      </w:r>
      <w:r w:rsidRPr="001F7E8A">
        <w:rPr>
          <w:rStyle w:val="IntenseEmphasis"/>
          <w:highlight w:val="green"/>
        </w:rPr>
        <w:t>crime</w:t>
      </w:r>
      <w:r w:rsidRPr="001F7E8A">
        <w:rPr>
          <w:rStyle w:val="IntenseEmphasis"/>
        </w:rPr>
        <w:t xml:space="preserve">, corruption, and </w:t>
      </w:r>
      <w:r w:rsidRPr="001F7E8A">
        <w:rPr>
          <w:rStyle w:val="IntenseEmphasis"/>
          <w:highlight w:val="green"/>
        </w:rPr>
        <w:t xml:space="preserve">illicit power </w:t>
      </w:r>
      <w:r w:rsidRPr="001F7E8A">
        <w:rPr>
          <w:rStyle w:val="IntenseEmphasis"/>
        </w:rPr>
        <w:t>structures</w:t>
      </w:r>
      <w:r w:rsidRPr="001F7E8A">
        <w:rPr>
          <w:sz w:val="16"/>
        </w:rPr>
        <w:t xml:space="preserve"> </w:t>
      </w:r>
      <w:r w:rsidRPr="001F7E8A">
        <w:rPr>
          <w:rStyle w:val="IntenseEmphasis"/>
          <w:highlight w:val="green"/>
        </w:rPr>
        <w:t xml:space="preserve">constitutes an </w:t>
      </w:r>
      <w:r w:rsidRPr="001F7E8A">
        <w:rPr>
          <w:rStyle w:val="IntenseEmphasis"/>
        </w:rPr>
        <w:t xml:space="preserve">alternative, </w:t>
      </w:r>
      <w:r w:rsidRPr="001F7E8A">
        <w:rPr>
          <w:rStyle w:val="Emphasis"/>
          <w:highlight w:val="green"/>
        </w:rPr>
        <w:t>parasitic</w:t>
      </w:r>
      <w:r w:rsidRPr="001F7E8A">
        <w:rPr>
          <w:rStyle w:val="IntenseEmphasis"/>
          <w:highlight w:val="green"/>
        </w:rPr>
        <w:t xml:space="preserve">, </w:t>
      </w:r>
      <w:r w:rsidRPr="001F7E8A">
        <w:rPr>
          <w:rStyle w:val="IntenseEmphasis"/>
        </w:rPr>
        <w:t>global</w:t>
      </w:r>
      <w:r w:rsidRPr="001F7E8A">
        <w:rPr>
          <w:sz w:val="16"/>
        </w:rPr>
        <w:t xml:space="preserve"> political </w:t>
      </w:r>
      <w:r w:rsidRPr="001F7E8A">
        <w:rPr>
          <w:rStyle w:val="IntenseEmphasis"/>
          <w:highlight w:val="green"/>
        </w:rPr>
        <w:t>economy that represents an</w:t>
      </w:r>
      <w:r w:rsidRPr="001F7E8A">
        <w:rPr>
          <w:sz w:val="16"/>
          <w:highlight w:val="green"/>
        </w:rPr>
        <w:t xml:space="preserve"> </w:t>
      </w:r>
      <w:r w:rsidRPr="001F7E8A">
        <w:rPr>
          <w:rStyle w:val="Emphasis"/>
          <w:highlight w:val="green"/>
        </w:rPr>
        <w:t>existential threat</w:t>
      </w:r>
      <w:r w:rsidRPr="001F7E8A">
        <w:rPr>
          <w:sz w:val="16"/>
          <w:highlight w:val="green"/>
        </w:rPr>
        <w:t xml:space="preserve"> </w:t>
      </w:r>
      <w:r w:rsidRPr="001F7E8A">
        <w:rPr>
          <w:rStyle w:val="IntenseEmphasis"/>
          <w:highlight w:val="green"/>
        </w:rPr>
        <w:t xml:space="preserve">to </w:t>
      </w:r>
      <w:r w:rsidRPr="001F7E8A">
        <w:rPr>
          <w:rStyle w:val="Emphasis"/>
          <w:highlight w:val="green"/>
        </w:rPr>
        <w:t>societies</w:t>
      </w:r>
      <w:r w:rsidRPr="001F7E8A">
        <w:rPr>
          <w:sz w:val="16"/>
          <w:highlight w:val="green"/>
        </w:rPr>
        <w:t xml:space="preserve"> </w:t>
      </w:r>
      <w:r w:rsidRPr="001F7E8A">
        <w:rPr>
          <w:sz w:val="16"/>
        </w:rPr>
        <w:t>based on the rule of law. Their effects have been exacerbated by the dramatic increase in the flow of goods and services, money, people, and data that have resulted from globalization. Terrorists and criminals take advantage of these same flow paths and are able to do so invisibly as their transactions are lost in the overwhelming volume of licit and illicit transactions. There is an increasing level of organizational collusion between international terrorist organizations, organized crime and networked insurgencies (e.g., Hezbollah and the Sinaloa cartel). This threat is compounded by the collusion of “mafia states” that utilize the traditional tools of statecraft, such as passports, airline and shipping registries, and diplomatic pouches, to provide free passage to engage in criminal activity.</w:t>
      </w:r>
    </w:p>
    <w:p w14:paraId="13B0B439" w14:textId="77777777" w:rsidR="009A3CE4" w:rsidRPr="001F7E8A" w:rsidRDefault="009A3CE4" w:rsidP="009A3CE4">
      <w:pPr>
        <w:rPr>
          <w:sz w:val="16"/>
        </w:rPr>
      </w:pPr>
      <w:r w:rsidRPr="001F7E8A">
        <w:rPr>
          <w:sz w:val="16"/>
        </w:rPr>
        <w:t>● Criminalized Power Structures: Leading Spoilers of Peace and Stability Operations</w:t>
      </w:r>
    </w:p>
    <w:p w14:paraId="7CFEA46D" w14:textId="77777777" w:rsidR="009A3CE4" w:rsidRPr="001F7E8A" w:rsidRDefault="009A3CE4" w:rsidP="009A3CE4">
      <w:pPr>
        <w:rPr>
          <w:rStyle w:val="IntenseEmphasis"/>
          <w:sz w:val="16"/>
        </w:rPr>
      </w:pPr>
      <w:r w:rsidRPr="001F7E8A">
        <w:rPr>
          <w:rStyle w:val="IntenseEmphasis"/>
          <w:highlight w:val="green"/>
        </w:rPr>
        <w:t>Criminal</w:t>
      </w:r>
      <w:r w:rsidRPr="001F7E8A">
        <w:rPr>
          <w:rStyle w:val="IntenseEmphasis"/>
        </w:rPr>
        <w:t xml:space="preserve">ized power </w:t>
      </w:r>
      <w:r w:rsidRPr="001F7E8A">
        <w:rPr>
          <w:rStyle w:val="IntenseEmphasis"/>
          <w:highlight w:val="green"/>
        </w:rPr>
        <w:t>structures</w:t>
      </w:r>
      <w:r w:rsidRPr="001F7E8A">
        <w:rPr>
          <w:sz w:val="16"/>
        </w:rPr>
        <w:t xml:space="preserve">, defined as regimes that obtain and maintain power through exploitation of illicit revenue, </w:t>
      </w:r>
      <w:r w:rsidRPr="001F7E8A">
        <w:rPr>
          <w:rStyle w:val="IntenseEmphasis"/>
        </w:rPr>
        <w:t xml:space="preserve">have been </w:t>
      </w:r>
      <w:r w:rsidRPr="001F7E8A">
        <w:rPr>
          <w:rStyle w:val="IntenseEmphasis"/>
          <w:highlight w:val="green"/>
        </w:rPr>
        <w:t xml:space="preserve">responsible for </w:t>
      </w:r>
      <w:r w:rsidRPr="001F7E8A">
        <w:rPr>
          <w:rStyle w:val="Emphasis"/>
          <w:highlight w:val="green"/>
        </w:rPr>
        <w:t>obstructing</w:t>
      </w:r>
      <w:r w:rsidRPr="001F7E8A">
        <w:rPr>
          <w:rStyle w:val="Emphasis"/>
        </w:rPr>
        <w:t xml:space="preserve"> or thwarting </w:t>
      </w:r>
      <w:r w:rsidRPr="001F7E8A">
        <w:rPr>
          <w:rStyle w:val="Emphasis"/>
          <w:highlight w:val="green"/>
        </w:rPr>
        <w:t>peace</w:t>
      </w:r>
      <w:r w:rsidRPr="001F7E8A">
        <w:rPr>
          <w:sz w:val="16"/>
        </w:rPr>
        <w:t xml:space="preserve"> processes </w:t>
      </w:r>
      <w:r w:rsidRPr="001F7E8A">
        <w:rPr>
          <w:rStyle w:val="IntenseEmphasis"/>
          <w:highlight w:val="green"/>
        </w:rPr>
        <w:t>in</w:t>
      </w:r>
      <w:r w:rsidRPr="001F7E8A">
        <w:rPr>
          <w:sz w:val="16"/>
        </w:rPr>
        <w:t xml:space="preserve"> </w:t>
      </w:r>
      <w:r w:rsidRPr="001F7E8A">
        <w:rPr>
          <w:rStyle w:val="IntenseEmphasis"/>
        </w:rPr>
        <w:t xml:space="preserve">at least </w:t>
      </w:r>
      <w:r w:rsidRPr="001F7E8A">
        <w:rPr>
          <w:rStyle w:val="Emphasis"/>
          <w:highlight w:val="green"/>
        </w:rPr>
        <w:t>70% of</w:t>
      </w:r>
      <w:r w:rsidRPr="001F7E8A">
        <w:rPr>
          <w:rStyle w:val="Emphasis"/>
        </w:rPr>
        <w:t xml:space="preserve"> the internal </w:t>
      </w:r>
      <w:r w:rsidRPr="001F7E8A">
        <w:rPr>
          <w:rStyle w:val="Emphasis"/>
          <w:highlight w:val="green"/>
        </w:rPr>
        <w:t>conflicts</w:t>
      </w:r>
      <w:r w:rsidRPr="001F7E8A">
        <w:rPr>
          <w:sz w:val="16"/>
        </w:rPr>
        <w:t xml:space="preserve"> in which the United Nations has intervened </w:t>
      </w:r>
      <w:r w:rsidRPr="001F7E8A">
        <w:rPr>
          <w:rStyle w:val="IntenseEmphasis"/>
        </w:rPr>
        <w:t>since</w:t>
      </w:r>
      <w:r w:rsidRPr="001F7E8A">
        <w:rPr>
          <w:sz w:val="16"/>
        </w:rPr>
        <w:t xml:space="preserve"> 19</w:t>
      </w:r>
      <w:r w:rsidRPr="001F7E8A">
        <w:rPr>
          <w:rStyle w:val="IntenseEmphasis"/>
        </w:rPr>
        <w:t>90</w:t>
      </w:r>
      <w:r w:rsidRPr="001F7E8A">
        <w:rPr>
          <w:sz w:val="16"/>
        </w:rPr>
        <w:t xml:space="preserve">.7 </w:t>
      </w:r>
      <w:r w:rsidRPr="001F7E8A">
        <w:rPr>
          <w:rStyle w:val="IntenseEmphasis"/>
          <w:highlight w:val="green"/>
        </w:rPr>
        <w:t xml:space="preserve">When the </w:t>
      </w:r>
      <w:r w:rsidRPr="001F7E8A">
        <w:rPr>
          <w:rStyle w:val="Emphasis"/>
          <w:highlight w:val="green"/>
        </w:rPr>
        <w:t>U.S.</w:t>
      </w:r>
      <w:r w:rsidRPr="001F7E8A">
        <w:rPr>
          <w:rStyle w:val="IntenseEmphasis"/>
          <w:highlight w:val="green"/>
        </w:rPr>
        <w:t xml:space="preserve"> has been </w:t>
      </w:r>
      <w:r w:rsidRPr="001F7E8A">
        <w:rPr>
          <w:rStyle w:val="Emphasis"/>
          <w:highlight w:val="green"/>
        </w:rPr>
        <w:t>involved</w:t>
      </w:r>
      <w:r w:rsidRPr="001F7E8A">
        <w:rPr>
          <w:sz w:val="16"/>
        </w:rPr>
        <w:t>--and this has included both peace and stability operations--</w:t>
      </w:r>
      <w:r w:rsidRPr="001F7E8A">
        <w:rPr>
          <w:rStyle w:val="IntenseEmphasis"/>
        </w:rPr>
        <w:t xml:space="preserve">the figure rises to </w:t>
      </w:r>
      <w:r w:rsidRPr="001F7E8A">
        <w:rPr>
          <w:rStyle w:val="Emphasis"/>
          <w:highlight w:val="green"/>
        </w:rPr>
        <w:t>100%</w:t>
      </w:r>
      <w:r w:rsidRPr="001F7E8A">
        <w:rPr>
          <w:sz w:val="16"/>
        </w:rPr>
        <w:t xml:space="preserve"> (i.e., Somalia, Haiti, Bosnia, Kosovo, Afghanistan, and Iraq). Both </w:t>
      </w:r>
      <w:r w:rsidRPr="001F7E8A">
        <w:rPr>
          <w:rStyle w:val="IntenseEmphasis"/>
          <w:highlight w:val="green"/>
        </w:rPr>
        <w:t>the U.S.</w:t>
      </w:r>
      <w:r w:rsidRPr="001F7E8A">
        <w:rPr>
          <w:sz w:val="16"/>
        </w:rPr>
        <w:t xml:space="preserve"> and the international community </w:t>
      </w:r>
      <w:r w:rsidRPr="001F7E8A">
        <w:rPr>
          <w:rStyle w:val="Emphasis"/>
          <w:highlight w:val="green"/>
        </w:rPr>
        <w:t>chronically overlook</w:t>
      </w:r>
      <w:r w:rsidRPr="001F7E8A">
        <w:rPr>
          <w:rStyle w:val="IntenseEmphasis"/>
          <w:highlight w:val="green"/>
        </w:rPr>
        <w:t xml:space="preserve"> this</w:t>
      </w:r>
      <w:r w:rsidRPr="001F7E8A">
        <w:rPr>
          <w:sz w:val="16"/>
        </w:rPr>
        <w:t xml:space="preserve"> problem. </w:t>
      </w:r>
      <w:r w:rsidRPr="001F7E8A">
        <w:rPr>
          <w:rStyle w:val="IntenseEmphasis"/>
        </w:rPr>
        <w:t>In</w:t>
      </w:r>
      <w:r w:rsidRPr="001F7E8A">
        <w:rPr>
          <w:sz w:val="16"/>
        </w:rPr>
        <w:t xml:space="preserve"> the </w:t>
      </w:r>
      <w:r w:rsidRPr="001F7E8A">
        <w:rPr>
          <w:rStyle w:val="Emphasis"/>
        </w:rPr>
        <w:t>ten case studies</w:t>
      </w:r>
      <w:r w:rsidRPr="001F7E8A">
        <w:rPr>
          <w:sz w:val="16"/>
        </w:rPr>
        <w:t xml:space="preserve"> examined in Criminalized Power Structures: The Overlooked Enemies of Peace, almost five years elapsed before missions had the mandate and means to mount a strategy to confront their kleptocratic spoilers.8 Not only had the “golden hour” been squandered, the legitimacy of the mission had typically been severely compromised. </w:t>
      </w:r>
      <w:r w:rsidRPr="001F7E8A">
        <w:rPr>
          <w:rStyle w:val="IntenseEmphasis"/>
          <w:highlight w:val="green"/>
        </w:rPr>
        <w:t>This is</w:t>
      </w:r>
      <w:r w:rsidRPr="001F7E8A">
        <w:rPr>
          <w:sz w:val="16"/>
          <w:highlight w:val="green"/>
        </w:rPr>
        <w:t xml:space="preserve"> </w:t>
      </w:r>
      <w:r w:rsidRPr="001F7E8A">
        <w:rPr>
          <w:sz w:val="16"/>
        </w:rPr>
        <w:t xml:space="preserve">perhaps </w:t>
      </w:r>
      <w:r w:rsidRPr="001F7E8A">
        <w:rPr>
          <w:rStyle w:val="IntenseEmphasis"/>
          <w:highlight w:val="green"/>
        </w:rPr>
        <w:t xml:space="preserve">the </w:t>
      </w:r>
      <w:r w:rsidRPr="001F7E8A">
        <w:rPr>
          <w:rStyle w:val="Emphasis"/>
          <w:highlight w:val="green"/>
        </w:rPr>
        <w:t>most likely explanatory</w:t>
      </w:r>
      <w:r w:rsidRPr="001F7E8A">
        <w:rPr>
          <w:rStyle w:val="IntenseEmphasis"/>
          <w:highlight w:val="green"/>
        </w:rPr>
        <w:t xml:space="preserve"> factor for</w:t>
      </w:r>
      <w:r w:rsidRPr="001F7E8A">
        <w:rPr>
          <w:sz w:val="16"/>
        </w:rPr>
        <w:t xml:space="preserve"> the </w:t>
      </w:r>
      <w:r w:rsidRPr="001F7E8A">
        <w:rPr>
          <w:rStyle w:val="IntenseEmphasis"/>
        </w:rPr>
        <w:t xml:space="preserve">50% rate of </w:t>
      </w:r>
      <w:r w:rsidRPr="001F7E8A">
        <w:rPr>
          <w:rStyle w:val="IntenseEmphasis"/>
          <w:highlight w:val="green"/>
        </w:rPr>
        <w:t>return to conflict</w:t>
      </w:r>
      <w:r w:rsidRPr="001F7E8A">
        <w:rPr>
          <w:sz w:val="16"/>
        </w:rPr>
        <w:t xml:space="preserve"> within five years </w:t>
      </w:r>
      <w:r w:rsidRPr="001F7E8A">
        <w:rPr>
          <w:rStyle w:val="IntenseEmphasis"/>
          <w:highlight w:val="green"/>
        </w:rPr>
        <w:t>after</w:t>
      </w:r>
      <w:r w:rsidRPr="001F7E8A">
        <w:rPr>
          <w:sz w:val="16"/>
        </w:rPr>
        <w:t xml:space="preserve"> an international </w:t>
      </w:r>
      <w:r w:rsidRPr="001F7E8A">
        <w:rPr>
          <w:rStyle w:val="IntenseEmphasis"/>
          <w:highlight w:val="green"/>
        </w:rPr>
        <w:t>intervention</w:t>
      </w:r>
      <w:r w:rsidRPr="001F7E8A">
        <w:rPr>
          <w:sz w:val="16"/>
        </w:rPr>
        <w:t>, as claimed by Kofi Annan.9</w:t>
      </w:r>
    </w:p>
    <w:p w14:paraId="42D7E109" w14:textId="77777777" w:rsidR="002B48CB" w:rsidRPr="001F7E8A" w:rsidRDefault="002B48CB" w:rsidP="002B48CB">
      <w:pPr>
        <w:pStyle w:val="Heading3"/>
        <w:rPr>
          <w:rFonts w:cs="Arial"/>
        </w:rPr>
      </w:pPr>
      <w:r w:rsidRPr="001F7E8A">
        <w:rPr>
          <w:rFonts w:cs="Arial"/>
        </w:rPr>
        <w:t xml:space="preserve">2NC – Impact – Top </w:t>
      </w:r>
    </w:p>
    <w:p w14:paraId="6EE0F5A7" w14:textId="77777777" w:rsidR="002B48CB" w:rsidRPr="001F7E8A" w:rsidRDefault="002B48CB" w:rsidP="002B48CB">
      <w:pPr>
        <w:pStyle w:val="Heading4"/>
        <w:rPr>
          <w:rFonts w:cs="Arial"/>
        </w:rPr>
      </w:pPr>
      <w:r w:rsidRPr="001F7E8A">
        <w:rPr>
          <w:rFonts w:cs="Arial"/>
        </w:rPr>
        <w:t xml:space="preserve">Corruption causes </w:t>
      </w:r>
      <w:r w:rsidRPr="001F7E8A">
        <w:rPr>
          <w:rFonts w:cs="Arial"/>
          <w:u w:val="single"/>
        </w:rPr>
        <w:t>war</w:t>
      </w:r>
      <w:r w:rsidRPr="001F7E8A">
        <w:rPr>
          <w:rFonts w:cs="Arial"/>
        </w:rPr>
        <w:t xml:space="preserve">---it cements </w:t>
      </w:r>
      <w:r w:rsidRPr="001F7E8A">
        <w:rPr>
          <w:rFonts w:cs="Arial"/>
          <w:u w:val="single"/>
        </w:rPr>
        <w:t>iron triangles</w:t>
      </w:r>
      <w:r w:rsidRPr="001F7E8A">
        <w:rPr>
          <w:rFonts w:cs="Arial"/>
        </w:rPr>
        <w:t xml:space="preserve"> that devastate growth, hamstring foreign policy, and creates </w:t>
      </w:r>
      <w:r w:rsidRPr="001F7E8A">
        <w:rPr>
          <w:rFonts w:cs="Arial"/>
          <w:u w:val="single"/>
        </w:rPr>
        <w:t>nonlinear escalatory</w:t>
      </w:r>
      <w:r w:rsidRPr="001F7E8A">
        <w:rPr>
          <w:rFonts w:cs="Arial"/>
        </w:rPr>
        <w:t xml:space="preserve"> effects that </w:t>
      </w:r>
      <w:r w:rsidRPr="001F7E8A">
        <w:rPr>
          <w:rFonts w:cs="Arial"/>
          <w:u w:val="single"/>
        </w:rPr>
        <w:t>cement</w:t>
      </w:r>
      <w:r w:rsidRPr="001F7E8A">
        <w:rPr>
          <w:rFonts w:cs="Arial"/>
        </w:rPr>
        <w:t xml:space="preserve"> international crises  </w:t>
      </w:r>
    </w:p>
    <w:p w14:paraId="473CEA46" w14:textId="77777777" w:rsidR="002B48CB" w:rsidRPr="001F7E8A" w:rsidRDefault="002B48CB" w:rsidP="002B48CB">
      <w:r w:rsidRPr="001F7E8A">
        <w:rPr>
          <w:rStyle w:val="Style13ptBold"/>
        </w:rPr>
        <w:t>Berger et al 18</w:t>
      </w:r>
      <w:r w:rsidRPr="001F7E8A">
        <w:t xml:space="preserve"> [Sam Berger is the senior adviser at the Center for American Progress. His areas of expertise include health care policy, government reform, regulatory policy, appropriations, and administrative law. From 2015 to 2017, Berger served as a senior policy adviser at the White House Domestic Policy Council, where his work focused on the Affordable Care Act and Medicaid. From 2010 to 2015, Berger worked at the Office of Management and Budget (OMB) in various roles, including senior counselor and policy adviser. "Confronting the Cost of Trump’s Corruption to American Families." 6/4. https://www.americanprogress.org/issues/democracy/reports/2018/06/04/451570/confronting-cost-trumps-corruption-american-families/]</w:t>
      </w:r>
    </w:p>
    <w:p w14:paraId="06F45AC5" w14:textId="77777777" w:rsidR="002B48CB" w:rsidRPr="001F7E8A" w:rsidRDefault="002B48CB" w:rsidP="002B48CB">
      <w:pPr>
        <w:rPr>
          <w:sz w:val="16"/>
        </w:rPr>
      </w:pPr>
      <w:r w:rsidRPr="001F7E8A">
        <w:rPr>
          <w:sz w:val="16"/>
        </w:rPr>
        <w:t>interests of foreign governments are put first, it’s at the expense of America’s safety. And when the priorities of elected leaders are shaped only by those with money or power, then the needs of the American people remain unmet.</w:t>
      </w:r>
    </w:p>
    <w:p w14:paraId="674AFB26" w14:textId="77777777" w:rsidR="002B48CB" w:rsidRPr="001F7E8A" w:rsidRDefault="002B48CB" w:rsidP="002B48CB">
      <w:pPr>
        <w:rPr>
          <w:sz w:val="16"/>
        </w:rPr>
      </w:pPr>
      <w:r w:rsidRPr="001F7E8A">
        <w:rPr>
          <w:rStyle w:val="StyleUnderline"/>
        </w:rPr>
        <w:t xml:space="preserve">A culture of </w:t>
      </w:r>
      <w:r w:rsidRPr="001F7E8A">
        <w:rPr>
          <w:rStyle w:val="StyleUnderline"/>
          <w:highlight w:val="green"/>
        </w:rPr>
        <w:t>corruption</w:t>
      </w:r>
      <w:r w:rsidRPr="001F7E8A">
        <w:rPr>
          <w:sz w:val="16"/>
        </w:rPr>
        <w:t xml:space="preserve"> also weakens society as a whole. It leads to a perverse set of incentives, where those who are corrupt advance, while those who are honest are forced out of positions of power. It incentivizes incompetence among public officials because people are judged not by their ability to do their job, but rather on their ability to conceal or participate in unethical, and even illegal, behavior. Moreover, it </w:t>
      </w:r>
      <w:r w:rsidRPr="001F7E8A">
        <w:rPr>
          <w:rStyle w:val="StyleUnderline"/>
          <w:highlight w:val="green"/>
        </w:rPr>
        <w:t>weakens the</w:t>
      </w:r>
      <w:r w:rsidRPr="001F7E8A">
        <w:rPr>
          <w:rStyle w:val="StyleUnderline"/>
        </w:rPr>
        <w:t xml:space="preserve"> societal trust that is the cornerstone of a </w:t>
      </w:r>
      <w:r w:rsidRPr="001F7E8A">
        <w:rPr>
          <w:rStyle w:val="Emphasis"/>
        </w:rPr>
        <w:t xml:space="preserve">robust </w:t>
      </w:r>
      <w:r w:rsidRPr="001F7E8A">
        <w:rPr>
          <w:rStyle w:val="Emphasis"/>
          <w:highlight w:val="green"/>
        </w:rPr>
        <w:t>economy</w:t>
      </w:r>
      <w:r w:rsidRPr="001F7E8A">
        <w:rPr>
          <w:sz w:val="16"/>
          <w:highlight w:val="green"/>
        </w:rPr>
        <w:t xml:space="preserve"> </w:t>
      </w:r>
      <w:r w:rsidRPr="001F7E8A">
        <w:rPr>
          <w:rStyle w:val="StyleUnderline"/>
          <w:highlight w:val="green"/>
        </w:rPr>
        <w:t>and</w:t>
      </w:r>
      <w:r w:rsidRPr="001F7E8A">
        <w:rPr>
          <w:sz w:val="16"/>
          <w:highlight w:val="green"/>
        </w:rPr>
        <w:t xml:space="preserve"> </w:t>
      </w:r>
      <w:r w:rsidRPr="001F7E8A">
        <w:rPr>
          <w:rStyle w:val="Emphasis"/>
          <w:highlight w:val="green"/>
        </w:rPr>
        <w:t>civil society</w:t>
      </w:r>
      <w:r w:rsidRPr="001F7E8A">
        <w:rPr>
          <w:sz w:val="16"/>
        </w:rPr>
        <w:t>.</w:t>
      </w:r>
    </w:p>
    <w:p w14:paraId="4291DADD" w14:textId="77777777" w:rsidR="002B48CB" w:rsidRPr="001F7E8A" w:rsidRDefault="002B48CB" w:rsidP="002B48CB">
      <w:pPr>
        <w:rPr>
          <w:sz w:val="16"/>
        </w:rPr>
      </w:pPr>
      <w:r w:rsidRPr="001F7E8A">
        <w:rPr>
          <w:rStyle w:val="StyleUnderline"/>
        </w:rPr>
        <w:t>As</w:t>
      </w:r>
      <w:r w:rsidRPr="001F7E8A">
        <w:rPr>
          <w:sz w:val="16"/>
        </w:rPr>
        <w:t xml:space="preserve"> then-FBI Director Robert </w:t>
      </w:r>
      <w:r w:rsidRPr="001F7E8A">
        <w:rPr>
          <w:rStyle w:val="Emphasis"/>
        </w:rPr>
        <w:t>Mueller</w:t>
      </w:r>
      <w:r w:rsidRPr="001F7E8A">
        <w:rPr>
          <w:sz w:val="16"/>
        </w:rPr>
        <w:t xml:space="preserve"> </w:t>
      </w:r>
      <w:r w:rsidRPr="001F7E8A">
        <w:rPr>
          <w:rStyle w:val="StyleUnderline"/>
        </w:rPr>
        <w:t>noted</w:t>
      </w:r>
      <w:r w:rsidRPr="001F7E8A">
        <w:rPr>
          <w:sz w:val="16"/>
        </w:rPr>
        <w:t xml:space="preserve">20 </w:t>
      </w:r>
      <w:r w:rsidRPr="001F7E8A">
        <w:rPr>
          <w:rStyle w:val="StyleUnderline"/>
        </w:rPr>
        <w:t>more than seven years ago</w:t>
      </w:r>
      <w:r w:rsidRPr="001F7E8A">
        <w:rPr>
          <w:sz w:val="16"/>
        </w:rPr>
        <w:t xml:space="preserve"> when discussing the cost of corruption in the context of public officials colluding with organized crime:</w:t>
      </w:r>
    </w:p>
    <w:p w14:paraId="70862600" w14:textId="77777777" w:rsidR="002B48CB" w:rsidRPr="001F7E8A" w:rsidRDefault="002B48CB" w:rsidP="002B48CB">
      <w:pPr>
        <w:rPr>
          <w:rStyle w:val="StyleUnderline"/>
        </w:rPr>
      </w:pPr>
      <w:r w:rsidRPr="001F7E8A">
        <w:rPr>
          <w:rStyle w:val="StyleUnderline"/>
          <w:highlight w:val="green"/>
        </w:rPr>
        <w:t>You might pay more for</w:t>
      </w:r>
      <w:r w:rsidRPr="001F7E8A">
        <w:rPr>
          <w:rStyle w:val="StyleUnderline"/>
        </w:rPr>
        <w:t xml:space="preserve"> a </w:t>
      </w:r>
      <w:r w:rsidRPr="001F7E8A">
        <w:rPr>
          <w:rStyle w:val="Emphasis"/>
        </w:rPr>
        <w:t xml:space="preserve">gallon of </w:t>
      </w:r>
      <w:r w:rsidRPr="001F7E8A">
        <w:rPr>
          <w:rStyle w:val="Emphasis"/>
          <w:highlight w:val="green"/>
        </w:rPr>
        <w:t>gas</w:t>
      </w:r>
      <w:r w:rsidRPr="001F7E8A">
        <w:rPr>
          <w:sz w:val="16"/>
        </w:rPr>
        <w:t xml:space="preserve">. You might pay more </w:t>
      </w:r>
      <w:r w:rsidRPr="001F7E8A">
        <w:rPr>
          <w:rStyle w:val="Emphasis"/>
        </w:rPr>
        <w:t>for a luxury car</w:t>
      </w:r>
      <w:r w:rsidRPr="001F7E8A">
        <w:rPr>
          <w:sz w:val="16"/>
        </w:rPr>
        <w:t xml:space="preserve"> from overseas. You will pay more </w:t>
      </w:r>
      <w:r w:rsidRPr="001F7E8A">
        <w:rPr>
          <w:rStyle w:val="Emphasis"/>
        </w:rPr>
        <w:t>for health care</w:t>
      </w:r>
      <w:r w:rsidRPr="001F7E8A">
        <w:rPr>
          <w:sz w:val="16"/>
        </w:rPr>
        <w:t xml:space="preserve">, </w:t>
      </w:r>
      <w:r w:rsidRPr="001F7E8A">
        <w:rPr>
          <w:rStyle w:val="Emphasis"/>
        </w:rPr>
        <w:t>mortgages</w:t>
      </w:r>
      <w:r w:rsidRPr="001F7E8A">
        <w:rPr>
          <w:sz w:val="16"/>
        </w:rPr>
        <w:t xml:space="preserve">, </w:t>
      </w:r>
      <w:r w:rsidRPr="001F7E8A">
        <w:rPr>
          <w:rStyle w:val="Emphasis"/>
        </w:rPr>
        <w:t>clothes</w:t>
      </w:r>
      <w:r w:rsidRPr="001F7E8A">
        <w:rPr>
          <w:sz w:val="16"/>
        </w:rPr>
        <w:t xml:space="preserve">, </w:t>
      </w:r>
      <w:r w:rsidRPr="001F7E8A">
        <w:rPr>
          <w:rStyle w:val="StyleUnderline"/>
        </w:rPr>
        <w:t>and</w:t>
      </w:r>
      <w:r w:rsidRPr="001F7E8A">
        <w:rPr>
          <w:sz w:val="16"/>
        </w:rPr>
        <w:t xml:space="preserve"> </w:t>
      </w:r>
      <w:r w:rsidRPr="001F7E8A">
        <w:rPr>
          <w:rStyle w:val="Emphasis"/>
        </w:rPr>
        <w:t>food</w:t>
      </w:r>
      <w:r w:rsidRPr="001F7E8A">
        <w:rPr>
          <w:sz w:val="16"/>
        </w:rPr>
        <w:t xml:space="preserve">. Yet we are concerned with more than just the financial impact. </w:t>
      </w:r>
      <w:r w:rsidRPr="001F7E8A">
        <w:rPr>
          <w:rStyle w:val="StyleUnderline"/>
          <w:highlight w:val="green"/>
        </w:rPr>
        <w:t xml:space="preserve">These groups </w:t>
      </w:r>
      <w:r w:rsidRPr="001F7E8A">
        <w:rPr>
          <w:rStyle w:val="StyleUnderline"/>
        </w:rPr>
        <w:t xml:space="preserve">may </w:t>
      </w:r>
      <w:r w:rsidRPr="001F7E8A">
        <w:rPr>
          <w:rStyle w:val="Emphasis"/>
          <w:highlight w:val="green"/>
        </w:rPr>
        <w:t>infiltrate</w:t>
      </w:r>
      <w:r w:rsidRPr="001F7E8A">
        <w:rPr>
          <w:rStyle w:val="StyleUnderline"/>
        </w:rPr>
        <w:t xml:space="preserve"> our </w:t>
      </w:r>
      <w:r w:rsidRPr="001F7E8A">
        <w:rPr>
          <w:rStyle w:val="Emphasis"/>
          <w:highlight w:val="green"/>
        </w:rPr>
        <w:t>businesses</w:t>
      </w:r>
      <w:r w:rsidRPr="001F7E8A">
        <w:rPr>
          <w:sz w:val="16"/>
        </w:rPr>
        <w:t xml:space="preserve">. </w:t>
      </w:r>
      <w:r w:rsidRPr="001F7E8A">
        <w:rPr>
          <w:rStyle w:val="StyleUnderline"/>
        </w:rPr>
        <w:t xml:space="preserve">They may </w:t>
      </w:r>
      <w:r w:rsidRPr="001F7E8A">
        <w:rPr>
          <w:rStyle w:val="StyleUnderline"/>
          <w:highlight w:val="green"/>
        </w:rPr>
        <w:t>provide</w:t>
      </w:r>
      <w:r w:rsidRPr="001F7E8A">
        <w:rPr>
          <w:rStyle w:val="StyleUnderline"/>
        </w:rPr>
        <w:t xml:space="preserve"> </w:t>
      </w:r>
      <w:r w:rsidRPr="001F7E8A">
        <w:rPr>
          <w:rStyle w:val="Emphasis"/>
          <w:highlight w:val="green"/>
        </w:rPr>
        <w:t>logistical support</w:t>
      </w:r>
      <w:r w:rsidRPr="001F7E8A">
        <w:rPr>
          <w:rStyle w:val="StyleUnderline"/>
        </w:rPr>
        <w:t xml:space="preserve"> </w:t>
      </w:r>
      <w:r w:rsidRPr="001F7E8A">
        <w:rPr>
          <w:rStyle w:val="StyleUnderline"/>
          <w:highlight w:val="green"/>
        </w:rPr>
        <w:t xml:space="preserve">to hostile </w:t>
      </w:r>
      <w:r w:rsidRPr="001F7E8A">
        <w:rPr>
          <w:rStyle w:val="Emphasis"/>
          <w:highlight w:val="green"/>
        </w:rPr>
        <w:t>foreign powers</w:t>
      </w:r>
      <w:r w:rsidRPr="001F7E8A">
        <w:rPr>
          <w:rStyle w:val="StyleUnderline"/>
        </w:rPr>
        <w:t>. They may try to manipulate those at the highest levels of government.</w:t>
      </w:r>
      <w:r w:rsidRPr="001F7E8A">
        <w:rPr>
          <w:sz w:val="16"/>
        </w:rPr>
        <w:t xml:space="preserve"> Indeed, </w:t>
      </w:r>
      <w:r w:rsidRPr="001F7E8A">
        <w:rPr>
          <w:rStyle w:val="StyleUnderline"/>
        </w:rPr>
        <w:t>these</w:t>
      </w:r>
      <w:r w:rsidRPr="001F7E8A">
        <w:rPr>
          <w:sz w:val="16"/>
        </w:rPr>
        <w:t xml:space="preserve"> so-called ‘</w:t>
      </w:r>
      <w:r w:rsidRPr="001F7E8A">
        <w:rPr>
          <w:rStyle w:val="Emphasis"/>
          <w:sz w:val="26"/>
          <w:szCs w:val="26"/>
          <w:highlight w:val="green"/>
        </w:rPr>
        <w:t>iron triangles</w:t>
      </w:r>
      <w:r w:rsidRPr="001F7E8A">
        <w:rPr>
          <w:rStyle w:val="Emphasis"/>
          <w:sz w:val="26"/>
          <w:szCs w:val="26"/>
        </w:rPr>
        <w:t>’</w:t>
      </w:r>
      <w:r w:rsidRPr="001F7E8A">
        <w:rPr>
          <w:sz w:val="16"/>
        </w:rPr>
        <w:t xml:space="preserve"> </w:t>
      </w:r>
      <w:r w:rsidRPr="001F7E8A">
        <w:rPr>
          <w:rStyle w:val="StyleUnderline"/>
          <w:highlight w:val="green"/>
        </w:rPr>
        <w:t>of</w:t>
      </w:r>
      <w:r w:rsidRPr="001F7E8A">
        <w:rPr>
          <w:rStyle w:val="StyleUnderline"/>
        </w:rPr>
        <w:t xml:space="preserve"> organized </w:t>
      </w:r>
      <w:r w:rsidRPr="001F7E8A">
        <w:rPr>
          <w:rStyle w:val="StyleUnderline"/>
          <w:highlight w:val="green"/>
        </w:rPr>
        <w:t>criminals</w:t>
      </w:r>
      <w:r w:rsidRPr="001F7E8A">
        <w:rPr>
          <w:rStyle w:val="StyleUnderline"/>
        </w:rPr>
        <w:t xml:space="preserve">, </w:t>
      </w:r>
      <w:r w:rsidRPr="001F7E8A">
        <w:rPr>
          <w:rStyle w:val="StyleUnderline"/>
          <w:highlight w:val="green"/>
        </w:rPr>
        <w:t>corrupt</w:t>
      </w:r>
      <w:r w:rsidRPr="001F7E8A">
        <w:rPr>
          <w:rStyle w:val="StyleUnderline"/>
        </w:rPr>
        <w:t xml:space="preserve"> government </w:t>
      </w:r>
      <w:r w:rsidRPr="001F7E8A">
        <w:rPr>
          <w:rStyle w:val="StyleUnderline"/>
          <w:highlight w:val="green"/>
        </w:rPr>
        <w:t xml:space="preserve">officials, and </w:t>
      </w:r>
      <w:r w:rsidRPr="001F7E8A">
        <w:rPr>
          <w:rStyle w:val="StyleUnderline"/>
        </w:rPr>
        <w:t xml:space="preserve">business </w:t>
      </w:r>
      <w:r w:rsidRPr="001F7E8A">
        <w:rPr>
          <w:rStyle w:val="StyleUnderline"/>
          <w:highlight w:val="green"/>
        </w:rPr>
        <w:t xml:space="preserve">leaders pose a </w:t>
      </w:r>
      <w:r w:rsidRPr="001F7E8A">
        <w:rPr>
          <w:rStyle w:val="StyleUnderline"/>
        </w:rPr>
        <w:t xml:space="preserve">significant </w:t>
      </w:r>
      <w:r w:rsidRPr="001F7E8A">
        <w:rPr>
          <w:rStyle w:val="Emphasis"/>
          <w:highlight w:val="green"/>
        </w:rPr>
        <w:t>national security threat</w:t>
      </w:r>
      <w:r w:rsidRPr="001F7E8A">
        <w:rPr>
          <w:rStyle w:val="StyleUnderline"/>
        </w:rPr>
        <w:t>.</w:t>
      </w:r>
    </w:p>
    <w:p w14:paraId="656CC668" w14:textId="77777777" w:rsidR="002B48CB" w:rsidRPr="001F7E8A" w:rsidRDefault="002B48CB" w:rsidP="002B48CB">
      <w:pPr>
        <w:rPr>
          <w:sz w:val="16"/>
        </w:rPr>
      </w:pPr>
      <w:r w:rsidRPr="001F7E8A">
        <w:rPr>
          <w:sz w:val="16"/>
        </w:rPr>
        <w:t xml:space="preserve">Given these far-reaching effects, it is critical to both understand the magnitude of the threat, as well as the steps we can take to combat it. This report examines the risks to our national security, economic well-being, and national priorities posed by a culture of corruption. Consider that </w:t>
      </w:r>
      <w:r w:rsidRPr="001F7E8A">
        <w:rPr>
          <w:rStyle w:val="StyleUnderline"/>
          <w:highlight w:val="green"/>
        </w:rPr>
        <w:t>this culture</w:t>
      </w:r>
      <w:r w:rsidRPr="001F7E8A">
        <w:rPr>
          <w:rStyle w:val="StyleUnderline"/>
        </w:rPr>
        <w:t xml:space="preserve"> of corruption </w:t>
      </w:r>
      <w:r w:rsidRPr="001F7E8A">
        <w:rPr>
          <w:rStyle w:val="StyleUnderline"/>
          <w:highlight w:val="green"/>
        </w:rPr>
        <w:t>has</w:t>
      </w:r>
      <w:r w:rsidRPr="001F7E8A">
        <w:rPr>
          <w:sz w:val="16"/>
        </w:rPr>
        <w:t>:</w:t>
      </w:r>
    </w:p>
    <w:p w14:paraId="19048017" w14:textId="77777777" w:rsidR="002B48CB" w:rsidRPr="001F7E8A" w:rsidRDefault="002B48CB" w:rsidP="002B48CB">
      <w:pPr>
        <w:pStyle w:val="ListParagraph"/>
        <w:numPr>
          <w:ilvl w:val="0"/>
          <w:numId w:val="11"/>
        </w:numPr>
        <w:rPr>
          <w:sz w:val="16"/>
        </w:rPr>
      </w:pPr>
      <w:r w:rsidRPr="001F7E8A">
        <w:rPr>
          <w:rStyle w:val="StyleUnderline"/>
          <w:highlight w:val="green"/>
        </w:rPr>
        <w:t>Left the</w:t>
      </w:r>
      <w:r w:rsidRPr="001F7E8A">
        <w:rPr>
          <w:rStyle w:val="StyleUnderline"/>
        </w:rPr>
        <w:t xml:space="preserve"> </w:t>
      </w:r>
      <w:r w:rsidRPr="001F7E8A">
        <w:rPr>
          <w:rStyle w:val="Emphasis"/>
          <w:highlight w:val="green"/>
        </w:rPr>
        <w:t>U</w:t>
      </w:r>
      <w:r w:rsidRPr="001F7E8A">
        <w:t xml:space="preserve">nited </w:t>
      </w:r>
      <w:r w:rsidRPr="001F7E8A">
        <w:rPr>
          <w:rStyle w:val="Emphasis"/>
          <w:highlight w:val="green"/>
        </w:rPr>
        <w:t>S</w:t>
      </w:r>
      <w:r w:rsidRPr="001F7E8A">
        <w:t xml:space="preserve">tates </w:t>
      </w:r>
      <w:r w:rsidRPr="001F7E8A">
        <w:rPr>
          <w:rStyle w:val="StyleUnderline"/>
          <w:highlight w:val="green"/>
        </w:rPr>
        <w:t xml:space="preserve">unwilling to </w:t>
      </w:r>
      <w:r w:rsidRPr="001F7E8A">
        <w:rPr>
          <w:rStyle w:val="StyleUnderline"/>
        </w:rPr>
        <w:t xml:space="preserve">fully </w:t>
      </w:r>
      <w:r w:rsidRPr="001F7E8A">
        <w:rPr>
          <w:rStyle w:val="Emphasis"/>
          <w:highlight w:val="green"/>
        </w:rPr>
        <w:t>confront</w:t>
      </w:r>
      <w:r w:rsidRPr="001F7E8A">
        <w:rPr>
          <w:sz w:val="16"/>
        </w:rPr>
        <w:t xml:space="preserve"> </w:t>
      </w:r>
      <w:r w:rsidRPr="001F7E8A">
        <w:rPr>
          <w:rStyle w:val="StyleUnderline"/>
        </w:rPr>
        <w:t>and</w:t>
      </w:r>
      <w:r w:rsidRPr="001F7E8A">
        <w:rPr>
          <w:sz w:val="16"/>
        </w:rPr>
        <w:t xml:space="preserve"> </w:t>
      </w:r>
      <w:r w:rsidRPr="001F7E8A">
        <w:rPr>
          <w:rStyle w:val="Emphasis"/>
        </w:rPr>
        <w:t>thwart</w:t>
      </w:r>
      <w:r w:rsidRPr="001F7E8A">
        <w:rPr>
          <w:sz w:val="16"/>
        </w:rPr>
        <w:t xml:space="preserve"> </w:t>
      </w:r>
      <w:r w:rsidRPr="001F7E8A">
        <w:rPr>
          <w:rStyle w:val="Emphasis"/>
          <w:highlight w:val="green"/>
        </w:rPr>
        <w:t>Russian aggression</w:t>
      </w:r>
    </w:p>
    <w:p w14:paraId="5CB2B2F1" w14:textId="77777777" w:rsidR="002B48CB" w:rsidRPr="001F7E8A" w:rsidRDefault="002B48CB" w:rsidP="002B48CB">
      <w:pPr>
        <w:pStyle w:val="ListParagraph"/>
        <w:numPr>
          <w:ilvl w:val="0"/>
          <w:numId w:val="11"/>
        </w:numPr>
      </w:pPr>
      <w:r w:rsidRPr="001F7E8A">
        <w:t>Resulted in the interests of the Turkish government being put before those of the United States</w:t>
      </w:r>
    </w:p>
    <w:p w14:paraId="4E87B76B" w14:textId="77777777" w:rsidR="002B48CB" w:rsidRPr="001F7E8A" w:rsidRDefault="002B48CB" w:rsidP="002B48CB">
      <w:pPr>
        <w:pStyle w:val="ListParagraph"/>
        <w:numPr>
          <w:ilvl w:val="0"/>
          <w:numId w:val="11"/>
        </w:numPr>
        <w:rPr>
          <w:sz w:val="16"/>
        </w:rPr>
      </w:pPr>
      <w:r w:rsidRPr="001F7E8A">
        <w:rPr>
          <w:rStyle w:val="StyleUnderline"/>
        </w:rPr>
        <w:t xml:space="preserve">Exacerbated </w:t>
      </w:r>
      <w:r w:rsidRPr="001F7E8A">
        <w:rPr>
          <w:rStyle w:val="StyleUnderline"/>
          <w:highlight w:val="green"/>
        </w:rPr>
        <w:t>tensions in the</w:t>
      </w:r>
      <w:r w:rsidRPr="001F7E8A">
        <w:rPr>
          <w:sz w:val="16"/>
          <w:highlight w:val="green"/>
        </w:rPr>
        <w:t xml:space="preserve"> </w:t>
      </w:r>
      <w:r w:rsidRPr="001F7E8A">
        <w:rPr>
          <w:rStyle w:val="Emphasis"/>
          <w:highlight w:val="green"/>
        </w:rPr>
        <w:t>Middle East</w:t>
      </w:r>
    </w:p>
    <w:p w14:paraId="479464FA" w14:textId="77777777" w:rsidR="002B48CB" w:rsidRPr="001F7E8A" w:rsidRDefault="002B48CB" w:rsidP="002B48CB">
      <w:pPr>
        <w:pStyle w:val="ListParagraph"/>
        <w:numPr>
          <w:ilvl w:val="0"/>
          <w:numId w:val="11"/>
        </w:numPr>
        <w:rPr>
          <w:sz w:val="16"/>
        </w:rPr>
      </w:pPr>
      <w:r w:rsidRPr="001F7E8A">
        <w:rPr>
          <w:rStyle w:val="StyleUnderline"/>
        </w:rPr>
        <w:t xml:space="preserve">Led to efforts to help payday lenders by increasing borrowers’ </w:t>
      </w:r>
      <w:r w:rsidRPr="001F7E8A">
        <w:rPr>
          <w:rStyle w:val="StyleUnderline"/>
          <w:highlight w:val="green"/>
        </w:rPr>
        <w:t>costs</w:t>
      </w:r>
      <w:r w:rsidRPr="001F7E8A">
        <w:rPr>
          <w:rStyle w:val="StyleUnderline"/>
        </w:rPr>
        <w:t xml:space="preserve"> by</w:t>
      </w:r>
      <w:r w:rsidRPr="001F7E8A">
        <w:rPr>
          <w:sz w:val="16"/>
        </w:rPr>
        <w:t xml:space="preserve"> </w:t>
      </w:r>
      <w:r w:rsidRPr="001F7E8A">
        <w:rPr>
          <w:rStyle w:val="Emphasis"/>
        </w:rPr>
        <w:t>$</w:t>
      </w:r>
      <w:r w:rsidRPr="001F7E8A">
        <w:rPr>
          <w:rStyle w:val="Emphasis"/>
          <w:highlight w:val="green"/>
        </w:rPr>
        <w:t>6 billion</w:t>
      </w:r>
      <w:r w:rsidRPr="001F7E8A">
        <w:rPr>
          <w:rStyle w:val="Emphasis"/>
        </w:rPr>
        <w:t xml:space="preserve"> a year</w:t>
      </w:r>
      <w:r w:rsidRPr="001F7E8A">
        <w:rPr>
          <w:sz w:val="16"/>
        </w:rPr>
        <w:t>21</w:t>
      </w:r>
    </w:p>
    <w:p w14:paraId="22F2B43F" w14:textId="77777777" w:rsidR="002B48CB" w:rsidRPr="001F7E8A" w:rsidRDefault="002B48CB" w:rsidP="002B48CB">
      <w:pPr>
        <w:pStyle w:val="ListParagraph"/>
        <w:numPr>
          <w:ilvl w:val="0"/>
          <w:numId w:val="11"/>
        </w:numPr>
        <w:rPr>
          <w:sz w:val="16"/>
          <w:szCs w:val="16"/>
        </w:rPr>
      </w:pPr>
      <w:r w:rsidRPr="001F7E8A">
        <w:rPr>
          <w:sz w:val="16"/>
          <w:szCs w:val="16"/>
        </w:rPr>
        <w:t>Spurred efforts to help politically connected coal companies by increasing consumers’ electricity costs by up to $11.8 billion each year22</w:t>
      </w:r>
    </w:p>
    <w:p w14:paraId="53F99E2A" w14:textId="77777777" w:rsidR="002B48CB" w:rsidRPr="001F7E8A" w:rsidRDefault="002B48CB" w:rsidP="002B48CB">
      <w:pPr>
        <w:pStyle w:val="ListParagraph"/>
        <w:numPr>
          <w:ilvl w:val="0"/>
          <w:numId w:val="11"/>
        </w:numPr>
        <w:rPr>
          <w:sz w:val="16"/>
        </w:rPr>
      </w:pPr>
      <w:r w:rsidRPr="001F7E8A">
        <w:rPr>
          <w:rStyle w:val="StyleUnderline"/>
          <w:highlight w:val="green"/>
        </w:rPr>
        <w:t>Created</w:t>
      </w:r>
      <w:r w:rsidRPr="001F7E8A">
        <w:rPr>
          <w:rStyle w:val="StyleUnderline"/>
        </w:rPr>
        <w:t xml:space="preserve"> a political system hyperfocused on giving </w:t>
      </w:r>
      <w:r w:rsidRPr="001F7E8A">
        <w:rPr>
          <w:rStyle w:val="Emphasis"/>
          <w:highlight w:val="green"/>
        </w:rPr>
        <w:t>huge tax</w:t>
      </w:r>
      <w:r w:rsidRPr="001F7E8A">
        <w:rPr>
          <w:rStyle w:val="Emphasis"/>
        </w:rPr>
        <w:t xml:space="preserve"> breaks to wealthy donors and large corporations</w:t>
      </w:r>
      <w:r w:rsidRPr="001F7E8A">
        <w:rPr>
          <w:sz w:val="16"/>
        </w:rPr>
        <w:t xml:space="preserve"> at the expense of programs such as Medicare, Medicaid, and Social Security</w:t>
      </w:r>
    </w:p>
    <w:p w14:paraId="2A35A3D3" w14:textId="77777777" w:rsidR="002B48CB" w:rsidRPr="001F7E8A" w:rsidRDefault="002B48CB" w:rsidP="002B48CB">
      <w:pPr>
        <w:pStyle w:val="ListParagraph"/>
        <w:numPr>
          <w:ilvl w:val="0"/>
          <w:numId w:val="11"/>
        </w:numPr>
        <w:rPr>
          <w:sz w:val="16"/>
        </w:rPr>
      </w:pPr>
      <w:r w:rsidRPr="001F7E8A">
        <w:rPr>
          <w:rStyle w:val="StyleUnderline"/>
          <w:highlight w:val="green"/>
        </w:rPr>
        <w:t xml:space="preserve">Resulted in </w:t>
      </w:r>
      <w:r w:rsidRPr="001F7E8A">
        <w:rPr>
          <w:rStyle w:val="Emphasis"/>
          <w:highlight w:val="green"/>
        </w:rPr>
        <w:t>regulatory giveaways</w:t>
      </w:r>
      <w:r w:rsidRPr="001F7E8A">
        <w:rPr>
          <w:rStyle w:val="StyleUnderline"/>
        </w:rPr>
        <w:t xml:space="preserve"> to </w:t>
      </w:r>
      <w:r w:rsidRPr="001F7E8A">
        <w:rPr>
          <w:rStyle w:val="Emphasis"/>
        </w:rPr>
        <w:t>corporations</w:t>
      </w:r>
      <w:r w:rsidRPr="001F7E8A">
        <w:rPr>
          <w:sz w:val="16"/>
        </w:rPr>
        <w:t xml:space="preserve"> that will cost workers $1.2 billion in overtime pay23 and $17 billion in retirement savings each year24</w:t>
      </w:r>
    </w:p>
    <w:p w14:paraId="66DAA513" w14:textId="77777777" w:rsidR="002B48CB" w:rsidRPr="001F7E8A" w:rsidRDefault="002B48CB" w:rsidP="002B48CB">
      <w:pPr>
        <w:pStyle w:val="Heading4"/>
        <w:rPr>
          <w:rFonts w:cs="Arial"/>
        </w:rPr>
      </w:pPr>
      <w:r w:rsidRPr="001F7E8A">
        <w:rPr>
          <w:rFonts w:cs="Arial"/>
        </w:rPr>
        <w:t xml:space="preserve">Russia and the Middle East both cause extinction </w:t>
      </w:r>
    </w:p>
    <w:p w14:paraId="6CFBB86B" w14:textId="77777777" w:rsidR="002B48CB" w:rsidRPr="001F7E8A" w:rsidRDefault="002B48CB" w:rsidP="002B48CB">
      <w:r w:rsidRPr="001F7E8A">
        <w:rPr>
          <w:rStyle w:val="Style13ptBold"/>
        </w:rPr>
        <w:t>Dervis 17</w:t>
      </w:r>
      <w:r w:rsidRPr="001F7E8A">
        <w:t xml:space="preserve"> [Kemal, Senior Fellow in the Global Economy and Development program, and the Edward M. Bernstein Scholar. He was Vice President and Director of the program from April 2009 to November 2017. Formerly head of the United Nations Development Programme and Minister of Economic Affairs of Turkey, he focuses on global economics, emerging markets, European issues, development and international institutions. "Is another debt crisis on the way?" 2017. https://www.brookings.edu/opinions/is-another-debt-crisis-on-the-way/]</w:t>
      </w:r>
    </w:p>
    <w:p w14:paraId="0FDEDE01" w14:textId="77777777" w:rsidR="002B48CB" w:rsidRPr="001F7E8A" w:rsidRDefault="002B48CB" w:rsidP="002B48CB">
      <w:r w:rsidRPr="001F7E8A">
        <w:rPr>
          <w:rStyle w:val="StyleUnderline"/>
        </w:rPr>
        <w:t>That said</w:t>
      </w:r>
      <w:r w:rsidRPr="001F7E8A">
        <w:t xml:space="preserve">, </w:t>
      </w:r>
      <w:r w:rsidRPr="001F7E8A">
        <w:rPr>
          <w:rStyle w:val="StyleUnderline"/>
          <w:highlight w:val="green"/>
        </w:rPr>
        <w:t xml:space="preserve">geopolitical risks </w:t>
      </w:r>
      <w:r w:rsidRPr="001F7E8A">
        <w:rPr>
          <w:rStyle w:val="Emphasis"/>
          <w:highlight w:val="green"/>
        </w:rPr>
        <w:t>should not be discounted</w:t>
      </w:r>
      <w:r w:rsidRPr="001F7E8A">
        <w:t xml:space="preserve">. </w:t>
      </w:r>
      <w:r w:rsidRPr="001F7E8A">
        <w:rPr>
          <w:rStyle w:val="StyleUnderline"/>
        </w:rPr>
        <w:t>While markets tend to shrug off localized political crises</w:t>
      </w:r>
      <w:r w:rsidRPr="001F7E8A">
        <w:t xml:space="preserve"> and even larger geopolitical challenges, some </w:t>
      </w:r>
      <w:r w:rsidRPr="001F7E8A">
        <w:rPr>
          <w:rStyle w:val="Emphasis"/>
          <w:highlight w:val="green"/>
        </w:rPr>
        <w:t>dramas</w:t>
      </w:r>
      <w:r w:rsidRPr="001F7E8A">
        <w:rPr>
          <w:rStyle w:val="StyleUnderline"/>
          <w:highlight w:val="green"/>
        </w:rPr>
        <w:t xml:space="preserve"> </w:t>
      </w:r>
      <w:r w:rsidRPr="001F7E8A">
        <w:rPr>
          <w:rStyle w:val="StyleUnderline"/>
        </w:rPr>
        <w:t xml:space="preserve">may be </w:t>
      </w:r>
      <w:r w:rsidRPr="001F7E8A">
        <w:rPr>
          <w:rStyle w:val="Emphasis"/>
        </w:rPr>
        <w:t xml:space="preserve">set to </w:t>
      </w:r>
      <w:r w:rsidRPr="001F7E8A">
        <w:rPr>
          <w:rStyle w:val="Emphasis"/>
          <w:highlight w:val="green"/>
        </w:rPr>
        <w:t>spin out of control</w:t>
      </w:r>
      <w:r w:rsidRPr="001F7E8A">
        <w:t xml:space="preserve">. In particular, the </w:t>
      </w:r>
      <w:r w:rsidRPr="001F7E8A">
        <w:rPr>
          <w:rStyle w:val="Emphasis"/>
        </w:rPr>
        <w:t>North Korean nuclear threat remains acute</w:t>
      </w:r>
      <w:r w:rsidRPr="001F7E8A">
        <w:t>, with the possibility of a sudden escalation raising the risk of conflict between the U.S. and China.</w:t>
      </w:r>
    </w:p>
    <w:p w14:paraId="73F78D06" w14:textId="77777777" w:rsidR="002B48CB" w:rsidRPr="001F7E8A" w:rsidRDefault="002B48CB" w:rsidP="002B48CB">
      <w:pPr>
        <w:rPr>
          <w:rStyle w:val="Emphasis"/>
        </w:rPr>
      </w:pPr>
      <w:r w:rsidRPr="001F7E8A">
        <w:rPr>
          <w:rStyle w:val="StyleUnderline"/>
        </w:rPr>
        <w:t>The</w:t>
      </w:r>
      <w:r w:rsidRPr="001F7E8A">
        <w:t xml:space="preserve"> </w:t>
      </w:r>
      <w:r w:rsidRPr="001F7E8A">
        <w:rPr>
          <w:rStyle w:val="Emphasis"/>
          <w:highlight w:val="green"/>
        </w:rPr>
        <w:t>Middle East remains</w:t>
      </w:r>
      <w:r w:rsidRPr="001F7E8A">
        <w:rPr>
          <w:highlight w:val="green"/>
        </w:rPr>
        <w:t xml:space="preserve"> </w:t>
      </w:r>
      <w:r w:rsidRPr="001F7E8A">
        <w:rPr>
          <w:rStyle w:val="StyleUnderline"/>
        </w:rPr>
        <w:t xml:space="preserve">another </w:t>
      </w:r>
      <w:r w:rsidRPr="001F7E8A">
        <w:rPr>
          <w:rStyle w:val="StyleUnderline"/>
          <w:highlight w:val="green"/>
        </w:rPr>
        <w:t xml:space="preserve">source of </w:t>
      </w:r>
      <w:r w:rsidRPr="001F7E8A">
        <w:rPr>
          <w:rStyle w:val="Emphasis"/>
        </w:rPr>
        <w:t xml:space="preserve">serious </w:t>
      </w:r>
      <w:r w:rsidRPr="001F7E8A">
        <w:rPr>
          <w:rStyle w:val="Emphasis"/>
          <w:highlight w:val="green"/>
        </w:rPr>
        <w:t>instability</w:t>
      </w:r>
      <w:r w:rsidRPr="001F7E8A">
        <w:t xml:space="preserve">, </w:t>
      </w:r>
      <w:r w:rsidRPr="001F7E8A">
        <w:rPr>
          <w:rStyle w:val="StyleUnderline"/>
          <w:highlight w:val="green"/>
        </w:rPr>
        <w:t>with tensions</w:t>
      </w:r>
      <w:r w:rsidRPr="001F7E8A">
        <w:rPr>
          <w:rStyle w:val="StyleUnderline"/>
        </w:rPr>
        <w:t xml:space="preserve"> in the Gulf having </w:t>
      </w:r>
      <w:r w:rsidRPr="001F7E8A">
        <w:rPr>
          <w:rStyle w:val="StyleUnderline"/>
          <w:highlight w:val="green"/>
        </w:rPr>
        <w:t xml:space="preserve">intensified </w:t>
      </w:r>
      <w:r w:rsidRPr="001F7E8A">
        <w:rPr>
          <w:rStyle w:val="StyleUnderline"/>
        </w:rPr>
        <w:t xml:space="preserve">to the point that hostilities </w:t>
      </w:r>
      <w:r w:rsidRPr="001F7E8A">
        <w:rPr>
          <w:rStyle w:val="StyleUnderline"/>
          <w:highlight w:val="green"/>
        </w:rPr>
        <w:t>between</w:t>
      </w:r>
      <w:r w:rsidRPr="001F7E8A">
        <w:rPr>
          <w:highlight w:val="green"/>
        </w:rPr>
        <w:t xml:space="preserve"> </w:t>
      </w:r>
      <w:r w:rsidRPr="001F7E8A">
        <w:rPr>
          <w:rStyle w:val="Emphasis"/>
          <w:highlight w:val="green"/>
        </w:rPr>
        <w:t>Iran</w:t>
      </w:r>
      <w:r w:rsidRPr="001F7E8A">
        <w:rPr>
          <w:highlight w:val="green"/>
        </w:rPr>
        <w:t xml:space="preserve"> </w:t>
      </w:r>
      <w:r w:rsidRPr="001F7E8A">
        <w:rPr>
          <w:rStyle w:val="StyleUnderline"/>
          <w:highlight w:val="green"/>
        </w:rPr>
        <w:t>and</w:t>
      </w:r>
      <w:r w:rsidRPr="001F7E8A">
        <w:rPr>
          <w:highlight w:val="green"/>
        </w:rPr>
        <w:t xml:space="preserve"> </w:t>
      </w:r>
      <w:r w:rsidRPr="001F7E8A">
        <w:rPr>
          <w:rStyle w:val="Emphasis"/>
          <w:highlight w:val="green"/>
        </w:rPr>
        <w:t>Saudi Arabia</w:t>
      </w:r>
      <w:r w:rsidRPr="001F7E8A">
        <w:t xml:space="preserve"> and/or turmoil within Saudi Arabia </w:t>
      </w:r>
      <w:r w:rsidRPr="001F7E8A">
        <w:rPr>
          <w:rStyle w:val="StyleUnderline"/>
        </w:rPr>
        <w:t>are not unthinkable.</w:t>
      </w:r>
      <w:r w:rsidRPr="001F7E8A">
        <w:t xml:space="preserve"> In this case, it is </w:t>
      </w:r>
      <w:r w:rsidRPr="001F7E8A">
        <w:rPr>
          <w:rStyle w:val="Emphasis"/>
          <w:highlight w:val="green"/>
        </w:rPr>
        <w:t>Russia</w:t>
      </w:r>
      <w:r w:rsidRPr="001F7E8A">
        <w:rPr>
          <w:rStyle w:val="Emphasis"/>
        </w:rPr>
        <w:t xml:space="preserve"> that </w:t>
      </w:r>
      <w:r w:rsidRPr="001F7E8A">
        <w:rPr>
          <w:rStyle w:val="Emphasis"/>
          <w:highlight w:val="green"/>
        </w:rPr>
        <w:t>might end up clashing with the U.S.</w:t>
      </w:r>
    </w:p>
    <w:p w14:paraId="7AEA1603" w14:textId="77777777" w:rsidR="002B48CB" w:rsidRPr="001F7E8A" w:rsidRDefault="002B48CB" w:rsidP="002B48CB">
      <w:r w:rsidRPr="001F7E8A">
        <w:rPr>
          <w:rStyle w:val="StyleUnderline"/>
          <w:highlight w:val="green"/>
        </w:rPr>
        <w:t>Even barring such a major</w:t>
      </w:r>
      <w:r w:rsidRPr="001F7E8A">
        <w:rPr>
          <w:rStyle w:val="StyleUnderline"/>
        </w:rPr>
        <w:t xml:space="preserve"> geopolitical </w:t>
      </w:r>
      <w:r w:rsidRPr="001F7E8A">
        <w:rPr>
          <w:rStyle w:val="StyleUnderline"/>
          <w:highlight w:val="green"/>
        </w:rPr>
        <w:t>upheaval, which would</w:t>
      </w:r>
      <w:r w:rsidRPr="001F7E8A">
        <w:rPr>
          <w:highlight w:val="green"/>
        </w:rPr>
        <w:t xml:space="preserve"> </w:t>
      </w:r>
      <w:r w:rsidRPr="001F7E8A">
        <w:rPr>
          <w:rStyle w:val="Emphasis"/>
        </w:rPr>
        <w:t xml:space="preserve">severely </w:t>
      </w:r>
      <w:r w:rsidRPr="001F7E8A">
        <w:rPr>
          <w:rStyle w:val="Emphasis"/>
          <w:highlight w:val="green"/>
        </w:rPr>
        <w:t xml:space="preserve">damage the </w:t>
      </w:r>
      <w:r w:rsidRPr="001F7E8A">
        <w:rPr>
          <w:rStyle w:val="Emphasis"/>
        </w:rPr>
        <w:t xml:space="preserve">global </w:t>
      </w:r>
      <w:r w:rsidRPr="001F7E8A">
        <w:rPr>
          <w:rStyle w:val="Emphasis"/>
          <w:highlight w:val="green"/>
        </w:rPr>
        <w:t>economy</w:t>
      </w:r>
      <w:r w:rsidRPr="001F7E8A">
        <w:t xml:space="preserve">’s prospects in the short run, </w:t>
      </w:r>
      <w:r w:rsidRPr="001F7E8A">
        <w:rPr>
          <w:rStyle w:val="StyleUnderline"/>
          <w:highlight w:val="green"/>
        </w:rPr>
        <w:t>serious</w:t>
      </w:r>
      <w:r w:rsidRPr="001F7E8A">
        <w:rPr>
          <w:rStyle w:val="StyleUnderline"/>
        </w:rPr>
        <w:t xml:space="preserve"> medium- and long-term </w:t>
      </w:r>
      <w:r w:rsidRPr="001F7E8A">
        <w:rPr>
          <w:rStyle w:val="StyleUnderline"/>
          <w:highlight w:val="green"/>
        </w:rPr>
        <w:t>risks loom.</w:t>
      </w:r>
      <w:r w:rsidRPr="001F7E8A">
        <w:rPr>
          <w:rStyle w:val="StyleUnderline"/>
        </w:rPr>
        <w:t xml:space="preserve"> Rising income inequality</w:t>
      </w:r>
      <w:r w:rsidRPr="001F7E8A">
        <w:t xml:space="preserve">, exacerbated by the mismatch between skills and jobs in the digital age, </w:t>
      </w:r>
      <w:r w:rsidRPr="001F7E8A">
        <w:rPr>
          <w:rStyle w:val="StyleUnderline"/>
        </w:rPr>
        <w:t>will impede growth, unless a wide array of difficult structural reforms are implemented,</w:t>
      </w:r>
      <w:r w:rsidRPr="001F7E8A">
        <w:t xml:space="preserve"> including reforms aimed at constraining climate change.</w:t>
      </w:r>
    </w:p>
    <w:p w14:paraId="015B7498" w14:textId="77777777" w:rsidR="002B48CB" w:rsidRPr="001F7E8A" w:rsidRDefault="002B48CB" w:rsidP="002B48CB"/>
    <w:p w14:paraId="74694372" w14:textId="77777777" w:rsidR="002B48CB" w:rsidRPr="001F7E8A" w:rsidRDefault="002B48CB" w:rsidP="002B48CB"/>
    <w:p w14:paraId="4EF48C35" w14:textId="77777777" w:rsidR="002B48CB" w:rsidRPr="001F7E8A" w:rsidRDefault="002B48CB" w:rsidP="002B48CB">
      <w:pPr>
        <w:pStyle w:val="Heading3"/>
        <w:rPr>
          <w:rFonts w:cs="Arial"/>
        </w:rPr>
      </w:pPr>
      <w:r w:rsidRPr="001F7E8A">
        <w:rPr>
          <w:rFonts w:cs="Arial"/>
        </w:rPr>
        <w:t xml:space="preserve">2NC – Turns Case – Democracy </w:t>
      </w:r>
    </w:p>
    <w:p w14:paraId="16B3B721" w14:textId="77777777" w:rsidR="002B48CB" w:rsidRPr="001F7E8A" w:rsidRDefault="002B48CB" w:rsidP="002B48CB">
      <w:pPr>
        <w:pStyle w:val="Heading4"/>
        <w:rPr>
          <w:rFonts w:cs="Arial"/>
          <w:sz w:val="24"/>
        </w:rPr>
      </w:pPr>
      <w:r w:rsidRPr="001F7E8A">
        <w:rPr>
          <w:rFonts w:cs="Arial"/>
        </w:rPr>
        <w:t xml:space="preserve">Systemic corruption collapses </w:t>
      </w:r>
      <w:r w:rsidRPr="001F7E8A">
        <w:rPr>
          <w:rFonts w:cs="Arial"/>
          <w:u w:val="single"/>
        </w:rPr>
        <w:t>global democracy</w:t>
      </w:r>
      <w:r w:rsidRPr="001F7E8A">
        <w:rPr>
          <w:rFonts w:cs="Arial"/>
        </w:rPr>
        <w:t xml:space="preserve"> – only an </w:t>
      </w:r>
      <w:r w:rsidRPr="001F7E8A">
        <w:rPr>
          <w:rFonts w:cs="Arial"/>
          <w:u w:val="single"/>
        </w:rPr>
        <w:t>organized defense</w:t>
      </w:r>
      <w:r w:rsidRPr="001F7E8A">
        <w:rPr>
          <w:rFonts w:cs="Arial"/>
        </w:rPr>
        <w:t xml:space="preserve"> solves </w:t>
      </w:r>
    </w:p>
    <w:p w14:paraId="078539B8" w14:textId="77777777" w:rsidR="002B48CB" w:rsidRPr="001F7E8A" w:rsidRDefault="002B48CB" w:rsidP="002B48CB">
      <w:r w:rsidRPr="001F7E8A">
        <w:rPr>
          <w:rStyle w:val="Style13ptBold"/>
        </w:rPr>
        <w:t>Kuhner 17</w:t>
      </w:r>
      <w:r w:rsidRPr="001F7E8A">
        <w:t>,</w:t>
      </w:r>
      <w:r w:rsidRPr="001F7E8A">
        <w:rPr>
          <w:rStyle w:val="Style13ptBold"/>
        </w:rPr>
        <w:t xml:space="preserve"> </w:t>
      </w:r>
      <w:r w:rsidRPr="001F7E8A">
        <w:t>[Fulbright Senior Scholar, University of Barcelona, and Associate Professor, Georgia State University College of Law, American Kleptocracy: How to Categorize Trump and His Government, King’s Law Journal, 28:2, 201-238 (2017)]</w:t>
      </w:r>
    </w:p>
    <w:p w14:paraId="1D03FB52" w14:textId="77777777" w:rsidR="002B48CB" w:rsidRPr="001F7E8A" w:rsidRDefault="002B48CB" w:rsidP="002B48CB">
      <w:pPr>
        <w:rPr>
          <w:rStyle w:val="IntenseEmphasis"/>
        </w:rPr>
      </w:pPr>
      <w:r w:rsidRPr="001F7E8A">
        <w:rPr>
          <w:sz w:val="16"/>
        </w:rPr>
        <w:t xml:space="preserve">Indeed, </w:t>
      </w:r>
      <w:r w:rsidRPr="001F7E8A">
        <w:rPr>
          <w:rStyle w:val="IntenseEmphasis"/>
        </w:rPr>
        <w:t xml:space="preserve">the </w:t>
      </w:r>
      <w:r w:rsidRPr="001F7E8A">
        <w:rPr>
          <w:rStyle w:val="Emphasis"/>
          <w:highlight w:val="green"/>
        </w:rPr>
        <w:t>law</w:t>
      </w:r>
      <w:r w:rsidRPr="001F7E8A">
        <w:rPr>
          <w:rStyle w:val="Emphasis"/>
        </w:rPr>
        <w:t xml:space="preserve"> of democracy</w:t>
      </w:r>
      <w:r w:rsidRPr="001F7E8A">
        <w:rPr>
          <w:rStyle w:val="IntenseEmphasis"/>
        </w:rPr>
        <w:t xml:space="preserve"> </w:t>
      </w:r>
      <w:r w:rsidRPr="001F7E8A">
        <w:rPr>
          <w:rStyle w:val="IntenseEmphasis"/>
          <w:highlight w:val="green"/>
        </w:rPr>
        <w:t xml:space="preserve">must be </w:t>
      </w:r>
      <w:r w:rsidRPr="001F7E8A">
        <w:rPr>
          <w:rStyle w:val="Emphasis"/>
          <w:highlight w:val="green"/>
        </w:rPr>
        <w:t>reoriented</w:t>
      </w:r>
      <w:r w:rsidRPr="001F7E8A">
        <w:rPr>
          <w:sz w:val="16"/>
        </w:rPr>
        <w:t xml:space="preserve"> </w:t>
      </w:r>
      <w:r w:rsidRPr="001F7E8A">
        <w:rPr>
          <w:rStyle w:val="IntenseEmphasis"/>
          <w:highlight w:val="yellow"/>
        </w:rPr>
        <w:t>in light of</w:t>
      </w:r>
      <w:r w:rsidRPr="001F7E8A">
        <w:rPr>
          <w:sz w:val="16"/>
        </w:rPr>
        <w:t xml:space="preserve"> such </w:t>
      </w:r>
      <w:r w:rsidRPr="001F7E8A">
        <w:rPr>
          <w:rStyle w:val="IntenseEmphasis"/>
        </w:rPr>
        <w:t>systematic</w:t>
      </w:r>
      <w:r w:rsidRPr="001F7E8A">
        <w:rPr>
          <w:sz w:val="16"/>
        </w:rPr>
        <w:t xml:space="preserve"> forms of corruption as </w:t>
      </w:r>
      <w:r w:rsidRPr="001F7E8A">
        <w:rPr>
          <w:rStyle w:val="IntenseEmphasis"/>
          <w:highlight w:val="yellow"/>
        </w:rPr>
        <w:t>plutocracy and kleptocracy</w:t>
      </w:r>
      <w:r w:rsidRPr="001F7E8A">
        <w:rPr>
          <w:rStyle w:val="IntenseEmphasis"/>
        </w:rPr>
        <w:t>.</w:t>
      </w:r>
      <w:r w:rsidRPr="001F7E8A">
        <w:rPr>
          <w:sz w:val="16"/>
        </w:rPr>
        <w:t xml:space="preserve"> As Burt Neuborne observed early on in the life of the discipline, “</w:t>
      </w:r>
      <w:r w:rsidRPr="001F7E8A">
        <w:rPr>
          <w:rStyle w:val="IntenseEmphasis"/>
        </w:rPr>
        <w:t>the functional reality of democracy</w:t>
      </w:r>
      <w:r w:rsidRPr="001F7E8A">
        <w:rPr>
          <w:sz w:val="16"/>
        </w:rPr>
        <w:t xml:space="preserve"> in the United States is, and </w:t>
      </w:r>
      <w:r w:rsidRPr="001F7E8A">
        <w:rPr>
          <w:rStyle w:val="IntenseEmphasis"/>
        </w:rPr>
        <w:t xml:space="preserve">has been, </w:t>
      </w:r>
      <w:r w:rsidRPr="001F7E8A">
        <w:rPr>
          <w:rStyle w:val="Emphasis"/>
        </w:rPr>
        <w:t>held hostage</w:t>
      </w:r>
      <w:r w:rsidRPr="001F7E8A">
        <w:rPr>
          <w:rStyle w:val="IntenseEmphasis"/>
        </w:rPr>
        <w:t xml:space="preserve"> to</w:t>
      </w:r>
      <w:r w:rsidRPr="001F7E8A">
        <w:rPr>
          <w:sz w:val="16"/>
        </w:rPr>
        <w:t xml:space="preserve"> the </w:t>
      </w:r>
      <w:r w:rsidRPr="001F7E8A">
        <w:rPr>
          <w:rStyle w:val="IntenseEmphasis"/>
        </w:rPr>
        <w:t>law governing</w:t>
      </w:r>
      <w:r w:rsidRPr="001F7E8A">
        <w:rPr>
          <w:sz w:val="16"/>
        </w:rPr>
        <w:t xml:space="preserve"> its </w:t>
      </w:r>
      <w:r w:rsidRPr="001F7E8A">
        <w:rPr>
          <w:rStyle w:val="IntenseEmphasis"/>
        </w:rPr>
        <w:t>components</w:t>
      </w:r>
      <w:r w:rsidRPr="001F7E8A">
        <w:rPr>
          <w:sz w:val="16"/>
        </w:rPr>
        <w:t>.”197 This meant that “</w:t>
      </w:r>
      <w:r w:rsidRPr="001F7E8A">
        <w:rPr>
          <w:rStyle w:val="IntenseEmphasis"/>
        </w:rPr>
        <w:t>First Amendment</w:t>
      </w:r>
      <w:r w:rsidRPr="001F7E8A">
        <w:rPr>
          <w:sz w:val="16"/>
        </w:rPr>
        <w:t xml:space="preserve"> analysis </w:t>
      </w:r>
      <w:r w:rsidRPr="001F7E8A">
        <w:rPr>
          <w:rStyle w:val="IntenseEmphasis"/>
        </w:rPr>
        <w:t>dictate[d]</w:t>
      </w:r>
      <w:r w:rsidRPr="001F7E8A">
        <w:rPr>
          <w:sz w:val="16"/>
        </w:rPr>
        <w:t xml:space="preserve"> the </w:t>
      </w:r>
      <w:r w:rsidRPr="001F7E8A">
        <w:rPr>
          <w:rStyle w:val="IntenseEmphasis"/>
        </w:rPr>
        <w:t>ground rules</w:t>
      </w:r>
      <w:r w:rsidRPr="001F7E8A">
        <w:rPr>
          <w:sz w:val="16"/>
        </w:rPr>
        <w:t xml:space="preserve"> </w:t>
      </w:r>
      <w:r w:rsidRPr="001F7E8A">
        <w:rPr>
          <w:rStyle w:val="IntenseEmphasis"/>
        </w:rPr>
        <w:t>governing campaign financing without</w:t>
      </w:r>
      <w:r w:rsidRPr="001F7E8A">
        <w:rPr>
          <w:sz w:val="16"/>
        </w:rPr>
        <w:t xml:space="preserve"> any real </w:t>
      </w:r>
      <w:r w:rsidRPr="001F7E8A">
        <w:rPr>
          <w:rStyle w:val="IntenseEmphasis"/>
        </w:rPr>
        <w:t>attention to what kind of democracy comes out the other end.”</w:t>
      </w:r>
      <w:r w:rsidRPr="001F7E8A">
        <w:rPr>
          <w:sz w:val="16"/>
        </w:rPr>
        <w:t xml:space="preserve"> It also meant that equal protection in voting rights law “dictate[d] what kind of representational patterns we can have without much, if any, thought about what the effect will be on democracy.”198 Neuborne predicted that “American </w:t>
      </w:r>
      <w:r w:rsidRPr="001F7E8A">
        <w:rPr>
          <w:rStyle w:val="IntenseEmphasis"/>
          <w:highlight w:val="green"/>
        </w:rPr>
        <w:t xml:space="preserve">democracy will </w:t>
      </w:r>
      <w:r w:rsidRPr="001F7E8A">
        <w:rPr>
          <w:rStyle w:val="Emphasis"/>
          <w:highlight w:val="green"/>
        </w:rPr>
        <w:t>remain hostage</w:t>
      </w:r>
      <w:r w:rsidRPr="001F7E8A">
        <w:rPr>
          <w:sz w:val="16"/>
        </w:rPr>
        <w:t xml:space="preserve"> to the law governing its components” </w:t>
      </w:r>
      <w:r w:rsidRPr="001F7E8A">
        <w:rPr>
          <w:rStyle w:val="Emphasis"/>
          <w:highlight w:val="green"/>
        </w:rPr>
        <w:t>unless</w:t>
      </w:r>
      <w:r w:rsidRPr="001F7E8A">
        <w:rPr>
          <w:sz w:val="16"/>
        </w:rPr>
        <w:t xml:space="preserve"> many </w:t>
      </w:r>
      <w:r w:rsidRPr="001F7E8A">
        <w:rPr>
          <w:rStyle w:val="IntenseEmphasis"/>
        </w:rPr>
        <w:t xml:space="preserve">interrelated areas of </w:t>
      </w:r>
      <w:r w:rsidRPr="001F7E8A">
        <w:rPr>
          <w:rStyle w:val="IntenseEmphasis"/>
          <w:highlight w:val="green"/>
        </w:rPr>
        <w:t>law are brought</w:t>
      </w:r>
      <w:r w:rsidRPr="001F7E8A">
        <w:rPr>
          <w:rStyle w:val="IntenseEmphasis"/>
        </w:rPr>
        <w:t xml:space="preserve"> together “</w:t>
      </w:r>
      <w:r w:rsidRPr="001F7E8A">
        <w:rPr>
          <w:rStyle w:val="IntenseEmphasis"/>
          <w:highlight w:val="green"/>
        </w:rPr>
        <w:t xml:space="preserve">to </w:t>
      </w:r>
      <w:r w:rsidRPr="001F7E8A">
        <w:rPr>
          <w:rStyle w:val="Emphasis"/>
          <w:highlight w:val="green"/>
        </w:rPr>
        <w:t>serve</w:t>
      </w:r>
      <w:r w:rsidRPr="001F7E8A">
        <w:rPr>
          <w:rStyle w:val="IntenseEmphasis"/>
          <w:highlight w:val="green"/>
        </w:rPr>
        <w:t xml:space="preserve"> a </w:t>
      </w:r>
      <w:r w:rsidRPr="001F7E8A">
        <w:rPr>
          <w:rStyle w:val="Emphasis"/>
          <w:highlight w:val="green"/>
        </w:rPr>
        <w:t>normative ideal</w:t>
      </w:r>
      <w:r w:rsidRPr="001F7E8A">
        <w:rPr>
          <w:rStyle w:val="IntenseEmphasis"/>
        </w:rPr>
        <w:t>.”</w:t>
      </w:r>
      <w:r w:rsidRPr="001F7E8A">
        <w:rPr>
          <w:sz w:val="16"/>
        </w:rPr>
        <w:t xml:space="preserve">199 </w:t>
      </w:r>
      <w:r w:rsidRPr="001F7E8A">
        <w:rPr>
          <w:rStyle w:val="IntenseEmphasis"/>
          <w:highlight w:val="green"/>
        </w:rPr>
        <w:t xml:space="preserve">Worse than </w:t>
      </w:r>
      <w:r w:rsidRPr="001F7E8A">
        <w:rPr>
          <w:rStyle w:val="IntenseEmphasis"/>
        </w:rPr>
        <w:t xml:space="preserve">remaining </w:t>
      </w:r>
      <w:r w:rsidRPr="001F7E8A">
        <w:rPr>
          <w:rStyle w:val="IntenseEmphasis"/>
          <w:highlight w:val="green"/>
        </w:rPr>
        <w:t xml:space="preserve">hostage to an </w:t>
      </w:r>
      <w:r w:rsidRPr="001F7E8A">
        <w:rPr>
          <w:rStyle w:val="Emphasis"/>
          <w:highlight w:val="green"/>
        </w:rPr>
        <w:t>uncoordinated</w:t>
      </w:r>
      <w:r w:rsidRPr="001F7E8A">
        <w:rPr>
          <w:rStyle w:val="IntenseEmphasis"/>
          <w:highlight w:val="green"/>
        </w:rPr>
        <w:t xml:space="preserve">, </w:t>
      </w:r>
      <w:r w:rsidRPr="001F7E8A">
        <w:rPr>
          <w:rStyle w:val="Emphasis"/>
          <w:highlight w:val="green"/>
        </w:rPr>
        <w:t>myopic</w:t>
      </w:r>
      <w:r w:rsidRPr="001F7E8A">
        <w:rPr>
          <w:rStyle w:val="IntenseEmphasis"/>
        </w:rPr>
        <w:t xml:space="preserve"> body of </w:t>
      </w:r>
      <w:r w:rsidRPr="001F7E8A">
        <w:rPr>
          <w:rStyle w:val="IntenseEmphasis"/>
          <w:highlight w:val="green"/>
        </w:rPr>
        <w:t>law</w:t>
      </w:r>
      <w:r w:rsidRPr="001F7E8A">
        <w:rPr>
          <w:sz w:val="16"/>
        </w:rPr>
        <w:t xml:space="preserve">, however, American </w:t>
      </w:r>
      <w:r w:rsidRPr="001F7E8A">
        <w:rPr>
          <w:rStyle w:val="IntenseEmphasis"/>
          <w:highlight w:val="green"/>
        </w:rPr>
        <w:t xml:space="preserve">democracy has been </w:t>
      </w:r>
      <w:r w:rsidRPr="001F7E8A">
        <w:rPr>
          <w:rStyle w:val="Emphasis"/>
          <w:highlight w:val="green"/>
        </w:rPr>
        <w:t>all but extinguished</w:t>
      </w:r>
      <w:r w:rsidRPr="001F7E8A">
        <w:rPr>
          <w:rStyle w:val="IntenseEmphasis"/>
          <w:highlight w:val="green"/>
        </w:rPr>
        <w:t xml:space="preserve"> by</w:t>
      </w:r>
      <w:r w:rsidRPr="001F7E8A">
        <w:rPr>
          <w:rStyle w:val="IntenseEmphasis"/>
        </w:rPr>
        <w:t xml:space="preserve"> a </w:t>
      </w:r>
      <w:r w:rsidRPr="001F7E8A">
        <w:rPr>
          <w:rStyle w:val="Emphasis"/>
          <w:highlight w:val="green"/>
        </w:rPr>
        <w:t>coordinated attack</w:t>
      </w:r>
      <w:r w:rsidRPr="001F7E8A">
        <w:rPr>
          <w:rStyle w:val="IntenseEmphasis"/>
          <w:highlight w:val="green"/>
        </w:rPr>
        <w:t xml:space="preserve">. </w:t>
      </w:r>
      <w:r w:rsidRPr="001F7E8A">
        <w:rPr>
          <w:rStyle w:val="IntenseEmphasis"/>
        </w:rPr>
        <w:t xml:space="preserve">The </w:t>
      </w:r>
      <w:r w:rsidRPr="001F7E8A">
        <w:rPr>
          <w:rStyle w:val="Emphasis"/>
        </w:rPr>
        <w:t xml:space="preserve">normative ideal </w:t>
      </w:r>
      <w:r w:rsidRPr="001F7E8A">
        <w:rPr>
          <w:rStyle w:val="Emphasis"/>
          <w:highlight w:val="green"/>
        </w:rPr>
        <w:t>necessary</w:t>
      </w:r>
      <w:r w:rsidRPr="001F7E8A">
        <w:rPr>
          <w:sz w:val="16"/>
        </w:rPr>
        <w:t xml:space="preserve"> today </w:t>
      </w:r>
      <w:r w:rsidRPr="001F7E8A">
        <w:rPr>
          <w:rStyle w:val="IntenseEmphasis"/>
        </w:rPr>
        <w:t>would</w:t>
      </w:r>
      <w:r w:rsidRPr="001F7E8A">
        <w:rPr>
          <w:sz w:val="16"/>
        </w:rPr>
        <w:t xml:space="preserve"> essentially </w:t>
      </w:r>
      <w:r w:rsidRPr="001F7E8A">
        <w:rPr>
          <w:rStyle w:val="IntenseEmphasis"/>
        </w:rPr>
        <w:t xml:space="preserve">be </w:t>
      </w:r>
      <w:r w:rsidRPr="001F7E8A">
        <w:rPr>
          <w:rStyle w:val="Emphasis"/>
          <w:highlight w:val="green"/>
        </w:rPr>
        <w:t>self-defense</w:t>
      </w:r>
      <w:r w:rsidRPr="001F7E8A">
        <w:rPr>
          <w:rStyle w:val="IntenseEmphasis"/>
        </w:rPr>
        <w:t xml:space="preserve">, a </w:t>
      </w:r>
      <w:r w:rsidRPr="001F7E8A">
        <w:rPr>
          <w:rStyle w:val="Emphasis"/>
          <w:highlight w:val="green"/>
        </w:rPr>
        <w:t>democracy</w:t>
      </w:r>
      <w:r w:rsidRPr="001F7E8A">
        <w:rPr>
          <w:rStyle w:val="IntenseEmphasis"/>
          <w:highlight w:val="green"/>
        </w:rPr>
        <w:t xml:space="preserve"> </w:t>
      </w:r>
      <w:r w:rsidRPr="001F7E8A">
        <w:rPr>
          <w:rStyle w:val="IntenseEmphasis"/>
        </w:rPr>
        <w:t xml:space="preserve">that </w:t>
      </w:r>
      <w:r w:rsidRPr="001F7E8A">
        <w:rPr>
          <w:rStyle w:val="IntenseEmphasis"/>
          <w:highlight w:val="green"/>
        </w:rPr>
        <w:t xml:space="preserve">wishes to </w:t>
      </w:r>
      <w:r w:rsidRPr="001F7E8A">
        <w:rPr>
          <w:rStyle w:val="Emphasis"/>
          <w:highlight w:val="green"/>
        </w:rPr>
        <w:t>remain</w:t>
      </w:r>
      <w:r w:rsidRPr="001F7E8A">
        <w:rPr>
          <w:rStyle w:val="IntenseEmphasis"/>
        </w:rPr>
        <w:t xml:space="preserve"> a </w:t>
      </w:r>
      <w:r w:rsidRPr="001F7E8A">
        <w:rPr>
          <w:rStyle w:val="Emphasis"/>
        </w:rPr>
        <w:t>democracy</w:t>
      </w:r>
      <w:r w:rsidRPr="001F7E8A">
        <w:rPr>
          <w:rStyle w:val="IntenseEmphasis"/>
        </w:rPr>
        <w:t>.</w:t>
      </w:r>
    </w:p>
    <w:p w14:paraId="447504A2" w14:textId="0A1593F4" w:rsidR="002B48CB" w:rsidRPr="001F7E8A" w:rsidRDefault="002B48CB" w:rsidP="002B48CB">
      <w:pPr>
        <w:pStyle w:val="Heading3"/>
        <w:rPr>
          <w:rFonts w:cs="Arial"/>
        </w:rPr>
      </w:pPr>
      <w:r w:rsidRPr="001F7E8A">
        <w:rPr>
          <w:rFonts w:cs="Arial"/>
        </w:rPr>
        <w:t xml:space="preserve">2NC – Turns Case – Growth </w:t>
      </w:r>
    </w:p>
    <w:p w14:paraId="583F9D88" w14:textId="77777777" w:rsidR="002B48CB" w:rsidRPr="001F7E8A" w:rsidRDefault="002B48CB" w:rsidP="002B48CB">
      <w:pPr>
        <w:pStyle w:val="Heading4"/>
        <w:rPr>
          <w:rFonts w:cs="Arial"/>
        </w:rPr>
      </w:pPr>
      <w:r w:rsidRPr="001F7E8A">
        <w:rPr>
          <w:rFonts w:cs="Arial"/>
        </w:rPr>
        <w:t xml:space="preserve">It causes </w:t>
      </w:r>
      <w:r w:rsidRPr="001F7E8A">
        <w:rPr>
          <w:rFonts w:cs="Arial"/>
          <w:u w:val="single"/>
        </w:rPr>
        <w:t>economic shocks</w:t>
      </w:r>
      <w:r w:rsidRPr="001F7E8A">
        <w:rPr>
          <w:rFonts w:cs="Arial"/>
        </w:rPr>
        <w:t xml:space="preserve"> and </w:t>
      </w:r>
      <w:r w:rsidRPr="001F7E8A">
        <w:rPr>
          <w:rFonts w:cs="Arial"/>
          <w:u w:val="single"/>
        </w:rPr>
        <w:t>systemic deregulation</w:t>
      </w:r>
      <w:r w:rsidRPr="001F7E8A">
        <w:rPr>
          <w:rFonts w:cs="Arial"/>
        </w:rPr>
        <w:t xml:space="preserve"> that undermines </w:t>
      </w:r>
      <w:r w:rsidRPr="001F7E8A">
        <w:rPr>
          <w:rFonts w:cs="Arial"/>
          <w:u w:val="single"/>
        </w:rPr>
        <w:t>growth</w:t>
      </w:r>
    </w:p>
    <w:p w14:paraId="1B8B4CB7" w14:textId="77777777" w:rsidR="002B48CB" w:rsidRPr="001F7E8A" w:rsidRDefault="002B48CB" w:rsidP="002B48CB">
      <w:r w:rsidRPr="001F7E8A">
        <w:rPr>
          <w:rStyle w:val="Style13ptBold"/>
        </w:rPr>
        <w:t>Berger et al 18</w:t>
      </w:r>
      <w:r w:rsidRPr="001F7E8A">
        <w:t xml:space="preserve"> [Sam Berger is the senior adviser at the Center for American Progress. His areas of expertise include health care policy, government reform, regulatory policy, appropriations, and administrative law. From 2015 to 2017, Berger served as a senior policy adviser at the White House Domestic Policy Council, where his work focused on the Affordable Care Act and Medicaid. From 2010 to 2015, Berger worked at the Office of Management and Budget (OMB) in various roles, including senior counselor and policy adviser. "Confronting the Cost of Trump’s Corruption to American Families." 6/4. https://www.americanprogress.org/issues/democracy/reports/2018/06/04/451570/confronting-cost-trumps-corruption-american-families/]</w:t>
      </w:r>
    </w:p>
    <w:p w14:paraId="4A0AC7F2" w14:textId="77777777" w:rsidR="002B48CB" w:rsidRPr="001F7E8A" w:rsidRDefault="002B48CB" w:rsidP="002B48CB">
      <w:pPr>
        <w:rPr>
          <w:sz w:val="16"/>
        </w:rPr>
      </w:pPr>
      <w:r w:rsidRPr="001F7E8A">
        <w:rPr>
          <w:rStyle w:val="StyleUnderline"/>
          <w:highlight w:val="green"/>
        </w:rPr>
        <w:t>Corruption threatens</w:t>
      </w:r>
      <w:r w:rsidRPr="001F7E8A">
        <w:rPr>
          <w:rStyle w:val="StyleUnderline"/>
        </w:rPr>
        <w:t xml:space="preserve"> </w:t>
      </w:r>
      <w:r w:rsidRPr="001F7E8A">
        <w:rPr>
          <w:sz w:val="16"/>
        </w:rPr>
        <w:t xml:space="preserve">the </w:t>
      </w:r>
      <w:r w:rsidRPr="001F7E8A">
        <w:rPr>
          <w:rStyle w:val="Emphasis"/>
          <w:highlight w:val="green"/>
        </w:rPr>
        <w:t>economic security</w:t>
      </w:r>
      <w:r w:rsidRPr="001F7E8A">
        <w:rPr>
          <w:sz w:val="16"/>
        </w:rPr>
        <w:t xml:space="preserve"> of hardworking families</w:t>
      </w:r>
    </w:p>
    <w:p w14:paraId="1AA562FC" w14:textId="77777777" w:rsidR="002B48CB" w:rsidRPr="001F7E8A" w:rsidRDefault="002B48CB" w:rsidP="002B48CB">
      <w:pPr>
        <w:rPr>
          <w:rStyle w:val="StyleUnderline"/>
        </w:rPr>
      </w:pPr>
      <w:r w:rsidRPr="001F7E8A">
        <w:rPr>
          <w:sz w:val="16"/>
        </w:rPr>
        <w:t xml:space="preserve">The culture of corruption threatens not only the country’s national security, but also the economic security of millions of Americans. </w:t>
      </w:r>
      <w:r w:rsidRPr="001F7E8A">
        <w:rPr>
          <w:rStyle w:val="StyleUnderline"/>
        </w:rPr>
        <w:t xml:space="preserve">When special deals are given to the politically connected, it’s everyday </w:t>
      </w:r>
      <w:r w:rsidRPr="001F7E8A">
        <w:rPr>
          <w:rStyle w:val="Emphasis"/>
          <w:highlight w:val="green"/>
        </w:rPr>
        <w:t>consumers</w:t>
      </w:r>
      <w:r w:rsidRPr="001F7E8A">
        <w:rPr>
          <w:rStyle w:val="StyleUnderline"/>
        </w:rPr>
        <w:t xml:space="preserve"> who frequently </w:t>
      </w:r>
      <w:r w:rsidRPr="001F7E8A">
        <w:rPr>
          <w:rStyle w:val="Emphasis"/>
          <w:highlight w:val="green"/>
        </w:rPr>
        <w:t>pay the price</w:t>
      </w:r>
      <w:r w:rsidRPr="001F7E8A">
        <w:rPr>
          <w:rStyle w:val="StyleUnderline"/>
          <w:highlight w:val="green"/>
        </w:rPr>
        <w:t>.</w:t>
      </w:r>
    </w:p>
    <w:p w14:paraId="55D32FBE" w14:textId="77777777" w:rsidR="002B48CB" w:rsidRPr="001F7E8A" w:rsidRDefault="002B48CB" w:rsidP="002B48CB">
      <w:pPr>
        <w:rPr>
          <w:sz w:val="16"/>
        </w:rPr>
      </w:pPr>
      <w:r w:rsidRPr="001F7E8A">
        <w:rPr>
          <w:rStyle w:val="StyleUnderline"/>
          <w:highlight w:val="green"/>
        </w:rPr>
        <w:t>Consider</w:t>
      </w:r>
      <w:r w:rsidRPr="001F7E8A">
        <w:rPr>
          <w:rStyle w:val="StyleUnderline"/>
        </w:rPr>
        <w:t xml:space="preserve"> the Trump</w:t>
      </w:r>
      <w:r w:rsidRPr="001F7E8A">
        <w:rPr>
          <w:sz w:val="16"/>
        </w:rPr>
        <w:t xml:space="preserve"> administration’s efforts to </w:t>
      </w:r>
      <w:r w:rsidRPr="001F7E8A">
        <w:rPr>
          <w:rStyle w:val="StyleUnderline"/>
        </w:rPr>
        <w:t xml:space="preserve">help major campaign donor Bob </w:t>
      </w:r>
      <w:r w:rsidRPr="001F7E8A">
        <w:rPr>
          <w:rStyle w:val="StyleUnderline"/>
          <w:highlight w:val="green"/>
        </w:rPr>
        <w:t>Murray</w:t>
      </w:r>
      <w:r w:rsidRPr="001F7E8A">
        <w:rPr>
          <w:sz w:val="16"/>
        </w:rPr>
        <w:t xml:space="preserve">, </w:t>
      </w:r>
      <w:r w:rsidRPr="001F7E8A">
        <w:rPr>
          <w:rStyle w:val="StyleUnderline"/>
          <w:highlight w:val="green"/>
        </w:rPr>
        <w:t>who heads</w:t>
      </w:r>
      <w:r w:rsidRPr="001F7E8A">
        <w:rPr>
          <w:sz w:val="16"/>
        </w:rPr>
        <w:t xml:space="preserve"> Murray Energy Corporation, </w:t>
      </w:r>
      <w:r w:rsidRPr="001F7E8A">
        <w:rPr>
          <w:rStyle w:val="StyleUnderline"/>
        </w:rPr>
        <w:t xml:space="preserve">one of </w:t>
      </w:r>
      <w:r w:rsidRPr="001F7E8A">
        <w:rPr>
          <w:rStyle w:val="StyleUnderline"/>
          <w:highlight w:val="green"/>
        </w:rPr>
        <w:t xml:space="preserve">the largest </w:t>
      </w:r>
      <w:r w:rsidRPr="001F7E8A">
        <w:rPr>
          <w:rStyle w:val="Emphasis"/>
          <w:highlight w:val="green"/>
        </w:rPr>
        <w:t>coal companies</w:t>
      </w:r>
      <w:r w:rsidRPr="001F7E8A">
        <w:rPr>
          <w:rStyle w:val="StyleUnderline"/>
        </w:rPr>
        <w:t xml:space="preserve"> in America.</w:t>
      </w:r>
      <w:r w:rsidRPr="001F7E8A">
        <w:rPr>
          <w:sz w:val="16"/>
        </w:rPr>
        <w:t xml:space="preserve"> Murray, through his company and its political action committee (PAC), gave hundreds of thousands of dollars49 to help elect Trump, including a donation of $100,000 to support Trump’s campaign the day before sending layoff notices to 4,400 workers. After Trump was elected, Murray’s support continued; he gave $300,00050 to the president’s inauguration and his company gave a Trump super PAC $1 million.51 Murray’s company did so in August of 2017, the same time Murray was asking52 the administration to use an emergency authority to prop up FirstEnergy Solutions, an energy company that bought billions of dollars in coal from him—and without which he said his company would go bankrupt.53</w:t>
      </w:r>
    </w:p>
    <w:p w14:paraId="21DB6FD5" w14:textId="77777777" w:rsidR="002B48CB" w:rsidRPr="001F7E8A" w:rsidRDefault="002B48CB" w:rsidP="002B48CB">
      <w:pPr>
        <w:rPr>
          <w:sz w:val="16"/>
        </w:rPr>
      </w:pPr>
      <w:r w:rsidRPr="001F7E8A">
        <w:rPr>
          <w:rStyle w:val="StyleUnderline"/>
        </w:rPr>
        <w:t>Murray has seen action on a number of his political priorities</w:t>
      </w:r>
      <w:r w:rsidRPr="001F7E8A">
        <w:rPr>
          <w:sz w:val="16"/>
        </w:rPr>
        <w:t xml:space="preserve">. Shortly </w:t>
      </w:r>
      <w:r w:rsidRPr="001F7E8A">
        <w:rPr>
          <w:rStyle w:val="StyleUnderline"/>
        </w:rPr>
        <w:t xml:space="preserve">after Trump was elected, </w:t>
      </w:r>
      <w:r w:rsidRPr="001F7E8A">
        <w:rPr>
          <w:rStyle w:val="StyleUnderline"/>
          <w:highlight w:val="green"/>
        </w:rPr>
        <w:t>Murray gave the admin</w:t>
      </w:r>
      <w:r w:rsidRPr="001F7E8A">
        <w:rPr>
          <w:rStyle w:val="StyleUnderline"/>
        </w:rPr>
        <w:t xml:space="preserve">istration </w:t>
      </w:r>
      <w:r w:rsidRPr="001F7E8A">
        <w:rPr>
          <w:rStyle w:val="StyleUnderline"/>
          <w:highlight w:val="green"/>
        </w:rPr>
        <w:t xml:space="preserve">a </w:t>
      </w:r>
      <w:r w:rsidRPr="001F7E8A">
        <w:rPr>
          <w:rStyle w:val="Emphasis"/>
          <w:highlight w:val="green"/>
        </w:rPr>
        <w:t>wish list</w:t>
      </w:r>
      <w:r w:rsidRPr="001F7E8A">
        <w:rPr>
          <w:sz w:val="16"/>
        </w:rPr>
        <w:t xml:space="preserve">54 </w:t>
      </w:r>
      <w:r w:rsidRPr="001F7E8A">
        <w:rPr>
          <w:rStyle w:val="StyleUnderline"/>
          <w:highlight w:val="green"/>
        </w:rPr>
        <w:t>of</w:t>
      </w:r>
      <w:r w:rsidRPr="001F7E8A">
        <w:rPr>
          <w:sz w:val="16"/>
          <w:highlight w:val="green"/>
        </w:rPr>
        <w:t xml:space="preserve"> </w:t>
      </w:r>
      <w:r w:rsidRPr="001F7E8A">
        <w:rPr>
          <w:rStyle w:val="Emphasis"/>
          <w:highlight w:val="green"/>
        </w:rPr>
        <w:t>regulatory rollbacks</w:t>
      </w:r>
      <w:r w:rsidRPr="001F7E8A">
        <w:rPr>
          <w:sz w:val="16"/>
        </w:rPr>
        <w:t xml:space="preserve"> he wanted that were focused on undoing clean air and water protections. </w:t>
      </w:r>
      <w:r w:rsidRPr="001F7E8A">
        <w:rPr>
          <w:rStyle w:val="StyleUnderline"/>
        </w:rPr>
        <w:t>While the Trump administration has done next to nothing</w:t>
      </w:r>
      <w:r w:rsidRPr="001F7E8A">
        <w:rPr>
          <w:sz w:val="16"/>
        </w:rPr>
        <w:t>55 to help working- or middle-class Americans</w:t>
      </w:r>
      <w:r w:rsidRPr="001F7E8A">
        <w:rPr>
          <w:sz w:val="16"/>
          <w:highlight w:val="green"/>
        </w:rPr>
        <w:t xml:space="preserve">, </w:t>
      </w:r>
      <w:r w:rsidRPr="001F7E8A">
        <w:rPr>
          <w:rStyle w:val="StyleUnderline"/>
          <w:highlight w:val="green"/>
        </w:rPr>
        <w:t xml:space="preserve">it has </w:t>
      </w:r>
      <w:r w:rsidRPr="001F7E8A">
        <w:rPr>
          <w:rStyle w:val="Emphasis"/>
          <w:highlight w:val="green"/>
        </w:rPr>
        <w:t>delivered</w:t>
      </w:r>
      <w:r w:rsidRPr="001F7E8A">
        <w:rPr>
          <w:rStyle w:val="StyleUnderline"/>
        </w:rPr>
        <w:t xml:space="preserve"> on the </w:t>
      </w:r>
      <w:r w:rsidRPr="001F7E8A">
        <w:rPr>
          <w:rStyle w:val="Emphasis"/>
        </w:rPr>
        <w:t>vast majority of items on Murray’s list</w:t>
      </w:r>
      <w:r w:rsidRPr="001F7E8A">
        <w:rPr>
          <w:sz w:val="16"/>
        </w:rPr>
        <w:t>. One particularly egregious effort was Murray’s request56 to Secretary of Energy Rick Perry to subsidize specific companies, including FirstEnergy Solutions, at the cost of billions of dollars57 to American consumers.</w:t>
      </w:r>
    </w:p>
    <w:p w14:paraId="7A5DEFC1" w14:textId="77777777" w:rsidR="002B48CB" w:rsidRPr="001F7E8A" w:rsidRDefault="002B48CB" w:rsidP="002B48CB">
      <w:pPr>
        <w:rPr>
          <w:sz w:val="16"/>
        </w:rPr>
      </w:pPr>
      <w:r w:rsidRPr="001F7E8A">
        <w:rPr>
          <w:rStyle w:val="StyleUnderline"/>
          <w:highlight w:val="green"/>
        </w:rPr>
        <w:t>Murray’s proposal</w:t>
      </w:r>
      <w:r w:rsidRPr="001F7E8A">
        <w:rPr>
          <w:rStyle w:val="StyleUnderline"/>
        </w:rPr>
        <w:t xml:space="preserve"> to subsidize select coal and nuclear power plants </w:t>
      </w:r>
      <w:r w:rsidRPr="001F7E8A">
        <w:rPr>
          <w:rStyle w:val="StyleUnderline"/>
          <w:highlight w:val="green"/>
        </w:rPr>
        <w:t>would</w:t>
      </w:r>
      <w:r w:rsidRPr="001F7E8A">
        <w:rPr>
          <w:rStyle w:val="StyleUnderline"/>
        </w:rPr>
        <w:t xml:space="preserve"> have </w:t>
      </w:r>
      <w:r w:rsidRPr="001F7E8A">
        <w:rPr>
          <w:rStyle w:val="Emphasis"/>
          <w:highlight w:val="green"/>
        </w:rPr>
        <w:t>upende</w:t>
      </w:r>
      <w:r w:rsidRPr="001F7E8A">
        <w:rPr>
          <w:rStyle w:val="Emphasis"/>
        </w:rPr>
        <w:t>d</w:t>
      </w:r>
      <w:r w:rsidRPr="001F7E8A">
        <w:rPr>
          <w:rStyle w:val="StyleUnderline"/>
        </w:rPr>
        <w:t xml:space="preserve"> U.S. </w:t>
      </w:r>
      <w:r w:rsidRPr="001F7E8A">
        <w:rPr>
          <w:rStyle w:val="Emphasis"/>
          <w:highlight w:val="green"/>
        </w:rPr>
        <w:t>energy market</w:t>
      </w:r>
      <w:r w:rsidRPr="001F7E8A">
        <w:rPr>
          <w:rStyle w:val="StyleUnderline"/>
          <w:highlight w:val="green"/>
        </w:rPr>
        <w:t>s</w:t>
      </w:r>
      <w:r w:rsidRPr="001F7E8A">
        <w:rPr>
          <w:sz w:val="16"/>
        </w:rPr>
        <w:t>58 by favoring less profitable companies—</w:t>
      </w:r>
      <w:r w:rsidRPr="001F7E8A">
        <w:rPr>
          <w:rStyle w:val="StyleUnderline"/>
          <w:highlight w:val="green"/>
        </w:rPr>
        <w:t>resulting in high</w:t>
      </w:r>
      <w:r w:rsidRPr="001F7E8A">
        <w:rPr>
          <w:rStyle w:val="StyleUnderline"/>
        </w:rPr>
        <w:t xml:space="preserve">er electricity </w:t>
      </w:r>
      <w:r w:rsidRPr="001F7E8A">
        <w:rPr>
          <w:rStyle w:val="StyleUnderline"/>
          <w:highlight w:val="green"/>
        </w:rPr>
        <w:t>prices</w:t>
      </w:r>
      <w:r w:rsidRPr="001F7E8A">
        <w:rPr>
          <w:rStyle w:val="StyleUnderline"/>
        </w:rPr>
        <w:t xml:space="preserve"> </w:t>
      </w:r>
      <w:r w:rsidRPr="001F7E8A">
        <w:rPr>
          <w:rStyle w:val="StyleUnderline"/>
          <w:highlight w:val="green"/>
        </w:rPr>
        <w:t xml:space="preserve">for </w:t>
      </w:r>
      <w:r w:rsidRPr="001F7E8A">
        <w:rPr>
          <w:rStyle w:val="Emphasis"/>
          <w:highlight w:val="green"/>
        </w:rPr>
        <w:t>consumers</w:t>
      </w:r>
      <w:r w:rsidRPr="001F7E8A">
        <w:rPr>
          <w:rStyle w:val="StyleUnderline"/>
        </w:rPr>
        <w:t>.</w:t>
      </w:r>
      <w:r w:rsidRPr="001F7E8A">
        <w:rPr>
          <w:sz w:val="16"/>
        </w:rPr>
        <w:t xml:space="preserve"> </w:t>
      </w:r>
      <w:r w:rsidRPr="001F7E8A">
        <w:rPr>
          <w:rStyle w:val="StyleUnderline"/>
          <w:highlight w:val="green"/>
        </w:rPr>
        <w:t>Despite</w:t>
      </w:r>
      <w:r w:rsidRPr="001F7E8A">
        <w:rPr>
          <w:rStyle w:val="StyleUnderline"/>
        </w:rPr>
        <w:t xml:space="preserve"> these</w:t>
      </w:r>
      <w:r w:rsidRPr="001F7E8A">
        <w:rPr>
          <w:sz w:val="16"/>
        </w:rPr>
        <w:t xml:space="preserve"> </w:t>
      </w:r>
      <w:r w:rsidRPr="001F7E8A">
        <w:rPr>
          <w:rStyle w:val="Emphasis"/>
          <w:highlight w:val="green"/>
        </w:rPr>
        <w:t>huge downsides</w:t>
      </w:r>
      <w:r w:rsidRPr="001F7E8A">
        <w:rPr>
          <w:sz w:val="16"/>
          <w:highlight w:val="green"/>
        </w:rPr>
        <w:t xml:space="preserve">, </w:t>
      </w:r>
      <w:r w:rsidRPr="001F7E8A">
        <w:rPr>
          <w:rStyle w:val="StyleUnderline"/>
          <w:highlight w:val="green"/>
        </w:rPr>
        <w:t>Perry did</w:t>
      </w:r>
      <w:r w:rsidRPr="001F7E8A">
        <w:rPr>
          <w:rStyle w:val="StyleUnderline"/>
        </w:rPr>
        <w:t xml:space="preserve"> everything in his power to </w:t>
      </w:r>
      <w:r w:rsidRPr="001F7E8A">
        <w:rPr>
          <w:rStyle w:val="StyleUnderline"/>
          <w:highlight w:val="green"/>
        </w:rPr>
        <w:t>put the proposal in place</w:t>
      </w:r>
      <w:r w:rsidRPr="001F7E8A">
        <w:rPr>
          <w:sz w:val="16"/>
        </w:rPr>
        <w:t>, claiming it was necessary as a result of a crisis in the nation’s energy grid that his own agency had shown did not exist.59 The Perry/Murray proposal would have benefited only a handful of companies60—the vast majority of the benefits would go to roughly 10 companies, although it could have been fewer—including FirstEnergy Solutions, and thus Murray Energy. All told, the plan would increase annual consumer costs from $300 million to $11.8 billion a year,61 without improving the quality of the grid or providing customers with better service.</w:t>
      </w:r>
    </w:p>
    <w:p w14:paraId="00C3B3DB" w14:textId="77777777" w:rsidR="002B48CB" w:rsidRPr="001F7E8A" w:rsidRDefault="002B48CB" w:rsidP="002B48CB">
      <w:pPr>
        <w:rPr>
          <w:sz w:val="16"/>
          <w:szCs w:val="16"/>
        </w:rPr>
      </w:pPr>
      <w:r w:rsidRPr="001F7E8A">
        <w:rPr>
          <w:sz w:val="16"/>
          <w:szCs w:val="16"/>
        </w:rPr>
        <w:t>Ultimately, the tremendous outcry62 from diverse stakeholders—including wind, solar, energy storage, natural gas, and petroleum industry trade groups—stopped Perry’s proposal, as they petitioned the independent Federal Energy Regulatory Commission, which rejected63 the proposal. Murray made clear where he placed the blame for the failure to prop up one of his best customers, saying, “there are folks in the administration that have their own agenda, rather than President Trump’s. There are some staffers who have gone contrary to the wishes of our president.” 64</w:t>
      </w:r>
    </w:p>
    <w:p w14:paraId="6ED78C08" w14:textId="77777777" w:rsidR="002B48CB" w:rsidRPr="001F7E8A" w:rsidRDefault="002B48CB" w:rsidP="002B48CB">
      <w:pPr>
        <w:rPr>
          <w:sz w:val="16"/>
          <w:szCs w:val="16"/>
        </w:rPr>
      </w:pPr>
      <w:r w:rsidRPr="001F7E8A">
        <w:rPr>
          <w:sz w:val="16"/>
          <w:szCs w:val="16"/>
        </w:rPr>
        <w:t>Not to be outdone, Murray has continued to seek a different bailout from the Department of Energy to keep his customer afloat.65 FirstEnergy Solutions has also gotten into the act, paying more than $300,000 to a lobbyist who formerly ran Perry’s presidential campaign in 2016 and helped sheperd him through his confirmation as secretary of energy to make its case for a bailout.66 This lobbyist also is a big supporter of a Trump super PAC, which led to an invitation for him to attend a dinner with Trump; the next day, Trump mentioned the possibility of a bailout for FirstEnergy Solutions in a campaign speech in West Virginia.67 And as this report was going to print, Trump directed Perry to prepare to use emergency authority to move forward with this new bailout, which would drive up energy prices for millions of Americans.</w:t>
      </w:r>
    </w:p>
    <w:p w14:paraId="5E2406F1" w14:textId="77777777" w:rsidR="002B48CB" w:rsidRPr="001F7E8A" w:rsidRDefault="002B48CB" w:rsidP="002B48CB">
      <w:pPr>
        <w:rPr>
          <w:sz w:val="16"/>
        </w:rPr>
      </w:pPr>
      <w:r w:rsidRPr="001F7E8A">
        <w:rPr>
          <w:rStyle w:val="StyleUnderline"/>
        </w:rPr>
        <w:t xml:space="preserve">Payday </w:t>
      </w:r>
      <w:r w:rsidRPr="001F7E8A">
        <w:rPr>
          <w:rStyle w:val="StyleUnderline"/>
          <w:highlight w:val="green"/>
        </w:rPr>
        <w:t>lenders</w:t>
      </w:r>
      <w:r w:rsidRPr="001F7E8A">
        <w:rPr>
          <w:sz w:val="16"/>
        </w:rPr>
        <w:t xml:space="preserve"> have also </w:t>
      </w:r>
      <w:r w:rsidRPr="001F7E8A">
        <w:rPr>
          <w:rStyle w:val="StyleUnderline"/>
          <w:highlight w:val="green"/>
        </w:rPr>
        <w:t>benefited from Trump’s</w:t>
      </w:r>
      <w:r w:rsidRPr="001F7E8A">
        <w:rPr>
          <w:rStyle w:val="StyleUnderline"/>
        </w:rPr>
        <w:t xml:space="preserve"> </w:t>
      </w:r>
      <w:r w:rsidRPr="001F7E8A">
        <w:rPr>
          <w:rStyle w:val="Emphasis"/>
        </w:rPr>
        <w:t>culture</w:t>
      </w:r>
      <w:r w:rsidRPr="001F7E8A">
        <w:rPr>
          <w:rStyle w:val="StyleUnderline"/>
        </w:rPr>
        <w:t xml:space="preserve"> of </w:t>
      </w:r>
      <w:r w:rsidRPr="001F7E8A">
        <w:rPr>
          <w:rStyle w:val="Emphasis"/>
          <w:highlight w:val="green"/>
        </w:rPr>
        <w:t>corruption</w:t>
      </w:r>
      <w:r w:rsidRPr="001F7E8A">
        <w:rPr>
          <w:sz w:val="16"/>
        </w:rPr>
        <w:t xml:space="preserve">, </w:t>
      </w:r>
      <w:r w:rsidRPr="001F7E8A">
        <w:rPr>
          <w:rStyle w:val="StyleUnderline"/>
        </w:rPr>
        <w:t xml:space="preserve">successfully lobbying the Trump administration for favors after </w:t>
      </w:r>
      <w:r w:rsidRPr="001F7E8A">
        <w:rPr>
          <w:rStyle w:val="Emphasis"/>
        </w:rPr>
        <w:t>giving</w:t>
      </w:r>
      <w:r w:rsidRPr="001F7E8A">
        <w:rPr>
          <w:rStyle w:val="StyleUnderline"/>
        </w:rPr>
        <w:t xml:space="preserve"> large amounts</w:t>
      </w:r>
      <w:r w:rsidRPr="001F7E8A">
        <w:rPr>
          <w:sz w:val="16"/>
        </w:rPr>
        <w:t xml:space="preserve"> </w:t>
      </w:r>
      <w:r w:rsidRPr="001F7E8A">
        <w:rPr>
          <w:rStyle w:val="StyleUnderline"/>
        </w:rPr>
        <w:t>of</w:t>
      </w:r>
      <w:r w:rsidRPr="001F7E8A">
        <w:rPr>
          <w:sz w:val="16"/>
        </w:rPr>
        <w:t xml:space="preserve"> </w:t>
      </w:r>
      <w:r w:rsidRPr="001F7E8A">
        <w:rPr>
          <w:rStyle w:val="Emphasis"/>
        </w:rPr>
        <w:t>money to Trump</w:t>
      </w:r>
      <w:r w:rsidRPr="001F7E8A">
        <w:rPr>
          <w:sz w:val="16"/>
        </w:rPr>
        <w:t xml:space="preserve"> and other top officials. Payday </w:t>
      </w:r>
      <w:r w:rsidRPr="001F7E8A">
        <w:rPr>
          <w:rStyle w:val="StyleUnderline"/>
        </w:rPr>
        <w:t>lenders and auto title lenders</w:t>
      </w:r>
      <w:r w:rsidRPr="001F7E8A">
        <w:rPr>
          <w:sz w:val="16"/>
        </w:rPr>
        <w:t xml:space="preserve">, who frequently charge exorbitant interest rates in excess of 300 percent annually, </w:t>
      </w:r>
      <w:r w:rsidRPr="001F7E8A">
        <w:rPr>
          <w:rStyle w:val="StyleUnderline"/>
        </w:rPr>
        <w:t>take around $8 billion</w:t>
      </w:r>
      <w:r w:rsidRPr="001F7E8A">
        <w:rPr>
          <w:sz w:val="16"/>
        </w:rPr>
        <w:t xml:space="preserve">68 </w:t>
      </w:r>
      <w:r w:rsidRPr="001F7E8A">
        <w:rPr>
          <w:rStyle w:val="StyleUnderline"/>
        </w:rPr>
        <w:t>in fees and interest from struggling families every year</w:t>
      </w:r>
      <w:r w:rsidRPr="001F7E8A">
        <w:rPr>
          <w:sz w:val="16"/>
        </w:rPr>
        <w:t>. After Trump’s election, the nation’s largest payday lender gave $250,00069 to his inauguration and another payday lender gave $25,000; the owner of the largest title lender gave $1 million between him and his wife. The payday lending industry even decided70 to hold its annual four-day retreat at the Trump National Doral Golf Club. Mick Mulvaney, director of the Office of Management and Budget and Trump’s choice to head the agency that regulates payday lenders, also received financial support from the industry. Before moving into the executive branch, Mulvaney received nearly $63,00071 from payday lenders while he was a congressman.</w:t>
      </w:r>
    </w:p>
    <w:p w14:paraId="398538D1" w14:textId="062F20F8" w:rsidR="009A3CE4" w:rsidRPr="001F7E8A" w:rsidRDefault="009A3CE4" w:rsidP="009A3CE4">
      <w:pPr>
        <w:pStyle w:val="Heading3"/>
        <w:rPr>
          <w:rFonts w:cs="Arial"/>
        </w:rPr>
      </w:pPr>
      <w:r w:rsidRPr="001F7E8A">
        <w:rPr>
          <w:rFonts w:cs="Arial"/>
        </w:rPr>
        <w:t xml:space="preserve">2NC – </w:t>
      </w:r>
      <w:r w:rsidR="002B48CB" w:rsidRPr="001F7E8A">
        <w:rPr>
          <w:rFonts w:cs="Arial"/>
        </w:rPr>
        <w:t>Link</w:t>
      </w:r>
      <w:r w:rsidRPr="001F7E8A">
        <w:rPr>
          <w:rFonts w:cs="Arial"/>
        </w:rPr>
        <w:t xml:space="preserve"> – </w:t>
      </w:r>
      <w:r w:rsidR="002B48CB" w:rsidRPr="001F7E8A">
        <w:rPr>
          <w:rFonts w:cs="Arial"/>
        </w:rPr>
        <w:t xml:space="preserve">Solves </w:t>
      </w:r>
      <w:r w:rsidRPr="001F7E8A">
        <w:rPr>
          <w:rFonts w:cs="Arial"/>
        </w:rPr>
        <w:t xml:space="preserve">Corruption </w:t>
      </w:r>
    </w:p>
    <w:p w14:paraId="31F551FA" w14:textId="77777777" w:rsidR="009A3CE4" w:rsidRPr="001F7E8A" w:rsidRDefault="009A3CE4" w:rsidP="009A3CE4">
      <w:pPr>
        <w:pStyle w:val="Heading4"/>
        <w:rPr>
          <w:rFonts w:cs="Arial"/>
        </w:rPr>
      </w:pPr>
      <w:r w:rsidRPr="001F7E8A">
        <w:rPr>
          <w:rFonts w:cs="Arial"/>
        </w:rPr>
        <w:t xml:space="preserve">Data from </w:t>
      </w:r>
      <w:r w:rsidRPr="001F7E8A">
        <w:rPr>
          <w:rFonts w:cs="Arial"/>
          <w:u w:val="single"/>
        </w:rPr>
        <w:t>150 countries</w:t>
      </w:r>
      <w:r w:rsidRPr="001F7E8A">
        <w:rPr>
          <w:rFonts w:cs="Arial"/>
        </w:rPr>
        <w:t xml:space="preserve"> confirms the </w:t>
      </w:r>
      <w:r w:rsidRPr="001F7E8A">
        <w:rPr>
          <w:rFonts w:cs="Arial"/>
          <w:u w:val="single"/>
        </w:rPr>
        <w:t>deterrent effect</w:t>
      </w:r>
      <w:r w:rsidRPr="001F7E8A">
        <w:rPr>
          <w:rFonts w:cs="Arial"/>
        </w:rPr>
        <w:t xml:space="preserve"> of capital punishment on </w:t>
      </w:r>
      <w:r w:rsidRPr="001F7E8A">
        <w:rPr>
          <w:rFonts w:cs="Arial"/>
          <w:u w:val="single"/>
        </w:rPr>
        <w:t>black markets</w:t>
      </w:r>
    </w:p>
    <w:p w14:paraId="2B56BEEF" w14:textId="77777777" w:rsidR="009A3CE4" w:rsidRPr="001F7E8A" w:rsidRDefault="009A3CE4" w:rsidP="009A3CE4">
      <w:r w:rsidRPr="001F7E8A">
        <w:rPr>
          <w:rStyle w:val="Style13ptBold"/>
        </w:rPr>
        <w:t>Goel</w:t>
      </w:r>
      <w:r w:rsidRPr="001F7E8A">
        <w:t xml:space="preserve"> &amp; Mazhar </w:t>
      </w:r>
      <w:r w:rsidRPr="001F7E8A">
        <w:rPr>
          <w:rStyle w:val="Style13ptBold"/>
        </w:rPr>
        <w:t>18</w:t>
      </w:r>
      <w:r w:rsidRPr="001F7E8A">
        <w:t xml:space="preserve"> [Rajeev Goel. Professor. Economics. Illinois. Dr. Ummad Mazhar Assistant Professor School of Business @ LUMS. "Does capital punishment deter white</w:t>
      </w:r>
      <w:r w:rsidRPr="001F7E8A">
        <w:rPr>
          <w:rFonts w:ascii="Cambria Math" w:hAnsi="Cambria Math" w:cs="Cambria Math"/>
        </w:rPr>
        <w:t>‐</w:t>
      </w:r>
      <w:r w:rsidRPr="001F7E8A">
        <w:t>collar crimes?" https://onlinelibrary.wiley.com/doi/full/10.1111/twec.12739?casa_token=eZc9K2sbVRAAAAAA%3Ay30TUtPQudhyV59DP5-Krj80mbOnOB_YETHlEtCHeAFrhavRN1f3y9tTP86TA_VCJhBEU4FOPY9krfdOcg]</w:t>
      </w:r>
    </w:p>
    <w:p w14:paraId="39E7ABDE" w14:textId="77777777" w:rsidR="009A3CE4" w:rsidRPr="001F7E8A" w:rsidRDefault="009A3CE4" w:rsidP="009A3CE4">
      <w:r w:rsidRPr="001F7E8A">
        <w:t>This paper examines whether capital punishment has a deterrent effect on white</w:t>
      </w:r>
      <w:r w:rsidRPr="001F7E8A">
        <w:rPr>
          <w:rFonts w:ascii="Cambria Math" w:hAnsi="Cambria Math" w:cs="Cambria Math"/>
        </w:rPr>
        <w:t>‐</w:t>
      </w:r>
      <w:r w:rsidRPr="001F7E8A">
        <w:t xml:space="preserve">collar crimes. </w:t>
      </w:r>
      <w:r w:rsidRPr="001F7E8A">
        <w:rPr>
          <w:rStyle w:val="StyleUnderline"/>
        </w:rPr>
        <w:t>Using data on</w:t>
      </w:r>
      <w:r w:rsidRPr="001F7E8A">
        <w:t xml:space="preserve"> nearly </w:t>
      </w:r>
      <w:r w:rsidRPr="001F7E8A">
        <w:rPr>
          <w:rStyle w:val="Emphasis"/>
        </w:rPr>
        <w:t>150 nations</w:t>
      </w:r>
      <w:r w:rsidRPr="001F7E8A">
        <w:t xml:space="preserve"> </w:t>
      </w:r>
      <w:r w:rsidRPr="001F7E8A">
        <w:rPr>
          <w:rStyle w:val="StyleUnderline"/>
        </w:rPr>
        <w:t xml:space="preserve">and various </w:t>
      </w:r>
      <w:r w:rsidRPr="001F7E8A">
        <w:rPr>
          <w:rStyle w:val="Emphasis"/>
        </w:rPr>
        <w:t>dimensions</w:t>
      </w:r>
      <w:r w:rsidRPr="001F7E8A">
        <w:rPr>
          <w:rStyle w:val="StyleUnderline"/>
        </w:rPr>
        <w:t xml:space="preserve"> of </w:t>
      </w:r>
      <w:r w:rsidRPr="001F7E8A">
        <w:rPr>
          <w:rStyle w:val="Emphasis"/>
        </w:rPr>
        <w:t>capital punishment</w:t>
      </w:r>
      <w:r w:rsidRPr="001F7E8A">
        <w:t xml:space="preserve">, </w:t>
      </w:r>
      <w:r w:rsidRPr="001F7E8A">
        <w:rPr>
          <w:rStyle w:val="StyleUnderline"/>
        </w:rPr>
        <w:t>including capital punishment for non</w:t>
      </w:r>
      <w:r w:rsidRPr="001F7E8A">
        <w:rPr>
          <w:rStyle w:val="StyleUnderline"/>
          <w:rFonts w:ascii="Cambria Math" w:hAnsi="Cambria Math" w:cs="Cambria Math"/>
        </w:rPr>
        <w:t>‐</w:t>
      </w:r>
      <w:r w:rsidRPr="001F7E8A">
        <w:rPr>
          <w:rStyle w:val="StyleUnderline"/>
        </w:rPr>
        <w:t>violent crimes, we consider two widely prevalent white</w:t>
      </w:r>
      <w:r w:rsidRPr="001F7E8A">
        <w:rPr>
          <w:rStyle w:val="StyleUnderline"/>
          <w:rFonts w:ascii="Cambria Math" w:hAnsi="Cambria Math" w:cs="Cambria Math"/>
        </w:rPr>
        <w:t>‐</w:t>
      </w:r>
      <w:r w:rsidRPr="001F7E8A">
        <w:rPr>
          <w:rStyle w:val="StyleUnderline"/>
        </w:rPr>
        <w:t>collar crimes</w:t>
      </w:r>
      <w:r w:rsidRPr="001F7E8A">
        <w:t>—</w:t>
      </w:r>
      <w:r w:rsidRPr="001F7E8A">
        <w:rPr>
          <w:rStyle w:val="Emphasis"/>
        </w:rPr>
        <w:t>corruption</w:t>
      </w:r>
      <w:r w:rsidRPr="001F7E8A">
        <w:t xml:space="preserve"> </w:t>
      </w:r>
      <w:r w:rsidRPr="001F7E8A">
        <w:rPr>
          <w:rStyle w:val="StyleUnderline"/>
        </w:rPr>
        <w:t>and the</w:t>
      </w:r>
      <w:r w:rsidRPr="001F7E8A">
        <w:t xml:space="preserve"> </w:t>
      </w:r>
      <w:r w:rsidRPr="001F7E8A">
        <w:rPr>
          <w:rStyle w:val="Emphasis"/>
        </w:rPr>
        <w:t>shadow economy</w:t>
      </w:r>
      <w:r w:rsidRPr="001F7E8A">
        <w:t>.</w:t>
      </w:r>
    </w:p>
    <w:p w14:paraId="07B943B6" w14:textId="77777777" w:rsidR="009A3CE4" w:rsidRPr="001F7E8A" w:rsidRDefault="009A3CE4" w:rsidP="009A3CE4">
      <w:pPr>
        <w:rPr>
          <w:sz w:val="16"/>
        </w:rPr>
      </w:pPr>
      <w:r w:rsidRPr="001F7E8A">
        <w:rPr>
          <w:rStyle w:val="StyleUnderline"/>
        </w:rPr>
        <w:t xml:space="preserve">Nesting the empirical analysis in the </w:t>
      </w:r>
      <w:r w:rsidRPr="001F7E8A">
        <w:rPr>
          <w:rStyle w:val="Emphasis"/>
        </w:rPr>
        <w:t>broader lit</w:t>
      </w:r>
      <w:r w:rsidRPr="001F7E8A">
        <w:rPr>
          <w:sz w:val="16"/>
        </w:rPr>
        <w:t xml:space="preserve">erature </w:t>
      </w:r>
      <w:r w:rsidRPr="001F7E8A">
        <w:rPr>
          <w:rStyle w:val="StyleUnderline"/>
        </w:rPr>
        <w:t xml:space="preserve">on determinants of corruption and the shadow economy, we find that capital punishment in general </w:t>
      </w:r>
      <w:r w:rsidRPr="001F7E8A">
        <w:rPr>
          <w:rStyle w:val="Emphasis"/>
        </w:rPr>
        <w:t>reduced both</w:t>
      </w:r>
      <w:r w:rsidRPr="001F7E8A">
        <w:rPr>
          <w:sz w:val="16"/>
        </w:rPr>
        <w:t xml:space="preserve"> </w:t>
      </w:r>
      <w:r w:rsidRPr="001F7E8A">
        <w:rPr>
          <w:rStyle w:val="StyleUnderline"/>
        </w:rPr>
        <w:t>corruption and the shadow economy, although the significance of the deterrence effect was sensitive to</w:t>
      </w:r>
      <w:r w:rsidRPr="001F7E8A">
        <w:rPr>
          <w:sz w:val="16"/>
        </w:rPr>
        <w:t xml:space="preserve"> consideration of quality of </w:t>
      </w:r>
      <w:r w:rsidRPr="001F7E8A">
        <w:rPr>
          <w:rStyle w:val="Emphasis"/>
        </w:rPr>
        <w:t>enforcement</w:t>
      </w:r>
      <w:r w:rsidRPr="001F7E8A">
        <w:rPr>
          <w:sz w:val="16"/>
        </w:rPr>
        <w:t xml:space="preserve">. </w:t>
      </w:r>
      <w:r w:rsidRPr="001F7E8A">
        <w:rPr>
          <w:rStyle w:val="StyleUnderline"/>
        </w:rPr>
        <w:t>Relatively speaking, capital punishment</w:t>
      </w:r>
      <w:r w:rsidRPr="001F7E8A">
        <w:rPr>
          <w:sz w:val="16"/>
        </w:rPr>
        <w:t xml:space="preserve">, along different dimensions, </w:t>
      </w:r>
      <w:r w:rsidRPr="001F7E8A">
        <w:rPr>
          <w:rStyle w:val="StyleUnderline"/>
        </w:rPr>
        <w:t xml:space="preserve">was relatively </w:t>
      </w:r>
      <w:r w:rsidRPr="001F7E8A">
        <w:rPr>
          <w:rStyle w:val="Emphasis"/>
        </w:rPr>
        <w:t>more effective</w:t>
      </w:r>
      <w:r w:rsidRPr="001F7E8A">
        <w:rPr>
          <w:rStyle w:val="StyleUnderline"/>
        </w:rPr>
        <w:t xml:space="preserve"> at controlling the </w:t>
      </w:r>
      <w:r w:rsidRPr="001F7E8A">
        <w:rPr>
          <w:rStyle w:val="Emphasis"/>
        </w:rPr>
        <w:t>underground sector</w:t>
      </w:r>
      <w:r w:rsidRPr="001F7E8A">
        <w:rPr>
          <w:rStyle w:val="StyleUnderline"/>
        </w:rPr>
        <w:t xml:space="preserve"> than corruption</w:t>
      </w:r>
      <w:r w:rsidRPr="001F7E8A">
        <w:rPr>
          <w:sz w:val="16"/>
        </w:rPr>
        <w:t xml:space="preserve">. </w:t>
      </w:r>
      <w:r w:rsidRPr="001F7E8A">
        <w:rPr>
          <w:rStyle w:val="StyleUnderline"/>
        </w:rPr>
        <w:t>This finding makes sense when one considers that corruption</w:t>
      </w:r>
      <w:r w:rsidRPr="001F7E8A">
        <w:rPr>
          <w:sz w:val="16"/>
        </w:rPr>
        <w:t xml:space="preserve">, unlike the shadow economy, </w:t>
      </w:r>
      <w:r w:rsidRPr="001F7E8A">
        <w:rPr>
          <w:rStyle w:val="StyleUnderline"/>
        </w:rPr>
        <w:t xml:space="preserve">has the potential to directly undermine the </w:t>
      </w:r>
      <w:r w:rsidRPr="001F7E8A">
        <w:rPr>
          <w:rStyle w:val="Emphasis"/>
        </w:rPr>
        <w:t>enforcement</w:t>
      </w:r>
      <w:r w:rsidRPr="001F7E8A">
        <w:rPr>
          <w:sz w:val="16"/>
        </w:rPr>
        <w:t xml:space="preserve"> </w:t>
      </w:r>
      <w:r w:rsidRPr="001F7E8A">
        <w:rPr>
          <w:rStyle w:val="StyleUnderline"/>
        </w:rPr>
        <w:t>and</w:t>
      </w:r>
      <w:r w:rsidRPr="001F7E8A">
        <w:rPr>
          <w:sz w:val="16"/>
        </w:rPr>
        <w:t xml:space="preserve"> </w:t>
      </w:r>
      <w:r w:rsidRPr="001F7E8A">
        <w:rPr>
          <w:rStyle w:val="Emphasis"/>
        </w:rPr>
        <w:t>punishment processes</w:t>
      </w:r>
      <w:r w:rsidRPr="001F7E8A">
        <w:rPr>
          <w:sz w:val="16"/>
        </w:rPr>
        <w:t>. Overall, the results show greater relative support for hypothesis H1 about deterrence on the shadow economy, than for hypothesis H2 about corruption.</w:t>
      </w:r>
    </w:p>
    <w:p w14:paraId="413DAAA3" w14:textId="77777777" w:rsidR="009A3CE4" w:rsidRPr="001F7E8A" w:rsidRDefault="009A3CE4" w:rsidP="009A3CE4">
      <w:pPr>
        <w:pStyle w:val="Heading4"/>
        <w:rPr>
          <w:rFonts w:cs="Arial"/>
        </w:rPr>
      </w:pPr>
      <w:r w:rsidRPr="001F7E8A">
        <w:rPr>
          <w:rFonts w:cs="Arial"/>
        </w:rPr>
        <w:t xml:space="preserve">Reject </w:t>
      </w:r>
      <w:r w:rsidRPr="001F7E8A">
        <w:rPr>
          <w:rFonts w:cs="Arial"/>
          <w:u w:val="single"/>
        </w:rPr>
        <w:t>link defense</w:t>
      </w:r>
      <w:r w:rsidRPr="001F7E8A">
        <w:rPr>
          <w:rFonts w:cs="Arial"/>
        </w:rPr>
        <w:t xml:space="preserve"> – it’s </w:t>
      </w:r>
      <w:r w:rsidRPr="001F7E8A">
        <w:rPr>
          <w:rFonts w:cs="Arial"/>
          <w:u w:val="single"/>
        </w:rPr>
        <w:t>deterrent function</w:t>
      </w:r>
      <w:r w:rsidRPr="001F7E8A">
        <w:rPr>
          <w:rFonts w:cs="Arial"/>
        </w:rPr>
        <w:t xml:space="preserve"> on white collar crimes is </w:t>
      </w:r>
      <w:r w:rsidRPr="001F7E8A">
        <w:rPr>
          <w:rFonts w:cs="Arial"/>
          <w:u w:val="single"/>
        </w:rPr>
        <w:t>distinct</w:t>
      </w:r>
      <w:r w:rsidRPr="001F7E8A">
        <w:rPr>
          <w:rFonts w:cs="Arial"/>
        </w:rPr>
        <w:t xml:space="preserve"> </w:t>
      </w:r>
    </w:p>
    <w:p w14:paraId="75C7FE43" w14:textId="77777777" w:rsidR="009A3CE4" w:rsidRPr="001F7E8A" w:rsidRDefault="009A3CE4" w:rsidP="009A3CE4">
      <w:r w:rsidRPr="001F7E8A">
        <w:rPr>
          <w:rStyle w:val="Style13ptBold"/>
        </w:rPr>
        <w:t>Goel</w:t>
      </w:r>
      <w:r w:rsidRPr="001F7E8A">
        <w:t xml:space="preserve"> &amp; Mazhar </w:t>
      </w:r>
      <w:r w:rsidRPr="001F7E8A">
        <w:rPr>
          <w:rStyle w:val="Style13ptBold"/>
        </w:rPr>
        <w:t>18</w:t>
      </w:r>
      <w:r w:rsidRPr="001F7E8A">
        <w:t xml:space="preserve"> [Rajeev Goel. Professor. Economics. Illinois. Dr. Ummad Mazhar Assistant Professor School of Business @ LUMS. "Does capital punishment deter white</w:t>
      </w:r>
      <w:r w:rsidRPr="001F7E8A">
        <w:rPr>
          <w:rFonts w:ascii="Cambria Math" w:hAnsi="Cambria Math" w:cs="Cambria Math"/>
        </w:rPr>
        <w:t>‐</w:t>
      </w:r>
      <w:r w:rsidRPr="001F7E8A">
        <w:t>collar crimes?" https://onlinelibrary.wiley.com/doi/full/10.1111/twec.12739?casa_token=eZc9K2sbVRAAAAAA%3Ay30TUtPQudhyV59DP5-Krj80mbOnOB_YETHlEtCHeAFrhavRN1f3y9tTP86TA_VCJhBEU4FOPY9krfdOcg]</w:t>
      </w:r>
    </w:p>
    <w:p w14:paraId="14724262" w14:textId="77777777" w:rsidR="009A3CE4" w:rsidRPr="001F7E8A" w:rsidRDefault="009A3CE4" w:rsidP="009A3CE4">
      <w:r w:rsidRPr="001F7E8A">
        <w:t>The theoretical literature on punishments to deter corruption, while not directly considering all the angles discussed above, has dwelt on the effectiveness of maximal punishment to deter corruption (see Lui, 1986; Polinsky &amp; Shavell, 2001; Zhu, 2012). In general, there is, even at the theoretical level, not unequivocal support for the deterrence by maximal punishment, especially when the possibility of a corrupt enforcer/prosecutor,5 and the frequency of investigations that is somewhat endogenous in a corrupt regime are considered. To be sure, the role of maximal punishment in deterring white</w:t>
      </w:r>
      <w:r w:rsidRPr="001F7E8A">
        <w:rPr>
          <w:rFonts w:ascii="Cambria Math" w:hAnsi="Cambria Math" w:cs="Cambria Math"/>
        </w:rPr>
        <w:t>‐</w:t>
      </w:r>
      <w:r w:rsidRPr="001F7E8A">
        <w:t>collar crimes does not seem to have been formally incorporated in theoretical models. Thus, our empirical analysis in this paper will shed light on an aspect that is even theoretically not completely resolved in the literature.</w:t>
      </w:r>
    </w:p>
    <w:p w14:paraId="7E696EC2" w14:textId="77777777" w:rsidR="009A3CE4" w:rsidRPr="001F7E8A" w:rsidRDefault="009A3CE4" w:rsidP="009A3CE4"/>
    <w:p w14:paraId="2DCAFB6B" w14:textId="77777777" w:rsidR="009A3CE4" w:rsidRPr="001F7E8A" w:rsidRDefault="009A3CE4" w:rsidP="009A3CE4"/>
    <w:p w14:paraId="5F1C03EC" w14:textId="77777777" w:rsidR="009A3CE4" w:rsidRPr="001F7E8A" w:rsidRDefault="009A3CE4" w:rsidP="009A3CE4">
      <w:pPr>
        <w:spacing w:after="160" w:line="259" w:lineRule="auto"/>
      </w:pPr>
    </w:p>
    <w:p w14:paraId="61697627" w14:textId="77777777" w:rsidR="009A3CE4" w:rsidRPr="001F7E8A" w:rsidRDefault="009A3CE4" w:rsidP="009A3CE4">
      <w:pPr>
        <w:pStyle w:val="Heading4"/>
        <w:rPr>
          <w:rFonts w:cs="Arial"/>
        </w:rPr>
      </w:pPr>
      <w:r w:rsidRPr="001F7E8A">
        <w:rPr>
          <w:rFonts w:cs="Arial"/>
        </w:rPr>
        <w:t xml:space="preserve">Capital punishment deters </w:t>
      </w:r>
      <w:r w:rsidRPr="001F7E8A">
        <w:rPr>
          <w:rFonts w:cs="Arial"/>
          <w:u w:val="single"/>
        </w:rPr>
        <w:t>shadow economies</w:t>
      </w:r>
      <w:r w:rsidRPr="001F7E8A">
        <w:rPr>
          <w:rFonts w:cs="Arial"/>
        </w:rPr>
        <w:t xml:space="preserve"> and </w:t>
      </w:r>
      <w:r w:rsidRPr="001F7E8A">
        <w:rPr>
          <w:rFonts w:cs="Arial"/>
          <w:u w:val="single"/>
        </w:rPr>
        <w:t>corruption</w:t>
      </w:r>
      <w:r w:rsidRPr="001F7E8A">
        <w:rPr>
          <w:rFonts w:cs="Arial"/>
        </w:rPr>
        <w:t xml:space="preserve"> – prefer </w:t>
      </w:r>
      <w:r w:rsidRPr="001F7E8A">
        <w:rPr>
          <w:rFonts w:cs="Arial"/>
          <w:u w:val="single"/>
        </w:rPr>
        <w:t>large N studies</w:t>
      </w:r>
      <w:r w:rsidRPr="001F7E8A">
        <w:rPr>
          <w:rFonts w:cs="Arial"/>
        </w:rPr>
        <w:t xml:space="preserve"> from 150 countries </w:t>
      </w:r>
    </w:p>
    <w:p w14:paraId="25E6A19E" w14:textId="77777777" w:rsidR="009A3CE4" w:rsidRPr="001F7E8A" w:rsidRDefault="009A3CE4" w:rsidP="009A3CE4">
      <w:r w:rsidRPr="001F7E8A">
        <w:rPr>
          <w:rStyle w:val="Style13ptBold"/>
        </w:rPr>
        <w:t>Goel</w:t>
      </w:r>
      <w:r w:rsidRPr="001F7E8A">
        <w:t xml:space="preserve"> &amp; Mazhar </w:t>
      </w:r>
      <w:r w:rsidRPr="001F7E8A">
        <w:rPr>
          <w:rStyle w:val="Style13ptBold"/>
        </w:rPr>
        <w:t>18</w:t>
      </w:r>
      <w:r w:rsidRPr="001F7E8A">
        <w:t xml:space="preserve"> [Rajeev Goel. Professor. Economics. Illinois. Dr. Ummad Mazhar Assistant Professor School of Business @ LUMS. "Does capital punishment deter white</w:t>
      </w:r>
      <w:r w:rsidRPr="001F7E8A">
        <w:rPr>
          <w:rFonts w:ascii="Cambria Math" w:hAnsi="Cambria Math" w:cs="Cambria Math"/>
        </w:rPr>
        <w:t>‐</w:t>
      </w:r>
      <w:r w:rsidRPr="001F7E8A">
        <w:t>collar crimes?" https://onlinelibrary.wiley.com/doi/full/10.1111/twec.12739?casa_token=eZc9K2sbVRAAAAAA%3Ay30TUtPQudhyV59DP5-Krj80mbOnOB_YETHlEtCHeAFrhavRN1f3y9tTP86TA_VCJhBEU4FOPY9krfdOcg]</w:t>
      </w:r>
    </w:p>
    <w:p w14:paraId="1BD2F002" w14:textId="77777777" w:rsidR="009A3CE4" w:rsidRPr="001F7E8A" w:rsidRDefault="009A3CE4" w:rsidP="009A3CE4">
      <w:pPr>
        <w:rPr>
          <w:sz w:val="16"/>
        </w:rPr>
      </w:pPr>
      <w:r w:rsidRPr="001F7E8A">
        <w:rPr>
          <w:sz w:val="16"/>
        </w:rPr>
        <w:t xml:space="preserve">This paper examines whether </w:t>
      </w:r>
      <w:r w:rsidRPr="001F7E8A">
        <w:rPr>
          <w:rStyle w:val="StyleUnderline"/>
        </w:rPr>
        <w:t>capital punishment</w:t>
      </w:r>
      <w:r w:rsidRPr="001F7E8A">
        <w:rPr>
          <w:sz w:val="16"/>
        </w:rPr>
        <w:t xml:space="preserve">, either </w:t>
      </w:r>
      <w:r w:rsidRPr="001F7E8A">
        <w:rPr>
          <w:rStyle w:val="Emphasis"/>
        </w:rPr>
        <w:t>directly</w:t>
      </w:r>
      <w:r w:rsidRPr="001F7E8A">
        <w:rPr>
          <w:sz w:val="16"/>
        </w:rPr>
        <w:t xml:space="preserve"> </w:t>
      </w:r>
      <w:r w:rsidRPr="001F7E8A">
        <w:rPr>
          <w:rStyle w:val="StyleUnderline"/>
        </w:rPr>
        <w:t>or via a</w:t>
      </w:r>
      <w:r w:rsidRPr="001F7E8A">
        <w:rPr>
          <w:sz w:val="16"/>
        </w:rPr>
        <w:t xml:space="preserve"> </w:t>
      </w:r>
      <w:r w:rsidRPr="001F7E8A">
        <w:rPr>
          <w:rStyle w:val="Emphasis"/>
        </w:rPr>
        <w:t>spillover effect</w:t>
      </w:r>
      <w:r w:rsidRPr="001F7E8A">
        <w:rPr>
          <w:sz w:val="16"/>
        </w:rPr>
        <w:t xml:space="preserve">, </w:t>
      </w:r>
      <w:r w:rsidRPr="001F7E8A">
        <w:rPr>
          <w:rStyle w:val="StyleUnderline"/>
        </w:rPr>
        <w:t xml:space="preserve">has a deterrent effect on </w:t>
      </w:r>
      <w:r w:rsidRPr="001F7E8A">
        <w:rPr>
          <w:rStyle w:val="Emphasis"/>
        </w:rPr>
        <w:t>white collar crimes</w:t>
      </w:r>
      <w:r w:rsidRPr="001F7E8A">
        <w:rPr>
          <w:sz w:val="16"/>
        </w:rPr>
        <w:t xml:space="preserve">. </w:t>
      </w:r>
      <w:r w:rsidRPr="001F7E8A">
        <w:rPr>
          <w:rStyle w:val="StyleUnderline"/>
        </w:rPr>
        <w:t>Using data on</w:t>
      </w:r>
      <w:r w:rsidRPr="001F7E8A">
        <w:rPr>
          <w:sz w:val="16"/>
        </w:rPr>
        <w:t xml:space="preserve"> nearly </w:t>
      </w:r>
      <w:r w:rsidRPr="001F7E8A">
        <w:rPr>
          <w:rStyle w:val="Emphasis"/>
        </w:rPr>
        <w:t>150 nations</w:t>
      </w:r>
      <w:r w:rsidRPr="001F7E8A">
        <w:rPr>
          <w:sz w:val="16"/>
        </w:rPr>
        <w:t xml:space="preserve"> and various dimensions of capital punishment, including capital punishment for non</w:t>
      </w:r>
      <w:r w:rsidRPr="001F7E8A">
        <w:rPr>
          <w:rFonts w:ascii="Cambria Math" w:hAnsi="Cambria Math" w:cs="Cambria Math"/>
          <w:sz w:val="16"/>
        </w:rPr>
        <w:t>‐</w:t>
      </w:r>
      <w:r w:rsidRPr="001F7E8A">
        <w:rPr>
          <w:sz w:val="16"/>
        </w:rPr>
        <w:t xml:space="preserve">violent crimes, </w:t>
      </w:r>
      <w:r w:rsidRPr="001F7E8A">
        <w:rPr>
          <w:rStyle w:val="StyleUnderline"/>
        </w:rPr>
        <w:t>we consider</w:t>
      </w:r>
      <w:r w:rsidRPr="001F7E8A">
        <w:rPr>
          <w:sz w:val="16"/>
        </w:rPr>
        <w:t xml:space="preserve"> two widely prevalent white</w:t>
      </w:r>
      <w:r w:rsidRPr="001F7E8A">
        <w:rPr>
          <w:rFonts w:ascii="Cambria Math" w:hAnsi="Cambria Math" w:cs="Cambria Math"/>
          <w:sz w:val="16"/>
        </w:rPr>
        <w:t>‐</w:t>
      </w:r>
      <w:r w:rsidRPr="001F7E8A">
        <w:rPr>
          <w:sz w:val="16"/>
        </w:rPr>
        <w:t>collar crimes—</w:t>
      </w:r>
      <w:r w:rsidRPr="001F7E8A">
        <w:rPr>
          <w:rStyle w:val="Emphasis"/>
        </w:rPr>
        <w:t>corruption</w:t>
      </w:r>
      <w:r w:rsidRPr="001F7E8A">
        <w:rPr>
          <w:sz w:val="16"/>
        </w:rPr>
        <w:t xml:space="preserve"> </w:t>
      </w:r>
      <w:r w:rsidRPr="001F7E8A">
        <w:rPr>
          <w:rStyle w:val="StyleUnderline"/>
        </w:rPr>
        <w:t>and the</w:t>
      </w:r>
      <w:r w:rsidRPr="001F7E8A">
        <w:rPr>
          <w:sz w:val="16"/>
        </w:rPr>
        <w:t xml:space="preserve"> sha</w:t>
      </w:r>
      <w:r w:rsidRPr="001F7E8A">
        <w:rPr>
          <w:rStyle w:val="Emphasis"/>
        </w:rPr>
        <w:t>dow economy</w:t>
      </w:r>
      <w:r w:rsidRPr="001F7E8A">
        <w:rPr>
          <w:sz w:val="16"/>
        </w:rPr>
        <w:t xml:space="preserve">. Nesting the empirical analysis in the broader literature on determinants of corruption and the shadow economy, </w:t>
      </w:r>
      <w:r w:rsidRPr="001F7E8A">
        <w:rPr>
          <w:rStyle w:val="StyleUnderline"/>
        </w:rPr>
        <w:t xml:space="preserve">we find that capital punishment in general </w:t>
      </w:r>
      <w:r w:rsidRPr="001F7E8A">
        <w:rPr>
          <w:rStyle w:val="Emphasis"/>
        </w:rPr>
        <w:t>reduced both corruption</w:t>
      </w:r>
      <w:r w:rsidRPr="001F7E8A">
        <w:rPr>
          <w:rStyle w:val="StyleUnderline"/>
        </w:rPr>
        <w:t xml:space="preserve"> and the </w:t>
      </w:r>
      <w:r w:rsidRPr="001F7E8A">
        <w:rPr>
          <w:rStyle w:val="Emphasis"/>
        </w:rPr>
        <w:t>shadow economy</w:t>
      </w:r>
      <w:r w:rsidRPr="001F7E8A">
        <w:rPr>
          <w:sz w:val="16"/>
        </w:rPr>
        <w:t>, and the deterrent effect on the shadow economy was relatively more prevalent. Adding some empirical insights to the theoretical arguments surrounding the desirability of maximal punishments, results show some trade</w:t>
      </w:r>
      <w:r w:rsidRPr="001F7E8A">
        <w:rPr>
          <w:rFonts w:ascii="Cambria Math" w:hAnsi="Cambria Math" w:cs="Cambria Math"/>
          <w:sz w:val="16"/>
        </w:rPr>
        <w:t>‐</w:t>
      </w:r>
      <w:r w:rsidRPr="001F7E8A">
        <w:rPr>
          <w:sz w:val="16"/>
        </w:rPr>
        <w:t>off between the quantity and quality of punishment.</w:t>
      </w:r>
    </w:p>
    <w:p w14:paraId="32CF39E7" w14:textId="77777777" w:rsidR="002B48CB" w:rsidRPr="001F7E8A" w:rsidRDefault="002B48CB" w:rsidP="002B48CB">
      <w:pPr>
        <w:pStyle w:val="Heading3"/>
        <w:rPr>
          <w:rFonts w:cs="Arial"/>
        </w:rPr>
      </w:pPr>
      <w:r w:rsidRPr="001F7E8A">
        <w:rPr>
          <w:rFonts w:cs="Arial"/>
        </w:rPr>
        <w:t xml:space="preserve">2NC – Link – Solves Globally  </w:t>
      </w:r>
    </w:p>
    <w:p w14:paraId="52ED335A" w14:textId="77777777" w:rsidR="002B48CB" w:rsidRPr="001F7E8A" w:rsidRDefault="002B48CB" w:rsidP="002B48CB">
      <w:pPr>
        <w:pStyle w:val="Heading4"/>
        <w:rPr>
          <w:rFonts w:cs="Arial"/>
        </w:rPr>
      </w:pPr>
      <w:r w:rsidRPr="001F7E8A">
        <w:rPr>
          <w:rFonts w:cs="Arial"/>
        </w:rPr>
        <w:t xml:space="preserve">It </w:t>
      </w:r>
      <w:r w:rsidRPr="001F7E8A">
        <w:rPr>
          <w:rFonts w:cs="Arial"/>
          <w:u w:val="single"/>
        </w:rPr>
        <w:t>deters crimes</w:t>
      </w:r>
      <w:r w:rsidRPr="001F7E8A">
        <w:rPr>
          <w:rFonts w:cs="Arial"/>
        </w:rPr>
        <w:t xml:space="preserve"> by </w:t>
      </w:r>
      <w:r w:rsidRPr="001F7E8A">
        <w:rPr>
          <w:rFonts w:cs="Arial"/>
          <w:u w:val="single"/>
        </w:rPr>
        <w:t>raising the stakes</w:t>
      </w:r>
      <w:r w:rsidRPr="001F7E8A">
        <w:rPr>
          <w:rFonts w:cs="Arial"/>
        </w:rPr>
        <w:t xml:space="preserve"> and sets an </w:t>
      </w:r>
      <w:r w:rsidRPr="001F7E8A">
        <w:rPr>
          <w:rFonts w:cs="Arial"/>
          <w:u w:val="single"/>
        </w:rPr>
        <w:t>international example</w:t>
      </w:r>
      <w:r w:rsidRPr="001F7E8A">
        <w:rPr>
          <w:rFonts w:cs="Arial"/>
        </w:rPr>
        <w:t xml:space="preserve"> that deters </w:t>
      </w:r>
      <w:r w:rsidRPr="001F7E8A">
        <w:rPr>
          <w:rFonts w:cs="Arial"/>
          <w:u w:val="single"/>
        </w:rPr>
        <w:t>global corruption</w:t>
      </w:r>
      <w:r w:rsidRPr="001F7E8A">
        <w:rPr>
          <w:rFonts w:cs="Arial"/>
        </w:rPr>
        <w:t xml:space="preserve"> – leadership from </w:t>
      </w:r>
      <w:r w:rsidRPr="001F7E8A">
        <w:rPr>
          <w:rFonts w:cs="Arial"/>
          <w:u w:val="single"/>
        </w:rPr>
        <w:t>major states</w:t>
      </w:r>
      <w:r w:rsidRPr="001F7E8A">
        <w:rPr>
          <w:rFonts w:cs="Arial"/>
        </w:rPr>
        <w:t xml:space="preserve"> like the US is </w:t>
      </w:r>
      <w:r w:rsidRPr="001F7E8A">
        <w:rPr>
          <w:rFonts w:cs="Arial"/>
          <w:u w:val="single"/>
        </w:rPr>
        <w:t>key</w:t>
      </w:r>
      <w:r w:rsidRPr="001F7E8A">
        <w:rPr>
          <w:rFonts w:cs="Arial"/>
        </w:rPr>
        <w:t xml:space="preserve"> </w:t>
      </w:r>
    </w:p>
    <w:p w14:paraId="70D7D4C4" w14:textId="77777777" w:rsidR="002B48CB" w:rsidRPr="001F7E8A" w:rsidRDefault="002B48CB" w:rsidP="002B48CB">
      <w:r w:rsidRPr="001F7E8A">
        <w:rPr>
          <w:rStyle w:val="Style13ptBold"/>
        </w:rPr>
        <w:t>Goel</w:t>
      </w:r>
      <w:r w:rsidRPr="001F7E8A">
        <w:t xml:space="preserve"> &amp; Mazhar </w:t>
      </w:r>
      <w:r w:rsidRPr="001F7E8A">
        <w:rPr>
          <w:rStyle w:val="Style13ptBold"/>
        </w:rPr>
        <w:t>18</w:t>
      </w:r>
      <w:r w:rsidRPr="001F7E8A">
        <w:t xml:space="preserve"> [Rajeev Goel. Professor. Economics. Illinois. Dr. Ummad Mazhar Assistant Professor School of Business @ LUMS. "Does capital punishment deter white</w:t>
      </w:r>
      <w:r w:rsidRPr="001F7E8A">
        <w:rPr>
          <w:rFonts w:ascii="Cambria Math" w:hAnsi="Cambria Math" w:cs="Cambria Math"/>
        </w:rPr>
        <w:t>‐</w:t>
      </w:r>
      <w:r w:rsidRPr="001F7E8A">
        <w:t>collar crimes?" https://onlinelibrary.wiley.com/doi/full/10.1111/twec.12739?casa_token=eZc9K2sbVRAAAAAA%3Ay30TUtPQudhyV59DP5-Krj80mbOnOB_YETHlEtCHeAFrhavRN1f3y9tTP86TA_VCJhBEU4FOPY9krfdOcg]</w:t>
      </w:r>
    </w:p>
    <w:p w14:paraId="230A5193" w14:textId="77777777" w:rsidR="002B48CB" w:rsidRPr="001F7E8A" w:rsidRDefault="002B48CB" w:rsidP="002B48CB">
      <w:pPr>
        <w:rPr>
          <w:sz w:val="16"/>
        </w:rPr>
      </w:pPr>
      <w:r w:rsidRPr="001F7E8A">
        <w:rPr>
          <w:sz w:val="16"/>
        </w:rPr>
        <w:t xml:space="preserve">Yet </w:t>
      </w:r>
      <w:r w:rsidRPr="001F7E8A">
        <w:rPr>
          <w:rStyle w:val="StyleUnderline"/>
        </w:rPr>
        <w:t xml:space="preserve">another theoretical basis of the capital punishment as a deterrent can be viewed in the context of </w:t>
      </w:r>
      <w:r w:rsidRPr="001F7E8A">
        <w:rPr>
          <w:rStyle w:val="Emphasis"/>
        </w:rPr>
        <w:t>irreversibility</w:t>
      </w:r>
      <w:r w:rsidRPr="001F7E8A">
        <w:rPr>
          <w:sz w:val="16"/>
        </w:rPr>
        <w:t xml:space="preserve"> </w:t>
      </w:r>
      <w:r w:rsidRPr="001F7E8A">
        <w:rPr>
          <w:rStyle w:val="StyleUnderline"/>
        </w:rPr>
        <w:t>or</w:t>
      </w:r>
      <w:r w:rsidRPr="001F7E8A">
        <w:rPr>
          <w:sz w:val="16"/>
        </w:rPr>
        <w:t xml:space="preserve"> </w:t>
      </w:r>
      <w:r w:rsidRPr="001F7E8A">
        <w:rPr>
          <w:rStyle w:val="Emphasis"/>
        </w:rPr>
        <w:t>sunk costs</w:t>
      </w:r>
      <w:r w:rsidRPr="001F7E8A">
        <w:rPr>
          <w:sz w:val="16"/>
        </w:rPr>
        <w:t xml:space="preserve"> literature (see Dixit &amp; Pindyck, 1994). In the context of sunk costs, </w:t>
      </w:r>
      <w:r w:rsidRPr="001F7E8A">
        <w:rPr>
          <w:rStyle w:val="StyleUnderline"/>
        </w:rPr>
        <w:t xml:space="preserve">capital punishment is the </w:t>
      </w:r>
      <w:r w:rsidRPr="001F7E8A">
        <w:rPr>
          <w:rStyle w:val="Emphasis"/>
        </w:rPr>
        <w:t>ultimate punishment</w:t>
      </w:r>
      <w:r w:rsidRPr="001F7E8A">
        <w:rPr>
          <w:sz w:val="16"/>
        </w:rPr>
        <w:t xml:space="preserve"> </w:t>
      </w:r>
      <w:r w:rsidRPr="001F7E8A">
        <w:rPr>
          <w:rStyle w:val="StyleUnderline"/>
        </w:rPr>
        <w:t>that is</w:t>
      </w:r>
      <w:r w:rsidRPr="001F7E8A">
        <w:rPr>
          <w:sz w:val="16"/>
        </w:rPr>
        <w:t xml:space="preserve"> </w:t>
      </w:r>
      <w:r w:rsidRPr="001F7E8A">
        <w:rPr>
          <w:rStyle w:val="Emphasis"/>
        </w:rPr>
        <w:t>irreversible</w:t>
      </w:r>
      <w:r w:rsidRPr="001F7E8A">
        <w:rPr>
          <w:sz w:val="16"/>
        </w:rPr>
        <w:t xml:space="preserve">. </w:t>
      </w:r>
      <w:r w:rsidRPr="001F7E8A">
        <w:rPr>
          <w:rStyle w:val="StyleUnderline"/>
        </w:rPr>
        <w:t>The presence of capital punishment</w:t>
      </w:r>
      <w:r w:rsidRPr="001F7E8A">
        <w:rPr>
          <w:sz w:val="16"/>
        </w:rPr>
        <w:t xml:space="preserve"> in the portfolio of legal authorities </w:t>
      </w:r>
      <w:r w:rsidRPr="001F7E8A">
        <w:rPr>
          <w:rStyle w:val="StyleUnderline"/>
        </w:rPr>
        <w:t xml:space="preserve">creates (greater) </w:t>
      </w:r>
      <w:r w:rsidRPr="001F7E8A">
        <w:rPr>
          <w:rStyle w:val="Emphasis"/>
        </w:rPr>
        <w:t>uncertainty</w:t>
      </w:r>
      <w:r w:rsidRPr="001F7E8A">
        <w:rPr>
          <w:rStyle w:val="StyleUnderline"/>
        </w:rPr>
        <w:t xml:space="preserve"> in the </w:t>
      </w:r>
      <w:r w:rsidRPr="001F7E8A">
        <w:rPr>
          <w:rStyle w:val="Emphasis"/>
        </w:rPr>
        <w:t>perpetrators’ minds</w:t>
      </w:r>
      <w:r w:rsidRPr="001F7E8A">
        <w:rPr>
          <w:sz w:val="16"/>
        </w:rPr>
        <w:t xml:space="preserve"> (because the variation in the possible punishments increases) </w:t>
      </w:r>
      <w:r w:rsidRPr="001F7E8A">
        <w:rPr>
          <w:rStyle w:val="StyleUnderline"/>
        </w:rPr>
        <w:t xml:space="preserve">about the severity of punishment, and this greater uncertainty would decrease expected returns on </w:t>
      </w:r>
      <w:r w:rsidRPr="001F7E8A">
        <w:rPr>
          <w:rStyle w:val="Emphasis"/>
        </w:rPr>
        <w:t>investments</w:t>
      </w:r>
      <w:r w:rsidRPr="001F7E8A">
        <w:rPr>
          <w:rStyle w:val="StyleUnderline"/>
        </w:rPr>
        <w:t xml:space="preserve"> in illegal activities, </w:t>
      </w:r>
      <w:r w:rsidRPr="001F7E8A">
        <w:rPr>
          <w:rStyle w:val="Emphasis"/>
        </w:rPr>
        <w:t>leading to their reduction</w:t>
      </w:r>
      <w:r w:rsidRPr="001F7E8A">
        <w:rPr>
          <w:sz w:val="16"/>
        </w:rPr>
        <w:t>.</w:t>
      </w:r>
    </w:p>
    <w:p w14:paraId="5DE83D4E" w14:textId="77777777" w:rsidR="002B48CB" w:rsidRPr="001F7E8A" w:rsidRDefault="002B48CB" w:rsidP="002B48CB">
      <w:pPr>
        <w:rPr>
          <w:sz w:val="16"/>
        </w:rPr>
      </w:pPr>
      <w:r w:rsidRPr="001F7E8A">
        <w:rPr>
          <w:sz w:val="16"/>
        </w:rPr>
        <w:t xml:space="preserve">Fourth, as noted by Lui (1986), </w:t>
      </w:r>
      <w:r w:rsidRPr="001F7E8A">
        <w:rPr>
          <w:rStyle w:val="StyleUnderline"/>
        </w:rPr>
        <w:t>monitoring of corrupt officials is challenging in a widely corrupt economy</w:t>
      </w:r>
      <w:r w:rsidRPr="001F7E8A">
        <w:rPr>
          <w:sz w:val="16"/>
        </w:rPr>
        <w:t xml:space="preserve">, and </w:t>
      </w:r>
      <w:r w:rsidRPr="001F7E8A">
        <w:rPr>
          <w:rStyle w:val="StyleUnderline"/>
        </w:rPr>
        <w:t>therefore, severe forms of punishment</w:t>
      </w:r>
      <w:r w:rsidRPr="001F7E8A">
        <w:rPr>
          <w:sz w:val="16"/>
        </w:rPr>
        <w:t xml:space="preserve"> (e.g., death penalty) </w:t>
      </w:r>
      <w:r w:rsidRPr="001F7E8A">
        <w:rPr>
          <w:rStyle w:val="StyleUnderline"/>
        </w:rPr>
        <w:t xml:space="preserve">may be used to </w:t>
      </w:r>
      <w:r w:rsidRPr="001F7E8A">
        <w:rPr>
          <w:rStyle w:val="Emphasis"/>
        </w:rPr>
        <w:t>set an example</w:t>
      </w:r>
      <w:r w:rsidRPr="001F7E8A">
        <w:rPr>
          <w:sz w:val="16"/>
        </w:rPr>
        <w:t xml:space="preserve">. Polinsky and Shavell (2001) also come up with optimal enforcement policies to include maximal punishment, although their theoretical construct also recommends some other combinations of deterrence. In other words, the demonstration effect of a few effective death sentences is seen to dissuade other perpetrators. One could then envision how such </w:t>
      </w:r>
      <w:r w:rsidRPr="001F7E8A">
        <w:rPr>
          <w:rStyle w:val="StyleUnderline"/>
        </w:rPr>
        <w:t xml:space="preserve">deterrence might work </w:t>
      </w:r>
      <w:r w:rsidRPr="001F7E8A">
        <w:rPr>
          <w:rStyle w:val="Emphasis"/>
        </w:rPr>
        <w:t>across national borders</w:t>
      </w:r>
      <w:r w:rsidRPr="001F7E8A">
        <w:rPr>
          <w:sz w:val="16"/>
        </w:rPr>
        <w:t xml:space="preserve"> </w:t>
      </w:r>
      <w:r w:rsidRPr="001F7E8A">
        <w:rPr>
          <w:rStyle w:val="StyleUnderline"/>
        </w:rPr>
        <w:t xml:space="preserve">when a corrupt transaction might include </w:t>
      </w:r>
      <w:r w:rsidRPr="001F7E8A">
        <w:rPr>
          <w:rStyle w:val="Emphasis"/>
        </w:rPr>
        <w:t>numerous parties</w:t>
      </w:r>
      <w:r w:rsidRPr="001F7E8A">
        <w:rPr>
          <w:rStyle w:val="StyleUnderline"/>
        </w:rPr>
        <w:t xml:space="preserve"> across</w:t>
      </w:r>
      <w:r w:rsidRPr="001F7E8A">
        <w:rPr>
          <w:sz w:val="16"/>
        </w:rPr>
        <w:t xml:space="preserve"> </w:t>
      </w:r>
      <w:r w:rsidRPr="001F7E8A">
        <w:rPr>
          <w:rStyle w:val="Emphasis"/>
        </w:rPr>
        <w:t>different jurisdictions</w:t>
      </w:r>
      <w:r w:rsidRPr="001F7E8A">
        <w:rPr>
          <w:sz w:val="16"/>
        </w:rPr>
        <w:t>.</w:t>
      </w:r>
    </w:p>
    <w:p w14:paraId="3184CF6D" w14:textId="77777777" w:rsidR="002B48CB" w:rsidRPr="001F7E8A" w:rsidRDefault="002B48CB" w:rsidP="002B48CB">
      <w:pPr>
        <w:rPr>
          <w:sz w:val="16"/>
        </w:rPr>
      </w:pPr>
      <w:r w:rsidRPr="001F7E8A">
        <w:rPr>
          <w:rStyle w:val="StyleUnderline"/>
        </w:rPr>
        <w:t>Finally</w:t>
      </w:r>
      <w:r w:rsidRPr="001F7E8A">
        <w:rPr>
          <w:sz w:val="16"/>
        </w:rPr>
        <w:t xml:space="preserve">, in the context of Becker (1968), where lawbreakers consider the relative costs and benefits of undertaking illegal acts, </w:t>
      </w:r>
      <w:r w:rsidRPr="001F7E8A">
        <w:rPr>
          <w:rStyle w:val="StyleUnderline"/>
        </w:rPr>
        <w:t>the presence of capital punishment substantially increases the costs, especially in cases where such penalty is targeted to that crime</w:t>
      </w:r>
      <w:r w:rsidRPr="001F7E8A">
        <w:rPr>
          <w:sz w:val="16"/>
        </w:rPr>
        <w:t xml:space="preserve"> (also see Ehrlich, 1973). In other instances, the expected punishment would be lower when the criminal (or potential criminal) considers the probability of the death penalty being applied to their specific crime. Furthermore, the expected costs would be lower in corrupt systems where bribes can lower the probability of detection and/or punishment. </w:t>
      </w:r>
      <w:r w:rsidRPr="001F7E8A">
        <w:rPr>
          <w:rStyle w:val="StyleUnderline"/>
        </w:rPr>
        <w:t xml:space="preserve">The </w:t>
      </w:r>
      <w:r w:rsidRPr="001F7E8A">
        <w:rPr>
          <w:rStyle w:val="Emphasis"/>
        </w:rPr>
        <w:t>consistency</w:t>
      </w:r>
      <w:r w:rsidRPr="001F7E8A">
        <w:rPr>
          <w:rStyle w:val="StyleUnderline"/>
        </w:rPr>
        <w:t xml:space="preserve"> and </w:t>
      </w:r>
      <w:r w:rsidRPr="001F7E8A">
        <w:rPr>
          <w:rStyle w:val="Emphasis"/>
        </w:rPr>
        <w:t>severity</w:t>
      </w:r>
      <w:r w:rsidRPr="001F7E8A">
        <w:rPr>
          <w:sz w:val="16"/>
        </w:rPr>
        <w:t xml:space="preserve"> </w:t>
      </w:r>
      <w:r w:rsidRPr="001F7E8A">
        <w:rPr>
          <w:rStyle w:val="StyleUnderline"/>
        </w:rPr>
        <w:t>of punishments are tied to the broader issue of the quality of government</w:t>
      </w:r>
      <w:r w:rsidRPr="001F7E8A">
        <w:rPr>
          <w:sz w:val="16"/>
        </w:rPr>
        <w:t xml:space="preserve"> (see La Porta et al., 1999), and we will try to account for this in our empirical analysis.</w:t>
      </w:r>
    </w:p>
    <w:p w14:paraId="4888858E" w14:textId="77777777" w:rsidR="002B48CB" w:rsidRPr="001F7E8A" w:rsidRDefault="002B48CB" w:rsidP="002B48CB">
      <w:pPr>
        <w:pStyle w:val="Heading3"/>
        <w:rPr>
          <w:rFonts w:cs="Arial"/>
        </w:rPr>
      </w:pPr>
      <w:r w:rsidRPr="001F7E8A">
        <w:rPr>
          <w:rFonts w:cs="Arial"/>
        </w:rPr>
        <w:t xml:space="preserve">2NC – AT: Corruption Defense   </w:t>
      </w:r>
    </w:p>
    <w:p w14:paraId="38787A12" w14:textId="77777777" w:rsidR="002B48CB" w:rsidRPr="001F7E8A" w:rsidRDefault="002B48CB" w:rsidP="002B48CB">
      <w:pPr>
        <w:pStyle w:val="Heading4"/>
        <w:rPr>
          <w:rFonts w:cs="Arial"/>
        </w:rPr>
      </w:pPr>
      <w:r w:rsidRPr="001F7E8A">
        <w:rPr>
          <w:rFonts w:cs="Arial"/>
        </w:rPr>
        <w:t>Destabilizes everything</w:t>
      </w:r>
    </w:p>
    <w:p w14:paraId="00EFC415" w14:textId="77777777" w:rsidR="002B48CB" w:rsidRPr="001F7E8A" w:rsidRDefault="002B48CB" w:rsidP="002B48CB">
      <w:r w:rsidRPr="001F7E8A">
        <w:rPr>
          <w:rStyle w:val="Style13ptBold"/>
        </w:rPr>
        <w:t>Judah 16,</w:t>
      </w:r>
      <w:r w:rsidRPr="001F7E8A">
        <w:t xml:space="preserve"> [featured in the New York Times, the Evening Standard, the Financial Times, the Independent, the Guardian, and Standpoint. His first book, Fragile Empire, was published by Yale University Press in 2013. His second book, This Is London, was published in 2016 and is long-listed for the Baillie Gifford Prize for Non-Fiction. In 2016, Ben was chosen as one of Forbes magazine's 30 under 30 in European media, The Kleptocracy Curse: Rethinking Containment, October, https://s3.amazonaws.com/media.hudson.org/files/publications/20161020JudahTheKleptocracyCurseRethinkingContainment.pdf]</w:t>
      </w:r>
    </w:p>
    <w:p w14:paraId="09420E4F" w14:textId="77777777" w:rsidR="002B48CB" w:rsidRPr="001F7E8A" w:rsidRDefault="002B48CB" w:rsidP="002B48CB">
      <w:pPr>
        <w:rPr>
          <w:rStyle w:val="IntenseEmphasis"/>
        </w:rPr>
      </w:pPr>
      <w:r w:rsidRPr="001F7E8A">
        <w:rPr>
          <w:sz w:val="16"/>
        </w:rPr>
        <w:t xml:space="preserve">In 1991, Russia’s first post-Soviet Prime Minister Yegor Gaidar approached the CIA to ask them to help retrieve billions stolen from the country by KGB agents during the Soviet collapse. The response he received from the CIA, acting on instructions from the White House, was that the agency could locate the money but “capital flight is capital flight.”39 </w:t>
      </w:r>
      <w:r w:rsidRPr="001F7E8A">
        <w:rPr>
          <w:rStyle w:val="IntenseEmphasis"/>
        </w:rPr>
        <w:t>This</w:t>
      </w:r>
      <w:r w:rsidRPr="001F7E8A">
        <w:rPr>
          <w:sz w:val="16"/>
        </w:rPr>
        <w:t xml:space="preserve"> attitude has </w:t>
      </w:r>
      <w:r w:rsidRPr="001F7E8A">
        <w:rPr>
          <w:rStyle w:val="IntenseEmphasis"/>
        </w:rPr>
        <w:t>seriously undermined American foreign policy.</w:t>
      </w:r>
      <w:r w:rsidRPr="001F7E8A">
        <w:rPr>
          <w:sz w:val="16"/>
        </w:rPr>
        <w:t xml:space="preserve"> It should not be misunderstood as unfortunate and harmless theft. In the developing world </w:t>
      </w:r>
      <w:r w:rsidRPr="001F7E8A">
        <w:rPr>
          <w:rStyle w:val="IntenseEmphasis"/>
        </w:rPr>
        <w:t>corruption is a major killer</w:t>
      </w:r>
      <w:r w:rsidRPr="001F7E8A">
        <w:rPr>
          <w:sz w:val="16"/>
        </w:rPr>
        <w:t xml:space="preserve">, taking multitudinous forms, </w:t>
      </w:r>
      <w:r w:rsidRPr="001F7E8A">
        <w:rPr>
          <w:rStyle w:val="IntenseEmphasis"/>
        </w:rPr>
        <w:t>from stolen healthcare</w:t>
      </w:r>
      <w:r w:rsidRPr="001F7E8A">
        <w:rPr>
          <w:sz w:val="16"/>
        </w:rPr>
        <w:t xml:space="preserve"> and </w:t>
      </w:r>
      <w:r w:rsidRPr="001F7E8A">
        <w:rPr>
          <w:rStyle w:val="IntenseEmphasis"/>
        </w:rPr>
        <w:t>infrastructure</w:t>
      </w:r>
      <w:r w:rsidRPr="001F7E8A">
        <w:rPr>
          <w:sz w:val="16"/>
        </w:rPr>
        <w:t xml:space="preserve"> </w:t>
      </w:r>
      <w:r w:rsidRPr="001F7E8A">
        <w:rPr>
          <w:rStyle w:val="IntenseEmphasis"/>
        </w:rPr>
        <w:t>budgets</w:t>
      </w:r>
      <w:r w:rsidRPr="001F7E8A">
        <w:rPr>
          <w:sz w:val="16"/>
        </w:rPr>
        <w:t xml:space="preserve">, and </w:t>
      </w:r>
      <w:r w:rsidRPr="001F7E8A">
        <w:rPr>
          <w:rStyle w:val="IntenseEmphasis"/>
        </w:rPr>
        <w:t>turning them into deadly personal extortion.</w:t>
      </w:r>
      <w:r w:rsidRPr="001F7E8A">
        <w:rPr>
          <w:sz w:val="16"/>
        </w:rPr>
        <w:t xml:space="preserve"> </w:t>
      </w:r>
      <w:r w:rsidRPr="001F7E8A">
        <w:rPr>
          <w:rStyle w:val="IntenseEmphasis"/>
        </w:rPr>
        <w:t>One estimate</w:t>
      </w:r>
      <w:r w:rsidRPr="001F7E8A">
        <w:rPr>
          <w:sz w:val="16"/>
        </w:rPr>
        <w:t xml:space="preserve"> from the antipoverty group One </w:t>
      </w:r>
      <w:r w:rsidRPr="001F7E8A">
        <w:rPr>
          <w:rStyle w:val="IntenseEmphasis"/>
        </w:rPr>
        <w:t>blames corruption for 3.6 million deaths per year.</w:t>
      </w:r>
      <w:r w:rsidRPr="001F7E8A">
        <w:rPr>
          <w:sz w:val="16"/>
        </w:rPr>
        <w:t xml:space="preserve">40 This is because </w:t>
      </w:r>
      <w:r w:rsidRPr="001F7E8A">
        <w:rPr>
          <w:rStyle w:val="IntenseEmphasis"/>
        </w:rPr>
        <w:t>corruption is spectacularly connected to state failure,</w:t>
      </w:r>
      <w:r w:rsidRPr="001F7E8A">
        <w:rPr>
          <w:sz w:val="16"/>
        </w:rPr>
        <w:t xml:space="preserve"> and modern offshore financial mechanisms allow ruling elites to pillage with impunity and invest securely in the West; </w:t>
      </w:r>
      <w:r w:rsidRPr="001F7E8A">
        <w:rPr>
          <w:rStyle w:val="IntenseEmphasis"/>
        </w:rPr>
        <w:t>the ease</w:t>
      </w:r>
      <w:r w:rsidRPr="001F7E8A">
        <w:rPr>
          <w:sz w:val="16"/>
        </w:rPr>
        <w:t xml:space="preserve"> of this process has </w:t>
      </w:r>
      <w:r w:rsidRPr="001F7E8A">
        <w:rPr>
          <w:rStyle w:val="IntenseEmphasis"/>
        </w:rPr>
        <w:t>encouraged</w:t>
      </w:r>
      <w:r w:rsidRPr="001F7E8A">
        <w:rPr>
          <w:sz w:val="16"/>
        </w:rPr>
        <w:t xml:space="preserve"> the </w:t>
      </w:r>
      <w:r w:rsidRPr="001F7E8A">
        <w:rPr>
          <w:rStyle w:val="IntenseEmphasis"/>
        </w:rPr>
        <w:t>plundering</w:t>
      </w:r>
      <w:r w:rsidRPr="001F7E8A">
        <w:rPr>
          <w:sz w:val="16"/>
        </w:rPr>
        <w:t xml:space="preserve"> of </w:t>
      </w:r>
      <w:r w:rsidRPr="001F7E8A">
        <w:rPr>
          <w:rStyle w:val="IntenseEmphasis"/>
        </w:rPr>
        <w:t>national budgets, which</w:t>
      </w:r>
      <w:r w:rsidRPr="001F7E8A">
        <w:rPr>
          <w:sz w:val="16"/>
        </w:rPr>
        <w:t xml:space="preserve"> has </w:t>
      </w:r>
      <w:r w:rsidRPr="001F7E8A">
        <w:rPr>
          <w:rStyle w:val="IntenseEmphasis"/>
        </w:rPr>
        <w:t>crippled</w:t>
      </w:r>
      <w:r w:rsidRPr="001F7E8A">
        <w:rPr>
          <w:sz w:val="16"/>
        </w:rPr>
        <w:t xml:space="preserve"> </w:t>
      </w:r>
      <w:r w:rsidRPr="001F7E8A">
        <w:rPr>
          <w:rStyle w:val="IntenseEmphasis"/>
        </w:rPr>
        <w:t xml:space="preserve">development in the </w:t>
      </w:r>
      <w:r w:rsidRPr="001F7E8A">
        <w:rPr>
          <w:sz w:val="16"/>
        </w:rPr>
        <w:t xml:space="preserve">world’s </w:t>
      </w:r>
      <w:r w:rsidRPr="001F7E8A">
        <w:rPr>
          <w:rStyle w:val="IntenseEmphasis"/>
        </w:rPr>
        <w:t>poorest societies, weakened fragile states, stymied democracy, and fostered violent extremism with choked life chances. A poignant counterfactual</w:t>
      </w:r>
      <w:r w:rsidRPr="001F7E8A">
        <w:rPr>
          <w:sz w:val="16"/>
        </w:rPr>
        <w:t xml:space="preserve"> for foreign policy practitioners to ask themselves is, </w:t>
      </w:r>
      <w:r w:rsidRPr="001F7E8A">
        <w:rPr>
          <w:rStyle w:val="IntenseEmphasis"/>
        </w:rPr>
        <w:t>“how different would Russia look today if the CIA had blocked illicit capital flight?”</w:t>
      </w:r>
    </w:p>
    <w:p w14:paraId="462B946A" w14:textId="77777777" w:rsidR="002B48CB" w:rsidRPr="001F7E8A" w:rsidRDefault="002B48CB" w:rsidP="002B48CB">
      <w:pPr>
        <w:rPr>
          <w:rStyle w:val="IntenseEmphasis"/>
        </w:rPr>
      </w:pPr>
      <w:r w:rsidRPr="001F7E8A">
        <w:rPr>
          <w:sz w:val="16"/>
        </w:rPr>
        <w:t xml:space="preserve">Just as </w:t>
      </w:r>
      <w:r w:rsidRPr="001F7E8A">
        <w:rPr>
          <w:rStyle w:val="IntenseEmphasis"/>
        </w:rPr>
        <w:t>kleptocracy</w:t>
      </w:r>
      <w:r w:rsidRPr="001F7E8A">
        <w:rPr>
          <w:sz w:val="16"/>
        </w:rPr>
        <w:t xml:space="preserve"> has deformed Russian’s transition, it has also </w:t>
      </w:r>
      <w:r w:rsidRPr="001F7E8A">
        <w:rPr>
          <w:rStyle w:val="IntenseEmphasis"/>
        </w:rPr>
        <w:t>deformed China</w:t>
      </w:r>
      <w:r w:rsidRPr="001F7E8A">
        <w:rPr>
          <w:sz w:val="16"/>
        </w:rPr>
        <w:t xml:space="preserve">’s landscape. In 2007, it was estimated that </w:t>
      </w:r>
      <w:r w:rsidRPr="001F7E8A">
        <w:rPr>
          <w:rStyle w:val="IntenseEmphasis"/>
        </w:rPr>
        <w:t>corruption</w:t>
      </w:r>
      <w:r w:rsidRPr="001F7E8A">
        <w:rPr>
          <w:sz w:val="16"/>
        </w:rPr>
        <w:t xml:space="preserve"> in the Chinese government </w:t>
      </w:r>
      <w:r w:rsidRPr="001F7E8A">
        <w:rPr>
          <w:rStyle w:val="IntenseEmphasis"/>
        </w:rPr>
        <w:t>cost</w:t>
      </w:r>
      <w:r w:rsidRPr="001F7E8A">
        <w:rPr>
          <w:sz w:val="16"/>
        </w:rPr>
        <w:t xml:space="preserve"> at least </w:t>
      </w:r>
      <w:r w:rsidRPr="001F7E8A">
        <w:rPr>
          <w:rStyle w:val="IntenseEmphasis"/>
        </w:rPr>
        <w:t>3 percent of GDP</w:t>
      </w:r>
      <w:r w:rsidRPr="001F7E8A">
        <w:rPr>
          <w:sz w:val="16"/>
        </w:rPr>
        <w:t xml:space="preserve">, or up to $86 billion per year.41 Besides monetary losses, however, </w:t>
      </w:r>
      <w:r w:rsidRPr="001F7E8A">
        <w:rPr>
          <w:rStyle w:val="IntenseEmphasis"/>
        </w:rPr>
        <w:t>corruption</w:t>
      </w:r>
      <w:r w:rsidRPr="001F7E8A">
        <w:rPr>
          <w:sz w:val="16"/>
        </w:rPr>
        <w:t xml:space="preserve"> has been documented as </w:t>
      </w:r>
      <w:r w:rsidRPr="001F7E8A">
        <w:rPr>
          <w:rStyle w:val="IntenseEmphasis"/>
        </w:rPr>
        <w:t>the root cause behind thousands of deaths</w:t>
      </w:r>
      <w:r w:rsidRPr="001F7E8A">
        <w:rPr>
          <w:sz w:val="16"/>
        </w:rPr>
        <w:t xml:space="preserve"> in China. This is because </w:t>
      </w:r>
      <w:r w:rsidRPr="001F7E8A">
        <w:rPr>
          <w:rStyle w:val="IntenseEmphasis"/>
        </w:rPr>
        <w:t>it</w:t>
      </w:r>
      <w:r w:rsidRPr="001F7E8A">
        <w:rPr>
          <w:sz w:val="16"/>
        </w:rPr>
        <w:t xml:space="preserve"> has </w:t>
      </w:r>
      <w:r w:rsidRPr="001F7E8A">
        <w:rPr>
          <w:rStyle w:val="IntenseEmphasis"/>
        </w:rPr>
        <w:t>led to dangerous work places, industrial explosions, toxic fallouts, devastating floods, pollution and ecological damage. Western enablers are enabling Chinese</w:t>
      </w:r>
      <w:r w:rsidRPr="001F7E8A">
        <w:rPr>
          <w:sz w:val="16"/>
        </w:rPr>
        <w:t xml:space="preserve"> corruption patterns of criminal </w:t>
      </w:r>
      <w:r w:rsidRPr="001F7E8A">
        <w:rPr>
          <w:rStyle w:val="IntenseEmphasis"/>
        </w:rPr>
        <w:t>negligence.</w:t>
      </w:r>
    </w:p>
    <w:p w14:paraId="10E96FD4" w14:textId="77777777" w:rsidR="002B48CB" w:rsidRPr="001F7E8A" w:rsidRDefault="002B48CB" w:rsidP="002B48CB">
      <w:pPr>
        <w:rPr>
          <w:sz w:val="16"/>
        </w:rPr>
      </w:pPr>
      <w:r w:rsidRPr="001F7E8A">
        <w:rPr>
          <w:sz w:val="16"/>
        </w:rPr>
        <w:t xml:space="preserve">What U.S. diplomats know personally from operating within these corrupt states has failed to be transformed into action by the State Department, Congress, or the White House. Almost all the major crises identified in the U.S. National Security Strategy have been worsened by corruption and anonymous companies. This is evident in the Greater Middle East where </w:t>
      </w:r>
      <w:r w:rsidRPr="001F7E8A">
        <w:rPr>
          <w:rStyle w:val="IntenseEmphasis"/>
        </w:rPr>
        <w:t>the U.S. is struggling with</w:t>
      </w:r>
      <w:r w:rsidRPr="001F7E8A">
        <w:rPr>
          <w:sz w:val="16"/>
        </w:rPr>
        <w:t xml:space="preserve"> the </w:t>
      </w:r>
      <w:r w:rsidRPr="001F7E8A">
        <w:rPr>
          <w:rStyle w:val="IntenseEmphasis"/>
        </w:rPr>
        <w:t>civil wars and authoritarianism unleashed</w:t>
      </w:r>
      <w:r w:rsidRPr="001F7E8A">
        <w:rPr>
          <w:sz w:val="16"/>
        </w:rPr>
        <w:t xml:space="preserve"> by the Arab Spring. </w:t>
      </w:r>
      <w:r w:rsidRPr="001F7E8A">
        <w:rPr>
          <w:rStyle w:val="IntenseEmphasis"/>
        </w:rPr>
        <w:t>Every country thrown into chaos and civil war since</w:t>
      </w:r>
      <w:r w:rsidRPr="001F7E8A">
        <w:rPr>
          <w:sz w:val="16"/>
        </w:rPr>
        <w:t xml:space="preserve"> these social </w:t>
      </w:r>
      <w:r w:rsidRPr="001F7E8A">
        <w:rPr>
          <w:rStyle w:val="IntenseEmphasis"/>
        </w:rPr>
        <w:t>uprising began was ruled by elites</w:t>
      </w:r>
      <w:r w:rsidRPr="001F7E8A">
        <w:rPr>
          <w:sz w:val="16"/>
        </w:rPr>
        <w:t xml:space="preserve"> </w:t>
      </w:r>
      <w:r w:rsidRPr="001F7E8A">
        <w:rPr>
          <w:rStyle w:val="IntenseEmphasis"/>
        </w:rPr>
        <w:t>violently detested for</w:t>
      </w:r>
      <w:r w:rsidRPr="001F7E8A">
        <w:rPr>
          <w:sz w:val="16"/>
        </w:rPr>
        <w:t xml:space="preserve"> their use of </w:t>
      </w:r>
      <w:r w:rsidRPr="001F7E8A">
        <w:rPr>
          <w:rStyle w:val="IntenseEmphasis"/>
        </w:rPr>
        <w:t>corruption</w:t>
      </w:r>
      <w:r w:rsidRPr="001F7E8A">
        <w:rPr>
          <w:sz w:val="16"/>
        </w:rPr>
        <w:t xml:space="preserve"> and illicit financial schemes to cement and strengthen their power. </w:t>
      </w:r>
      <w:r w:rsidRPr="001F7E8A">
        <w:rPr>
          <w:rStyle w:val="IntenseEmphasis"/>
        </w:rPr>
        <w:t>Characteristic of</w:t>
      </w:r>
      <w:r w:rsidRPr="001F7E8A">
        <w:rPr>
          <w:sz w:val="16"/>
        </w:rPr>
        <w:t xml:space="preserve"> a view shared by U.S. diplomats in the region is what the New York Times correspondent and chronicler Robert F. Worth called “a </w:t>
      </w:r>
      <w:r w:rsidRPr="001F7E8A">
        <w:rPr>
          <w:rStyle w:val="IntenseEmphasis"/>
        </w:rPr>
        <w:t>rage for order</w:t>
      </w:r>
      <w:r w:rsidRPr="001F7E8A">
        <w:rPr>
          <w:sz w:val="16"/>
        </w:rPr>
        <w:t xml:space="preserve">” by a generation seeking the well-run environment that wealth sucked out of their countries could have built.42 This is why the </w:t>
      </w:r>
      <w:r w:rsidRPr="001F7E8A">
        <w:rPr>
          <w:rStyle w:val="IntenseEmphasis"/>
        </w:rPr>
        <w:t>baroque scale of corruption practiced by Egyptian, Libyan, and Syrian ruling elites was a rallying cry for</w:t>
      </w:r>
      <w:r w:rsidRPr="001F7E8A">
        <w:rPr>
          <w:sz w:val="16"/>
        </w:rPr>
        <w:t xml:space="preserve"> this </w:t>
      </w:r>
      <w:r w:rsidRPr="001F7E8A">
        <w:rPr>
          <w:rStyle w:val="IntenseEmphasis"/>
        </w:rPr>
        <w:t>revolution</w:t>
      </w:r>
      <w:r w:rsidRPr="001F7E8A">
        <w:rPr>
          <w:sz w:val="16"/>
        </w:rPr>
        <w:t>. The wealth of the family of the former Libyan dictator, Muammar Qadaffi, was estimated in 2011 to total $200 billion; 43 the wealth of the family of Egyptian dictator Hosni Mubarak was estimated at $700 billion;44 the wealth of the family of the Syrian dictator Bashar al-Assad was estimated at $1.5 billion.45 Further, all three families were exposed in the Panama Papers as extensive users of offshore accounts. U.S. diplomats in Central and South America perceive the same dynamic when dealing with the ubiquitous narcotics trade. The U.S. “</w:t>
      </w:r>
      <w:r w:rsidRPr="001F7E8A">
        <w:rPr>
          <w:rStyle w:val="IntenseEmphasis"/>
        </w:rPr>
        <w:t>War On Drugs” is undermined daily by offshore networks.</w:t>
      </w:r>
      <w:r w:rsidRPr="001F7E8A">
        <w:rPr>
          <w:sz w:val="16"/>
        </w:rPr>
        <w:t xml:space="preserve"> Since 2000, </w:t>
      </w:r>
      <w:r w:rsidRPr="001F7E8A">
        <w:rPr>
          <w:rStyle w:val="IntenseEmphasis"/>
        </w:rPr>
        <w:t>the</w:t>
      </w:r>
      <w:r w:rsidRPr="001F7E8A">
        <w:rPr>
          <w:sz w:val="16"/>
        </w:rPr>
        <w:t xml:space="preserve"> U.S. </w:t>
      </w:r>
      <w:r w:rsidRPr="001F7E8A">
        <w:rPr>
          <w:rStyle w:val="IntenseEmphasis"/>
        </w:rPr>
        <w:t>military</w:t>
      </w:r>
      <w:r w:rsidRPr="001F7E8A">
        <w:rPr>
          <w:sz w:val="16"/>
        </w:rPr>
        <w:t xml:space="preserve"> has </w:t>
      </w:r>
      <w:r w:rsidRPr="001F7E8A">
        <w:rPr>
          <w:rStyle w:val="IntenseEmphasis"/>
        </w:rPr>
        <w:t>conducted</w:t>
      </w:r>
      <w:r w:rsidRPr="001F7E8A">
        <w:rPr>
          <w:sz w:val="16"/>
        </w:rPr>
        <w:t xml:space="preserve"> an </w:t>
      </w:r>
      <w:r w:rsidRPr="001F7E8A">
        <w:rPr>
          <w:rStyle w:val="IntenseEmphasis"/>
        </w:rPr>
        <w:t>extensive operation in Colombia attempting to stamp out the narco-trade and narco-terror</w:t>
      </w:r>
      <w:r w:rsidRPr="001F7E8A">
        <w:rPr>
          <w:sz w:val="16"/>
        </w:rPr>
        <w:t xml:space="preserve">ism. </w:t>
      </w:r>
      <w:r w:rsidRPr="001F7E8A">
        <w:rPr>
          <w:rStyle w:val="IntenseEmphasis"/>
        </w:rPr>
        <w:t>However</w:t>
      </w:r>
      <w:r w:rsidRPr="001F7E8A">
        <w:rPr>
          <w:sz w:val="16"/>
        </w:rPr>
        <w:t xml:space="preserve">, as this $20 billion intervention was staged, </w:t>
      </w:r>
      <w:r w:rsidRPr="001F7E8A">
        <w:rPr>
          <w:rStyle w:val="IntenseEmphasis"/>
        </w:rPr>
        <w:t>the</w:t>
      </w:r>
      <w:r w:rsidRPr="001F7E8A">
        <w:rPr>
          <w:sz w:val="16"/>
        </w:rPr>
        <w:t xml:space="preserve"> Western </w:t>
      </w:r>
      <w:r w:rsidRPr="001F7E8A">
        <w:rPr>
          <w:rStyle w:val="IntenseEmphasis"/>
        </w:rPr>
        <w:t>financial system continued to operate as the enablers of</w:t>
      </w:r>
      <w:r w:rsidRPr="001F7E8A">
        <w:rPr>
          <w:sz w:val="16"/>
        </w:rPr>
        <w:t xml:space="preserve"> these </w:t>
      </w:r>
      <w:r w:rsidRPr="001F7E8A">
        <w:rPr>
          <w:rStyle w:val="IntenseEmphasis"/>
        </w:rPr>
        <w:t>groups</w:t>
      </w:r>
      <w:r w:rsidRPr="001F7E8A">
        <w:rPr>
          <w:sz w:val="16"/>
        </w:rPr>
        <w:t xml:space="preserve"> the American </w:t>
      </w:r>
      <w:r w:rsidRPr="001F7E8A">
        <w:rPr>
          <w:rStyle w:val="IntenseEmphasis"/>
        </w:rPr>
        <w:t>intervention sought to undermine.</w:t>
      </w:r>
      <w:r w:rsidRPr="001F7E8A">
        <w:rPr>
          <w:sz w:val="16"/>
        </w:rPr>
        <w:t xml:space="preserve"> For U.S. diplomats in the region, a 2012 investigation by two Colombian economists Alejandro Gaviria and Daniel Mejía of the Universidad de los Andes makes for painful reading. Their study revealed that </w:t>
      </w:r>
      <w:r w:rsidRPr="001F7E8A">
        <w:rPr>
          <w:rStyle w:val="IntenseEmphasis"/>
        </w:rPr>
        <w:t xml:space="preserve">97.4 percent of drug trafficking profits in Colombia are laundered </w:t>
      </w:r>
      <w:r w:rsidRPr="001F7E8A">
        <w:rPr>
          <w:sz w:val="16"/>
        </w:rPr>
        <w:t xml:space="preserve">through European and American banks and their affiliates.46 For these cartels, as for any criminal, their </w:t>
      </w:r>
      <w:r w:rsidRPr="001F7E8A">
        <w:rPr>
          <w:rStyle w:val="IntenseEmphasis"/>
        </w:rPr>
        <w:t>power is directly proportional to</w:t>
      </w:r>
      <w:r w:rsidRPr="001F7E8A">
        <w:rPr>
          <w:sz w:val="16"/>
        </w:rPr>
        <w:t xml:space="preserve"> the </w:t>
      </w:r>
      <w:r w:rsidRPr="001F7E8A">
        <w:rPr>
          <w:rStyle w:val="IntenseEmphasis"/>
        </w:rPr>
        <w:t>ease</w:t>
      </w:r>
      <w:r w:rsidRPr="001F7E8A">
        <w:rPr>
          <w:sz w:val="16"/>
        </w:rPr>
        <w:t xml:space="preserve"> with which </w:t>
      </w:r>
      <w:r w:rsidRPr="001F7E8A">
        <w:rPr>
          <w:rStyle w:val="IntenseEmphasis"/>
        </w:rPr>
        <w:t xml:space="preserve">they can launder </w:t>
      </w:r>
      <w:r w:rsidRPr="001F7E8A">
        <w:rPr>
          <w:sz w:val="16"/>
        </w:rPr>
        <w:t>assets to fund new activities.</w:t>
      </w:r>
    </w:p>
    <w:p w14:paraId="6673D48E" w14:textId="77777777" w:rsidR="002B48CB" w:rsidRPr="001F7E8A" w:rsidRDefault="002B48CB" w:rsidP="002B48CB">
      <w:pPr>
        <w:rPr>
          <w:sz w:val="16"/>
        </w:rPr>
      </w:pPr>
      <w:r w:rsidRPr="001F7E8A">
        <w:rPr>
          <w:sz w:val="16"/>
        </w:rPr>
        <w:t xml:space="preserve">Likewise, American diplomats in Africa daily see their work furthering development constantly undermined. Any study of the continent’s encyclopedia of corruption scandals, from Equatorial Guinea to Ethiopia, highlights elites’ addiction to money laundering schemes and mechanisms. Western diplomats stationed in the continent are quick to point out this makes a mockery of the central plank of Western engagement with Africa: aid. Every year the continent receives some $30 billion in Western development aid, but research by a coalition of Western and African NGOs suggests every year over $35 billion leaves the region via illicit financial outflows.47 The </w:t>
      </w:r>
      <w:r w:rsidRPr="001F7E8A">
        <w:rPr>
          <w:rStyle w:val="IntenseEmphasis"/>
        </w:rPr>
        <w:t>discrepancy between Western aid and</w:t>
      </w:r>
      <w:r w:rsidRPr="001F7E8A">
        <w:rPr>
          <w:sz w:val="16"/>
        </w:rPr>
        <w:t xml:space="preserve"> Western </w:t>
      </w:r>
      <w:r w:rsidRPr="001F7E8A">
        <w:rPr>
          <w:rStyle w:val="IntenseEmphasis"/>
        </w:rPr>
        <w:t xml:space="preserve">enablers’ collusion in corruption is widely known </w:t>
      </w:r>
      <w:r w:rsidRPr="001F7E8A">
        <w:rPr>
          <w:sz w:val="16"/>
        </w:rPr>
        <w:t xml:space="preserve">on the continent, where </w:t>
      </w:r>
      <w:r w:rsidRPr="001F7E8A">
        <w:rPr>
          <w:rStyle w:val="IntenseEmphasis"/>
        </w:rPr>
        <w:t xml:space="preserve">it </w:t>
      </w:r>
      <w:r w:rsidRPr="001F7E8A">
        <w:rPr>
          <w:sz w:val="16"/>
        </w:rPr>
        <w:t xml:space="preserve">has </w:t>
      </w:r>
      <w:r w:rsidRPr="001F7E8A">
        <w:rPr>
          <w:rStyle w:val="IntenseEmphasis"/>
        </w:rPr>
        <w:t xml:space="preserve">started to undermine American </w:t>
      </w:r>
      <w:r w:rsidRPr="001F7E8A">
        <w:rPr>
          <w:sz w:val="16"/>
        </w:rPr>
        <w:t xml:space="preserve">and European </w:t>
      </w:r>
      <w:r w:rsidRPr="001F7E8A">
        <w:rPr>
          <w:rStyle w:val="IntenseEmphasis"/>
        </w:rPr>
        <w:t xml:space="preserve">soft power. </w:t>
      </w:r>
      <w:r w:rsidRPr="001F7E8A">
        <w:rPr>
          <w:sz w:val="16"/>
        </w:rPr>
        <w:t>For example, at a 2016 anticorruption conference hosted in London, the Nigerian President Muhammadu Buhari was able to turn a comment by then-Prime Minister David Cameron that his country was “fantastically corrupt” into a domestic publicity coup. “I am not demanding an apology,” replied Buhari. “What I am demanding is the return of assets.”48 London’s reputation as Nigeria’s number one money launderer wholly undermined the authority the British prime minister’s ability to criticize a deeply corrupt and failing government.</w:t>
      </w:r>
    </w:p>
    <w:p w14:paraId="04AE42CD" w14:textId="77777777" w:rsidR="002B48CB" w:rsidRPr="001F7E8A" w:rsidRDefault="002B48CB" w:rsidP="002B48CB">
      <w:pPr>
        <w:rPr>
          <w:rStyle w:val="IntenseEmphasis"/>
        </w:rPr>
      </w:pPr>
      <w:r w:rsidRPr="001F7E8A">
        <w:rPr>
          <w:sz w:val="16"/>
        </w:rPr>
        <w:t xml:space="preserve">It is worth taking a step back and seeing where this sits in the sweep of political history. Clearly, </w:t>
      </w:r>
      <w:r w:rsidRPr="001F7E8A">
        <w:rPr>
          <w:rStyle w:val="IntenseEmphasis"/>
        </w:rPr>
        <w:t xml:space="preserve">without the necessary system these elites would not have been able to rob their societies so extensively. </w:t>
      </w:r>
      <w:r w:rsidRPr="001F7E8A">
        <w:rPr>
          <w:sz w:val="16"/>
        </w:rPr>
        <w:t xml:space="preserve">Perhaps, </w:t>
      </w:r>
      <w:r w:rsidRPr="001F7E8A">
        <w:rPr>
          <w:rStyle w:val="IntenseEmphasis"/>
        </w:rPr>
        <w:t xml:space="preserve">without </w:t>
      </w:r>
      <w:r w:rsidRPr="001F7E8A">
        <w:rPr>
          <w:sz w:val="16"/>
        </w:rPr>
        <w:t xml:space="preserve">the </w:t>
      </w:r>
      <w:r w:rsidRPr="001F7E8A">
        <w:rPr>
          <w:rStyle w:val="IntenseEmphasis"/>
        </w:rPr>
        <w:t xml:space="preserve">impunity </w:t>
      </w:r>
      <w:r w:rsidRPr="001F7E8A">
        <w:rPr>
          <w:sz w:val="16"/>
        </w:rPr>
        <w:t xml:space="preserve">offered by this Western system, </w:t>
      </w:r>
      <w:r w:rsidRPr="001F7E8A">
        <w:rPr>
          <w:rStyle w:val="IntenseEmphasis"/>
        </w:rPr>
        <w:t xml:space="preserve">they might have behaved less like kleptocrats and more like the 19th century ruling elites </w:t>
      </w:r>
      <w:r w:rsidRPr="001F7E8A">
        <w:rPr>
          <w:sz w:val="16"/>
        </w:rPr>
        <w:t xml:space="preserve">did in Britain, France, and the U.S., who had nowhere to keep their money but within their own borders. What </w:t>
      </w:r>
      <w:r w:rsidRPr="001F7E8A">
        <w:rPr>
          <w:rStyle w:val="IntenseEmphasis"/>
        </w:rPr>
        <w:t xml:space="preserve">this globalized financial system appears to have done is undermine a crucial process in democratic state building </w:t>
      </w:r>
      <w:r w:rsidRPr="001F7E8A">
        <w:rPr>
          <w:sz w:val="16"/>
        </w:rPr>
        <w:t xml:space="preserve">as seen in Western countries </w:t>
      </w:r>
      <w:r w:rsidRPr="001F7E8A">
        <w:rPr>
          <w:rStyle w:val="IntenseEmphasis"/>
        </w:rPr>
        <w:t xml:space="preserve">where elites, out of fear of losing </w:t>
      </w:r>
      <w:r w:rsidRPr="001F7E8A">
        <w:rPr>
          <w:sz w:val="16"/>
        </w:rPr>
        <w:t xml:space="preserve">their </w:t>
      </w:r>
      <w:r w:rsidRPr="001F7E8A">
        <w:rPr>
          <w:rStyle w:val="IntenseEmphasis"/>
        </w:rPr>
        <w:t xml:space="preserve">assets, attempted to win over more </w:t>
      </w:r>
      <w:r w:rsidRPr="001F7E8A">
        <w:rPr>
          <w:sz w:val="16"/>
        </w:rPr>
        <w:t xml:space="preserve">and more segments </w:t>
      </w:r>
      <w:r w:rsidRPr="001F7E8A">
        <w:rPr>
          <w:rStyle w:val="IntenseEmphasis"/>
        </w:rPr>
        <w:t>of the population by opening</w:t>
      </w:r>
      <w:r w:rsidRPr="001F7E8A">
        <w:rPr>
          <w:sz w:val="16"/>
        </w:rPr>
        <w:t xml:space="preserve"> up </w:t>
      </w:r>
      <w:r w:rsidRPr="001F7E8A">
        <w:rPr>
          <w:rStyle w:val="IntenseEmphasis"/>
        </w:rPr>
        <w:t xml:space="preserve">society. </w:t>
      </w:r>
      <w:r w:rsidRPr="001F7E8A">
        <w:rPr>
          <w:sz w:val="16"/>
        </w:rPr>
        <w:t xml:space="preserve">Whereas the 19th century </w:t>
      </w:r>
      <w:r w:rsidRPr="001F7E8A">
        <w:rPr>
          <w:rStyle w:val="IntenseEmphasis"/>
        </w:rPr>
        <w:t>elites who extended the franchise in Britain, France, and America feared the fates of Louis XIV and the Bourbon dynasty</w:t>
      </w:r>
      <w:r w:rsidRPr="001F7E8A">
        <w:rPr>
          <w:sz w:val="16"/>
        </w:rPr>
        <w:t xml:space="preserve">, the </w:t>
      </w:r>
      <w:r w:rsidRPr="001F7E8A">
        <w:rPr>
          <w:rStyle w:val="IntenseEmphasis"/>
        </w:rPr>
        <w:t xml:space="preserve">rulers of authoritarian states </w:t>
      </w:r>
      <w:r w:rsidRPr="001F7E8A">
        <w:rPr>
          <w:sz w:val="16"/>
        </w:rPr>
        <w:t xml:space="preserve">today </w:t>
      </w:r>
      <w:r w:rsidRPr="001F7E8A">
        <w:rPr>
          <w:rStyle w:val="IntenseEmphasis"/>
        </w:rPr>
        <w:t>fear the fate of following their assets out of the country to a luxury penthouse in London and a bank account in the British Virgin Islands.</w:t>
      </w:r>
    </w:p>
    <w:p w14:paraId="2C456593" w14:textId="77777777" w:rsidR="002B48CB" w:rsidRPr="001F7E8A" w:rsidRDefault="002B48CB" w:rsidP="002B48CB">
      <w:pPr>
        <w:rPr>
          <w:sz w:val="16"/>
        </w:rPr>
      </w:pPr>
      <w:r w:rsidRPr="001F7E8A">
        <w:rPr>
          <w:rStyle w:val="IntenseEmphasis"/>
        </w:rPr>
        <w:t>We see the kleptocrats’ curse most clearly in Ukraine. The kleptocratic system was a precipitating factor in the most significant interstate war in Europe</w:t>
      </w:r>
      <w:r w:rsidRPr="001F7E8A">
        <w:rPr>
          <w:sz w:val="16"/>
        </w:rPr>
        <w:t xml:space="preserve"> since 1945 and </w:t>
      </w:r>
      <w:r w:rsidRPr="001F7E8A">
        <w:rPr>
          <w:rStyle w:val="IntenseEmphasis"/>
        </w:rPr>
        <w:t>the starkest post-Cold War confrontation between Russia and the West.</w:t>
      </w:r>
      <w:r w:rsidRPr="001F7E8A">
        <w:rPr>
          <w:sz w:val="16"/>
        </w:rPr>
        <w:t xml:space="preserve"> While Western diplomacy in Ukraine has, since 1991, sought to create a prosperous and independent democracy underwritten by the rule of law, Western enablers have in parallel been aiding and abetting a kleptocratic elite. Global Financial Integrity estimates that between 2004 and 2013 Ukraine lost over $116 billion in illicit financial flows.49 Ukrainian GDP in 2013 was estimated at just over $181 billion.50</w:t>
      </w:r>
    </w:p>
    <w:p w14:paraId="7D568D98" w14:textId="77777777" w:rsidR="002B48CB" w:rsidRPr="001F7E8A" w:rsidRDefault="002B48CB" w:rsidP="002B48CB">
      <w:pPr>
        <w:rPr>
          <w:sz w:val="16"/>
        </w:rPr>
      </w:pPr>
      <w:r w:rsidRPr="001F7E8A">
        <w:rPr>
          <w:sz w:val="16"/>
        </w:rPr>
        <w:t xml:space="preserve">Because of the interference of these Western enablers, </w:t>
      </w:r>
      <w:r w:rsidRPr="001F7E8A">
        <w:rPr>
          <w:rStyle w:val="IntenseEmphasis"/>
        </w:rPr>
        <w:t>Ukraine</w:t>
      </w:r>
      <w:r w:rsidRPr="001F7E8A">
        <w:rPr>
          <w:sz w:val="16"/>
        </w:rPr>
        <w:t xml:space="preserve"> not only </w:t>
      </w:r>
      <w:r w:rsidRPr="001F7E8A">
        <w:rPr>
          <w:rStyle w:val="IntenseEmphasis"/>
        </w:rPr>
        <w:t>never built a functioning market economy</w:t>
      </w:r>
      <w:r w:rsidRPr="001F7E8A">
        <w:rPr>
          <w:sz w:val="16"/>
        </w:rPr>
        <w:t xml:space="preserve">, but </w:t>
      </w:r>
      <w:r w:rsidRPr="001F7E8A">
        <w:rPr>
          <w:rStyle w:val="IntenseEmphasis"/>
        </w:rPr>
        <w:t>it also never built a functioning state.</w:t>
      </w:r>
      <w:r w:rsidRPr="001F7E8A">
        <w:rPr>
          <w:sz w:val="16"/>
        </w:rPr>
        <w:t xml:space="preserve"> As a result, the anticipated wins of leaving the Soviet Union–a middle class and stable democracy–did not emerge. </w:t>
      </w:r>
      <w:r w:rsidRPr="001F7E8A">
        <w:rPr>
          <w:rStyle w:val="IntenseEmphasis"/>
        </w:rPr>
        <w:t>As</w:t>
      </w:r>
      <w:r w:rsidRPr="001F7E8A">
        <w:rPr>
          <w:sz w:val="16"/>
        </w:rPr>
        <w:t xml:space="preserve"> Western </w:t>
      </w:r>
      <w:r w:rsidRPr="001F7E8A">
        <w:rPr>
          <w:rStyle w:val="IntenseEmphasis"/>
        </w:rPr>
        <w:t>diplomats struggled to impress on Ukrainian</w:t>
      </w:r>
      <w:r w:rsidRPr="001F7E8A">
        <w:rPr>
          <w:sz w:val="16"/>
        </w:rPr>
        <w:t xml:space="preserve"> </w:t>
      </w:r>
      <w:r w:rsidRPr="001F7E8A">
        <w:rPr>
          <w:rStyle w:val="IntenseEmphasis"/>
        </w:rPr>
        <w:t>politicians</w:t>
      </w:r>
      <w:r w:rsidRPr="001F7E8A">
        <w:rPr>
          <w:sz w:val="16"/>
        </w:rPr>
        <w:t xml:space="preserve"> the importance of the </w:t>
      </w:r>
      <w:r w:rsidRPr="001F7E8A">
        <w:rPr>
          <w:rStyle w:val="IntenseEmphasis"/>
        </w:rPr>
        <w:t>rule of law</w:t>
      </w:r>
      <w:r w:rsidRPr="001F7E8A">
        <w:rPr>
          <w:sz w:val="16"/>
        </w:rPr>
        <w:t xml:space="preserve"> and responsible government, Western </w:t>
      </w:r>
      <w:r w:rsidRPr="001F7E8A">
        <w:rPr>
          <w:rStyle w:val="IntenseEmphasis"/>
        </w:rPr>
        <w:t>bankers</w:t>
      </w:r>
      <w:r w:rsidRPr="001F7E8A">
        <w:rPr>
          <w:sz w:val="16"/>
        </w:rPr>
        <w:t xml:space="preserve">, lawyers, accountants, real estate agents, and public relations consultants </w:t>
      </w:r>
      <w:r w:rsidRPr="001F7E8A">
        <w:rPr>
          <w:rStyle w:val="IntenseEmphasis"/>
        </w:rPr>
        <w:t>were laundering and sequestering illicitly extracted</w:t>
      </w:r>
      <w:r w:rsidRPr="001F7E8A">
        <w:rPr>
          <w:sz w:val="16"/>
        </w:rPr>
        <w:t xml:space="preserve"> Ukrainian </w:t>
      </w:r>
      <w:r w:rsidRPr="001F7E8A">
        <w:rPr>
          <w:rStyle w:val="IntenseEmphasis"/>
        </w:rPr>
        <w:t>wealth</w:t>
      </w:r>
      <w:r w:rsidRPr="001F7E8A">
        <w:rPr>
          <w:sz w:val="16"/>
        </w:rPr>
        <w:t xml:space="preserve"> in the West.</w:t>
      </w:r>
    </w:p>
    <w:p w14:paraId="7C82EE36" w14:textId="77777777" w:rsidR="002B48CB" w:rsidRPr="001F7E8A" w:rsidRDefault="002B48CB" w:rsidP="002B48CB">
      <w:pPr>
        <w:rPr>
          <w:sz w:val="16"/>
        </w:rPr>
      </w:pPr>
      <w:r w:rsidRPr="001F7E8A">
        <w:rPr>
          <w:sz w:val="16"/>
        </w:rPr>
        <w:t xml:space="preserve">The 2014 “Maidan” Revolution was another “rage for order” like the Arab revolts. The Euro-Maidan protesters revolted against corruption and advocated for the modern state it denied them. Ukraine’s state prosecutor, Oleh Makhnitsky, estimated the loss to Ukraine under Viktor Yanukovych’s rule as “up to $100 billion.”51 Since the latter’s fall and flight to Russia, dozens of </w:t>
      </w:r>
      <w:r w:rsidRPr="001F7E8A">
        <w:rPr>
          <w:rStyle w:val="IntenseEmphasis"/>
        </w:rPr>
        <w:t>corruption cases</w:t>
      </w:r>
      <w:r w:rsidRPr="001F7E8A">
        <w:rPr>
          <w:sz w:val="16"/>
        </w:rPr>
        <w:t xml:space="preserve"> have </w:t>
      </w:r>
      <w:r w:rsidRPr="001F7E8A">
        <w:rPr>
          <w:rStyle w:val="IntenseEmphasis"/>
        </w:rPr>
        <w:t>exposed how his ruling clique pillaged Ukrain</w:t>
      </w:r>
      <w:r w:rsidRPr="001F7E8A">
        <w:rPr>
          <w:sz w:val="16"/>
        </w:rPr>
        <w:t xml:space="preserve">e, funneling funds into Western countries like Austria, Cyprus, Latvia, and the UK. On the ground, Western diplomats are at pains to put an exact number on what Western enablers may have gained; </w:t>
      </w:r>
      <w:r w:rsidRPr="001F7E8A">
        <w:rPr>
          <w:rStyle w:val="IntenseEmphasis"/>
        </w:rPr>
        <w:t>Western diplomacy</w:t>
      </w:r>
      <w:r w:rsidRPr="001F7E8A">
        <w:rPr>
          <w:sz w:val="16"/>
        </w:rPr>
        <w:t xml:space="preserve"> has </w:t>
      </w:r>
      <w:r w:rsidRPr="001F7E8A">
        <w:rPr>
          <w:rStyle w:val="IntenseEmphasis"/>
        </w:rPr>
        <w:t>had to pay the price. Kiev’s implosion into violence, revolution, and</w:t>
      </w:r>
      <w:r w:rsidRPr="001F7E8A">
        <w:rPr>
          <w:sz w:val="16"/>
        </w:rPr>
        <w:t xml:space="preserve"> the subsequent </w:t>
      </w:r>
      <w:r w:rsidRPr="001F7E8A">
        <w:rPr>
          <w:rStyle w:val="IntenseEmphasis"/>
        </w:rPr>
        <w:t>Russian invasion led the U.S. and the EU to support a Ukraine on the verge of state collapse</w:t>
      </w:r>
      <w:r w:rsidRPr="001F7E8A">
        <w:rPr>
          <w:sz w:val="16"/>
        </w:rPr>
        <w:t>, both diplomatically and financially. Despite decades of diplomatic efforts to encourage Ukrainian state building and democracy, the U.S. and the EU were forced to engage in a rearguard action to a stop a crippled state from collapsing completely.</w:t>
      </w:r>
    </w:p>
    <w:p w14:paraId="45F98055" w14:textId="77777777" w:rsidR="002B48CB" w:rsidRPr="001F7E8A" w:rsidRDefault="002B48CB" w:rsidP="002B48CB">
      <w:pPr>
        <w:rPr>
          <w:sz w:val="16"/>
        </w:rPr>
      </w:pPr>
      <w:r w:rsidRPr="001F7E8A">
        <w:rPr>
          <w:sz w:val="16"/>
        </w:rPr>
        <w:t xml:space="preserve">Western </w:t>
      </w:r>
      <w:r w:rsidRPr="001F7E8A">
        <w:rPr>
          <w:rStyle w:val="IntenseEmphasis"/>
        </w:rPr>
        <w:t xml:space="preserve">diplomats on the ground perceive that </w:t>
      </w:r>
      <w:r w:rsidRPr="001F7E8A">
        <w:rPr>
          <w:sz w:val="16"/>
        </w:rPr>
        <w:t xml:space="preserve">not only has </w:t>
      </w:r>
      <w:r w:rsidRPr="001F7E8A">
        <w:rPr>
          <w:rStyle w:val="IntenseEmphasis"/>
        </w:rPr>
        <w:t xml:space="preserve">Western foreign policy in Kiev succumbed to the kleptocrats’ curse, the Looting Machine is </w:t>
      </w:r>
      <w:r w:rsidRPr="001F7E8A">
        <w:rPr>
          <w:sz w:val="16"/>
        </w:rPr>
        <w:t xml:space="preserve">now also </w:t>
      </w:r>
      <w:r w:rsidRPr="001F7E8A">
        <w:rPr>
          <w:rStyle w:val="IntenseEmphasis"/>
        </w:rPr>
        <w:t xml:space="preserve">undermining Western soft power. </w:t>
      </w:r>
      <w:r w:rsidRPr="001F7E8A">
        <w:rPr>
          <w:sz w:val="16"/>
        </w:rPr>
        <w:t xml:space="preserve">Since Maidan </w:t>
      </w:r>
      <w:r w:rsidRPr="001F7E8A">
        <w:rPr>
          <w:rStyle w:val="IntenseEmphasis"/>
        </w:rPr>
        <w:t xml:space="preserve">there has been a growing trend </w:t>
      </w:r>
      <w:r w:rsidRPr="001F7E8A">
        <w:rPr>
          <w:sz w:val="16"/>
        </w:rPr>
        <w:t xml:space="preserve">among Ukrainian activists and politicians of </w:t>
      </w:r>
      <w:r w:rsidRPr="001F7E8A">
        <w:rPr>
          <w:rStyle w:val="IntenseEmphasis"/>
        </w:rPr>
        <w:t xml:space="preserve">pointing the finger towards the West as operating a system both hypocritical and harmful to Ukraine. </w:t>
      </w:r>
      <w:r w:rsidRPr="001F7E8A">
        <w:rPr>
          <w:sz w:val="16"/>
        </w:rPr>
        <w:t>This is how Mustafa Nayyem, the activist and journalist, whose call to protest triggered the Euro-Maidan uprising has come, exasperated, to view the Western elites operating the Looting Machine:</w:t>
      </w:r>
    </w:p>
    <w:p w14:paraId="0FBD1A51" w14:textId="77777777" w:rsidR="002B48CB" w:rsidRPr="001F7E8A" w:rsidRDefault="002B48CB" w:rsidP="002B48CB">
      <w:r w:rsidRPr="001F7E8A">
        <w:rPr>
          <w:sz w:val="16"/>
        </w:rPr>
        <w:t>Why do they only now investigate the hidden fortunes that were stolen and hidden in Austria and Switzerland? We told the Europeans and we told the embassies a hundred times this money was stolen and hidden in their countries. And nothing happened. Now that regime has fallen, they suddenly–in a matter of days–can reveal the stolen money. But why did they not do this before? They are guilty– guilty of leaving us alone with these thieves. They are guilty of allowing them to plunder us.52</w:t>
      </w:r>
    </w:p>
    <w:p w14:paraId="028E832D" w14:textId="77777777" w:rsidR="002B48CB" w:rsidRPr="001F7E8A" w:rsidRDefault="002B48CB" w:rsidP="002B48CB">
      <w:pPr>
        <w:pStyle w:val="Heading3"/>
        <w:rPr>
          <w:rFonts w:cs="Arial"/>
        </w:rPr>
      </w:pPr>
      <w:r w:rsidRPr="001F7E8A">
        <w:rPr>
          <w:rFonts w:cs="Arial"/>
        </w:rPr>
        <w:t xml:space="preserve">2NC – AT: Trump Thumps </w:t>
      </w:r>
    </w:p>
    <w:p w14:paraId="304B16E9" w14:textId="77777777" w:rsidR="002B48CB" w:rsidRPr="001F7E8A" w:rsidRDefault="002B48CB" w:rsidP="002B48CB">
      <w:pPr>
        <w:pStyle w:val="Heading4"/>
        <w:rPr>
          <w:rFonts w:cs="Arial"/>
          <w:b w:val="0"/>
          <w:bCs/>
        </w:rPr>
      </w:pPr>
      <w:r w:rsidRPr="001F7E8A">
        <w:rPr>
          <w:rStyle w:val="Style13ptBold"/>
          <w:rFonts w:cs="Arial"/>
          <w:b/>
          <w:bCs w:val="0"/>
        </w:rPr>
        <w:t xml:space="preserve">Corruption isn’t the norm now and it’s getting better – Trump is </w:t>
      </w:r>
      <w:r w:rsidRPr="001F7E8A">
        <w:rPr>
          <w:rStyle w:val="Style13ptBold"/>
          <w:rFonts w:cs="Arial"/>
          <w:b/>
          <w:bCs w:val="0"/>
          <w:u w:val="single"/>
        </w:rPr>
        <w:t>not the norm</w:t>
      </w:r>
      <w:r w:rsidRPr="001F7E8A">
        <w:rPr>
          <w:rStyle w:val="Style13ptBold"/>
          <w:rFonts w:cs="Arial"/>
          <w:b/>
          <w:bCs w:val="0"/>
        </w:rPr>
        <w:t xml:space="preserve"> </w:t>
      </w:r>
    </w:p>
    <w:p w14:paraId="4BBAC003" w14:textId="77777777" w:rsidR="002B48CB" w:rsidRPr="001F7E8A" w:rsidRDefault="002B48CB" w:rsidP="002B48CB">
      <w:pPr>
        <w:rPr>
          <w:rStyle w:val="Emphasis"/>
          <w:b w:val="0"/>
          <w:iCs w:val="0"/>
          <w:u w:val="none"/>
          <w:bdr w:val="none" w:sz="0" w:space="0" w:color="auto"/>
        </w:rPr>
      </w:pPr>
      <w:r w:rsidRPr="001F7E8A">
        <w:rPr>
          <w:rStyle w:val="Style13ptBold"/>
        </w:rPr>
        <w:t>Berger et al 18</w:t>
      </w:r>
      <w:r w:rsidRPr="001F7E8A">
        <w:t xml:space="preserve"> [Sam Berger is the senior adviser at the Center for American Progress. His areas of expertise include health care policy, government reform, regulatory policy, appropriations, and administrative law. From 2015 to 2017, Berger served as a senior policy adviser at the White House Domestic Policy Council, where his work focused on the Affordable Care Act and Medicaid. From 2010 to 2015, Berger worked at the Office of Management and Budget (OMB) in various roles, including senior counselor and policy adviser. "Confronting the Cost of Trump’s Corruption to American Families." 6/4. https://www.americanprogress.org/issues/democracy/reports/2018/06/04/451570/confronting-cost-trumps-corruption-american-families/]</w:t>
      </w:r>
    </w:p>
    <w:p w14:paraId="56651BFD" w14:textId="77777777" w:rsidR="002B48CB" w:rsidRPr="001F7E8A" w:rsidRDefault="002B48CB" w:rsidP="002B48CB">
      <w:pPr>
        <w:rPr>
          <w:sz w:val="16"/>
        </w:rPr>
      </w:pPr>
      <w:r w:rsidRPr="001F7E8A">
        <w:rPr>
          <w:sz w:val="16"/>
        </w:rPr>
        <w:t xml:space="preserve">During the 2016 presidential campaign, some </w:t>
      </w:r>
      <w:r w:rsidRPr="001F7E8A">
        <w:rPr>
          <w:rStyle w:val="StyleUnderline"/>
        </w:rPr>
        <w:t>voters were energized by the prospect of Trump running the government like a business</w:t>
      </w:r>
      <w:r w:rsidRPr="001F7E8A">
        <w:rPr>
          <w:sz w:val="16"/>
        </w:rPr>
        <w:t xml:space="preserve">. But despite the commonplace notion that “all rich businesspeople have to do shady things from time to time” to achieve success, </w:t>
      </w:r>
      <w:r w:rsidRPr="001F7E8A">
        <w:rPr>
          <w:rStyle w:val="StyleUnderline"/>
          <w:highlight w:val="green"/>
        </w:rPr>
        <w:t xml:space="preserve">Trump’s </w:t>
      </w:r>
      <w:r w:rsidRPr="001F7E8A">
        <w:rPr>
          <w:rStyle w:val="Emphasis"/>
          <w:highlight w:val="green"/>
        </w:rPr>
        <w:t>culture of corruption</w:t>
      </w:r>
      <w:r w:rsidRPr="001F7E8A">
        <w:rPr>
          <w:rStyle w:val="StyleUnderline"/>
          <w:highlight w:val="green"/>
        </w:rPr>
        <w:t xml:space="preserve"> is </w:t>
      </w:r>
      <w:r w:rsidRPr="001F7E8A">
        <w:rPr>
          <w:rStyle w:val="Emphasis"/>
          <w:highlight w:val="green"/>
        </w:rPr>
        <w:t>not the norm</w:t>
      </w:r>
      <w:r w:rsidRPr="001F7E8A">
        <w:rPr>
          <w:rStyle w:val="StyleUnderline"/>
        </w:rPr>
        <w:t xml:space="preserve"> in </w:t>
      </w:r>
      <w:r w:rsidRPr="001F7E8A">
        <w:rPr>
          <w:rStyle w:val="Emphasis"/>
        </w:rPr>
        <w:t>corporate America</w:t>
      </w:r>
      <w:r w:rsidRPr="001F7E8A">
        <w:rPr>
          <w:sz w:val="16"/>
        </w:rPr>
        <w:t xml:space="preserve">.156  Instead, </w:t>
      </w:r>
      <w:r w:rsidRPr="001F7E8A">
        <w:rPr>
          <w:rStyle w:val="StyleUnderline"/>
        </w:rPr>
        <w:t>th</w:t>
      </w:r>
      <w:r w:rsidRPr="001F7E8A">
        <w:rPr>
          <w:rStyle w:val="StyleUnderline"/>
          <w:highlight w:val="yellow"/>
        </w:rPr>
        <w:t>ere have been significant efforts by Congress</w:t>
      </w:r>
      <w:r w:rsidRPr="001F7E8A">
        <w:rPr>
          <w:rStyle w:val="StyleUnderline"/>
        </w:rPr>
        <w:t xml:space="preserve">, regulatory bodies, </w:t>
      </w:r>
      <w:r w:rsidRPr="001F7E8A">
        <w:rPr>
          <w:rStyle w:val="StyleUnderline"/>
          <w:highlight w:val="yellow"/>
        </w:rPr>
        <w:t>and even corporations seeking to limit the development of such a culture</w:t>
      </w:r>
      <w:r w:rsidRPr="001F7E8A">
        <w:rPr>
          <w:sz w:val="16"/>
          <w:highlight w:val="yellow"/>
        </w:rPr>
        <w:t>,</w:t>
      </w:r>
      <w:r w:rsidRPr="001F7E8A">
        <w:rPr>
          <w:sz w:val="16"/>
        </w:rPr>
        <w:t xml:space="preserve"> recognizing how corrosive it can be.</w:t>
      </w:r>
    </w:p>
    <w:p w14:paraId="7FEF9E22" w14:textId="77777777" w:rsidR="002B48CB" w:rsidRPr="001F7E8A" w:rsidRDefault="002B48CB" w:rsidP="002B48CB">
      <w:pPr>
        <w:rPr>
          <w:rStyle w:val="StyleUnderline"/>
        </w:rPr>
      </w:pPr>
      <w:r w:rsidRPr="001F7E8A">
        <w:rPr>
          <w:rStyle w:val="StyleUnderline"/>
          <w:highlight w:val="green"/>
        </w:rPr>
        <w:t xml:space="preserve">Corporations are held to a </w:t>
      </w:r>
      <w:r w:rsidRPr="001F7E8A">
        <w:rPr>
          <w:rStyle w:val="Emphasis"/>
          <w:highlight w:val="green"/>
        </w:rPr>
        <w:t>high standard</w:t>
      </w:r>
      <w:r w:rsidRPr="001F7E8A">
        <w:rPr>
          <w:sz w:val="16"/>
        </w:rPr>
        <w:t xml:space="preserve"> </w:t>
      </w:r>
      <w:r w:rsidRPr="001F7E8A">
        <w:rPr>
          <w:rStyle w:val="StyleUnderline"/>
        </w:rPr>
        <w:t>of good governance and compliance</w:t>
      </w:r>
      <w:r w:rsidRPr="001F7E8A">
        <w:rPr>
          <w:sz w:val="16"/>
        </w:rPr>
        <w:t xml:space="preserve"> with laws and regulations prohibiting bribery, insider trading, money laundering, fraud, and conflicts of interest—both in appearance and fact. </w:t>
      </w:r>
      <w:r w:rsidRPr="001F7E8A">
        <w:rPr>
          <w:rStyle w:val="StyleUnderline"/>
        </w:rPr>
        <w:t xml:space="preserve">The standard in corporate law is that any </w:t>
      </w:r>
      <w:r w:rsidRPr="001F7E8A">
        <w:rPr>
          <w:rStyle w:val="StyleUnderline"/>
          <w:highlight w:val="green"/>
        </w:rPr>
        <w:t xml:space="preserve">conflicts of interest must be </w:t>
      </w:r>
      <w:r w:rsidRPr="001F7E8A">
        <w:rPr>
          <w:rStyle w:val="Emphasis"/>
          <w:highlight w:val="green"/>
        </w:rPr>
        <w:t>disclosed</w:t>
      </w:r>
      <w:r w:rsidRPr="001F7E8A">
        <w:rPr>
          <w:sz w:val="16"/>
        </w:rPr>
        <w:t xml:space="preserve">, </w:t>
      </w:r>
      <w:r w:rsidRPr="001F7E8A">
        <w:rPr>
          <w:rStyle w:val="StyleUnderline"/>
        </w:rPr>
        <w:t>and that a party cannot have interests on both sides of the deal without divulging them or else it creates conditions that allow a contract to be voided</w:t>
      </w:r>
      <w:r w:rsidRPr="001F7E8A">
        <w:rPr>
          <w:sz w:val="16"/>
        </w:rPr>
        <w:t xml:space="preserve">. Even prior to serving, say, on a board of directors of a company, </w:t>
      </w:r>
      <w:r w:rsidRPr="001F7E8A">
        <w:rPr>
          <w:rStyle w:val="StyleUnderline"/>
          <w:highlight w:val="green"/>
        </w:rPr>
        <w:t>the</w:t>
      </w:r>
      <w:r w:rsidRPr="001F7E8A">
        <w:rPr>
          <w:rStyle w:val="StyleUnderline"/>
        </w:rPr>
        <w:t xml:space="preserve"> prospective </w:t>
      </w:r>
      <w:r w:rsidRPr="001F7E8A">
        <w:rPr>
          <w:rStyle w:val="StyleUnderline"/>
          <w:highlight w:val="green"/>
        </w:rPr>
        <w:t>director would</w:t>
      </w:r>
      <w:r w:rsidRPr="001F7E8A">
        <w:rPr>
          <w:rStyle w:val="StyleUnderline"/>
        </w:rPr>
        <w:t xml:space="preserve"> have to </w:t>
      </w:r>
      <w:r w:rsidRPr="001F7E8A">
        <w:rPr>
          <w:rStyle w:val="Emphasis"/>
          <w:highlight w:val="green"/>
        </w:rPr>
        <w:t>disclose</w:t>
      </w:r>
      <w:r w:rsidRPr="001F7E8A">
        <w:rPr>
          <w:rStyle w:val="StyleUnderline"/>
        </w:rPr>
        <w:t xml:space="preserve"> his other </w:t>
      </w:r>
      <w:r w:rsidRPr="001F7E8A">
        <w:rPr>
          <w:rStyle w:val="Emphasis"/>
          <w:highlight w:val="green"/>
        </w:rPr>
        <w:t>business interests</w:t>
      </w:r>
      <w:r w:rsidRPr="001F7E8A">
        <w:rPr>
          <w:sz w:val="16"/>
        </w:rPr>
        <w:t>, to insure they would not conflict with his duties to the company he would lead.</w:t>
      </w:r>
    </w:p>
    <w:p w14:paraId="26928DC4" w14:textId="77777777" w:rsidR="002B48CB" w:rsidRPr="001F7E8A" w:rsidRDefault="002B48CB" w:rsidP="002B48CB">
      <w:pPr>
        <w:rPr>
          <w:rStyle w:val="StyleUnderline"/>
        </w:rPr>
      </w:pPr>
      <w:r w:rsidRPr="001F7E8A">
        <w:rPr>
          <w:sz w:val="16"/>
        </w:rPr>
        <w:t xml:space="preserve">Most </w:t>
      </w:r>
      <w:r w:rsidRPr="001F7E8A">
        <w:rPr>
          <w:rStyle w:val="StyleUnderline"/>
          <w:highlight w:val="green"/>
        </w:rPr>
        <w:t>corporations</w:t>
      </w:r>
      <w:r w:rsidRPr="001F7E8A">
        <w:rPr>
          <w:sz w:val="16"/>
        </w:rPr>
        <w:t xml:space="preserve">, particularly those </w:t>
      </w:r>
      <w:r w:rsidRPr="001F7E8A">
        <w:rPr>
          <w:rStyle w:val="StyleUnderline"/>
        </w:rPr>
        <w:t xml:space="preserve">that are publicly traded, </w:t>
      </w:r>
      <w:r w:rsidRPr="001F7E8A">
        <w:rPr>
          <w:rStyle w:val="StyleUnderline"/>
          <w:highlight w:val="green"/>
        </w:rPr>
        <w:t>have vigorous compliance departments</w:t>
      </w:r>
      <w:r w:rsidRPr="001F7E8A">
        <w:rPr>
          <w:rStyle w:val="StyleUnderline"/>
        </w:rPr>
        <w:t xml:space="preserve"> charged with preventing violations of such laws as the </w:t>
      </w:r>
      <w:r w:rsidRPr="001F7E8A">
        <w:rPr>
          <w:sz w:val="16"/>
        </w:rPr>
        <w:t>Foreign Corrupt Practices Act (</w:t>
      </w:r>
      <w:r w:rsidRPr="001F7E8A">
        <w:rPr>
          <w:rStyle w:val="Emphasis"/>
        </w:rPr>
        <w:t>FCPA</w:t>
      </w:r>
      <w:r w:rsidRPr="001F7E8A">
        <w:rPr>
          <w:sz w:val="16"/>
        </w:rPr>
        <w:t xml:space="preserve">), </w:t>
      </w:r>
      <w:r w:rsidRPr="001F7E8A">
        <w:rPr>
          <w:rStyle w:val="Emphasis"/>
        </w:rPr>
        <w:t>Dodd-Frank</w:t>
      </w:r>
      <w:r w:rsidRPr="001F7E8A">
        <w:rPr>
          <w:sz w:val="16"/>
        </w:rPr>
        <w:t xml:space="preserve"> Wall Street Reform and Consumer Protection Act, </w:t>
      </w:r>
      <w:r w:rsidRPr="001F7E8A">
        <w:rPr>
          <w:rStyle w:val="StyleUnderline"/>
        </w:rPr>
        <w:t>and the</w:t>
      </w:r>
      <w:r w:rsidRPr="001F7E8A">
        <w:rPr>
          <w:sz w:val="16"/>
        </w:rPr>
        <w:t xml:space="preserve"> </w:t>
      </w:r>
      <w:r w:rsidRPr="001F7E8A">
        <w:rPr>
          <w:rStyle w:val="Emphasis"/>
        </w:rPr>
        <w:t>Bank Secrecy Act.</w:t>
      </w:r>
      <w:r w:rsidRPr="001F7E8A">
        <w:rPr>
          <w:sz w:val="16"/>
        </w:rPr>
        <w:t xml:space="preserve">157 Beyond compliance with codified norms, </w:t>
      </w:r>
      <w:r w:rsidRPr="001F7E8A">
        <w:rPr>
          <w:rStyle w:val="StyleUnderline"/>
          <w:highlight w:val="green"/>
        </w:rPr>
        <w:t>there are</w:t>
      </w:r>
      <w:r w:rsidRPr="001F7E8A">
        <w:rPr>
          <w:rStyle w:val="StyleUnderline"/>
        </w:rPr>
        <w:t xml:space="preserve"> also </w:t>
      </w:r>
      <w:r w:rsidRPr="001F7E8A">
        <w:rPr>
          <w:rStyle w:val="StyleUnderline"/>
          <w:highlight w:val="green"/>
        </w:rPr>
        <w:t>financial incentives to act ethically</w:t>
      </w:r>
      <w:r w:rsidRPr="001F7E8A">
        <w:rPr>
          <w:rStyle w:val="StyleUnderline"/>
        </w:rPr>
        <w:t xml:space="preserve"> such as stock performance, which inevitably dips with scandals and exposed reputational concerns. Corrupt corporate behavior, ultimately, is myopic, concerned with immediate gain at the expense of long-term performance of the larger organization and its stakeholders.</w:t>
      </w:r>
    </w:p>
    <w:p w14:paraId="064E4CC1" w14:textId="7F617F1A" w:rsidR="009A3CE4" w:rsidRPr="001F7E8A" w:rsidRDefault="009A3CE4" w:rsidP="009A3CE4">
      <w:pPr>
        <w:pStyle w:val="Heading3"/>
        <w:rPr>
          <w:rFonts w:cs="Arial"/>
        </w:rPr>
      </w:pPr>
      <w:r w:rsidRPr="001F7E8A">
        <w:rPr>
          <w:rFonts w:cs="Arial"/>
        </w:rPr>
        <w:t xml:space="preserve">2NC – AT: We Don’t Execute White Collars </w:t>
      </w:r>
    </w:p>
    <w:p w14:paraId="04E33B4B" w14:textId="77777777" w:rsidR="009A3CE4" w:rsidRPr="001F7E8A" w:rsidRDefault="009A3CE4" w:rsidP="009A3CE4">
      <w:pPr>
        <w:pStyle w:val="Heading4"/>
        <w:rPr>
          <w:rFonts w:cs="Arial"/>
        </w:rPr>
      </w:pPr>
      <w:r w:rsidRPr="001F7E8A">
        <w:rPr>
          <w:rFonts w:cs="Arial"/>
        </w:rPr>
        <w:t xml:space="preserve">Even when it’s not </w:t>
      </w:r>
      <w:r w:rsidRPr="001F7E8A">
        <w:rPr>
          <w:rFonts w:cs="Arial"/>
          <w:u w:val="single"/>
        </w:rPr>
        <w:t>used</w:t>
      </w:r>
      <w:r w:rsidRPr="001F7E8A">
        <w:rPr>
          <w:rFonts w:cs="Arial"/>
        </w:rPr>
        <w:t xml:space="preserve">, its </w:t>
      </w:r>
      <w:r w:rsidRPr="001F7E8A">
        <w:rPr>
          <w:rFonts w:cs="Arial"/>
          <w:u w:val="single"/>
        </w:rPr>
        <w:t>presence</w:t>
      </w:r>
      <w:r w:rsidRPr="001F7E8A">
        <w:rPr>
          <w:rFonts w:cs="Arial"/>
        </w:rPr>
        <w:t xml:space="preserve"> deters white collar crimes </w:t>
      </w:r>
    </w:p>
    <w:p w14:paraId="1C66620C" w14:textId="77777777" w:rsidR="009A3CE4" w:rsidRPr="001F7E8A" w:rsidRDefault="009A3CE4" w:rsidP="009A3CE4">
      <w:r w:rsidRPr="001F7E8A">
        <w:rPr>
          <w:rStyle w:val="Style13ptBold"/>
        </w:rPr>
        <w:t>Goel</w:t>
      </w:r>
      <w:r w:rsidRPr="001F7E8A">
        <w:t xml:space="preserve"> &amp; Mazhar </w:t>
      </w:r>
      <w:r w:rsidRPr="001F7E8A">
        <w:rPr>
          <w:rStyle w:val="Style13ptBold"/>
        </w:rPr>
        <w:t>18</w:t>
      </w:r>
      <w:r w:rsidRPr="001F7E8A">
        <w:t xml:space="preserve"> [Rajeev Goel. Professor. Economics. Illinois. Dr. Ummad Mazhar Assistant Professor School of Business @ LUMS. "Does capital punishment deter white</w:t>
      </w:r>
      <w:r w:rsidRPr="001F7E8A">
        <w:rPr>
          <w:rFonts w:ascii="Cambria Math" w:hAnsi="Cambria Math" w:cs="Cambria Math"/>
        </w:rPr>
        <w:t>‐</w:t>
      </w:r>
      <w:r w:rsidRPr="001F7E8A">
        <w:t>collar crimes?" https://onlinelibrary.wiley.com/doi/full/10.1111/twec.12739?casa_token=eZc9K2sbVRAAAAAA%3Ay30TUtPQudhyV59DP5-Krj80mbOnOB_YETHlEtCHeAFrhavRN1f3y9tTP86TA_VCJhBEU4FOPY9krfdOcg]</w:t>
      </w:r>
    </w:p>
    <w:p w14:paraId="1ECC29DF" w14:textId="77777777" w:rsidR="009A3CE4" w:rsidRPr="001F7E8A" w:rsidRDefault="009A3CE4" w:rsidP="009A3CE4">
      <w:pPr>
        <w:rPr>
          <w:rStyle w:val="StyleUnderline"/>
        </w:rPr>
      </w:pPr>
      <w:r w:rsidRPr="001F7E8A">
        <w:rPr>
          <w:sz w:val="16"/>
        </w:rPr>
        <w:t>The theoretical foundations for the effects of capital punishment on white</w:t>
      </w:r>
      <w:r w:rsidRPr="001F7E8A">
        <w:rPr>
          <w:rFonts w:ascii="Cambria Math" w:hAnsi="Cambria Math" w:cs="Cambria Math"/>
          <w:sz w:val="16"/>
        </w:rPr>
        <w:t>‐</w:t>
      </w:r>
      <w:r w:rsidRPr="001F7E8A">
        <w:rPr>
          <w:sz w:val="16"/>
        </w:rPr>
        <w:t xml:space="preserve">collar crimes may be grounded in several aspects. First, </w:t>
      </w:r>
      <w:r w:rsidRPr="001F7E8A">
        <w:rPr>
          <w:rStyle w:val="StyleUnderline"/>
        </w:rPr>
        <w:t>white</w:t>
      </w:r>
      <w:r w:rsidRPr="001F7E8A">
        <w:rPr>
          <w:rStyle w:val="StyleUnderline"/>
          <w:rFonts w:ascii="Cambria Math" w:hAnsi="Cambria Math" w:cs="Cambria Math"/>
        </w:rPr>
        <w:t>‐</w:t>
      </w:r>
      <w:r w:rsidRPr="001F7E8A">
        <w:rPr>
          <w:rStyle w:val="StyleUnderline"/>
        </w:rPr>
        <w:t xml:space="preserve">collar crimes are generally </w:t>
      </w:r>
      <w:r w:rsidRPr="001F7E8A">
        <w:rPr>
          <w:rStyle w:val="Emphasis"/>
        </w:rPr>
        <w:t>not</w:t>
      </w:r>
      <w:r w:rsidRPr="001F7E8A">
        <w:rPr>
          <w:rStyle w:val="StyleUnderline"/>
        </w:rPr>
        <w:t xml:space="preserve"> the target of </w:t>
      </w:r>
      <w:r w:rsidRPr="001F7E8A">
        <w:rPr>
          <w:rStyle w:val="Emphasis"/>
        </w:rPr>
        <w:t>capital punishment</w:t>
      </w:r>
      <w:r w:rsidRPr="001F7E8A">
        <w:rPr>
          <w:sz w:val="16"/>
        </w:rPr>
        <w:t xml:space="preserve"> </w:t>
      </w:r>
      <w:r w:rsidRPr="001F7E8A">
        <w:rPr>
          <w:rStyle w:val="StyleUnderline"/>
        </w:rPr>
        <w:t>and they are mostly targeted at violent crimes</w:t>
      </w:r>
      <w:r w:rsidRPr="001F7E8A">
        <w:rPr>
          <w:sz w:val="16"/>
        </w:rPr>
        <w:t xml:space="preserve">, however, </w:t>
      </w:r>
      <w:r w:rsidRPr="001F7E8A">
        <w:rPr>
          <w:rStyle w:val="Emphasis"/>
        </w:rPr>
        <w:t>violent crimes</w:t>
      </w:r>
      <w:r w:rsidRPr="001F7E8A">
        <w:rPr>
          <w:rStyle w:val="StyleUnderline"/>
        </w:rPr>
        <w:t xml:space="preserve"> and </w:t>
      </w:r>
      <w:r w:rsidRPr="001F7E8A">
        <w:rPr>
          <w:rStyle w:val="Emphasis"/>
        </w:rPr>
        <w:t>white</w:t>
      </w:r>
      <w:r w:rsidRPr="001F7E8A">
        <w:rPr>
          <w:rStyle w:val="Emphasis"/>
          <w:rFonts w:ascii="Cambria Math" w:hAnsi="Cambria Math" w:cs="Cambria Math"/>
        </w:rPr>
        <w:t>‐</w:t>
      </w:r>
      <w:r w:rsidRPr="001F7E8A">
        <w:rPr>
          <w:rStyle w:val="Emphasis"/>
        </w:rPr>
        <w:t>collar crimes</w:t>
      </w:r>
      <w:r w:rsidRPr="001F7E8A">
        <w:rPr>
          <w:rStyle w:val="StyleUnderline"/>
        </w:rPr>
        <w:t xml:space="preserve"> are intricately </w:t>
      </w:r>
      <w:r w:rsidRPr="001F7E8A">
        <w:rPr>
          <w:rStyle w:val="Emphasis"/>
        </w:rPr>
        <w:t>intertwined</w:t>
      </w:r>
      <w:r w:rsidRPr="001F7E8A">
        <w:rPr>
          <w:sz w:val="16"/>
        </w:rPr>
        <w:t xml:space="preserve">. For example, </w:t>
      </w:r>
      <w:r w:rsidRPr="001F7E8A">
        <w:rPr>
          <w:rStyle w:val="StyleUnderline"/>
        </w:rPr>
        <w:t>criminals may use unauthorised taxis</w:t>
      </w:r>
      <w:r w:rsidRPr="001F7E8A">
        <w:rPr>
          <w:sz w:val="16"/>
        </w:rPr>
        <w:t xml:space="preserve"> (shadow economy), </w:t>
      </w:r>
      <w:r w:rsidRPr="001F7E8A">
        <w:rPr>
          <w:rStyle w:val="StyleUnderline"/>
        </w:rPr>
        <w:t>buy</w:t>
      </w:r>
      <w:r w:rsidRPr="001F7E8A">
        <w:rPr>
          <w:sz w:val="16"/>
        </w:rPr>
        <w:t xml:space="preserve"> </w:t>
      </w:r>
      <w:r w:rsidRPr="001F7E8A">
        <w:rPr>
          <w:rStyle w:val="Emphasis"/>
        </w:rPr>
        <w:t>firearms</w:t>
      </w:r>
      <w:r w:rsidRPr="001F7E8A">
        <w:rPr>
          <w:sz w:val="16"/>
        </w:rPr>
        <w:t xml:space="preserve"> </w:t>
      </w:r>
      <w:r w:rsidRPr="001F7E8A">
        <w:rPr>
          <w:rStyle w:val="StyleUnderline"/>
        </w:rPr>
        <w:t>in shadow markets or bribe officials to evade punishment</w:t>
      </w:r>
      <w:r w:rsidRPr="001F7E8A">
        <w:rPr>
          <w:sz w:val="16"/>
        </w:rPr>
        <w:t xml:space="preserve"> (or to buy contraband munitions from corrupt officials). </w:t>
      </w:r>
      <w:r w:rsidRPr="001F7E8A">
        <w:rPr>
          <w:rStyle w:val="StyleUnderline"/>
        </w:rPr>
        <w:t xml:space="preserve">Thus, capital punishment primarily targeted mainly at violent crimes would have a </w:t>
      </w:r>
      <w:r w:rsidRPr="001F7E8A">
        <w:rPr>
          <w:rStyle w:val="Emphasis"/>
        </w:rPr>
        <w:t>spillover deterrent effect</w:t>
      </w:r>
      <w:r w:rsidRPr="001F7E8A">
        <w:rPr>
          <w:rStyle w:val="StyleUnderline"/>
        </w:rPr>
        <w:t xml:space="preserve"> on </w:t>
      </w:r>
      <w:r w:rsidRPr="001F7E8A">
        <w:rPr>
          <w:rStyle w:val="Emphasis"/>
        </w:rPr>
        <w:t>white</w:t>
      </w:r>
      <w:r w:rsidRPr="001F7E8A">
        <w:rPr>
          <w:rStyle w:val="Emphasis"/>
          <w:rFonts w:ascii="Cambria Math" w:hAnsi="Cambria Math" w:cs="Cambria Math"/>
        </w:rPr>
        <w:t>‐</w:t>
      </w:r>
      <w:r w:rsidRPr="001F7E8A">
        <w:rPr>
          <w:rStyle w:val="Emphasis"/>
        </w:rPr>
        <w:t>collar crimes</w:t>
      </w:r>
      <w:r w:rsidRPr="001F7E8A">
        <w:rPr>
          <w:rStyle w:val="StyleUnderline"/>
        </w:rPr>
        <w:t>.</w:t>
      </w:r>
    </w:p>
    <w:p w14:paraId="0B3656B8" w14:textId="1A5233E9" w:rsidR="00C03178" w:rsidRDefault="00C03178" w:rsidP="00C03178">
      <w:pPr>
        <w:pStyle w:val="Heading2"/>
      </w:pPr>
      <w:r>
        <w:t xml:space="preserve">Abolition K </w:t>
      </w:r>
    </w:p>
    <w:p w14:paraId="3343502A" w14:textId="4E1CE8F1" w:rsidR="00C03178" w:rsidRDefault="00C03178" w:rsidP="00C03178">
      <w:pPr>
        <w:pStyle w:val="Heading3"/>
      </w:pPr>
      <w:r>
        <w:t xml:space="preserve">1NC – Link </w:t>
      </w:r>
    </w:p>
    <w:p w14:paraId="28E021A5" w14:textId="536DB847" w:rsidR="00C03178" w:rsidRPr="00E64843" w:rsidRDefault="00C03178" w:rsidP="00C03178">
      <w:pPr>
        <w:pStyle w:val="Heading4"/>
      </w:pPr>
      <w:r>
        <w:t xml:space="preserve">The </w:t>
      </w:r>
      <w:r>
        <w:rPr>
          <w:u w:val="single"/>
        </w:rPr>
        <w:t>rhetoric</w:t>
      </w:r>
      <w:r>
        <w:t xml:space="preserve"> of </w:t>
      </w:r>
      <w:r>
        <w:rPr>
          <w:u w:val="single"/>
        </w:rPr>
        <w:t>innocence</w:t>
      </w:r>
      <w:r>
        <w:t xml:space="preserve"> and </w:t>
      </w:r>
      <w:r>
        <w:rPr>
          <w:u w:val="single"/>
        </w:rPr>
        <w:t>fairness</w:t>
      </w:r>
      <w:r>
        <w:t xml:space="preserve"> sanitizes the </w:t>
      </w:r>
      <w:r>
        <w:rPr>
          <w:u w:val="single"/>
        </w:rPr>
        <w:t>worst excesses</w:t>
      </w:r>
      <w:r>
        <w:t xml:space="preserve"> of the criminal justice system – that </w:t>
      </w:r>
      <w:r>
        <w:rPr>
          <w:u w:val="single"/>
        </w:rPr>
        <w:t>obfuscates</w:t>
      </w:r>
      <w:r>
        <w:t xml:space="preserve"> and </w:t>
      </w:r>
      <w:r>
        <w:rPr>
          <w:u w:val="single"/>
        </w:rPr>
        <w:t>sidetracks</w:t>
      </w:r>
      <w:r>
        <w:t xml:space="preserve"> from the fundamental </w:t>
      </w:r>
      <w:r>
        <w:rPr>
          <w:u w:val="single"/>
        </w:rPr>
        <w:t>immorality</w:t>
      </w:r>
      <w:r>
        <w:t xml:space="preserve"> of the criminal justice system </w:t>
      </w:r>
    </w:p>
    <w:p w14:paraId="39777F3F" w14:textId="77777777" w:rsidR="00C03178" w:rsidRDefault="00C03178" w:rsidP="00C03178">
      <w:r w:rsidRPr="00EA4C46">
        <w:rPr>
          <w:rStyle w:val="Style13ptBold"/>
        </w:rPr>
        <w:t>Steiker</w:t>
      </w:r>
      <w:r w:rsidRPr="00BB3384">
        <w:t xml:space="preserve"> &amp; Steiker </w:t>
      </w:r>
      <w:r w:rsidRPr="00EA4C46">
        <w:rPr>
          <w:rStyle w:val="Style13ptBold"/>
        </w:rPr>
        <w:t>5</w:t>
      </w:r>
      <w:r w:rsidRPr="00BB3384">
        <w:t xml:space="preserve"> [Carol S. Steiker1 and Jordan M. Steiker. Harvard Law School, Harvard University, Cambridge, Massachusetts. University of Texas School of Law, University of Texas, Austin, Texas 78705, USA; email: </w:t>
      </w:r>
      <w:hyperlink r:id="rId129" w:history="1">
        <w:r w:rsidRPr="00452C23">
          <w:rPr>
            <w:rStyle w:val="Hyperlink"/>
          </w:rPr>
          <w:t>jsteiker@law.utexas.edu</w:t>
        </w:r>
      </w:hyperlink>
      <w:r w:rsidRPr="00BB3384">
        <w:t>.</w:t>
      </w:r>
      <w:r>
        <w:t xml:space="preserve"> </w:t>
      </w:r>
      <w:hyperlink r:id="rId130" w:history="1">
        <w:r w:rsidRPr="00452C23">
          <w:rPr>
            <w:rStyle w:val="Hyperlink"/>
          </w:rPr>
          <w:t>https://scholarlycommons.law.northwestern.edu/cgi/viewcontent.cgi?article=7188&amp;context=jclc</w:t>
        </w:r>
      </w:hyperlink>
      <w:r>
        <w:t>]</w:t>
      </w:r>
    </w:p>
    <w:p w14:paraId="38597897" w14:textId="77777777" w:rsidR="00C03178" w:rsidRPr="00E64843" w:rsidRDefault="00C03178" w:rsidP="00C03178">
      <w:pPr>
        <w:rPr>
          <w:rStyle w:val="StyleUnderline"/>
        </w:rPr>
      </w:pPr>
      <w:r w:rsidRPr="00E64843">
        <w:rPr>
          <w:rStyle w:val="StyleUnderline"/>
        </w:rPr>
        <w:t>We have commented</w:t>
      </w:r>
      <w:r>
        <w:t xml:space="preserve"> more </w:t>
      </w:r>
      <w:r w:rsidRPr="00E64843">
        <w:rPr>
          <w:rStyle w:val="Emphasis"/>
        </w:rPr>
        <w:t>extensively</w:t>
      </w:r>
      <w:r>
        <w:t xml:space="preserve"> elsewhere </w:t>
      </w:r>
      <w:r w:rsidRPr="00E64843">
        <w:rPr>
          <w:rStyle w:val="StyleUnderline"/>
        </w:rPr>
        <w:t xml:space="preserve">on the dilemma faced by death penalty abolitionists that </w:t>
      </w:r>
      <w:r w:rsidRPr="00E64843">
        <w:rPr>
          <w:rStyle w:val="Emphasis"/>
        </w:rPr>
        <w:t>reforms</w:t>
      </w:r>
      <w:r>
        <w:t xml:space="preserve"> </w:t>
      </w:r>
      <w:r w:rsidRPr="00E64843">
        <w:rPr>
          <w:rStyle w:val="StyleUnderline"/>
        </w:rPr>
        <w:t xml:space="preserve">that may genuinely </w:t>
      </w:r>
      <w:r w:rsidRPr="00E64843">
        <w:rPr>
          <w:rStyle w:val="Emphasis"/>
        </w:rPr>
        <w:t>improve</w:t>
      </w:r>
      <w:r w:rsidRPr="00E64843">
        <w:rPr>
          <w:rStyle w:val="StyleUnderline"/>
        </w:rPr>
        <w:t xml:space="preserve"> the administration of </w:t>
      </w:r>
      <w:r w:rsidRPr="00E64843">
        <w:rPr>
          <w:rStyle w:val="Emphasis"/>
        </w:rPr>
        <w:t>capital punishment</w:t>
      </w:r>
      <w:r>
        <w:t xml:space="preserve"> </w:t>
      </w:r>
      <w:r w:rsidRPr="00E64843">
        <w:rPr>
          <w:rStyle w:val="StyleUnderline"/>
        </w:rPr>
        <w:t xml:space="preserve">also may make it </w:t>
      </w:r>
      <w:r w:rsidRPr="00E64843">
        <w:rPr>
          <w:rStyle w:val="Emphasis"/>
        </w:rPr>
        <w:t>harder to abolish altogether</w:t>
      </w:r>
      <w:r>
        <w:t xml:space="preserve">. 28 </w:t>
      </w:r>
      <w:r w:rsidRPr="00E64843">
        <w:rPr>
          <w:rStyle w:val="StyleUnderline"/>
        </w:rPr>
        <w:t>The</w:t>
      </w:r>
      <w:r>
        <w:t xml:space="preserve"> "</w:t>
      </w:r>
      <w:r w:rsidRPr="00E64843">
        <w:rPr>
          <w:rStyle w:val="Emphasis"/>
        </w:rPr>
        <w:t>innocence revolution</w:t>
      </w:r>
      <w:r>
        <w:t xml:space="preserve">" </w:t>
      </w:r>
      <w:r w:rsidRPr="00E64843">
        <w:rPr>
          <w:rStyle w:val="StyleUnderline"/>
        </w:rPr>
        <w:t>presents two specific applications of this more general concern</w:t>
      </w:r>
      <w:r>
        <w:t xml:space="preserve">. First, </w:t>
      </w:r>
      <w:r w:rsidRPr="00E64843">
        <w:rPr>
          <w:rStyle w:val="StyleUnderline"/>
        </w:rPr>
        <w:t xml:space="preserve">the current focus on </w:t>
      </w:r>
      <w:r w:rsidRPr="00E64843">
        <w:rPr>
          <w:rStyle w:val="Emphasis"/>
        </w:rPr>
        <w:t>DNA</w:t>
      </w:r>
      <w:r>
        <w:t xml:space="preserve"> evidence </w:t>
      </w:r>
      <w:r w:rsidRPr="00E64843">
        <w:rPr>
          <w:rStyle w:val="StyleUnderline"/>
        </w:rPr>
        <w:t xml:space="preserve">carries within it the seeds of later </w:t>
      </w:r>
      <w:r w:rsidRPr="00E64843">
        <w:rPr>
          <w:rStyle w:val="Emphasis"/>
        </w:rPr>
        <w:t>legitimization</w:t>
      </w:r>
      <w:r w:rsidRPr="00E64843">
        <w:rPr>
          <w:rStyle w:val="StyleUnderline"/>
        </w:rPr>
        <w:t xml:space="preserve"> of a "</w:t>
      </w:r>
      <w:r w:rsidRPr="00E64843">
        <w:rPr>
          <w:rStyle w:val="Emphasis"/>
        </w:rPr>
        <w:t>reformed" death penalty</w:t>
      </w:r>
      <w:r>
        <w:t xml:space="preserve">. </w:t>
      </w:r>
      <w:r w:rsidRPr="00E64843">
        <w:rPr>
          <w:rStyle w:val="StyleUnderline"/>
        </w:rPr>
        <w:t xml:space="preserve">Second, the rhetoric of </w:t>
      </w:r>
      <w:r w:rsidRPr="00E64843">
        <w:rPr>
          <w:rStyle w:val="Emphasis"/>
        </w:rPr>
        <w:t>innocence</w:t>
      </w:r>
      <w:r w:rsidRPr="00E64843">
        <w:rPr>
          <w:rStyle w:val="StyleUnderline"/>
        </w:rPr>
        <w:t xml:space="preserve"> is in some </w:t>
      </w:r>
      <w:r w:rsidRPr="00E64843">
        <w:rPr>
          <w:rStyle w:val="Emphasis"/>
        </w:rPr>
        <w:t>tension</w:t>
      </w:r>
      <w:r w:rsidRPr="00E64843">
        <w:rPr>
          <w:rStyle w:val="StyleUnderline"/>
        </w:rPr>
        <w:t xml:space="preserve"> with the </w:t>
      </w:r>
      <w:r w:rsidRPr="00E64843">
        <w:rPr>
          <w:rStyle w:val="Emphasis"/>
        </w:rPr>
        <w:t>deepest</w:t>
      </w:r>
      <w:r w:rsidRPr="00E64843">
        <w:rPr>
          <w:rStyle w:val="StyleUnderline"/>
        </w:rPr>
        <w:t xml:space="preserve"> normative </w:t>
      </w:r>
      <w:r w:rsidRPr="00E64843">
        <w:rPr>
          <w:rStyle w:val="Emphasis"/>
        </w:rPr>
        <w:t>arguments</w:t>
      </w:r>
      <w:r w:rsidRPr="00E64843">
        <w:rPr>
          <w:rStyle w:val="StyleUnderline"/>
        </w:rPr>
        <w:t xml:space="preserve"> against capital punishment.</w:t>
      </w:r>
    </w:p>
    <w:p w14:paraId="5B74177D" w14:textId="77777777" w:rsidR="00C03178" w:rsidRPr="00C03178" w:rsidRDefault="00C03178" w:rsidP="00C03178">
      <w:pPr>
        <w:rPr>
          <w:rStyle w:val="Emphasis"/>
        </w:rPr>
      </w:pPr>
      <w:r>
        <w:t xml:space="preserve">The focus of </w:t>
      </w:r>
      <w:r w:rsidRPr="00C03178">
        <w:rPr>
          <w:rStyle w:val="StyleUnderline"/>
        </w:rPr>
        <w:t>the innocence revolution on DNA</w:t>
      </w:r>
      <w:r>
        <w:t xml:space="preserve"> exonerations </w:t>
      </w:r>
      <w:r w:rsidRPr="00C03178">
        <w:rPr>
          <w:rStyle w:val="StyleUnderline"/>
        </w:rPr>
        <w:t>contains three perils for the future</w:t>
      </w:r>
      <w:r>
        <w:t xml:space="preserve">. </w:t>
      </w:r>
      <w:r w:rsidRPr="00C03178">
        <w:rPr>
          <w:rStyle w:val="StyleUnderline"/>
        </w:rPr>
        <w:t>First, the "random audit</w:t>
      </w:r>
      <w:r>
        <w:t xml:space="preserve">"1 29 </w:t>
      </w:r>
      <w:r w:rsidRPr="00C03178">
        <w:rPr>
          <w:rStyle w:val="StyleUnderline"/>
        </w:rPr>
        <w:t>function of current DNA exonerations is a time-limited phenomenon</w:t>
      </w:r>
      <w:r>
        <w:t xml:space="preserve">. At the present moment, most </w:t>
      </w:r>
      <w:r w:rsidRPr="00C03178">
        <w:rPr>
          <w:rStyle w:val="Emphasis"/>
        </w:rPr>
        <w:t>highly publicized</w:t>
      </w:r>
      <w:r>
        <w:t xml:space="preserve"> </w:t>
      </w:r>
      <w:r w:rsidRPr="00C03178">
        <w:rPr>
          <w:rStyle w:val="StyleUnderline"/>
        </w:rPr>
        <w:t xml:space="preserve">DNA exonerations are post-trial and appeal, thus dramatically exposing </w:t>
      </w:r>
      <w:r w:rsidRPr="00C03178">
        <w:rPr>
          <w:rStyle w:val="Emphasis"/>
        </w:rPr>
        <w:t>failures of our criminal justice process</w:t>
      </w:r>
      <w:r w:rsidRPr="00C03178">
        <w:rPr>
          <w:rStyle w:val="StyleUnderline"/>
        </w:rPr>
        <w:t xml:space="preserve"> to make reliable determinations of guilt and supporting advocacy for reform of the justice process and reform or abolition</w:t>
      </w:r>
      <w:r>
        <w:t xml:space="preserve"> of the death penalty. </w:t>
      </w:r>
      <w:r w:rsidRPr="00C03178">
        <w:rPr>
          <w:rStyle w:val="StyleUnderline"/>
        </w:rPr>
        <w:t xml:space="preserve">Each new exoneration provides a new swell of support for such </w:t>
      </w:r>
      <w:r w:rsidRPr="00C03178">
        <w:rPr>
          <w:rStyle w:val="Emphasis"/>
        </w:rPr>
        <w:t>reforms</w:t>
      </w:r>
      <w:r>
        <w:t xml:space="preserve">. As DNA testing becomes more of an established part of the pre-trial process, however, there will (thankfully) be fewer and fewer post-trial exonerations. </w:t>
      </w:r>
      <w:r w:rsidRPr="00C03178">
        <w:rPr>
          <w:rStyle w:val="StyleUnderline"/>
        </w:rPr>
        <w:t>This inevitable and salutary development,</w:t>
      </w:r>
      <w:r>
        <w:t xml:space="preserve"> however, </w:t>
      </w:r>
      <w:r w:rsidRPr="00C03178">
        <w:rPr>
          <w:rStyle w:val="StyleUnderline"/>
        </w:rPr>
        <w:t xml:space="preserve">may well lead the public to think that the </w:t>
      </w:r>
      <w:r w:rsidRPr="00C03178">
        <w:rPr>
          <w:rStyle w:val="Emphasis"/>
        </w:rPr>
        <w:t>problem</w:t>
      </w:r>
      <w:r w:rsidRPr="00C03178">
        <w:rPr>
          <w:rStyle w:val="StyleUnderline"/>
        </w:rPr>
        <w:t xml:space="preserve"> of innocent people on death row is "</w:t>
      </w:r>
      <w:r w:rsidRPr="00C03178">
        <w:rPr>
          <w:rStyle w:val="Emphasis"/>
        </w:rPr>
        <w:t>fixed</w:t>
      </w:r>
      <w:r w:rsidRPr="00C03178">
        <w:rPr>
          <w:rStyle w:val="StyleUnderline"/>
        </w:rPr>
        <w:t xml:space="preserve">," as there will no longer be any </w:t>
      </w:r>
      <w:r w:rsidRPr="00C03178">
        <w:rPr>
          <w:rStyle w:val="Emphasis"/>
        </w:rPr>
        <w:t>indisputable means</w:t>
      </w:r>
      <w:r>
        <w:t xml:space="preserve"> </w:t>
      </w:r>
      <w:r w:rsidRPr="00C03178">
        <w:rPr>
          <w:rStyle w:val="StyleUnderline"/>
        </w:rPr>
        <w:t>of post hoc proof of the system's fallibility</w:t>
      </w:r>
      <w:r>
        <w:t xml:space="preserve">. Jim Liebman has captured this problem beautifully, noting: "What DNA giveth to the death penalty reform impulse... DNA reform can taketh away." 130 Liebman also presciently predicted the second peril-the use of DNA by proponents of the death penalty to salvage capital punishment by safeguarding it with required DNA testing. 31 This is exactly the route Governor Mitt Romney of Massachusetts has pursued in seeking to reinstate capital punishment there, as Joe Hoffmann reports from his work as co-chair of the Massachusetts Governor's Council in this symposium.132 Finally, what Liebman sees as a hope for the future, we see as a third peril of the current focus on DNA evidence in the debate about innocence and capital punishment. </w:t>
      </w:r>
      <w:r w:rsidRPr="00C03178">
        <w:rPr>
          <w:rStyle w:val="StyleUnderline"/>
        </w:rPr>
        <w:t xml:space="preserve">Emphasis on the wonders of DNA fans the public's hopes and even expectations that there are or soon will be </w:t>
      </w:r>
      <w:r w:rsidRPr="00C03178">
        <w:rPr>
          <w:rStyle w:val="Emphasis"/>
        </w:rPr>
        <w:t>irrefutable</w:t>
      </w:r>
      <w:r w:rsidRPr="00C03178">
        <w:rPr>
          <w:rStyle w:val="StyleUnderline"/>
        </w:rPr>
        <w:t xml:space="preserve"> means, available in all or most cases, to "prove" </w:t>
      </w:r>
      <w:r w:rsidRPr="00C03178">
        <w:rPr>
          <w:rStyle w:val="Emphasis"/>
        </w:rPr>
        <w:t>truth</w:t>
      </w:r>
      <w:r w:rsidRPr="00C03178">
        <w:rPr>
          <w:rStyle w:val="StyleUnderline"/>
        </w:rPr>
        <w:t xml:space="preserve"> outside of the costly and expensive criminal process</w:t>
      </w:r>
      <w:r>
        <w:t xml:space="preserve">. 133 If such means actually are quickly developed, we agree with Liebman that they might take over the DNA "random audit" function. But </w:t>
      </w:r>
      <w:r w:rsidRPr="00C03178">
        <w:rPr>
          <w:rStyle w:val="StyleUnderline"/>
        </w:rPr>
        <w:t xml:space="preserve">we fear that public hopes and expectations may well outstrip science for a substantial period of time, creating </w:t>
      </w:r>
      <w:r w:rsidRPr="00C03178">
        <w:rPr>
          <w:rStyle w:val="Emphasis"/>
        </w:rPr>
        <w:t>impediments</w:t>
      </w:r>
      <w:r w:rsidRPr="00C03178">
        <w:rPr>
          <w:rStyle w:val="StyleUnderline"/>
        </w:rPr>
        <w:t xml:space="preserve"> to the </w:t>
      </w:r>
      <w:r w:rsidRPr="00C03178">
        <w:rPr>
          <w:rStyle w:val="Emphasis"/>
        </w:rPr>
        <w:t>political will</w:t>
      </w:r>
      <w:r w:rsidRPr="00C03178">
        <w:rPr>
          <w:rStyle w:val="StyleUnderline"/>
        </w:rPr>
        <w:t xml:space="preserve"> to pour </w:t>
      </w:r>
      <w:r w:rsidRPr="00C03178">
        <w:rPr>
          <w:rStyle w:val="Emphasis"/>
        </w:rPr>
        <w:t>effort</w:t>
      </w:r>
      <w:r w:rsidRPr="00C03178">
        <w:rPr>
          <w:rStyle w:val="StyleUnderline"/>
        </w:rPr>
        <w:t xml:space="preserve"> and </w:t>
      </w:r>
      <w:r w:rsidRPr="00C03178">
        <w:rPr>
          <w:rStyle w:val="Emphasis"/>
        </w:rPr>
        <w:t>resources</w:t>
      </w:r>
      <w:r w:rsidRPr="00C03178">
        <w:rPr>
          <w:rStyle w:val="StyleUnderline"/>
        </w:rPr>
        <w:t xml:space="preserve"> into </w:t>
      </w:r>
      <w:r w:rsidRPr="00C03178">
        <w:rPr>
          <w:rStyle w:val="Emphasis"/>
        </w:rPr>
        <w:t>deep reform</w:t>
      </w:r>
      <w:r w:rsidRPr="00C03178">
        <w:rPr>
          <w:rStyle w:val="StyleUnderline"/>
        </w:rPr>
        <w:t xml:space="preserve"> of the </w:t>
      </w:r>
      <w:r w:rsidRPr="00C03178">
        <w:rPr>
          <w:rStyle w:val="Emphasis"/>
        </w:rPr>
        <w:t>criminal justice process.</w:t>
      </w:r>
    </w:p>
    <w:p w14:paraId="0FB60010" w14:textId="77777777" w:rsidR="00C03178" w:rsidRPr="00C03178" w:rsidRDefault="00C03178" w:rsidP="00C03178">
      <w:pPr>
        <w:rPr>
          <w:rStyle w:val="Emphasis"/>
        </w:rPr>
      </w:pPr>
      <w:r w:rsidRPr="00C03178">
        <w:rPr>
          <w:rStyle w:val="StyleUnderline"/>
        </w:rPr>
        <w:t xml:space="preserve">At a much higher </w:t>
      </w:r>
      <w:r w:rsidRPr="00C03178">
        <w:rPr>
          <w:rStyle w:val="Emphasis"/>
        </w:rPr>
        <w:t>level of abstraction</w:t>
      </w:r>
      <w:r>
        <w:t xml:space="preserve">, </w:t>
      </w:r>
      <w:r w:rsidRPr="00C03178">
        <w:rPr>
          <w:rStyle w:val="StyleUnderline"/>
        </w:rPr>
        <w:t xml:space="preserve">we worry that the </w:t>
      </w:r>
      <w:r w:rsidRPr="00C03178">
        <w:rPr>
          <w:rStyle w:val="Emphasis"/>
        </w:rPr>
        <w:t>tone</w:t>
      </w:r>
      <w:r w:rsidRPr="00C03178">
        <w:rPr>
          <w:rStyle w:val="StyleUnderline"/>
        </w:rPr>
        <w:t xml:space="preserve"> and </w:t>
      </w:r>
      <w:r w:rsidRPr="00C03178">
        <w:rPr>
          <w:rStyle w:val="Emphasis"/>
        </w:rPr>
        <w:t>rhetoric</w:t>
      </w:r>
      <w:r w:rsidRPr="00C03178">
        <w:rPr>
          <w:rStyle w:val="StyleUnderline"/>
        </w:rPr>
        <w:t xml:space="preserve"> of a focus on the problem of executing the innocent in debates about the death penalty is in some tension with the deepest </w:t>
      </w:r>
      <w:r w:rsidRPr="00C03178">
        <w:rPr>
          <w:rStyle w:val="Emphasis"/>
        </w:rPr>
        <w:t>normative arguments</w:t>
      </w:r>
      <w:r>
        <w:t xml:space="preserve"> </w:t>
      </w:r>
      <w:r w:rsidRPr="00C03178">
        <w:rPr>
          <w:rStyle w:val="StyleUnderline"/>
        </w:rPr>
        <w:t>against capital punishment</w:t>
      </w:r>
      <w:r>
        <w:t xml:space="preserve">. </w:t>
      </w:r>
      <w:r w:rsidRPr="00C03178">
        <w:rPr>
          <w:rStyle w:val="StyleUnderline"/>
        </w:rPr>
        <w:t xml:space="preserve">Those arguments depend crucially on some notion of the </w:t>
      </w:r>
      <w:r w:rsidRPr="00C03178">
        <w:rPr>
          <w:rStyle w:val="Emphasis"/>
        </w:rPr>
        <w:t>human dignity</w:t>
      </w:r>
      <w:r w:rsidRPr="00C03178">
        <w:rPr>
          <w:rStyle w:val="StyleUnderline"/>
        </w:rPr>
        <w:t xml:space="preserve"> even of those who are entirely </w:t>
      </w:r>
      <w:r w:rsidRPr="00C03178">
        <w:rPr>
          <w:rStyle w:val="Emphasis"/>
        </w:rPr>
        <w:t>guilty</w:t>
      </w:r>
      <w:r w:rsidRPr="00C03178">
        <w:rPr>
          <w:rStyle w:val="StyleUnderline"/>
        </w:rPr>
        <w:t xml:space="preserve"> of heinous offenses</w:t>
      </w:r>
      <w:r>
        <w:t xml:space="preserve">, 134 </w:t>
      </w:r>
      <w:r w:rsidRPr="00C03178">
        <w:rPr>
          <w:rStyle w:val="StyleUnderline"/>
        </w:rPr>
        <w:t xml:space="preserve">and on some limit to what we are willing to do, as a self-governing collective, to even the worst offenders. If </w:t>
      </w:r>
      <w:r w:rsidRPr="00C03178">
        <w:rPr>
          <w:rStyle w:val="Emphasis"/>
        </w:rPr>
        <w:t>innocence</w:t>
      </w:r>
      <w:r w:rsidRPr="00C03178">
        <w:rPr>
          <w:rStyle w:val="StyleUnderline"/>
        </w:rPr>
        <w:t xml:space="preserve"> is cast as the </w:t>
      </w:r>
      <w:r w:rsidRPr="00C03178">
        <w:rPr>
          <w:rStyle w:val="Emphasis"/>
        </w:rPr>
        <w:t xml:space="preserve">central </w:t>
      </w:r>
      <w:r w:rsidRPr="00C03178">
        <w:rPr>
          <w:rStyle w:val="StyleUnderline"/>
        </w:rPr>
        <w:t xml:space="preserve">problem in capital punishment, then avoiding execution of innocents becomes the </w:t>
      </w:r>
      <w:r w:rsidRPr="00C03178">
        <w:rPr>
          <w:rStyle w:val="Emphasis"/>
        </w:rPr>
        <w:t>sought-after solution</w:t>
      </w:r>
      <w:r>
        <w:t xml:space="preserve">, </w:t>
      </w:r>
      <w:r w:rsidRPr="00C03178">
        <w:rPr>
          <w:rStyle w:val="StyleUnderline"/>
        </w:rPr>
        <w:t xml:space="preserve">deflecting the doubts and hesitations that </w:t>
      </w:r>
      <w:r w:rsidRPr="00C03178">
        <w:rPr>
          <w:rStyle w:val="Emphasis"/>
        </w:rPr>
        <w:t>abolitionists</w:t>
      </w:r>
      <w:r w:rsidRPr="00C03178">
        <w:rPr>
          <w:rStyle w:val="StyleUnderline"/>
        </w:rPr>
        <w:t xml:space="preserve"> need to </w:t>
      </w:r>
      <w:r w:rsidRPr="00C03178">
        <w:rPr>
          <w:rStyle w:val="Emphasis"/>
        </w:rPr>
        <w:t>nurture</w:t>
      </w:r>
      <w:r w:rsidRPr="00C03178">
        <w:rPr>
          <w:rStyle w:val="StyleUnderline"/>
        </w:rPr>
        <w:t xml:space="preserve"> about the </w:t>
      </w:r>
      <w:r w:rsidRPr="00C03178">
        <w:rPr>
          <w:rStyle w:val="Emphasis"/>
        </w:rPr>
        <w:t>limits</w:t>
      </w:r>
      <w:r w:rsidRPr="00C03178">
        <w:rPr>
          <w:rStyle w:val="StyleUnderline"/>
        </w:rPr>
        <w:t xml:space="preserve"> of what </w:t>
      </w:r>
      <w:r w:rsidRPr="00C03178">
        <w:rPr>
          <w:rStyle w:val="Emphasis"/>
        </w:rPr>
        <w:t>extreme sanctions should be visited on the guilty.</w:t>
      </w:r>
    </w:p>
    <w:p w14:paraId="542D1DA2" w14:textId="77777777" w:rsidR="00C03178" w:rsidRPr="00C03178" w:rsidRDefault="00C03178" w:rsidP="00C03178">
      <w:pPr>
        <w:rPr>
          <w:rStyle w:val="Emphasis"/>
        </w:rPr>
      </w:pPr>
      <w:r>
        <w:t>The obvious reply to the foregoing is that the issue of innocence seems to have a lot more traction among actual people at this point in time than abstract normative arguments do, so why not use whatever seems to work at the moment</w:t>
      </w:r>
      <w:r w:rsidRPr="00C03178">
        <w:rPr>
          <w:rStyle w:val="StyleUnderline"/>
        </w:rPr>
        <w:t xml:space="preserve">? The reason to hesitate and perhaps hold back just a little is that the </w:t>
      </w:r>
      <w:r w:rsidRPr="00C03178">
        <w:rPr>
          <w:rStyle w:val="Emphasis"/>
        </w:rPr>
        <w:t>abolitionist movement</w:t>
      </w:r>
      <w:r>
        <w:t xml:space="preserve"> </w:t>
      </w:r>
      <w:r w:rsidRPr="00C03178">
        <w:rPr>
          <w:rStyle w:val="StyleUnderline"/>
        </w:rPr>
        <w:t xml:space="preserve">stands in relation to the </w:t>
      </w:r>
      <w:r w:rsidRPr="00C03178">
        <w:rPr>
          <w:rStyle w:val="Emphasis"/>
        </w:rPr>
        <w:t>deep normative arguments</w:t>
      </w:r>
      <w:r w:rsidRPr="00C03178">
        <w:rPr>
          <w:rStyle w:val="StyleUnderline"/>
        </w:rPr>
        <w:t xml:space="preserve"> against capital punishment the way the defense bar stands in relation to the Warren Court's vision of criminal procedure-each is the keeper of a rather delicate, unpopular flame, and each has some responsibility to preserve the valuable parts of its legacy even as it seeks, as all effective advocates do, to use the tools of the moment to </w:t>
      </w:r>
      <w:r w:rsidRPr="00C03178">
        <w:rPr>
          <w:rStyle w:val="Emphasis"/>
        </w:rPr>
        <w:t xml:space="preserve">get the job done. </w:t>
      </w:r>
    </w:p>
    <w:p w14:paraId="61D6B60D" w14:textId="77777777" w:rsidR="00C03178" w:rsidRPr="00C03178" w:rsidRDefault="00C03178" w:rsidP="00C03178">
      <w:r w:rsidRPr="00C03178">
        <w:t>CONCLUSION</w:t>
      </w:r>
    </w:p>
    <w:p w14:paraId="051307A3" w14:textId="77777777" w:rsidR="00C03178" w:rsidRDefault="00C03178" w:rsidP="00C03178">
      <w:r w:rsidRPr="00C03178">
        <w:rPr>
          <w:rStyle w:val="Emphasis"/>
        </w:rPr>
        <w:t>Revolutions in action and in thought</w:t>
      </w:r>
      <w:r w:rsidRPr="00C03178">
        <w:rPr>
          <w:rStyle w:val="StyleUnderline"/>
        </w:rPr>
        <w:t xml:space="preserve"> are by nature </w:t>
      </w:r>
      <w:r w:rsidRPr="00C03178">
        <w:rPr>
          <w:rStyle w:val="Emphasis"/>
        </w:rPr>
        <w:t>hostile</w:t>
      </w:r>
      <w:r w:rsidRPr="00C03178">
        <w:rPr>
          <w:rStyle w:val="StyleUnderline"/>
        </w:rPr>
        <w:t xml:space="preserve"> to the discarded past</w:t>
      </w:r>
      <w:r>
        <w:t xml:space="preserve">. </w:t>
      </w:r>
      <w:r w:rsidRPr="00C03178">
        <w:rPr>
          <w:rStyle w:val="StyleUnderline"/>
        </w:rPr>
        <w:t>They tend to disparage the principles of the old regime and exaggerate their departures</w:t>
      </w:r>
      <w:r>
        <w:t>. Change, not continuity, is valued. The emerging academic, popular, and political focus on the problem of innocence in the death penalty has the hallmarks of a revolution in this regard. After years of relative dormancy, the concern surrounding the risk of executing the innocent has emerged as a defining, perhaps the defining issue in the national death penalty debate. As part of its ascendancy, the argument from innocence claims normative superiority because of the unquestionable values it serves (who possibly supports punishing or executing the innocent?). It also claims timeless appeal, because any criminal justice system is inevitably as fallible as the humans who implement it.</w:t>
      </w:r>
    </w:p>
    <w:p w14:paraId="4618B5CE" w14:textId="77777777" w:rsidR="00C03178" w:rsidRPr="00C03178" w:rsidRDefault="00C03178" w:rsidP="00C03178">
      <w:pPr>
        <w:rPr>
          <w:rStyle w:val="StyleUnderline"/>
        </w:rPr>
      </w:pPr>
      <w:r>
        <w:t xml:space="preserve">We are genuine admirers of the advocates who have brought claims of innocence to light and urged widespread reform to prevent such errors. But we are also mindful of the contingency of the argument from innocence. We do not believe that the claim of normative distinctiveness withstands close scrutiny. Nor do we regard the power of the innocence concern to be timeless; we have sought to demonstrate that its appeal varies with facts on the ground. We have thus sought to provide normative and temporal context to the discussion of </w:t>
      </w:r>
      <w:r w:rsidRPr="00C03178">
        <w:t>innocence's</w:t>
      </w:r>
      <w:r>
        <w:t xml:space="preserve"> role in the capital punishment debate. </w:t>
      </w:r>
      <w:r w:rsidRPr="00C03178">
        <w:rPr>
          <w:rStyle w:val="StyleUnderline"/>
        </w:rPr>
        <w:t xml:space="preserve">We accordingly </w:t>
      </w:r>
      <w:r w:rsidRPr="00C03178">
        <w:rPr>
          <w:rStyle w:val="Emphasis"/>
        </w:rPr>
        <w:t>urge caution</w:t>
      </w:r>
      <w:r w:rsidRPr="00C03178">
        <w:rPr>
          <w:rStyle w:val="StyleUnderline"/>
        </w:rPr>
        <w:t xml:space="preserve"> in looking to the argument from </w:t>
      </w:r>
      <w:r w:rsidRPr="00C03178">
        <w:rPr>
          <w:rStyle w:val="Emphasis"/>
        </w:rPr>
        <w:t>innocence</w:t>
      </w:r>
      <w:r w:rsidRPr="00C03178">
        <w:rPr>
          <w:rStyle w:val="StyleUnderline"/>
        </w:rPr>
        <w:t xml:space="preserve"> as necessarily the </w:t>
      </w:r>
      <w:r w:rsidRPr="00C03178">
        <w:rPr>
          <w:rStyle w:val="Emphasis"/>
        </w:rPr>
        <w:t>strongest</w:t>
      </w:r>
      <w:r w:rsidRPr="00C03178">
        <w:rPr>
          <w:rStyle w:val="StyleUnderline"/>
        </w:rPr>
        <w:t xml:space="preserve">, either </w:t>
      </w:r>
      <w:r w:rsidRPr="00C03178">
        <w:rPr>
          <w:rStyle w:val="Emphasis"/>
        </w:rPr>
        <w:t>normatively or strategically,</w:t>
      </w:r>
      <w:r w:rsidRPr="00C03178">
        <w:rPr>
          <w:rStyle w:val="StyleUnderline"/>
        </w:rPr>
        <w:t xml:space="preserve"> in seeking reform or </w:t>
      </w:r>
      <w:r w:rsidRPr="00C03178">
        <w:rPr>
          <w:rStyle w:val="Emphasis"/>
        </w:rPr>
        <w:t>abolition</w:t>
      </w:r>
      <w:r w:rsidRPr="00C03178">
        <w:rPr>
          <w:rStyle w:val="StyleUnderline"/>
        </w:rPr>
        <w:t xml:space="preserve"> of the death penalty.</w:t>
      </w:r>
    </w:p>
    <w:p w14:paraId="50AD3013" w14:textId="5B35988E" w:rsidR="00FE4FBB" w:rsidRDefault="00FE4FBB" w:rsidP="00FE4FBB">
      <w:pPr>
        <w:pStyle w:val="Heading3"/>
      </w:pPr>
      <w:r>
        <w:t xml:space="preserve">2NC – Link – Death Reps </w:t>
      </w:r>
    </w:p>
    <w:p w14:paraId="1F1A187B" w14:textId="77777777" w:rsidR="00FE4FBB" w:rsidRDefault="00FE4FBB" w:rsidP="00FE4FBB">
      <w:pPr>
        <w:pStyle w:val="Heading4"/>
      </w:pPr>
      <w:r>
        <w:t xml:space="preserve">The aff artificially demarcates types of executions – by epistemologically focusing on state administered capital punishment, they gloss over mass executions that occur everyday as a result of racialized capitalism. </w:t>
      </w:r>
    </w:p>
    <w:p w14:paraId="4729D66A" w14:textId="77777777" w:rsidR="00FE4FBB" w:rsidRPr="00C13B1C" w:rsidRDefault="00FE4FBB" w:rsidP="00FE4FBB">
      <w:r w:rsidRPr="00C13B1C">
        <w:rPr>
          <w:rStyle w:val="Style13ptBold"/>
        </w:rPr>
        <w:t>Colucci ‘19</w:t>
      </w:r>
      <w:r w:rsidRPr="00C13B1C">
        <w:t xml:space="preserve"> (Alex R., M.A. </w:t>
      </w:r>
      <w:r>
        <w:t xml:space="preserve">in </w:t>
      </w:r>
      <w:r w:rsidRPr="00C13B1C">
        <w:t xml:space="preserve">Critical Geography Studies, Ph.D. Candidate at Kent State University, “Knowledge Production, Capital Punishment, and Political Economy.” Dissertation, May 2019, </w:t>
      </w:r>
      <w:hyperlink r:id="rId131" w:history="1">
        <w:r w:rsidRPr="00C13B1C">
          <w:rPr>
            <w:rStyle w:val="Hyperlink"/>
          </w:rPr>
          <w:t>https://etd.ohiolink.edu/!etd.send_file?accession=kent1555694255644039&amp;disposition=inline</w:t>
        </w:r>
      </w:hyperlink>
      <w:r>
        <w:t>)-NA</w:t>
      </w:r>
    </w:p>
    <w:p w14:paraId="2B136F09" w14:textId="77777777" w:rsidR="00FE4FBB" w:rsidRPr="00BA4FD0" w:rsidRDefault="00FE4FBB" w:rsidP="00FE4FBB">
      <w:pPr>
        <w:rPr>
          <w:rStyle w:val="Emphasis"/>
        </w:rPr>
      </w:pPr>
      <w:r w:rsidRPr="00D256C5">
        <w:rPr>
          <w:sz w:val="16"/>
        </w:rPr>
        <w:t xml:space="preserve">All this suggests that, along with numerous basic coding errors that impact the data, the Espy file, which Harries and Cheatwood, and others use to produce </w:t>
      </w:r>
      <w:r w:rsidRPr="0005552B">
        <w:rPr>
          <w:rStyle w:val="StyleUnderline"/>
        </w:rPr>
        <w:t>empirical studies on capital punishment in the United States</w:t>
      </w:r>
      <w:r w:rsidRPr="00D256C5">
        <w:rPr>
          <w:sz w:val="16"/>
        </w:rPr>
        <w:t xml:space="preserve">, seriously </w:t>
      </w:r>
      <w:r w:rsidRPr="0005552B">
        <w:rPr>
          <w:rStyle w:val="StyleUnderline"/>
        </w:rPr>
        <w:t>over reports executions of</w:t>
      </w:r>
      <w:r w:rsidRPr="00D256C5">
        <w:rPr>
          <w:sz w:val="16"/>
        </w:rPr>
        <w:t xml:space="preserve"> (mostly) </w:t>
      </w:r>
      <w:r w:rsidRPr="0005552B">
        <w:rPr>
          <w:rStyle w:val="StyleUnderline"/>
        </w:rPr>
        <w:t xml:space="preserve">white people, fails to account for the state sanctioned executions of indigenous populations, and at times both over reports and under reports the execution of African American </w:t>
      </w:r>
      <w:r w:rsidRPr="00A37F21">
        <w:rPr>
          <w:rStyle w:val="StyleUnderline"/>
        </w:rPr>
        <w:t>slaves. This does not</w:t>
      </w:r>
      <w:r w:rsidRPr="00D256C5">
        <w:rPr>
          <w:sz w:val="16"/>
        </w:rPr>
        <w:t xml:space="preserve"> even begin, however, to </w:t>
      </w:r>
      <w:r w:rsidRPr="00A37F21">
        <w:rPr>
          <w:rStyle w:val="StyleUnderline"/>
        </w:rPr>
        <w:t>account for additional issues with the process of collecting data on state sanctioned executions in a country and continent that, since colonization</w:t>
      </w:r>
      <w:r w:rsidRPr="00D256C5">
        <w:rPr>
          <w:sz w:val="16"/>
        </w:rPr>
        <w:t xml:space="preserve"> in the early 1600s, </w:t>
      </w:r>
      <w:r w:rsidRPr="00A37F21">
        <w:rPr>
          <w:rStyle w:val="StyleUnderline"/>
        </w:rPr>
        <w:t>has often turned a blind eye to the extrajudicial killing of non-white populations</w:t>
      </w:r>
      <w:r w:rsidRPr="00D256C5">
        <w:rPr>
          <w:sz w:val="16"/>
        </w:rPr>
        <w:t xml:space="preserve">. In such cases, it can be reasonably argued that </w:t>
      </w:r>
      <w:r w:rsidRPr="00A37F21">
        <w:rPr>
          <w:rStyle w:val="StyleUnderline"/>
        </w:rPr>
        <w:t>despite the extrajudicial nature of the such executions</w:t>
      </w:r>
      <w:r w:rsidRPr="00D256C5">
        <w:rPr>
          <w:sz w:val="16"/>
        </w:rPr>
        <w:t xml:space="preserve"> (like mass lynchings and the massacres and mass executions of indigenous populations) </w:t>
      </w:r>
      <w:r w:rsidRPr="00A37F21">
        <w:rPr>
          <w:rStyle w:val="Emphasis"/>
        </w:rPr>
        <w:t>they are just as much sanctioned by a state that takes action through their inaction</w:t>
      </w:r>
      <w:r w:rsidRPr="00AF33F9">
        <w:rPr>
          <w:rStyle w:val="StyleUnderline"/>
        </w:rPr>
        <w:t xml:space="preserve"> in undertaking any meaningful measures to prevent them or bring their perpetrators to justice.</w:t>
      </w:r>
      <w:r w:rsidRPr="00D256C5">
        <w:rPr>
          <w:sz w:val="16"/>
        </w:rPr>
        <w:t xml:space="preserve"> Since colonization, </w:t>
      </w:r>
      <w:r w:rsidRPr="00AF33F9">
        <w:rPr>
          <w:rStyle w:val="Emphasis"/>
        </w:rPr>
        <w:t>the Western states that have governed the continent have operated through overtly racist epistemologies</w:t>
      </w:r>
      <w:r w:rsidRPr="00AF33F9">
        <w:rPr>
          <w:rStyle w:val="StyleUnderline"/>
        </w:rPr>
        <w:t xml:space="preserve"> that have allowed them to arbitrarily condemn and punish or ignore otherwise synonymous human actions through the enforcement and non-enforcement of law.</w:t>
      </w:r>
      <w:r w:rsidRPr="00D256C5">
        <w:rPr>
          <w:sz w:val="16"/>
        </w:rPr>
        <w:t xml:space="preserve"> This is the underlying basis through which the state acts through its inaction, and </w:t>
      </w:r>
      <w:r w:rsidRPr="00BA4FD0">
        <w:rPr>
          <w:rStyle w:val="StyleUnderline"/>
        </w:rPr>
        <w:t>the United States operates through the governmental legacies first developed in Western Europe.</w:t>
      </w:r>
      <w:r w:rsidRPr="00D256C5">
        <w:rPr>
          <w:sz w:val="16"/>
        </w:rPr>
        <w:t xml:space="preserve"> </w:t>
      </w:r>
      <w:r w:rsidRPr="00BA4FD0">
        <w:rPr>
          <w:rStyle w:val="StyleUnderline"/>
        </w:rPr>
        <w:t xml:space="preserve">All this demonstrates the intertwined development of </w:t>
      </w:r>
      <w:r w:rsidRPr="00BA4FD0">
        <w:rPr>
          <w:rStyle w:val="Emphasis"/>
        </w:rPr>
        <w:t>racialized punishments and capitalism.</w:t>
      </w:r>
    </w:p>
    <w:p w14:paraId="23976D89" w14:textId="77777777" w:rsidR="00FE4FBB" w:rsidRDefault="00FE4FBB" w:rsidP="00FE4FBB">
      <w:pPr>
        <w:rPr>
          <w:rStyle w:val="StyleUnderline"/>
        </w:rPr>
      </w:pPr>
      <w:r w:rsidRPr="00FE6A23">
        <w:rPr>
          <w:sz w:val="16"/>
        </w:rPr>
        <w:t xml:space="preserve">While Harries and Cheatwood do indicate that the file is incomplete and that they removed a portion of the data, the part they did utilize is not immune to the issues Blackman and McLaughlin describe. Additionally, and more poignantly in terms of this dissertation, Harries and Cheatwood bypass any broader discussion on the strengths and </w:t>
      </w:r>
      <w:r w:rsidRPr="001A614C">
        <w:rPr>
          <w:rStyle w:val="StyleUnderline"/>
        </w:rPr>
        <w:t>limitations of measurement and data collection—especially in terms of the collection of crime data</w:t>
      </w:r>
      <w:r w:rsidRPr="00FE6A23">
        <w:rPr>
          <w:sz w:val="16"/>
        </w:rPr>
        <w:t xml:space="preserve"> (c.f. Mosher, Miethe, and Hart 2011) </w:t>
      </w:r>
      <w:r w:rsidRPr="001A614C">
        <w:rPr>
          <w:rStyle w:val="StyleUnderline"/>
        </w:rPr>
        <w:t>and crime’s dubious connection to levels of violence in America</w:t>
      </w:r>
      <w:r w:rsidRPr="00FE6A23">
        <w:rPr>
          <w:sz w:val="16"/>
        </w:rPr>
        <w:t xml:space="preserve"> (Zimring and Hawkins 1999). </w:t>
      </w:r>
      <w:r w:rsidRPr="00EA3485">
        <w:rPr>
          <w:rStyle w:val="StyleUnderline"/>
        </w:rPr>
        <w:t xml:space="preserve">This inaction, that operates through their chosen </w:t>
      </w:r>
      <w:r w:rsidRPr="00EA3485">
        <w:rPr>
          <w:rStyle w:val="Emphasis"/>
        </w:rPr>
        <w:t>epistemological process, greatly influences the foundations upon which their conclusions are produced</w:t>
      </w:r>
      <w:r w:rsidRPr="00CD34A8">
        <w:rPr>
          <w:rStyle w:val="StyleUnderline"/>
        </w:rPr>
        <w:t>. They take the data as given; that it is reality—or</w:t>
      </w:r>
      <w:r w:rsidRPr="00FE6A23">
        <w:rPr>
          <w:sz w:val="16"/>
        </w:rPr>
        <w:t xml:space="preserve"> at least </w:t>
      </w:r>
      <w:r w:rsidRPr="00CD34A8">
        <w:rPr>
          <w:rStyle w:val="StyleUnderline"/>
        </w:rPr>
        <w:t>sufficiently representative of it so that as it is manipulated and analyzed it could be conjured as truth—without a thorough assessment of its veracity</w:t>
      </w:r>
      <w:r w:rsidRPr="00FE6A23">
        <w:rPr>
          <w:sz w:val="16"/>
        </w:rPr>
        <w:t xml:space="preserve">, to the extent that any data can be purely honest. </w:t>
      </w:r>
      <w:r w:rsidRPr="00C77023">
        <w:rPr>
          <w:rStyle w:val="StyleUnderline"/>
        </w:rPr>
        <w:t>By neglecting to meaningfully engage with the issues in the dataset itself they conveniently skirt any notion of the politics of data collection and the politics of negotiating data’s meaning</w:t>
      </w:r>
      <w:r w:rsidRPr="00C77023">
        <w:rPr>
          <w:rStyle w:val="Emphasis"/>
        </w:rPr>
        <w:t>. The study is void of any moments of reflexivity or acknowledgments of positionality</w:t>
      </w:r>
      <w:r w:rsidRPr="00FE6A23">
        <w:rPr>
          <w:sz w:val="16"/>
        </w:rPr>
        <w:t xml:space="preserve">. As such, </w:t>
      </w:r>
      <w:r w:rsidRPr="00C77023">
        <w:rPr>
          <w:rStyle w:val="Emphasis"/>
        </w:rPr>
        <w:t>this calls into question the entire process of attempting to empirically record what counts as execution through capital punishment in North America</w:t>
      </w:r>
      <w:r w:rsidRPr="0032795C">
        <w:rPr>
          <w:rStyle w:val="StyleUnderline"/>
        </w:rPr>
        <w:t>, and any project that seeks to draw more-than-surface level conclusions from such records</w:t>
      </w:r>
      <w:r w:rsidRPr="00FE6A23">
        <w:rPr>
          <w:sz w:val="16"/>
        </w:rPr>
        <w:t xml:space="preserve">. Here, it becomes prescient to note that Harries and Cheatwood’s work is far from the only project that operates in this way (Baumgartner et al. 2016; Heise 2013; S. Phillips 2012; Cohen and Smith 2010; S. Phillips 2008; Poveda 2006). While </w:t>
      </w:r>
      <w:r w:rsidRPr="00FE6A23">
        <w:rPr>
          <w:rStyle w:val="StyleUnderline"/>
        </w:rPr>
        <w:t>there is some hope for nuanced uses of empirical evidence where capital punishment is concerned</w:t>
      </w:r>
      <w:r w:rsidRPr="00FE6A23">
        <w:rPr>
          <w:sz w:val="16"/>
        </w:rPr>
        <w:t xml:space="preserve"> (Unah 2011), </w:t>
      </w:r>
      <w:r w:rsidRPr="00FE6A23">
        <w:rPr>
          <w:rStyle w:val="StyleUnderline"/>
        </w:rPr>
        <w:t>numerous studies,</w:t>
      </w:r>
      <w:r w:rsidRPr="00FE6A23">
        <w:rPr>
          <w:sz w:val="16"/>
        </w:rPr>
        <w:t xml:space="preserve"> well after Harries and Cheatwood’s and Blackman and McLaughlin’s work, </w:t>
      </w:r>
      <w:r w:rsidRPr="00FE6A23">
        <w:rPr>
          <w:rStyle w:val="StyleUnderline"/>
        </w:rPr>
        <w:t>will continue to take data</w:t>
      </w:r>
      <w:r w:rsidRPr="00FE6A23">
        <w:rPr>
          <w:sz w:val="16"/>
        </w:rPr>
        <w:t xml:space="preserve"> (including the Espy file) </w:t>
      </w:r>
      <w:r w:rsidRPr="00FE6A23">
        <w:rPr>
          <w:rStyle w:val="StyleUnderline"/>
        </w:rPr>
        <w:t>at face value in their production of knowledge.</w:t>
      </w:r>
    </w:p>
    <w:p w14:paraId="0260FAB6" w14:textId="77777777" w:rsidR="008A6048" w:rsidRDefault="008A6048" w:rsidP="008A6048">
      <w:pPr>
        <w:pStyle w:val="Heading3"/>
      </w:pPr>
      <w:r>
        <w:t xml:space="preserve">2NC – Link – Movements DA </w:t>
      </w:r>
    </w:p>
    <w:p w14:paraId="5D7EC752" w14:textId="77777777" w:rsidR="008A6048" w:rsidRPr="001F7E8A" w:rsidRDefault="008A6048" w:rsidP="008A6048">
      <w:pPr>
        <w:pStyle w:val="Heading4"/>
        <w:rPr>
          <w:rFonts w:cs="Arial"/>
        </w:rPr>
      </w:pPr>
      <w:r w:rsidRPr="001F7E8A">
        <w:rPr>
          <w:rFonts w:cs="Arial"/>
        </w:rPr>
        <w:t xml:space="preserve">Abolition </w:t>
      </w:r>
      <w:r w:rsidRPr="001F7E8A">
        <w:rPr>
          <w:rFonts w:cs="Arial"/>
          <w:u w:val="single"/>
        </w:rPr>
        <w:t>actively trades off</w:t>
      </w:r>
      <w:r w:rsidRPr="001F7E8A">
        <w:rPr>
          <w:rFonts w:cs="Arial"/>
        </w:rPr>
        <w:t xml:space="preserve"> with more substantive criminal justice reforms and </w:t>
      </w:r>
      <w:r w:rsidRPr="001F7E8A">
        <w:rPr>
          <w:rFonts w:cs="Arial"/>
          <w:u w:val="single"/>
        </w:rPr>
        <w:t>normalizes</w:t>
      </w:r>
      <w:r w:rsidRPr="001F7E8A">
        <w:rPr>
          <w:rFonts w:cs="Arial"/>
        </w:rPr>
        <w:t xml:space="preserve"> the worst parts of the system – that is </w:t>
      </w:r>
      <w:r w:rsidRPr="001F7E8A">
        <w:rPr>
          <w:rFonts w:cs="Arial"/>
          <w:u w:val="single"/>
        </w:rPr>
        <w:t>net worse</w:t>
      </w:r>
      <w:r w:rsidRPr="001F7E8A">
        <w:rPr>
          <w:rFonts w:cs="Arial"/>
        </w:rPr>
        <w:t xml:space="preserve"> for criminal justice </w:t>
      </w:r>
    </w:p>
    <w:p w14:paraId="63B17F43" w14:textId="77777777" w:rsidR="008A6048" w:rsidRPr="001F7E8A" w:rsidRDefault="008A6048" w:rsidP="008A6048">
      <w:r w:rsidRPr="001F7E8A">
        <w:rPr>
          <w:rStyle w:val="Style13ptBold"/>
        </w:rPr>
        <w:t>Steiker</w:t>
      </w:r>
      <w:r w:rsidRPr="001F7E8A">
        <w:t xml:space="preserve"> &amp; Steiker </w:t>
      </w:r>
      <w:r w:rsidRPr="001F7E8A">
        <w:rPr>
          <w:rStyle w:val="Style13ptBold"/>
        </w:rPr>
        <w:t>20</w:t>
      </w:r>
      <w:r w:rsidRPr="001F7E8A">
        <w:t xml:space="preserve"> [Carol S. Steiker1 and Jordan M. Steiker. Harvard Law School, Harvard University, Cambridge, Massachusetts. University of Texas School of Law, University of Texas, Austin, Texas 78705, USA; email: jsteiker@law.utexas.edu. "The Rise, Fall, and Afterlife of the Death Penalty in the United States." </w:t>
      </w:r>
    </w:p>
    <w:p w14:paraId="2B6C2274" w14:textId="77777777" w:rsidR="008A6048" w:rsidRPr="001F7E8A" w:rsidRDefault="008A6048" w:rsidP="008A6048">
      <w:pPr>
        <w:rPr>
          <w:sz w:val="16"/>
        </w:rPr>
      </w:pPr>
      <w:r w:rsidRPr="001F7E8A">
        <w:rPr>
          <w:sz w:val="16"/>
        </w:rPr>
        <w:t xml:space="preserve">But pessimistic possibilities are not confined simply to tempering the hopes of optimists. </w:t>
      </w:r>
      <w:r w:rsidRPr="001F7E8A">
        <w:rPr>
          <w:rStyle w:val="StyleUnderline"/>
        </w:rPr>
        <w:t>Abolition</w:t>
      </w:r>
      <w:r w:rsidRPr="001F7E8A">
        <w:rPr>
          <w:sz w:val="16"/>
        </w:rPr>
        <w:t xml:space="preserve"> of the death penalty </w:t>
      </w:r>
      <w:r w:rsidRPr="001F7E8A">
        <w:rPr>
          <w:rStyle w:val="StyleUnderline"/>
        </w:rPr>
        <w:t xml:space="preserve">might actually </w:t>
      </w:r>
      <w:r w:rsidRPr="001F7E8A">
        <w:rPr>
          <w:rStyle w:val="Emphasis"/>
        </w:rPr>
        <w:t>impede</w:t>
      </w:r>
      <w:r w:rsidRPr="001F7E8A">
        <w:rPr>
          <w:sz w:val="16"/>
        </w:rPr>
        <w:t xml:space="preserve"> (as opposed to only marginally advance) </w:t>
      </w:r>
      <w:r w:rsidRPr="001F7E8A">
        <w:rPr>
          <w:rStyle w:val="Emphasis"/>
        </w:rPr>
        <w:t>progressive reform</w:t>
      </w:r>
      <w:r w:rsidRPr="001F7E8A">
        <w:rPr>
          <w:sz w:val="16"/>
        </w:rPr>
        <w:t xml:space="preserve"> </w:t>
      </w:r>
      <w:r w:rsidRPr="001F7E8A">
        <w:rPr>
          <w:rStyle w:val="StyleUnderline"/>
        </w:rPr>
        <w:t>in the larger criminal justice system. The end of capital punishment</w:t>
      </w:r>
      <w:r w:rsidRPr="001F7E8A">
        <w:rPr>
          <w:sz w:val="16"/>
        </w:rPr>
        <w:t xml:space="preserve"> in the United States </w:t>
      </w:r>
      <w:r w:rsidRPr="001F7E8A">
        <w:rPr>
          <w:rStyle w:val="StyleUnderline"/>
        </w:rPr>
        <w:t xml:space="preserve">would eliminate the </w:t>
      </w:r>
      <w:r w:rsidRPr="001F7E8A">
        <w:rPr>
          <w:rStyle w:val="Emphasis"/>
        </w:rPr>
        <w:t>powerful spotlight</w:t>
      </w:r>
      <w:r w:rsidRPr="001F7E8A">
        <w:rPr>
          <w:sz w:val="16"/>
        </w:rPr>
        <w:t xml:space="preserve"> </w:t>
      </w:r>
      <w:r w:rsidRPr="001F7E8A">
        <w:rPr>
          <w:rStyle w:val="StyleUnderline"/>
        </w:rPr>
        <w:t>that capital cases shine on the workings of the</w:t>
      </w:r>
      <w:r w:rsidRPr="001F7E8A">
        <w:rPr>
          <w:sz w:val="16"/>
        </w:rPr>
        <w:t xml:space="preserve"> </w:t>
      </w:r>
      <w:r w:rsidRPr="001F7E8A">
        <w:rPr>
          <w:rStyle w:val="Emphasis"/>
        </w:rPr>
        <w:t>criminal justice system</w:t>
      </w:r>
      <w:r w:rsidRPr="001F7E8A">
        <w:rPr>
          <w:sz w:val="16"/>
        </w:rPr>
        <w:t xml:space="preserve">. </w:t>
      </w:r>
      <w:r w:rsidRPr="001F7E8A">
        <w:rPr>
          <w:rStyle w:val="StyleUnderline"/>
        </w:rPr>
        <w:t>The severity and irrevocability of death naturally evoke heightened concerns about the possibility of unfairness and miscarriages of justice in capital cases</w:t>
      </w:r>
      <w:r w:rsidRPr="001F7E8A">
        <w:rPr>
          <w:sz w:val="16"/>
        </w:rPr>
        <w:t xml:space="preserve">. Combine these concerns with the high drama of death penalty cases, from initial crime reporting through trial and execution, and the result is public and media attention on problems in the criminal justice system that might otherwise fly below the radar. </w:t>
      </w:r>
      <w:r w:rsidRPr="001F7E8A">
        <w:rPr>
          <w:rStyle w:val="StyleUnderline"/>
        </w:rPr>
        <w:t>Courts</w:t>
      </w:r>
      <w:r w:rsidRPr="001F7E8A">
        <w:rPr>
          <w:sz w:val="16"/>
        </w:rPr>
        <w:t xml:space="preserve">, too, </w:t>
      </w:r>
      <w:r w:rsidRPr="001F7E8A">
        <w:rPr>
          <w:rStyle w:val="StyleUnderline"/>
        </w:rPr>
        <w:t>currently give</w:t>
      </w:r>
      <w:r w:rsidRPr="001F7E8A">
        <w:rPr>
          <w:sz w:val="16"/>
        </w:rPr>
        <w:t xml:space="preserve"> </w:t>
      </w:r>
      <w:r w:rsidRPr="001F7E8A">
        <w:rPr>
          <w:rStyle w:val="Emphasis"/>
        </w:rPr>
        <w:t>disproportionate consideration</w:t>
      </w:r>
      <w:r w:rsidRPr="001F7E8A">
        <w:rPr>
          <w:sz w:val="16"/>
        </w:rPr>
        <w:t xml:space="preserve"> </w:t>
      </w:r>
      <w:r w:rsidRPr="001F7E8A">
        <w:rPr>
          <w:rStyle w:val="StyleUnderline"/>
        </w:rPr>
        <w:t>to generally applicable legal issues in the context of capital cases</w:t>
      </w:r>
      <w:r w:rsidRPr="001F7E8A">
        <w:rPr>
          <w:sz w:val="16"/>
        </w:rPr>
        <w:t xml:space="preserve">—issues that might not otherwise make it onto their noncapital dockets. </w:t>
      </w:r>
      <w:r w:rsidRPr="001F7E8A">
        <w:rPr>
          <w:rStyle w:val="StyleUnderline"/>
        </w:rPr>
        <w:t xml:space="preserve">Thus, far from catalyzing reform of the noncapital criminal justice system, the end of the death penalty might simply </w:t>
      </w:r>
      <w:r w:rsidRPr="001F7E8A">
        <w:rPr>
          <w:rStyle w:val="Emphasis"/>
        </w:rPr>
        <w:t>make reforms seem less necessary</w:t>
      </w:r>
      <w:r w:rsidRPr="001F7E8A">
        <w:rPr>
          <w:sz w:val="16"/>
        </w:rPr>
        <w:t xml:space="preserve"> </w:t>
      </w:r>
      <w:r w:rsidRPr="001F7E8A">
        <w:rPr>
          <w:rStyle w:val="StyleUnderline"/>
        </w:rPr>
        <w:t>and</w:t>
      </w:r>
      <w:r w:rsidRPr="001F7E8A">
        <w:rPr>
          <w:sz w:val="16"/>
        </w:rPr>
        <w:t xml:space="preserve"> </w:t>
      </w:r>
      <w:r w:rsidRPr="001F7E8A">
        <w:rPr>
          <w:rStyle w:val="Emphasis"/>
        </w:rPr>
        <w:t>injustices less dramatic and disturbing</w:t>
      </w:r>
      <w:r w:rsidRPr="001F7E8A">
        <w:rPr>
          <w:sz w:val="16"/>
        </w:rPr>
        <w:t xml:space="preserve"> (Steiker &amp; Steiker 2016).</w:t>
      </w:r>
    </w:p>
    <w:p w14:paraId="6E72924E" w14:textId="77777777" w:rsidR="008A6048" w:rsidRDefault="008A6048" w:rsidP="008A6048">
      <w:pPr>
        <w:rPr>
          <w:sz w:val="16"/>
        </w:rPr>
      </w:pPr>
      <w:r w:rsidRPr="001F7E8A">
        <w:rPr>
          <w:rStyle w:val="StyleUnderline"/>
        </w:rPr>
        <w:t>It would be ideal if abolition of the American death penalty</w:t>
      </w:r>
      <w:r w:rsidRPr="001F7E8A">
        <w:rPr>
          <w:sz w:val="16"/>
        </w:rPr>
        <w:t xml:space="preserve">, should it occur, </w:t>
      </w:r>
      <w:r w:rsidRPr="001F7E8A">
        <w:rPr>
          <w:rStyle w:val="StyleUnderline"/>
        </w:rPr>
        <w:t xml:space="preserve">also engendered advances in the broader criminal justice system, but there are </w:t>
      </w:r>
      <w:r w:rsidRPr="001F7E8A">
        <w:rPr>
          <w:rStyle w:val="Emphasis"/>
        </w:rPr>
        <w:t>reasons to be skeptical</w:t>
      </w:r>
      <w:r w:rsidRPr="001F7E8A">
        <w:rPr>
          <w:sz w:val="16"/>
        </w:rPr>
        <w:t xml:space="preserve"> </w:t>
      </w:r>
      <w:r w:rsidRPr="001F7E8A">
        <w:rPr>
          <w:rStyle w:val="StyleUnderline"/>
        </w:rPr>
        <w:t xml:space="preserve">about the most </w:t>
      </w:r>
      <w:r w:rsidRPr="001F7E8A">
        <w:rPr>
          <w:rStyle w:val="Emphasis"/>
        </w:rPr>
        <w:t>optimistic predictions</w:t>
      </w:r>
      <w:r w:rsidRPr="001F7E8A">
        <w:rPr>
          <w:sz w:val="16"/>
        </w:rPr>
        <w:t>. Consequently, the case for ending the American death penalty must stand or fall on its own merits. That case is an increasingly powerful one. The United States is exceptional in its retention and use of the death penalty, a position that puts it at odds with most of the developed, democratic world. American retention appears to be tied in part to its distinctive history of racial subordination and injustice. And by every measure, the American death penalty is withering, reflecting its increasing tension with contemporary moral standards and undercutting its ability to serve any penological purpose (such as deterrence or retribution) necessary to justify its retention.</w:t>
      </w:r>
    </w:p>
    <w:p w14:paraId="3C63B631" w14:textId="77777777" w:rsidR="008A6048" w:rsidRPr="00710B71" w:rsidRDefault="008A6048" w:rsidP="008A6048">
      <w:pPr>
        <w:rPr>
          <w:sz w:val="16"/>
        </w:rPr>
      </w:pPr>
    </w:p>
    <w:p w14:paraId="0351DC44" w14:textId="37AD9580" w:rsidR="00FE4FBB" w:rsidRPr="00D80B8B" w:rsidRDefault="00FE4FBB" w:rsidP="00FE4FBB">
      <w:pPr>
        <w:pStyle w:val="Heading3"/>
      </w:pPr>
      <w:r>
        <w:t>2NC – Link – Positivism</w:t>
      </w:r>
    </w:p>
    <w:p w14:paraId="767BD8B8" w14:textId="77777777" w:rsidR="00FE4FBB" w:rsidRDefault="00FE4FBB" w:rsidP="00FE4FBB">
      <w:pPr>
        <w:pStyle w:val="Heading4"/>
      </w:pPr>
      <w:r>
        <w:t xml:space="preserve">You should reject dominant, positivist understandings of capital punishment and crime - it </w:t>
      </w:r>
      <w:r w:rsidRPr="007E2A9C">
        <w:rPr>
          <w:u w:val="single"/>
        </w:rPr>
        <w:t>overpredicts causality</w:t>
      </w:r>
      <w:r>
        <w:t xml:space="preserve">, assume </w:t>
      </w:r>
      <w:r w:rsidRPr="00E50AFB">
        <w:rPr>
          <w:u w:val="single"/>
        </w:rPr>
        <w:t>objective reality</w:t>
      </w:r>
      <w:r>
        <w:t xml:space="preserve">, </w:t>
      </w:r>
      <w:r w:rsidRPr="00E50AFB">
        <w:rPr>
          <w:u w:val="single"/>
        </w:rPr>
        <w:t>moral consensus</w:t>
      </w:r>
      <w:r>
        <w:t xml:space="preserve">, </w:t>
      </w:r>
      <w:r w:rsidRPr="00E50AFB">
        <w:rPr>
          <w:u w:val="single"/>
        </w:rPr>
        <w:t>determinism</w:t>
      </w:r>
      <w:r>
        <w:t xml:space="preserve">, and </w:t>
      </w:r>
      <w:r w:rsidRPr="00E50AFB">
        <w:rPr>
          <w:u w:val="single"/>
        </w:rPr>
        <w:t>value-neutral criminology</w:t>
      </w:r>
      <w:r>
        <w:t xml:space="preserve"> which influences findings and conditions us to blindly accept the status quo.</w:t>
      </w:r>
    </w:p>
    <w:p w14:paraId="0835F7A5" w14:textId="77777777" w:rsidR="00FE4FBB" w:rsidRPr="00C13B1C" w:rsidRDefault="00FE4FBB" w:rsidP="00FE4FBB">
      <w:r w:rsidRPr="00C13B1C">
        <w:rPr>
          <w:rStyle w:val="Style13ptBold"/>
        </w:rPr>
        <w:t>Colucci ‘19</w:t>
      </w:r>
      <w:r w:rsidRPr="00C13B1C">
        <w:t xml:space="preserve"> (Alex R., M.A. </w:t>
      </w:r>
      <w:r>
        <w:t xml:space="preserve">in </w:t>
      </w:r>
      <w:r w:rsidRPr="00C13B1C">
        <w:t xml:space="preserve">Critical Geography Studies, Ph.D. Candidate at Kent State University, “Knowledge Production, Capital Punishment, and Political Economy.” Dissertation, May 2019, </w:t>
      </w:r>
      <w:hyperlink r:id="rId132" w:history="1">
        <w:r w:rsidRPr="00C13B1C">
          <w:rPr>
            <w:rStyle w:val="Hyperlink"/>
          </w:rPr>
          <w:t>https://etd.ohiolink.edu/!etd.send_file?accession=kent1555694255644039&amp;disposition=inline</w:t>
        </w:r>
      </w:hyperlink>
      <w:r>
        <w:t>)-NA</w:t>
      </w:r>
    </w:p>
    <w:p w14:paraId="196A359B" w14:textId="77777777" w:rsidR="00FE4FBB" w:rsidRPr="001C5143" w:rsidRDefault="00FE4FBB" w:rsidP="00FE4FBB">
      <w:pPr>
        <w:rPr>
          <w:sz w:val="16"/>
        </w:rPr>
      </w:pPr>
      <w:r w:rsidRPr="001C5143">
        <w:rPr>
          <w:sz w:val="16"/>
        </w:rPr>
        <w:t xml:space="preserve">These issues are broadly reflective of </w:t>
      </w:r>
      <w:r w:rsidRPr="00AC70D7">
        <w:rPr>
          <w:rStyle w:val="StyleUnderline"/>
        </w:rPr>
        <w:t>five</w:t>
      </w:r>
      <w:r w:rsidRPr="001C5143">
        <w:rPr>
          <w:sz w:val="16"/>
        </w:rPr>
        <w:t xml:space="preserve"> related </w:t>
      </w:r>
      <w:r w:rsidRPr="00AC70D7">
        <w:rPr>
          <w:rStyle w:val="StyleUnderline"/>
        </w:rPr>
        <w:t>issues</w:t>
      </w:r>
      <w:r w:rsidRPr="001C5143">
        <w:rPr>
          <w:sz w:val="16"/>
        </w:rPr>
        <w:t xml:space="preserve"> Robert Bohm (2001, 26–27) identifies </w:t>
      </w:r>
      <w:r w:rsidRPr="00AC70D7">
        <w:rPr>
          <w:rStyle w:val="StyleUnderline"/>
        </w:rPr>
        <w:t>with positivist theories of crime</w:t>
      </w:r>
      <w:r w:rsidRPr="001C5143">
        <w:rPr>
          <w:sz w:val="16"/>
        </w:rPr>
        <w:t xml:space="preserve"> that are used to conceptualize and analyze it. First, that within the positivistic production of </w:t>
      </w:r>
      <w:r w:rsidRPr="00AC70D7">
        <w:rPr>
          <w:rStyle w:val="StyleUnderline"/>
        </w:rPr>
        <w:t>crime theory “</w:t>
      </w:r>
      <w:r w:rsidRPr="002E5628">
        <w:rPr>
          <w:rStyle w:val="StyleUnderline"/>
          <w:highlight w:val="green"/>
        </w:rPr>
        <w:t>overprediction” occurs</w:t>
      </w:r>
      <w:r w:rsidRPr="001C5143">
        <w:rPr>
          <w:sz w:val="16"/>
        </w:rPr>
        <w:t xml:space="preserve"> where too much crime is accounted for and </w:t>
      </w:r>
      <w:r w:rsidRPr="00AC70D7">
        <w:rPr>
          <w:rStyle w:val="StyleUnderline"/>
        </w:rPr>
        <w:t xml:space="preserve">proposed </w:t>
      </w:r>
      <w:r w:rsidRPr="002E5628">
        <w:rPr>
          <w:rStyle w:val="StyleUnderline"/>
          <w:highlight w:val="green"/>
        </w:rPr>
        <w:t>theories</w:t>
      </w:r>
      <w:r w:rsidRPr="00AC70D7">
        <w:rPr>
          <w:rStyle w:val="StyleUnderline"/>
        </w:rPr>
        <w:t xml:space="preserve"> oftentimes </w:t>
      </w:r>
      <w:r w:rsidRPr="002E5628">
        <w:rPr>
          <w:rStyle w:val="StyleUnderline"/>
          <w:highlight w:val="green"/>
        </w:rPr>
        <w:t>cannot explain exceptions because assumptions</w:t>
      </w:r>
      <w:r w:rsidRPr="00AC70D7">
        <w:rPr>
          <w:rStyle w:val="StyleUnderline"/>
        </w:rPr>
        <w:t xml:space="preserve"> are made that large populations “respond similarly to the same biological, psychological, and especially sociological factors</w:t>
      </w:r>
      <w:r w:rsidRPr="001C5143">
        <w:rPr>
          <w:sz w:val="16"/>
        </w:rPr>
        <w:t xml:space="preserve">.” Bohm provides the example that </w:t>
      </w:r>
      <w:r w:rsidRPr="00070A03">
        <w:rPr>
          <w:rStyle w:val="StyleUnderline"/>
        </w:rPr>
        <w:t>theories that suggest crime is caused by poverty often overpredicts causality yet cannot explain why many poor people do not commit crimes</w:t>
      </w:r>
      <w:r w:rsidRPr="001C5143">
        <w:rPr>
          <w:sz w:val="16"/>
        </w:rPr>
        <w:t>. A second issue is identified in that positivist theories “generally ignore the criminalization process,” and take definitions of crime for granted, due to the typical separation of the study of crime from theories of “the law and the state.” In a third instance, issues arise from beliefs in “normative consensus” where “</w:t>
      </w:r>
      <w:r w:rsidRPr="006160B1">
        <w:rPr>
          <w:rStyle w:val="StyleUnderline"/>
          <w:highlight w:val="green"/>
        </w:rPr>
        <w:t>po</w:t>
      </w:r>
      <w:r w:rsidRPr="002E5628">
        <w:rPr>
          <w:rStyle w:val="StyleUnderline"/>
          <w:highlight w:val="green"/>
        </w:rPr>
        <w:t>sitivist theories assume that</w:t>
      </w:r>
      <w:r w:rsidRPr="002D7645">
        <w:rPr>
          <w:rStyle w:val="StyleUnderline"/>
        </w:rPr>
        <w:t xml:space="preserve"> </w:t>
      </w:r>
      <w:r w:rsidRPr="001C5143">
        <w:rPr>
          <w:sz w:val="16"/>
        </w:rPr>
        <w:t xml:space="preserve">most people agree most of the time about moral values” or termed another way, </w:t>
      </w:r>
      <w:r w:rsidRPr="002E5628">
        <w:rPr>
          <w:rStyle w:val="StyleUnderline"/>
          <w:highlight w:val="green"/>
        </w:rPr>
        <w:t>that there exists</w:t>
      </w:r>
      <w:r w:rsidRPr="002D7645">
        <w:rPr>
          <w:rStyle w:val="StyleUnderline"/>
        </w:rPr>
        <w:t xml:space="preserve"> in reality </w:t>
      </w:r>
      <w:r w:rsidRPr="002E5628">
        <w:rPr>
          <w:rStyle w:val="StyleUnderline"/>
          <w:highlight w:val="green"/>
        </w:rPr>
        <w:t>agreement over what is right and wrong</w:t>
      </w:r>
      <w:r w:rsidRPr="002D7645">
        <w:rPr>
          <w:rStyle w:val="StyleUnderline"/>
        </w:rPr>
        <w:t>, good and bad</w:t>
      </w:r>
      <w:r w:rsidRPr="001C5143">
        <w:rPr>
          <w:sz w:val="16"/>
        </w:rPr>
        <w:t xml:space="preserve">. A significant issue appears here in that </w:t>
      </w:r>
      <w:r w:rsidRPr="002E5628">
        <w:rPr>
          <w:rStyle w:val="Emphasis"/>
          <w:highlight w:val="green"/>
        </w:rPr>
        <w:t>such a worldview “leads to</w:t>
      </w:r>
      <w:r w:rsidRPr="002D7645">
        <w:rPr>
          <w:rStyle w:val="Emphasis"/>
        </w:rPr>
        <w:t xml:space="preserve"> a </w:t>
      </w:r>
      <w:r w:rsidRPr="002E5628">
        <w:rPr>
          <w:rStyle w:val="Emphasis"/>
          <w:highlight w:val="green"/>
        </w:rPr>
        <w:t>blind acceptance of the s</w:t>
      </w:r>
      <w:r w:rsidRPr="002D7645">
        <w:rPr>
          <w:rStyle w:val="Emphasis"/>
        </w:rPr>
        <w:t xml:space="preserve">tatus </w:t>
      </w:r>
      <w:r w:rsidRPr="002E5628">
        <w:rPr>
          <w:rStyle w:val="Emphasis"/>
          <w:highlight w:val="green"/>
        </w:rPr>
        <w:t>quo</w:t>
      </w:r>
      <w:r w:rsidRPr="002E5628">
        <w:rPr>
          <w:sz w:val="16"/>
        </w:rPr>
        <w:t>”</w:t>
      </w:r>
      <w:r w:rsidRPr="001C5143">
        <w:rPr>
          <w:sz w:val="16"/>
        </w:rPr>
        <w:t xml:space="preserve"> in that </w:t>
      </w:r>
      <w:r w:rsidRPr="002E5628">
        <w:rPr>
          <w:rStyle w:val="StyleUnderline"/>
        </w:rPr>
        <w:t>it disregards how fundamental values</w:t>
      </w:r>
      <w:r w:rsidRPr="00165A64">
        <w:rPr>
          <w:rStyle w:val="StyleUnderline"/>
        </w:rPr>
        <w:t xml:space="preserve"> held between different populations may be synonymous or conflict at a variety of scales</w:t>
      </w:r>
      <w:r w:rsidRPr="001C5143">
        <w:rPr>
          <w:sz w:val="16"/>
        </w:rPr>
        <w:t xml:space="preserve"> because </w:t>
      </w:r>
      <w:r w:rsidRPr="002E5628">
        <w:rPr>
          <w:rStyle w:val="Emphasis"/>
          <w:highlight w:val="green"/>
        </w:rPr>
        <w:t>there is a built-in indifference to the existence of multiple socially constructed realities</w:t>
      </w:r>
      <w:r w:rsidRPr="005104A3">
        <w:rPr>
          <w:rStyle w:val="Emphasis"/>
        </w:rPr>
        <w:t>.</w:t>
      </w:r>
      <w:r w:rsidRPr="001C5143">
        <w:rPr>
          <w:sz w:val="16"/>
        </w:rPr>
        <w:t xml:space="preserve"> This leads to a related fourth issue: that </w:t>
      </w:r>
      <w:r w:rsidRPr="00153059">
        <w:rPr>
          <w:rStyle w:val="StyleUnderline"/>
          <w:highlight w:val="green"/>
        </w:rPr>
        <w:t>positivist theories retain</w:t>
      </w:r>
      <w:r w:rsidRPr="004B74B0">
        <w:rPr>
          <w:rStyle w:val="StyleUnderline"/>
        </w:rPr>
        <w:t xml:space="preserve"> a “belief in </w:t>
      </w:r>
      <w:r w:rsidRPr="00153059">
        <w:rPr>
          <w:rStyle w:val="StyleUnderline"/>
          <w:highlight w:val="green"/>
        </w:rPr>
        <w:t>determinism</w:t>
      </w:r>
      <w:r w:rsidRPr="004B74B0">
        <w:rPr>
          <w:rStyle w:val="StyleUnderline"/>
        </w:rPr>
        <w:t>”</w:t>
      </w:r>
      <w:r w:rsidRPr="001C5143">
        <w:rPr>
          <w:sz w:val="16"/>
        </w:rPr>
        <w:t xml:space="preserve"> in that </w:t>
      </w:r>
      <w:r w:rsidRPr="004B74B0">
        <w:rPr>
          <w:rStyle w:val="StyleUnderline"/>
        </w:rPr>
        <w:t xml:space="preserve">it is assumed that the “choice of </w:t>
      </w:r>
      <w:r w:rsidRPr="00153059">
        <w:rPr>
          <w:rStyle w:val="StyleUnderline"/>
        </w:rPr>
        <w:t>action is not free but is determined by causes independent of will</w:t>
      </w:r>
      <w:r w:rsidRPr="004B74B0">
        <w:rPr>
          <w:rStyle w:val="StyleUnderline"/>
        </w:rPr>
        <w:t xml:space="preserve">.” This causes positivist accounts of crime to “assume that human beings only adapt or react” while </w:t>
      </w:r>
      <w:r w:rsidRPr="00153059">
        <w:rPr>
          <w:rStyle w:val="StyleUnderline"/>
          <w:highlight w:val="green"/>
        </w:rPr>
        <w:t>ignoring the reality that human</w:t>
      </w:r>
      <w:r w:rsidRPr="004B74B0">
        <w:rPr>
          <w:rStyle w:val="StyleUnderline"/>
        </w:rPr>
        <w:t xml:space="preserve"> beings </w:t>
      </w:r>
      <w:r w:rsidRPr="00153059">
        <w:rPr>
          <w:rStyle w:val="StyleUnderline"/>
          <w:highlight w:val="green"/>
        </w:rPr>
        <w:t>create</w:t>
      </w:r>
      <w:r w:rsidRPr="004B74B0">
        <w:rPr>
          <w:rStyle w:val="StyleUnderline"/>
        </w:rPr>
        <w:t>, produce</w:t>
      </w:r>
      <w:r w:rsidRPr="001C5143">
        <w:rPr>
          <w:sz w:val="16"/>
        </w:rPr>
        <w:t xml:space="preserve"> not only “</w:t>
      </w:r>
      <w:r w:rsidRPr="00153059">
        <w:rPr>
          <w:rStyle w:val="StyleUnderline"/>
          <w:highlight w:val="green"/>
        </w:rPr>
        <w:t>new social arrangements” but also “new ways of thinking</w:t>
      </w:r>
      <w:r w:rsidRPr="004B74B0">
        <w:rPr>
          <w:rStyle w:val="StyleUnderline"/>
        </w:rPr>
        <w:t>.”</w:t>
      </w:r>
      <w:r w:rsidRPr="001C5143">
        <w:rPr>
          <w:sz w:val="16"/>
        </w:rPr>
        <w:t xml:space="preserve"> Thus, </w:t>
      </w:r>
      <w:r w:rsidRPr="00B33608">
        <w:rPr>
          <w:rStyle w:val="Emphasis"/>
        </w:rPr>
        <w:t xml:space="preserve">the </w:t>
      </w:r>
      <w:r w:rsidRPr="00153059">
        <w:rPr>
          <w:rStyle w:val="Emphasis"/>
          <w:highlight w:val="green"/>
        </w:rPr>
        <w:t>presentation of “crime” can occur in an “absolute” way that “makes rational</w:t>
      </w:r>
      <w:r w:rsidRPr="00B33608">
        <w:rPr>
          <w:rStyle w:val="Emphasis"/>
        </w:rPr>
        <w:t xml:space="preserve"> planning and </w:t>
      </w:r>
      <w:r w:rsidRPr="00153059">
        <w:rPr>
          <w:rStyle w:val="Emphasis"/>
          <w:highlight w:val="green"/>
        </w:rPr>
        <w:t>control</w:t>
      </w:r>
      <w:r w:rsidRPr="00B33608">
        <w:rPr>
          <w:rStyle w:val="Emphasis"/>
        </w:rPr>
        <w:t xml:space="preserve"> [directed at certain populations] </w:t>
      </w:r>
      <w:r w:rsidRPr="00153059">
        <w:rPr>
          <w:rStyle w:val="Emphasis"/>
          <w:highlight w:val="green"/>
        </w:rPr>
        <w:t>logically possible</w:t>
      </w:r>
      <w:r w:rsidRPr="00153059">
        <w:rPr>
          <w:sz w:val="16"/>
          <w:highlight w:val="green"/>
        </w:rPr>
        <w:t>.</w:t>
      </w:r>
      <w:r w:rsidRPr="001C5143">
        <w:rPr>
          <w:sz w:val="16"/>
        </w:rPr>
        <w:t>” A final issue is “</w:t>
      </w:r>
      <w:r w:rsidRPr="00153059">
        <w:rPr>
          <w:rStyle w:val="StyleUnderline"/>
          <w:highlight w:val="green"/>
        </w:rPr>
        <w:t>the belief in the ability of</w:t>
      </w:r>
      <w:r w:rsidRPr="00661C9D">
        <w:rPr>
          <w:rStyle w:val="StyleUnderline"/>
        </w:rPr>
        <w:t xml:space="preserve"> social scientists, including </w:t>
      </w:r>
      <w:r w:rsidRPr="00153059">
        <w:rPr>
          <w:rStyle w:val="StyleUnderline"/>
          <w:highlight w:val="green"/>
        </w:rPr>
        <w:t>criminologists, to be objective</w:t>
      </w:r>
      <w:r w:rsidRPr="00661C9D">
        <w:rPr>
          <w:rStyle w:val="StyleUnderline"/>
        </w:rPr>
        <w:t xml:space="preserve"> or value-neutral </w:t>
      </w:r>
      <w:r w:rsidRPr="00153059">
        <w:rPr>
          <w:rStyle w:val="StyleUnderline"/>
          <w:highlight w:val="green"/>
        </w:rPr>
        <w:t>in their work</w:t>
      </w:r>
      <w:r w:rsidRPr="001C5143">
        <w:rPr>
          <w:sz w:val="16"/>
        </w:rPr>
        <w:t xml:space="preserve">.” Bohm </w:t>
      </w:r>
      <w:r w:rsidRPr="00661C9D">
        <w:rPr>
          <w:rStyle w:val="StyleUnderline"/>
        </w:rPr>
        <w:t xml:space="preserve">states rather directly that “assuming that an “objective reality” exists independent of their perception of it, </w:t>
      </w:r>
      <w:r w:rsidRPr="00153059">
        <w:rPr>
          <w:rStyle w:val="StyleUnderline"/>
          <w:highlight w:val="green"/>
        </w:rPr>
        <w:t xml:space="preserve">positivists often fail to understand that what they know is a product of </w:t>
      </w:r>
      <w:r w:rsidRPr="00153059">
        <w:rPr>
          <w:rStyle w:val="StyleUnderline"/>
        </w:rPr>
        <w:t>how they interpret</w:t>
      </w:r>
      <w:r w:rsidRPr="00661C9D">
        <w:rPr>
          <w:rStyle w:val="StyleUnderline"/>
        </w:rPr>
        <w:t xml:space="preserve"> what they observe” because how humans conceptualize themselves relationally is very much dependent on </w:t>
      </w:r>
      <w:r w:rsidRPr="00153059">
        <w:rPr>
          <w:rStyle w:val="StyleUnderline"/>
          <w:highlight w:val="green"/>
        </w:rPr>
        <w:t>one’s “cognitive apparatus…past experiences” and various</w:t>
      </w:r>
      <w:r w:rsidRPr="00661C9D">
        <w:rPr>
          <w:rStyle w:val="StyleUnderline"/>
        </w:rPr>
        <w:t xml:space="preserve">, always </w:t>
      </w:r>
      <w:r w:rsidRPr="00153059">
        <w:rPr>
          <w:rStyle w:val="StyleUnderline"/>
          <w:highlight w:val="green"/>
        </w:rPr>
        <w:t>changing social contexts in which one exists</w:t>
      </w:r>
      <w:r w:rsidRPr="001C5143">
        <w:rPr>
          <w:sz w:val="16"/>
        </w:rPr>
        <w:t>. With these issues in mind, what complicates matters further—bringing us, conveniently, to the second consequence—is that geographically based, empirically produced knowledge about capital punishment is rarely reflective and reflexive enough to give readers any sense why the production of such knowledge continues to happen. And therefore, we see the replication and reproducibility of contradiction.</w:t>
      </w:r>
    </w:p>
    <w:p w14:paraId="1A974BC9" w14:textId="77777777" w:rsidR="00FE4FBB" w:rsidRPr="00911F84" w:rsidRDefault="00FE4FBB" w:rsidP="00FE4FBB"/>
    <w:p w14:paraId="394314A5" w14:textId="107CD89E" w:rsidR="00FE4FBB" w:rsidRDefault="008A6048" w:rsidP="00FE4FBB">
      <w:pPr>
        <w:pStyle w:val="Heading3"/>
      </w:pPr>
      <w:r>
        <w:t xml:space="preserve">2NC – Cap K – Alt Solves </w:t>
      </w:r>
    </w:p>
    <w:p w14:paraId="5D7BC160" w14:textId="77777777" w:rsidR="00FE4FBB" w:rsidRPr="00A45FC6" w:rsidRDefault="00FE4FBB" w:rsidP="00FE4FBB">
      <w:pPr>
        <w:pStyle w:val="Heading4"/>
      </w:pPr>
      <w:r>
        <w:t xml:space="preserve">The alt solves the case – capitalist alienation is the root cause of capital punishment and focusing on social relations first provides strategies for material and discursive action. </w:t>
      </w:r>
    </w:p>
    <w:p w14:paraId="6FB66BFE" w14:textId="77777777" w:rsidR="00FE4FBB" w:rsidRPr="00C13B1C" w:rsidRDefault="00FE4FBB" w:rsidP="00FE4FBB">
      <w:r w:rsidRPr="00C13B1C">
        <w:rPr>
          <w:rStyle w:val="Style13ptBold"/>
        </w:rPr>
        <w:t>Colucci ‘19</w:t>
      </w:r>
      <w:r w:rsidRPr="00C13B1C">
        <w:t xml:space="preserve"> (Alex R., M.A. </w:t>
      </w:r>
      <w:r>
        <w:t xml:space="preserve">in </w:t>
      </w:r>
      <w:r w:rsidRPr="00C13B1C">
        <w:t xml:space="preserve">Critical Geography Studies, Ph.D. Candidate at Kent State University, “Knowledge Production, Capital Punishment, and Political Economy.” Dissertation, May 2019, </w:t>
      </w:r>
      <w:hyperlink r:id="rId133" w:history="1">
        <w:r w:rsidRPr="00C13B1C">
          <w:rPr>
            <w:rStyle w:val="Hyperlink"/>
          </w:rPr>
          <w:t>https://etd.ohiolink.edu/!etd.send_file?accession=kent1555694255644039&amp;disposition=inline</w:t>
        </w:r>
      </w:hyperlink>
      <w:r>
        <w:t>)-NA</w:t>
      </w:r>
    </w:p>
    <w:p w14:paraId="4459F399" w14:textId="77777777" w:rsidR="00FE4FBB" w:rsidRDefault="00FE4FBB" w:rsidP="00FE4FBB">
      <w:pPr>
        <w:rPr>
          <w:rStyle w:val="StyleUnderline"/>
        </w:rPr>
      </w:pPr>
      <w:r w:rsidRPr="00866342">
        <w:rPr>
          <w:sz w:val="16"/>
        </w:rPr>
        <w:t xml:space="preserve">I. Meaning of Research I ended the last chapter by alluding to how </w:t>
      </w:r>
      <w:r w:rsidRPr="00C13564">
        <w:rPr>
          <w:rStyle w:val="StyleUnderline"/>
        </w:rPr>
        <w:t xml:space="preserve">the </w:t>
      </w:r>
      <w:r w:rsidRPr="00A45FC6">
        <w:rPr>
          <w:rStyle w:val="Emphasis"/>
        </w:rPr>
        <w:t>reproduction of alienated life</w:t>
      </w:r>
      <w:r w:rsidRPr="00C13564">
        <w:rPr>
          <w:rStyle w:val="StyleUnderline"/>
        </w:rPr>
        <w:t xml:space="preserve"> is fundamental to</w:t>
      </w:r>
      <w:r w:rsidRPr="00866342">
        <w:rPr>
          <w:sz w:val="16"/>
        </w:rPr>
        <w:t xml:space="preserve"> the continuation of </w:t>
      </w:r>
      <w:r w:rsidRPr="00C13564">
        <w:rPr>
          <w:rStyle w:val="StyleUnderline"/>
        </w:rPr>
        <w:t>capital punishment</w:t>
      </w:r>
      <w:r w:rsidRPr="00866342">
        <w:rPr>
          <w:sz w:val="16"/>
        </w:rPr>
        <w:t xml:space="preserve"> specifically, </w:t>
      </w:r>
      <w:r w:rsidRPr="00C13564">
        <w:rPr>
          <w:rStyle w:val="StyleUnderline"/>
        </w:rPr>
        <w:t>and capitalist punishments and state violence</w:t>
      </w:r>
      <w:r w:rsidRPr="00866342">
        <w:rPr>
          <w:sz w:val="16"/>
        </w:rPr>
        <w:t xml:space="preserve"> more broadly. As </w:t>
      </w:r>
      <w:r w:rsidRPr="00C13564">
        <w:rPr>
          <w:rStyle w:val="StyleUnderline"/>
        </w:rPr>
        <w:t>divisions and disruptions produced in</w:t>
      </w:r>
      <w:r w:rsidRPr="00866342">
        <w:rPr>
          <w:sz w:val="16"/>
        </w:rPr>
        <w:t xml:space="preserve"> this </w:t>
      </w:r>
      <w:r w:rsidRPr="00C13564">
        <w:rPr>
          <w:rStyle w:val="StyleUnderline"/>
        </w:rPr>
        <w:t>capitalist social formation widen and reconstitute</w:t>
      </w:r>
      <w:r w:rsidRPr="00866342">
        <w:rPr>
          <w:sz w:val="16"/>
        </w:rPr>
        <w:t xml:space="preserve"> </w:t>
      </w:r>
      <w:r w:rsidRPr="00C13564">
        <w:rPr>
          <w:rStyle w:val="StyleUnderline"/>
        </w:rPr>
        <w:t xml:space="preserve">already present fissures humans are pushed further apart in both material and abstract ways. </w:t>
      </w:r>
      <w:r w:rsidRPr="00C13564">
        <w:rPr>
          <w:rStyle w:val="Emphasis"/>
        </w:rPr>
        <w:t>This diminishes the potential for both material and discursive collective action</w:t>
      </w:r>
      <w:r w:rsidRPr="00C13564">
        <w:rPr>
          <w:rStyle w:val="StyleUnderline"/>
        </w:rPr>
        <w:t xml:space="preserve"> and mutually beneficial knowledge production amongst heterogeneous populations</w:t>
      </w:r>
      <w:r w:rsidRPr="00866342">
        <w:rPr>
          <w:sz w:val="16"/>
        </w:rPr>
        <w:t xml:space="preserve">. It is in these ways that I see the importance of </w:t>
      </w:r>
      <w:r w:rsidRPr="00C13564">
        <w:rPr>
          <w:rStyle w:val="StyleUnderline"/>
        </w:rPr>
        <w:t>geographic thought</w:t>
      </w:r>
      <w:r w:rsidRPr="00866342">
        <w:rPr>
          <w:sz w:val="16"/>
        </w:rPr>
        <w:t xml:space="preserve"> in terms of </w:t>
      </w:r>
      <w:r w:rsidRPr="00C13564">
        <w:rPr>
          <w:rStyle w:val="StyleUnderline"/>
        </w:rPr>
        <w:t>identify</w:t>
      </w:r>
      <w:r w:rsidRPr="00866342">
        <w:rPr>
          <w:sz w:val="16"/>
        </w:rPr>
        <w:t xml:space="preserve">ing </w:t>
      </w:r>
      <w:r w:rsidRPr="00C13564">
        <w:rPr>
          <w:rStyle w:val="StyleUnderline"/>
        </w:rPr>
        <w:t>the alienative aspects of capitalist life, and develop</w:t>
      </w:r>
      <w:r w:rsidRPr="00866342">
        <w:rPr>
          <w:sz w:val="16"/>
        </w:rPr>
        <w:t xml:space="preserve">ing </w:t>
      </w:r>
      <w:r w:rsidRPr="00C13564">
        <w:rPr>
          <w:rStyle w:val="StyleUnderline"/>
        </w:rPr>
        <w:t>strategies to overcome them in order to produce more socially just futures through the development of collective consciousness</w:t>
      </w:r>
      <w:r w:rsidRPr="00866342">
        <w:rPr>
          <w:sz w:val="16"/>
        </w:rPr>
        <w:t xml:space="preserve">. If the object is to change aspects of the world, so as </w:t>
      </w:r>
      <w:r w:rsidRPr="009F3FDB">
        <w:rPr>
          <w:rStyle w:val="StyleUnderline"/>
        </w:rPr>
        <w:t>to produce more socially just futures</w:t>
      </w:r>
      <w:r w:rsidRPr="00866342">
        <w:rPr>
          <w:sz w:val="16"/>
        </w:rPr>
        <w:t>, then</w:t>
      </w:r>
      <w:r w:rsidRPr="009F3FDB">
        <w:rPr>
          <w:rStyle w:val="StyleUnderline"/>
        </w:rPr>
        <w:t xml:space="preserve"> focusing on the contradictions of the capitalist social formation</w:t>
      </w:r>
      <w:r w:rsidRPr="00866342">
        <w:rPr>
          <w:sz w:val="16"/>
        </w:rPr>
        <w:t>—of which the process of alienation is fundamental—</w:t>
      </w:r>
      <w:r w:rsidRPr="009F3FDB">
        <w:rPr>
          <w:rStyle w:val="StyleUnderline"/>
        </w:rPr>
        <w:t>seems apropos. The ability of radical/critical geographers to address issues brought on by the process of alienation appears to be substantial given its exceedingly spatial dimensions</w:t>
      </w:r>
      <w:r w:rsidRPr="00866342">
        <w:rPr>
          <w:sz w:val="16"/>
        </w:rPr>
        <w:t xml:space="preserve">—at least in my estimation given my research since undertaken and presented here. In two recent publications Harvey (2018, 2014) addresses deepening and ubiquitous </w:t>
      </w:r>
      <w:r w:rsidRPr="00866342">
        <w:rPr>
          <w:rStyle w:val="StyleUnderline"/>
        </w:rPr>
        <w:t>alienation as a particularly incisive contradiction facing the present capitalist social formation.</w:t>
      </w:r>
      <w:r w:rsidRPr="00866342">
        <w:rPr>
          <w:sz w:val="16"/>
        </w:rPr>
        <w:t xml:space="preserve"> If we consider </w:t>
      </w:r>
      <w:r w:rsidRPr="00866342">
        <w:rPr>
          <w:rStyle w:val="StyleUnderline"/>
        </w:rPr>
        <w:t>collective consciousness as an antidote to pervasive alienation, then addressing the ways in which we produce and share knowledge about the world, with consideration to developing socially just collective consciousness’s, then it would seem that here is the catalyst to activating widespread and definitive production of non-capitalist space</w:t>
      </w:r>
      <w:r w:rsidRPr="00866342">
        <w:rPr>
          <w:sz w:val="16"/>
        </w:rPr>
        <w:t xml:space="preserve">. While </w:t>
      </w:r>
      <w:r w:rsidRPr="00866342">
        <w:rPr>
          <w:rStyle w:val="Emphasis"/>
        </w:rPr>
        <w:t>that statement certainly suggests at change at a large scale, more immediately it suggests at the real need and potential to alter the ways in which we address specific social issues—like capital punishment—in terms of how we think and communicate about them</w:t>
      </w:r>
      <w:r w:rsidRPr="00866342">
        <w:rPr>
          <w:sz w:val="16"/>
        </w:rPr>
        <w:t>. To trace the persistence of alienative processes to fundamental relations within capitalism, then, w</w:t>
      </w:r>
      <w:r w:rsidRPr="00866342">
        <w:rPr>
          <w:rStyle w:val="StyleUnderline"/>
        </w:rPr>
        <w:t>e must focus on embedded indifferences in capitalist relations. Exchange relations, and the indifference they produce, is the means by which subjects and objects relate in capitalism and therefore is the origin point of estrangements at large.</w:t>
      </w:r>
      <w:r w:rsidRPr="00866342">
        <w:rPr>
          <w:sz w:val="16"/>
        </w:rPr>
        <w:t xml:space="preserve"> In this way, </w:t>
      </w:r>
      <w:r w:rsidRPr="00866342">
        <w:rPr>
          <w:rStyle w:val="StyleUnderline"/>
        </w:rPr>
        <w:t xml:space="preserve">alienation is the means by which capital remains in motion. A focus, by geographers and other concerned scholars, on confronting and changing alienations and indifferences in human-spatial-life offers a means of coalescence. Through the mode of an epistemologically reflexive dialectics—which helps us form our analysis of capitalist phenomena— focused on indifference at large, a common politicized geographic ‘language’ that leads to meaningful disciplinary transformation can be developed. </w:t>
      </w:r>
    </w:p>
    <w:p w14:paraId="49E30607" w14:textId="5F80A503" w:rsidR="00FE4FBB" w:rsidRPr="00A45FC6" w:rsidRDefault="008A6048" w:rsidP="00FE4FBB">
      <w:pPr>
        <w:pStyle w:val="Heading3"/>
      </w:pPr>
      <w:r>
        <w:t xml:space="preserve">2NC – Cap K – FW </w:t>
      </w:r>
    </w:p>
    <w:p w14:paraId="256B2565" w14:textId="77777777" w:rsidR="00FE4FBB" w:rsidRPr="00A45FC6" w:rsidRDefault="00FE4FBB" w:rsidP="00FE4FBB">
      <w:pPr>
        <w:pStyle w:val="Heading4"/>
      </w:pPr>
      <w:r w:rsidRPr="00A45FC6">
        <w:t xml:space="preserve">Epistemology must come first – only a framework that investigates the political economy of knowledge can challenge capital punishment regimes.  </w:t>
      </w:r>
    </w:p>
    <w:p w14:paraId="1A8647EB" w14:textId="77777777" w:rsidR="00FE4FBB" w:rsidRPr="00C13B1C" w:rsidRDefault="00FE4FBB" w:rsidP="00FE4FBB">
      <w:r w:rsidRPr="00C13B1C">
        <w:rPr>
          <w:rStyle w:val="Style13ptBold"/>
        </w:rPr>
        <w:t>Colucci ‘19</w:t>
      </w:r>
      <w:r w:rsidRPr="00C13B1C">
        <w:t xml:space="preserve"> (Alex R., M.A. </w:t>
      </w:r>
      <w:r>
        <w:t xml:space="preserve">in </w:t>
      </w:r>
      <w:r w:rsidRPr="00C13B1C">
        <w:t xml:space="preserve">Critical Geography Studies, Ph.D. Candidate at Kent State University, “Knowledge Production, Capital Punishment, and Political Economy.” Dissertation, May 2019, </w:t>
      </w:r>
      <w:hyperlink r:id="rId134" w:history="1">
        <w:r w:rsidRPr="00C13B1C">
          <w:rPr>
            <w:rStyle w:val="Hyperlink"/>
          </w:rPr>
          <w:t>https://etd.ohiolink.edu/!etd.send_file?accession=kent1555694255644039&amp;disposition=inline</w:t>
        </w:r>
      </w:hyperlink>
      <w:r>
        <w:t>)-NA</w:t>
      </w:r>
    </w:p>
    <w:p w14:paraId="2C81CD00" w14:textId="77777777" w:rsidR="00FE4FBB" w:rsidRPr="003A2511" w:rsidRDefault="00FE4FBB" w:rsidP="00FE4FBB">
      <w:pPr>
        <w:rPr>
          <w:rStyle w:val="StyleUnderline"/>
        </w:rPr>
      </w:pPr>
      <w:r w:rsidRPr="008C4650">
        <w:rPr>
          <w:sz w:val="16"/>
        </w:rPr>
        <w:t xml:space="preserve">II. Contributions to Geography In many ways, I feel that as much as </w:t>
      </w:r>
      <w:r w:rsidRPr="00FA283A">
        <w:rPr>
          <w:rStyle w:val="StyleUnderline"/>
        </w:rPr>
        <w:t xml:space="preserve">this dissertation is </w:t>
      </w:r>
      <w:r w:rsidRPr="008C4650">
        <w:rPr>
          <w:sz w:val="16"/>
        </w:rPr>
        <w:t xml:space="preserve">a project of research, it is also what we might consider </w:t>
      </w:r>
      <w:r w:rsidRPr="00FA283A">
        <w:rPr>
          <w:rStyle w:val="StyleUnderline"/>
        </w:rPr>
        <w:t>a dialogue on the ways in which academic knowledge is produced</w:t>
      </w:r>
      <w:r w:rsidRPr="008C4650">
        <w:rPr>
          <w:sz w:val="16"/>
        </w:rPr>
        <w:t>. In a recent provocative piece examining the relations between immanent death in the world and academic dialogue in geography, Alderman and Inwood (2018b, 155) write that, “</w:t>
      </w:r>
      <w:r w:rsidRPr="009706CD">
        <w:rPr>
          <w:rStyle w:val="StyleUnderline"/>
        </w:rPr>
        <w:t>very rarely are oppressive structures made possible by extremists but by the masses who remain silent or disinterested in the face of violent oppression.” Within academia</w:t>
      </w:r>
      <w:r w:rsidRPr="008C4650">
        <w:rPr>
          <w:sz w:val="16"/>
        </w:rPr>
        <w:t xml:space="preserve">, they explain, </w:t>
      </w:r>
      <w:r w:rsidRPr="009706CD">
        <w:rPr>
          <w:rStyle w:val="StyleUnderline"/>
        </w:rPr>
        <w:t>this is all too true and the challenge is how to engage those who are indifferent and “fail to appreciate or stand for justice in the face of obvious inequities.</w:t>
      </w:r>
      <w:r w:rsidRPr="008C4650">
        <w:rPr>
          <w:sz w:val="16"/>
        </w:rPr>
        <w:t xml:space="preserve">” I feel that this sentiment runs parallel with the ways in which I situated this work in chapter one, specifically where I seek to produce un-alienating geographies. </w:t>
      </w:r>
      <w:r w:rsidRPr="00A00A11">
        <w:rPr>
          <w:rStyle w:val="StyleUnderline"/>
        </w:rPr>
        <w:t>To produce geographies that are un-alienating— meaning that they do not reinforce or reproduce knowledge about the world that pushes people yet further apart—it is my contention that our productive activity and the ways in which we communicate must be through a language that is decisively political.</w:t>
      </w:r>
      <w:r w:rsidRPr="008C4650">
        <w:rPr>
          <w:sz w:val="16"/>
        </w:rPr>
        <w:t xml:space="preserve"> While </w:t>
      </w:r>
      <w:r w:rsidRPr="00884571">
        <w:rPr>
          <w:rStyle w:val="StyleUnderline"/>
        </w:rPr>
        <w:t>there are a great deal of geographers operating through critical and radical epistemologies, too often their resulting political languages are not easily reproducible in the sense that they do not result in a cohesive dialogue against the indifferent and all too often “silent” production of knowledge</w:t>
      </w:r>
      <w:r w:rsidRPr="008C4650">
        <w:rPr>
          <w:sz w:val="16"/>
        </w:rPr>
        <w:t xml:space="preserve">. Speaking for the need for change is central to political language. Indeed, Tyner (2012) writes that a </w:t>
      </w:r>
      <w:r w:rsidRPr="008874E6">
        <w:rPr>
          <w:rStyle w:val="StyleUnderline"/>
        </w:rPr>
        <w:t>critical approach to both geographic knowledge about how the ideas of space and place work and about important, often violent, social issues must be political in addressing socio-spatial and institutional processes that produce inequalities.</w:t>
      </w:r>
      <w:r w:rsidRPr="008C4650">
        <w:rPr>
          <w:sz w:val="16"/>
        </w:rPr>
        <w:t xml:space="preserve"> He writes that </w:t>
      </w:r>
      <w:r w:rsidRPr="008874E6">
        <w:rPr>
          <w:rStyle w:val="StyleUnderline"/>
        </w:rPr>
        <w:t>our geographic knowledge—using the concepts of space and place—must be produced in a way that “remains sensitive to the life experiences of marginalized groups” while promoting “political and social change”</w:t>
      </w:r>
      <w:r w:rsidRPr="008C4650">
        <w:rPr>
          <w:sz w:val="16"/>
        </w:rPr>
        <w:t xml:space="preserve"> (2012, 22). “To be critical,” Tyner continues, “is to be normative; but this requires a deeper sense of reflexivity. </w:t>
      </w:r>
      <w:r w:rsidRPr="00BF710C">
        <w:rPr>
          <w:rStyle w:val="StyleUnderline"/>
        </w:rPr>
        <w:t>Critical scholarship—and critical learning—entails a commitment to change</w:t>
      </w:r>
      <w:r w:rsidRPr="008C4650">
        <w:rPr>
          <w:sz w:val="16"/>
        </w:rPr>
        <w:t xml:space="preserve">.” These statements cause a moment of reflection on the second chapter in this dissertation, specifically where Heynen (2015) calls for a more critical approach to geographic scholarship on capital punishment. </w:t>
      </w:r>
      <w:r w:rsidRPr="003933E7">
        <w:rPr>
          <w:rStyle w:val="StyleUnderline"/>
        </w:rPr>
        <w:t>What is absent—largely because of the limitations prescrimbed by their chosen epistemology</w:t>
      </w:r>
      <w:r w:rsidRPr="008C4650">
        <w:rPr>
          <w:sz w:val="16"/>
        </w:rPr>
        <w:t xml:space="preserve">—from the work of Harries and Cheatwood </w:t>
      </w:r>
      <w:r w:rsidRPr="003933E7">
        <w:rPr>
          <w:rStyle w:val="StyleUnderline"/>
        </w:rPr>
        <w:t>is any grounded, material sense of: where executions happen or the site of the state violence of capital punishment and the transformative movements of the material practices that make capital punishment work.</w:t>
      </w:r>
      <w:r w:rsidRPr="008C4650">
        <w:rPr>
          <w:sz w:val="16"/>
        </w:rPr>
        <w:t xml:space="preserve"> In terms of a contribution to geography, it is my hope that </w:t>
      </w:r>
      <w:r w:rsidRPr="003933E7">
        <w:rPr>
          <w:rStyle w:val="StyleUnderline"/>
        </w:rPr>
        <w:t>this dissertation is a step in the direction of producing knowledge about capital punishment that does address the historical-geographical material social relations that constitute the spatiality of this particular form of state violence</w:t>
      </w:r>
      <w:r w:rsidRPr="008C4650">
        <w:rPr>
          <w:sz w:val="16"/>
        </w:rPr>
        <w:t xml:space="preserve">. Secondarily, I feel that there is the possibility that </w:t>
      </w:r>
      <w:r w:rsidRPr="007B1AF5">
        <w:rPr>
          <w:rStyle w:val="StyleUnderline"/>
        </w:rPr>
        <w:t>this research presents scholars (of geography or any other discipline) with an organizational framework with which to fundamentally alter the direction of research on whatever pressing social issue with which they are concerned</w:t>
      </w:r>
      <w:r w:rsidRPr="008C4650">
        <w:rPr>
          <w:sz w:val="16"/>
        </w:rPr>
        <w:t xml:space="preserve">. In keeping with Castree’s (1999a, 1996a) re-reading of Marxian dialectics and his want for more abstract abstractions, I feel that the novel </w:t>
      </w:r>
      <w:r w:rsidRPr="003A2511">
        <w:rPr>
          <w:rStyle w:val="StyleUnderline"/>
        </w:rPr>
        <w:t>epistemological melding of Marxist, anarchist/prefigurative, and post-structural approaches offers radical/critical geographers a means by which to reflexively consider the process of their productive activity.</w:t>
      </w:r>
    </w:p>
    <w:p w14:paraId="0AA24F8C" w14:textId="77777777" w:rsidR="00FE4FBB" w:rsidRDefault="00FE4FBB" w:rsidP="00FE4FBB"/>
    <w:p w14:paraId="0FD25979" w14:textId="77777777" w:rsidR="00FE4FBB" w:rsidRDefault="00FE4FBB" w:rsidP="00FE4FBB">
      <w:pPr>
        <w:rPr>
          <w:rStyle w:val="StyleUnderline"/>
        </w:rPr>
      </w:pPr>
    </w:p>
    <w:p w14:paraId="13BF1F7F" w14:textId="243ADE53" w:rsidR="00FE4FBB" w:rsidRDefault="008A6048" w:rsidP="00FE4FBB">
      <w:pPr>
        <w:pStyle w:val="Heading3"/>
      </w:pPr>
      <w:r>
        <w:t xml:space="preserve">1NC – Alt – Critical Geography </w:t>
      </w:r>
    </w:p>
    <w:p w14:paraId="262808E1" w14:textId="77777777" w:rsidR="00FE4FBB" w:rsidRPr="00E36283" w:rsidRDefault="00FE4FBB" w:rsidP="00FE4FBB">
      <w:pPr>
        <w:pStyle w:val="Heading4"/>
      </w:pPr>
      <w:r>
        <w:t>Alt solves the case – critical geography is the best starting point to abolish the death penalty</w:t>
      </w:r>
    </w:p>
    <w:p w14:paraId="68E96CFD" w14:textId="77777777" w:rsidR="00FE4FBB" w:rsidRPr="00E36283" w:rsidRDefault="00FE4FBB" w:rsidP="00FE4FBB">
      <w:r w:rsidRPr="00E36283">
        <w:rPr>
          <w:rStyle w:val="Style13ptBold"/>
        </w:rPr>
        <w:t>Geiger ‘7</w:t>
      </w:r>
      <w:r w:rsidRPr="00E36283">
        <w:t xml:space="preserve"> (Patrick Geiger Clark University Antipode Online, 6-1-2007, "Intervention – “Can Geography Kill the Death Penalty? A Call for Increased Geographic Scholarship on the Darkest Part of the US Criminal Legal System”," </w:t>
      </w:r>
      <w:hyperlink r:id="rId135" w:history="1">
        <w:r w:rsidRPr="00E36283">
          <w:rPr>
            <w:rStyle w:val="Hyperlink"/>
          </w:rPr>
          <w:t>https://antipodeonline.org/2020/06/12/kill-the-death-penalty/</w:t>
        </w:r>
      </w:hyperlink>
      <w:r w:rsidRPr="00E36283">
        <w:t>)-NA</w:t>
      </w:r>
    </w:p>
    <w:p w14:paraId="5E070A2A" w14:textId="77777777" w:rsidR="00FE4FBB" w:rsidRDefault="00FE4FBB" w:rsidP="00FE4FBB">
      <w:pPr>
        <w:rPr>
          <w:rStyle w:val="StyleUnderline"/>
        </w:rPr>
      </w:pPr>
      <w:r w:rsidRPr="008A2B75">
        <w:rPr>
          <w:rStyle w:val="StyleUnderline"/>
          <w:sz w:val="16"/>
        </w:rPr>
        <w:t xml:space="preserve">In general, the death penalty is not an under-researched subject. As one might expect, </w:t>
      </w:r>
      <w:r w:rsidRPr="008A2B75">
        <w:rPr>
          <w:rStyle w:val="StyleUnderline"/>
        </w:rPr>
        <w:t>the literature on the topic is dominated by political scientists, sociologists, and lawyers</w:t>
      </w:r>
      <w:r w:rsidRPr="008A2B75">
        <w:rPr>
          <w:rStyle w:val="StyleUnderline"/>
          <w:sz w:val="16"/>
        </w:rPr>
        <w:t xml:space="preserve">. Yet even though </w:t>
      </w:r>
      <w:r w:rsidRPr="008A2B75">
        <w:rPr>
          <w:rStyle w:val="Emphasis"/>
          <w:highlight w:val="green"/>
        </w:rPr>
        <w:t>geography is so inherent to understanding</w:t>
      </w:r>
      <w:r w:rsidRPr="008A2B75">
        <w:rPr>
          <w:rStyle w:val="Emphasis"/>
        </w:rPr>
        <w:t xml:space="preserve"> different aspects of </w:t>
      </w:r>
      <w:r w:rsidRPr="008A2B75">
        <w:rPr>
          <w:rStyle w:val="Emphasis"/>
          <w:highlight w:val="green"/>
        </w:rPr>
        <w:t>capital punishment</w:t>
      </w:r>
      <w:r w:rsidRPr="008A2B75">
        <w:rPr>
          <w:rStyle w:val="StyleUnderline"/>
          <w:highlight w:val="green"/>
        </w:rPr>
        <w:t>,</w:t>
      </w:r>
      <w:r w:rsidRPr="008A2B75">
        <w:rPr>
          <w:rStyle w:val="StyleUnderline"/>
        </w:rPr>
        <w:t xml:space="preserve"> geographers have largely remained absent from the scholarly discussion on it.</w:t>
      </w:r>
      <w:r w:rsidRPr="008A2B75">
        <w:rPr>
          <w:rStyle w:val="StyleUnderline"/>
          <w:sz w:val="16"/>
        </w:rPr>
        <w:t xml:space="preserve"> There are a number of areas where </w:t>
      </w:r>
      <w:r w:rsidRPr="008A2B75">
        <w:rPr>
          <w:rStyle w:val="StyleUnderline"/>
        </w:rPr>
        <w:t xml:space="preserve">a critical spatial perspective could add tremendous insight to efforts to better understand and eventually end the death penalty. </w:t>
      </w:r>
      <w:r w:rsidRPr="008A2B75">
        <w:rPr>
          <w:rStyle w:val="StyleUnderline"/>
          <w:sz w:val="16"/>
        </w:rPr>
        <w:t xml:space="preserve">To begin, </w:t>
      </w:r>
      <w:r w:rsidRPr="008A2B75">
        <w:rPr>
          <w:rStyle w:val="StyleUnderline"/>
        </w:rPr>
        <w:t>there is a breadth of statistical analyses that have shown the arbitrary and racist nature of capital punishment</w:t>
      </w:r>
      <w:r w:rsidRPr="008A2B75">
        <w:rPr>
          <w:rStyle w:val="StyleUnderline"/>
          <w:sz w:val="16"/>
        </w:rPr>
        <w:t xml:space="preserve"> (Baumgartner et al. 2017; Garrett 2017; Liebman et al. 2000). </w:t>
      </w:r>
      <w:r w:rsidRPr="00B93A0B">
        <w:rPr>
          <w:rStyle w:val="StyleUnderline"/>
        </w:rPr>
        <w:t>Many</w:t>
      </w:r>
      <w:r w:rsidRPr="008A2B75">
        <w:rPr>
          <w:rStyle w:val="StyleUnderline"/>
          <w:sz w:val="16"/>
        </w:rPr>
        <w:t xml:space="preserve"> of these </w:t>
      </w:r>
      <w:r w:rsidRPr="00B93A0B">
        <w:rPr>
          <w:rStyle w:val="StyleUnderline"/>
        </w:rPr>
        <w:t xml:space="preserve">analyses use mapping techniques already. </w:t>
      </w:r>
      <w:r w:rsidRPr="008A2B75">
        <w:rPr>
          <w:rStyle w:val="StyleUnderline"/>
          <w:highlight w:val="green"/>
        </w:rPr>
        <w:t>Spatial analysts could</w:t>
      </w:r>
      <w:r w:rsidRPr="008A2B75">
        <w:rPr>
          <w:rStyle w:val="StyleUnderline"/>
        </w:rPr>
        <w:t xml:space="preserve"> enter into this conversation bringing cutting edge techniques to </w:t>
      </w:r>
      <w:r w:rsidRPr="008A2B75">
        <w:rPr>
          <w:rStyle w:val="StyleUnderline"/>
          <w:highlight w:val="green"/>
        </w:rPr>
        <w:t xml:space="preserve">model and analyze </w:t>
      </w:r>
      <w:r w:rsidRPr="00B93A0B">
        <w:rPr>
          <w:rStyle w:val="StyleUnderline"/>
        </w:rPr>
        <w:t xml:space="preserve">the </w:t>
      </w:r>
      <w:r w:rsidRPr="008A2B75">
        <w:rPr>
          <w:rStyle w:val="StyleUnderline"/>
          <w:highlight w:val="green"/>
        </w:rPr>
        <w:t xml:space="preserve">relationships between </w:t>
      </w:r>
      <w:r w:rsidRPr="00B93A0B">
        <w:rPr>
          <w:rStyle w:val="StyleUnderline"/>
        </w:rPr>
        <w:t xml:space="preserve">death </w:t>
      </w:r>
      <w:r w:rsidRPr="008A2B75">
        <w:rPr>
          <w:rStyle w:val="StyleUnderline"/>
          <w:highlight w:val="green"/>
        </w:rPr>
        <w:t xml:space="preserve">sentences and crime </w:t>
      </w:r>
      <w:r w:rsidRPr="00B93A0B">
        <w:rPr>
          <w:rStyle w:val="StyleUnderline"/>
        </w:rPr>
        <w:t xml:space="preserve">over-time. This would be especially </w:t>
      </w:r>
      <w:r w:rsidRPr="008A2B75">
        <w:rPr>
          <w:rStyle w:val="StyleUnderline"/>
          <w:highlight w:val="green"/>
        </w:rPr>
        <w:t>useful in determining how ineffective the death penalty has been</w:t>
      </w:r>
      <w:r w:rsidRPr="008A2B75">
        <w:rPr>
          <w:rStyle w:val="StyleUnderline"/>
        </w:rPr>
        <w:t xml:space="preserve"> in deterring crime in specific areas as well as in identifying jurisdictions where the death penalty is being used disproportionately by aggressive prosecutors. </w:t>
      </w:r>
      <w:r w:rsidRPr="008A2B75">
        <w:rPr>
          <w:rStyle w:val="StyleUnderline"/>
          <w:sz w:val="16"/>
        </w:rPr>
        <w:t xml:space="preserve">Furthermore, </w:t>
      </w:r>
      <w:r w:rsidRPr="008A2B75">
        <w:rPr>
          <w:rStyle w:val="Emphasis"/>
          <w:highlight w:val="green"/>
        </w:rPr>
        <w:t>place plays a key role capital punishment</w:t>
      </w:r>
      <w:r w:rsidRPr="008A2B75">
        <w:rPr>
          <w:rStyle w:val="StyleUnderline"/>
          <w:sz w:val="16"/>
        </w:rPr>
        <w:t xml:space="preserve">. This is </w:t>
      </w:r>
      <w:r w:rsidRPr="008A2B75">
        <w:rPr>
          <w:rStyle w:val="StyleUnderline"/>
          <w:highlight w:val="green"/>
        </w:rPr>
        <w:t>evident</w:t>
      </w:r>
      <w:r w:rsidRPr="008A2B75">
        <w:rPr>
          <w:rStyle w:val="StyleUnderline"/>
          <w:sz w:val="16"/>
        </w:rPr>
        <w:t xml:space="preserve"> not only </w:t>
      </w:r>
      <w:r w:rsidRPr="008A2B75">
        <w:rPr>
          <w:rStyle w:val="StyleUnderline"/>
          <w:highlight w:val="green"/>
        </w:rPr>
        <w:t>in</w:t>
      </w:r>
      <w:r w:rsidRPr="008A2B75">
        <w:rPr>
          <w:rStyle w:val="StyleUnderline"/>
        </w:rPr>
        <w:t xml:space="preserve"> myriad data showing the </w:t>
      </w:r>
      <w:r w:rsidRPr="008A2B75">
        <w:rPr>
          <w:rStyle w:val="StyleUnderline"/>
          <w:highlight w:val="green"/>
        </w:rPr>
        <w:t>geographic arbitrariness</w:t>
      </w:r>
      <w:r w:rsidRPr="008A2B75">
        <w:rPr>
          <w:rStyle w:val="StyleUnderline"/>
        </w:rPr>
        <w:t xml:space="preserve"> of the death penalty but also in the ways in which death penalty cases maneuver along a variety of scales ranging from the hyper-local</w:t>
      </w:r>
      <w:r w:rsidRPr="008A2B75">
        <w:rPr>
          <w:rStyle w:val="StyleUnderline"/>
          <w:sz w:val="16"/>
        </w:rPr>
        <w:t xml:space="preserve"> (individual jurors or victims’ families) </w:t>
      </w:r>
      <w:r w:rsidRPr="008A2B75">
        <w:rPr>
          <w:rStyle w:val="StyleUnderline"/>
        </w:rPr>
        <w:t xml:space="preserve">to the international </w:t>
      </w:r>
      <w:r w:rsidRPr="008A2B75">
        <w:rPr>
          <w:rStyle w:val="StyleUnderline"/>
          <w:sz w:val="16"/>
        </w:rPr>
        <w:t xml:space="preserve">(human rights groups, international law, etc.). Since </w:t>
      </w:r>
      <w:r w:rsidRPr="008A2B75">
        <w:rPr>
          <w:rStyle w:val="Emphasis"/>
          <w:highlight w:val="green"/>
        </w:rPr>
        <w:t>place is</w:t>
      </w:r>
      <w:r w:rsidRPr="008A2B75">
        <w:rPr>
          <w:rStyle w:val="Emphasis"/>
        </w:rPr>
        <w:t xml:space="preserve"> so </w:t>
      </w:r>
      <w:r w:rsidRPr="008A2B75">
        <w:rPr>
          <w:rStyle w:val="Emphasis"/>
          <w:highlight w:val="green"/>
        </w:rPr>
        <w:t>fundamental to the way the death penalty is carried out, place will</w:t>
      </w:r>
      <w:r w:rsidRPr="008A2B75">
        <w:rPr>
          <w:rStyle w:val="Emphasis"/>
        </w:rPr>
        <w:t xml:space="preserve"> also </w:t>
      </w:r>
      <w:r w:rsidRPr="008A2B75">
        <w:rPr>
          <w:rStyle w:val="Emphasis"/>
          <w:highlight w:val="green"/>
        </w:rPr>
        <w:t>be fundamental in stopping the death penalty</w:t>
      </w:r>
      <w:r w:rsidRPr="008A2B75">
        <w:rPr>
          <w:rStyle w:val="StyleUnderline"/>
          <w:sz w:val="16"/>
        </w:rPr>
        <w:t xml:space="preserve">. The above section laid out the legal importance of place in capital punishment, but </w:t>
      </w:r>
      <w:r w:rsidRPr="008A2B75">
        <w:rPr>
          <w:rStyle w:val="StyleUnderline"/>
        </w:rPr>
        <w:t xml:space="preserve">outside of the courts, </w:t>
      </w:r>
      <w:r w:rsidRPr="008A2B75">
        <w:rPr>
          <w:rStyle w:val="StyleUnderline"/>
          <w:highlight w:val="green"/>
        </w:rPr>
        <w:t>scholars and activists can intervene</w:t>
      </w:r>
      <w:r w:rsidRPr="008A2B75">
        <w:rPr>
          <w:rStyle w:val="StyleUnderline"/>
        </w:rPr>
        <w:t xml:space="preserve"> across a variety of arenas </w:t>
      </w:r>
      <w:r w:rsidRPr="008A2B75">
        <w:rPr>
          <w:rStyle w:val="StyleUnderline"/>
          <w:highlight w:val="green"/>
        </w:rPr>
        <w:t>to stop executions and change laws</w:t>
      </w:r>
      <w:r w:rsidRPr="008A2B75">
        <w:rPr>
          <w:rStyle w:val="StyleUnderline"/>
        </w:rPr>
        <w:t>. Kobayashi (2015) makes an important geographic intervention in this regard by tracing the different notions of place appealed to by both pro- and</w:t>
      </w:r>
      <w:r w:rsidRPr="008A2B75">
        <w:rPr>
          <w:rStyle w:val="StyleUnderline"/>
          <w:sz w:val="16"/>
        </w:rPr>
        <w:t xml:space="preserve"> (ultimately unsuccessful) </w:t>
      </w:r>
      <w:r w:rsidRPr="008A2B75">
        <w:rPr>
          <w:rStyle w:val="StyleUnderline"/>
        </w:rPr>
        <w:t xml:space="preserve">anti-death penalty activism surrounding the execution of Troy Davis. When the media, local communities, elected officials and lawyers all appeal to a sense of place when dealing with capital punishment, geographers can help explain how. </w:t>
      </w:r>
      <w:r w:rsidRPr="008A2B75">
        <w:rPr>
          <w:rStyle w:val="StyleUnderline"/>
          <w:sz w:val="16"/>
        </w:rPr>
        <w:t xml:space="preserve">Lastly, </w:t>
      </w:r>
      <w:r w:rsidRPr="008A2B75">
        <w:rPr>
          <w:rStyle w:val="StyleUnderline"/>
        </w:rPr>
        <w:t xml:space="preserve">the bourgeoning fields of </w:t>
      </w:r>
      <w:r w:rsidRPr="008A2B75">
        <w:rPr>
          <w:rStyle w:val="StyleUnderline"/>
          <w:highlight w:val="green"/>
        </w:rPr>
        <w:t>carceral and legal geographies could add invaluable understanding to the role of capital punishment in American society</w:t>
      </w:r>
      <w:r w:rsidRPr="008A2B75">
        <w:rPr>
          <w:rStyle w:val="StyleUnderline"/>
          <w:sz w:val="16"/>
          <w:highlight w:val="green"/>
        </w:rPr>
        <w:t>.</w:t>
      </w:r>
      <w:r w:rsidRPr="008A2B75">
        <w:rPr>
          <w:rStyle w:val="StyleUnderline"/>
          <w:sz w:val="16"/>
        </w:rPr>
        <w:t xml:space="preserve"> </w:t>
      </w:r>
      <w:r w:rsidRPr="008A2B75">
        <w:rPr>
          <w:rStyle w:val="StyleUnderline"/>
        </w:rPr>
        <w:t xml:space="preserve">Despite attempting to portray itself as an ordinary part of a modern criminal legal system, </w:t>
      </w:r>
      <w:r w:rsidRPr="008A2B75">
        <w:rPr>
          <w:rStyle w:val="StyleUnderline"/>
          <w:highlight w:val="green"/>
        </w:rPr>
        <w:t>the death penalty is a fundamentally oppressive tool</w:t>
      </w:r>
      <w:r w:rsidRPr="008A2B75">
        <w:rPr>
          <w:rStyle w:val="StyleUnderline"/>
        </w:rPr>
        <w:t>.</w:t>
      </w:r>
      <w:r w:rsidRPr="008A2B75">
        <w:rPr>
          <w:rStyle w:val="StyleUnderline"/>
          <w:sz w:val="16"/>
        </w:rPr>
        <w:t xml:space="preserve"> </w:t>
      </w:r>
      <w:r w:rsidRPr="008A2B75">
        <w:rPr>
          <w:rStyle w:val="StyleUnderline"/>
        </w:rPr>
        <w:t xml:space="preserve">Legal </w:t>
      </w:r>
      <w:r w:rsidRPr="008A2B75">
        <w:rPr>
          <w:rStyle w:val="StyleUnderline"/>
          <w:highlight w:val="green"/>
        </w:rPr>
        <w:t>scholars</w:t>
      </w:r>
      <w:r w:rsidRPr="008A2B75">
        <w:rPr>
          <w:rStyle w:val="StyleUnderline"/>
        </w:rPr>
        <w:t xml:space="preserve"> and historians </w:t>
      </w:r>
      <w:r w:rsidRPr="008A2B75">
        <w:rPr>
          <w:rStyle w:val="StyleUnderline"/>
          <w:highlight w:val="green"/>
        </w:rPr>
        <w:t>have traced the deep linkages between the modern death penalty and racial terror and</w:t>
      </w:r>
      <w:r w:rsidRPr="008A2B75">
        <w:rPr>
          <w:rStyle w:val="StyleUnderline"/>
        </w:rPr>
        <w:t xml:space="preserve"> lynchings in the not-so-distant past</w:t>
      </w:r>
      <w:r w:rsidRPr="008A2B75">
        <w:rPr>
          <w:rStyle w:val="StyleUnderline"/>
          <w:sz w:val="16"/>
        </w:rPr>
        <w:t xml:space="preserve"> (Bakken 2010; Garland 2010; Gonzales-Day 2006). The work that </w:t>
      </w:r>
      <w:r w:rsidRPr="008A2B75">
        <w:rPr>
          <w:rStyle w:val="StyleUnderline"/>
        </w:rPr>
        <w:t xml:space="preserve">geographers have already done to </w:t>
      </w:r>
      <w:r w:rsidRPr="008A2B75">
        <w:rPr>
          <w:rStyle w:val="StyleUnderline"/>
          <w:highlight w:val="green"/>
        </w:rPr>
        <w:t>expand on the idea of biopower</w:t>
      </w:r>
      <w:r w:rsidRPr="008A2B75">
        <w:rPr>
          <w:rStyle w:val="StyleUnderline"/>
          <w:sz w:val="16"/>
        </w:rPr>
        <w:t xml:space="preserve"> (Mendieta 2004; Philo 2001) </w:t>
      </w:r>
      <w:r w:rsidRPr="008A2B75">
        <w:rPr>
          <w:rStyle w:val="StyleUnderline"/>
          <w:highlight w:val="green"/>
        </w:rPr>
        <w:t>and</w:t>
      </w:r>
      <w:r w:rsidRPr="008A2B75">
        <w:rPr>
          <w:rStyle w:val="StyleUnderline"/>
        </w:rPr>
        <w:t xml:space="preserve"> shed light on the dynamics of </w:t>
      </w:r>
      <w:r w:rsidRPr="008A2B75">
        <w:rPr>
          <w:rStyle w:val="StyleUnderline"/>
          <w:highlight w:val="green"/>
        </w:rPr>
        <w:t>racial-capitalism that shape America’s carceral state</w:t>
      </w:r>
      <w:r w:rsidRPr="008A2B75">
        <w:rPr>
          <w:rStyle w:val="StyleUnderline"/>
          <w:sz w:val="16"/>
        </w:rPr>
        <w:t xml:space="preserve"> (Gilmore 2007; McKittrick 2011) </w:t>
      </w:r>
      <w:r w:rsidRPr="008A2B75">
        <w:rPr>
          <w:rStyle w:val="StyleUnderline"/>
        </w:rPr>
        <w:t xml:space="preserve">make the death penalty a natural fit for further geographic scholarship. </w:t>
      </w:r>
      <w:r w:rsidRPr="008A2B75">
        <w:rPr>
          <w:rStyle w:val="StyleUnderline"/>
          <w:highlight w:val="green"/>
        </w:rPr>
        <w:t>Radical geographers are well-equipped to investigate how the death penalty is a tool of social control</w:t>
      </w:r>
      <w:r w:rsidRPr="008A2B75">
        <w:rPr>
          <w:rStyle w:val="StyleUnderline"/>
        </w:rPr>
        <w:t xml:space="preserve">. They are </w:t>
      </w:r>
      <w:r w:rsidRPr="008A2B75">
        <w:rPr>
          <w:rStyle w:val="StyleUnderline"/>
          <w:highlight w:val="green"/>
        </w:rPr>
        <w:t>also</w:t>
      </w:r>
      <w:r w:rsidRPr="008A2B75">
        <w:rPr>
          <w:rStyle w:val="StyleUnderline"/>
        </w:rPr>
        <w:t xml:space="preserve"> well equipped</w:t>
      </w:r>
      <w:r w:rsidRPr="008A2B75">
        <w:rPr>
          <w:rStyle w:val="StyleUnderline"/>
          <w:sz w:val="16"/>
        </w:rPr>
        <w:t xml:space="preserve">, as Tyner and Colucci (2015) have begun to do, </w:t>
      </w:r>
      <w:r w:rsidRPr="008A2B75">
        <w:rPr>
          <w:rStyle w:val="StyleUnderline"/>
          <w:highlight w:val="green"/>
        </w:rPr>
        <w:t xml:space="preserve">to explain how the death penalty fits in with capitalism’s valuation of bodies across space, race, and class. </w:t>
      </w:r>
      <w:r w:rsidRPr="008A2B75">
        <w:rPr>
          <w:rStyle w:val="StyleUnderline"/>
        </w:rPr>
        <w:t>Capital punishment is also a unique subject for investigations of “carceral timespace”, which has only recently emerged as a bridge in the prison scholarship of human geography and other social sciences</w:t>
      </w:r>
      <w:r w:rsidRPr="008A2B75">
        <w:rPr>
          <w:rStyle w:val="StyleUnderline"/>
          <w:sz w:val="16"/>
        </w:rPr>
        <w:t xml:space="preserve"> (Moran 2012). Death row typically means permanent solitary confinement for prisoners, with time becoming all the more blurred as legal efforts to get off death row take years if not decades. With respect to legal geography, </w:t>
      </w:r>
      <w:r w:rsidRPr="008A2B75">
        <w:rPr>
          <w:rStyle w:val="StyleUnderline"/>
          <w:highlight w:val="green"/>
        </w:rPr>
        <w:t>capital punishment</w:t>
      </w:r>
      <w:r w:rsidRPr="008A2B75">
        <w:rPr>
          <w:rStyle w:val="StyleUnderline"/>
        </w:rPr>
        <w:t xml:space="preserve">, as evidenced by its spatial arbitrariness, </w:t>
      </w:r>
      <w:r w:rsidRPr="008A2B75">
        <w:rPr>
          <w:rStyle w:val="StyleUnderline"/>
          <w:highlight w:val="green"/>
        </w:rPr>
        <w:t>provides fruitful material for showing how space and the law are inseparable.</w:t>
      </w:r>
      <w:r w:rsidRPr="008A2B75">
        <w:rPr>
          <w:rStyle w:val="StyleUnderline"/>
        </w:rPr>
        <w:t xml:space="preserve"> It is also a subject that lends itself well to the exploration of emerging debates in the field regarding the roles of agency and contingency (such as the individual decisions made by prosecutors and jurors) and structure and determination (capitalism’s devaluation of bodies) in the shaping of the law</w:t>
      </w:r>
      <w:r w:rsidRPr="008A2B75">
        <w:rPr>
          <w:rStyle w:val="StyleUnderline"/>
          <w:sz w:val="16"/>
        </w:rPr>
        <w:t xml:space="preserve"> (Orzeck and Hae 2019). Currently there are around 2,600 prisoners on death row across the country. In comparison to the entire prison population of over 2.3 million, </w:t>
      </w:r>
      <w:r w:rsidRPr="008A2B75">
        <w:rPr>
          <w:rStyle w:val="Emphasis"/>
          <w:highlight w:val="green"/>
        </w:rPr>
        <w:t>this small subset seems</w:t>
      </w:r>
      <w:r w:rsidRPr="008A2B75">
        <w:rPr>
          <w:rStyle w:val="Emphasis"/>
        </w:rPr>
        <w:t xml:space="preserve"> almost </w:t>
      </w:r>
      <w:r w:rsidRPr="008A2B75">
        <w:rPr>
          <w:rStyle w:val="Emphasis"/>
          <w:highlight w:val="green"/>
        </w:rPr>
        <w:t>insignificant</w:t>
      </w:r>
      <w:r w:rsidRPr="008A2B75">
        <w:rPr>
          <w:rStyle w:val="Emphasis"/>
        </w:rPr>
        <w:t xml:space="preserve">, especially </w:t>
      </w:r>
      <w:r w:rsidRPr="008A2B75">
        <w:rPr>
          <w:rStyle w:val="Emphasis"/>
          <w:highlight w:val="green"/>
        </w:rPr>
        <w:t>from an abolitionist perspective</w:t>
      </w:r>
      <w:r w:rsidRPr="008A2B75">
        <w:rPr>
          <w:rStyle w:val="StyleUnderline"/>
          <w:sz w:val="16"/>
        </w:rPr>
        <w:t xml:space="preserve"> that rightly does not view Life Without Parole or other lengthy sentences as desirable alternatives to capital punishment. But </w:t>
      </w:r>
      <w:r w:rsidRPr="008A2B75">
        <w:rPr>
          <w:rStyle w:val="StyleUnderline"/>
          <w:highlight w:val="green"/>
        </w:rPr>
        <w:t>every execution is a black mark on the world’s humanity and should be</w:t>
      </w:r>
      <w:r w:rsidRPr="008A2B75">
        <w:rPr>
          <w:rStyle w:val="StyleUnderline"/>
        </w:rPr>
        <w:t xml:space="preserve"> treated with appropriate ire and </w:t>
      </w:r>
      <w:r w:rsidRPr="008A2B75">
        <w:rPr>
          <w:rStyle w:val="StyleUnderline"/>
          <w:highlight w:val="green"/>
        </w:rPr>
        <w:t>confronted with all of the tools that researchers and activists have</w:t>
      </w:r>
      <w:r w:rsidRPr="008A2B75">
        <w:rPr>
          <w:rStyle w:val="StyleUnderline"/>
        </w:rPr>
        <w:t xml:space="preserve"> at their disposal. </w:t>
      </w:r>
      <w:r w:rsidRPr="008A2B75">
        <w:rPr>
          <w:rStyle w:val="StyleUnderline"/>
          <w:highlight w:val="green"/>
        </w:rPr>
        <w:t>Abolishing the death penalty is a goal that is increasingly within reach. Radical geographers are uniquely situated to contribute</w:t>
      </w:r>
      <w:r w:rsidRPr="008A2B75">
        <w:rPr>
          <w:rStyle w:val="StyleUnderline"/>
        </w:rPr>
        <w:t xml:space="preserve"> to that goal while furthering our discipline’s understanding of some of its most groundbreaking theoretical work.</w:t>
      </w:r>
    </w:p>
    <w:p w14:paraId="35B83B31" w14:textId="11A89D6A" w:rsidR="008A6048" w:rsidRDefault="008A6048" w:rsidP="008A6048">
      <w:pPr>
        <w:pStyle w:val="Heading3"/>
      </w:pPr>
      <w:r>
        <w:t xml:space="preserve">2NC – Alt – Critical Geography </w:t>
      </w:r>
    </w:p>
    <w:p w14:paraId="4F1DC872" w14:textId="0489CE33" w:rsidR="00FE4FBB" w:rsidRPr="00E36283" w:rsidRDefault="00FE4FBB" w:rsidP="00FE4FBB">
      <w:pPr>
        <w:pStyle w:val="Heading4"/>
      </w:pPr>
      <w:r w:rsidRPr="00E36283">
        <w:t xml:space="preserve">Critical geography comes first – before we can reduce violence at the policy level, we must understand the way communities are produced. </w:t>
      </w:r>
    </w:p>
    <w:p w14:paraId="449F996D" w14:textId="77777777" w:rsidR="00FE4FBB" w:rsidRPr="00C13B1C" w:rsidRDefault="00FE4FBB" w:rsidP="00FE4FBB">
      <w:r w:rsidRPr="00C13B1C">
        <w:rPr>
          <w:rStyle w:val="Style13ptBold"/>
        </w:rPr>
        <w:t>Colucci ‘19</w:t>
      </w:r>
      <w:r w:rsidRPr="00C13B1C">
        <w:t xml:space="preserve"> (Alex R., M.A. </w:t>
      </w:r>
      <w:r>
        <w:t xml:space="preserve">in </w:t>
      </w:r>
      <w:r w:rsidRPr="00C13B1C">
        <w:t xml:space="preserve">Critical Geography Studies, Ph.D. Candidate at Kent State University, “Knowledge Production, Capital Punishment, and Political Economy.” Dissertation, May 2019, </w:t>
      </w:r>
      <w:hyperlink r:id="rId136" w:history="1">
        <w:r w:rsidRPr="00C13B1C">
          <w:rPr>
            <w:rStyle w:val="Hyperlink"/>
          </w:rPr>
          <w:t>https://etd.ohiolink.edu/!etd.send_file?accession=kent1555694255644039&amp;disposition=inline</w:t>
        </w:r>
      </w:hyperlink>
      <w:r>
        <w:t>)-NA</w:t>
      </w:r>
    </w:p>
    <w:p w14:paraId="39CDC689" w14:textId="77777777" w:rsidR="00FE4FBB" w:rsidRDefault="00FE4FBB" w:rsidP="00FE4FBB">
      <w:pPr>
        <w:rPr>
          <w:sz w:val="16"/>
        </w:rPr>
      </w:pPr>
      <w:r w:rsidRPr="00710B71">
        <w:rPr>
          <w:rStyle w:val="StyleUnderline"/>
        </w:rPr>
        <w:t>As a discipline, geography</w:t>
      </w:r>
      <w:r w:rsidRPr="00710B71">
        <w:rPr>
          <w:sz w:val="16"/>
        </w:rPr>
        <w:t xml:space="preserve">, in many ways which have only recently been “rediscovered,” </w:t>
      </w:r>
      <w:r w:rsidRPr="000725CA">
        <w:rPr>
          <w:rStyle w:val="StyleUnderline"/>
        </w:rPr>
        <w:t>h</w:t>
      </w:r>
      <w:r w:rsidRPr="00710B71">
        <w:rPr>
          <w:rStyle w:val="StyleUnderline"/>
        </w:rPr>
        <w:t>as a strong foundational tradition in collective action, mutual aid, and progressive though</w:t>
      </w:r>
      <w:r w:rsidRPr="00F74FA5">
        <w:rPr>
          <w:rStyle w:val="StyleUnderline"/>
        </w:rPr>
        <w:t xml:space="preserve">t </w:t>
      </w:r>
      <w:r w:rsidRPr="00710B71">
        <w:rPr>
          <w:sz w:val="16"/>
        </w:rPr>
        <w:t xml:space="preserve">(Ferretti et al. 2017; Keighren 2018b, 775–76; Peet 1975a). The </w:t>
      </w:r>
      <w:r w:rsidRPr="00710B71">
        <w:rPr>
          <w:rStyle w:val="StyleUnderline"/>
        </w:rPr>
        <w:t>internalization of a discourse of radical and progressive geography</w:t>
      </w:r>
      <w:r w:rsidRPr="00710B71">
        <w:rPr>
          <w:sz w:val="16"/>
        </w:rPr>
        <w:t xml:space="preserve"> by some geographers </w:t>
      </w:r>
      <w:r w:rsidRPr="00710B71">
        <w:rPr>
          <w:rStyle w:val="StyleUnderline"/>
        </w:rPr>
        <w:t>means the potential for a shift in consciousness of those who produce geographic knowledge is possible through reproduction and expansion within and beyond academia. This means there is potential for new geographies of a different collective consciousness, and, moreover, that the world can be transformed in imaginative un-alienating collective ways through the production of geographic knowledge. What must be reproduced are geographies developed through a value system that has at its base the promotion of difference, collective action, and progressive thought</w:t>
      </w:r>
      <w:r w:rsidRPr="00710B71">
        <w:rPr>
          <w:sz w:val="16"/>
        </w:rPr>
        <w:t>. Because “</w:t>
      </w:r>
      <w:r w:rsidRPr="003167B1">
        <w:rPr>
          <w:rStyle w:val="Emphasis"/>
        </w:rPr>
        <w:t>geography is…an ‘imagined community’ with its own foundational myths and progenitors,” we can make it what we want</w:t>
      </w:r>
      <w:r w:rsidRPr="00710B71">
        <w:rPr>
          <w:sz w:val="16"/>
        </w:rPr>
        <w:t xml:space="preserve"> (Keighren, Abrahamsson, and della Dora 2012, 307). </w:t>
      </w:r>
      <w:r w:rsidRPr="00710B71">
        <w:rPr>
          <w:rStyle w:val="StyleUnderline"/>
        </w:rPr>
        <w:t>Geographers decide what we want to emphasize from our past, to produce in our present, and our future to be, and we adjust those things based on our readings of past geographies and how we want them to influence our collective consciousness in the present</w:t>
      </w:r>
      <w:r w:rsidRPr="00710B71">
        <w:rPr>
          <w:sz w:val="16"/>
        </w:rPr>
        <w:t>. From there</w:t>
      </w:r>
      <w:r w:rsidRPr="00710B71">
        <w:rPr>
          <w:rStyle w:val="StyleUnderline"/>
        </w:rPr>
        <w:t>, we produce geographic knowledge that shapes and directs what and how our geography is.</w:t>
      </w:r>
      <w:r w:rsidRPr="00710B71">
        <w:rPr>
          <w:sz w:val="16"/>
        </w:rPr>
        <w:t xml:space="preserve"> Just as this dissertation is, in large part, </w:t>
      </w:r>
      <w:r w:rsidRPr="00710B71">
        <w:rPr>
          <w:rStyle w:val="StyleUnderline"/>
        </w:rPr>
        <w:t xml:space="preserve">an examination of the production of geographic knowledge in no way precludes this dissertation as produced geographic knowledge itself. </w:t>
      </w:r>
      <w:r w:rsidRPr="00710B71">
        <w:rPr>
          <w:rStyle w:val="Emphasis"/>
        </w:rPr>
        <w:t>Studies about the production of knowledge are just as much produced knowledge in themselves</w:t>
      </w:r>
      <w:r w:rsidRPr="00710B71">
        <w:rPr>
          <w:sz w:val="16"/>
        </w:rPr>
        <w:t>, which means this dissertation is open to all the contingencies and contextualities that befall any attempt at knowledge production, geographic or otherwise.</w:t>
      </w:r>
    </w:p>
    <w:p w14:paraId="29592E08" w14:textId="77777777" w:rsidR="00B17507" w:rsidRDefault="00B17507" w:rsidP="00B17507">
      <w:pPr>
        <w:pStyle w:val="Heading2"/>
      </w:pPr>
      <w:r>
        <w:t xml:space="preserve">Misc Neg Supplement </w:t>
      </w:r>
    </w:p>
    <w:p w14:paraId="5D47AC0A" w14:textId="77777777" w:rsidR="00B17507" w:rsidRDefault="00B17507" w:rsidP="00B17507">
      <w:pPr>
        <w:pStyle w:val="Heading3"/>
      </w:pPr>
      <w:r>
        <w:t xml:space="preserve">1NC – Congress CP </w:t>
      </w:r>
    </w:p>
    <w:p w14:paraId="219FF23F" w14:textId="77777777" w:rsidR="00B17507" w:rsidRDefault="00B17507" w:rsidP="00B17507">
      <w:pPr>
        <w:pStyle w:val="Heading4"/>
      </w:pPr>
      <w:r>
        <w:t>Congressional action solves – it ends federal executions and influences state courts.</w:t>
      </w:r>
    </w:p>
    <w:p w14:paraId="101D22F9" w14:textId="77777777" w:rsidR="00B17507" w:rsidRPr="0049151E" w:rsidRDefault="00B17507" w:rsidP="00B17507">
      <w:r w:rsidRPr="0049151E">
        <w:rPr>
          <w:rStyle w:val="Style13ptBold"/>
        </w:rPr>
        <w:t>Mc</w:t>
      </w:r>
      <w:r>
        <w:rPr>
          <w:rStyle w:val="Style13ptBold"/>
        </w:rPr>
        <w:t>C</w:t>
      </w:r>
      <w:r w:rsidRPr="0049151E">
        <w:rPr>
          <w:rStyle w:val="Style13ptBold"/>
        </w:rPr>
        <w:t>urdy 11</w:t>
      </w:r>
      <w:r w:rsidRPr="0049151E">
        <w:t xml:space="preserve"> [Jesselyn Mc</w:t>
      </w:r>
      <w:r>
        <w:t>C</w:t>
      </w:r>
      <w:r w:rsidRPr="0049151E">
        <w:t xml:space="preserve">urdy, </w:t>
      </w:r>
      <w:r w:rsidRPr="00914D0D">
        <w:t>Director at the National Political Advocacy Department of the American Civil Liberties Union</w:t>
      </w:r>
      <w:r>
        <w:t xml:space="preserve">, </w:t>
      </w:r>
      <w:r w:rsidRPr="0049151E">
        <w:t>Joining the Movement: Congress Takes Action to Abolish Federal Death Penalty, American Civil Liberties Union, 9-30-2011, Accessible Online at https://www.aclu.org/blog/capital-punishment/joining-movement-congress-takes-action-abolish-federal-death-penalty#:~:text=Congress%20took%20action%20last%20week,courts%2C%20it%20may%20influence%20them.] DL 6-27-2020</w:t>
      </w:r>
    </w:p>
    <w:p w14:paraId="48D353E4" w14:textId="77777777" w:rsidR="00B17507" w:rsidRDefault="00B17507" w:rsidP="00B17507">
      <w:pPr>
        <w:rPr>
          <w:sz w:val="16"/>
        </w:rPr>
      </w:pPr>
      <w:r w:rsidRPr="0049151E">
        <w:rPr>
          <w:rStyle w:val="StyleUnderline"/>
        </w:rPr>
        <w:t>It's been more than a week</w:t>
      </w:r>
      <w:r w:rsidRPr="0049151E">
        <w:rPr>
          <w:sz w:val="16"/>
        </w:rPr>
        <w:t xml:space="preserve"> now </w:t>
      </w:r>
      <w:r w:rsidRPr="0049151E">
        <w:rPr>
          <w:rStyle w:val="StyleUnderline"/>
        </w:rPr>
        <w:t>since the execution of Troy Davis.</w:t>
      </w:r>
      <w:r w:rsidRPr="0049151E">
        <w:rPr>
          <w:sz w:val="16"/>
        </w:rPr>
        <w:t xml:space="preserve"> Protesters may no longer be standing vigil and the story may no longer be making front-page headlines. But one thing is certain: millions of Americans' eyes have been opened to the injustice of the death penalty system in this country — and we aren't going to forget. Davis was executed last week in Georgia, despite serious concerns that he was wrongly convicted in 1989 of killing of a police officer. His story garnered international media attention. The world watched until the final moments when the U.S. Supreme Court denied his last-minute stay of execution. Many of us have responded to Davis' execution by taking action this week, calling on our leaders to abolish the death penalty once and for all. Observers speculate that the Davis case will reignite the movement to abolish the death penalty — a silver lining in what is otherwise a tragic example of a failing justice system. </w:t>
      </w:r>
      <w:r w:rsidRPr="0049151E">
        <w:rPr>
          <w:rStyle w:val="StyleUnderline"/>
        </w:rPr>
        <w:t>Congress took action last week</w:t>
      </w:r>
      <w:r w:rsidRPr="0049151E">
        <w:rPr>
          <w:sz w:val="16"/>
        </w:rPr>
        <w:t xml:space="preserve">, too, </w:t>
      </w:r>
      <w:r w:rsidRPr="0049151E">
        <w:rPr>
          <w:rStyle w:val="StyleUnderline"/>
        </w:rPr>
        <w:t xml:space="preserve">by introducing a bill to abolish the death penalty under federal law. This bill would prevent federal courts from sentencing anyone to death and though it does not officially impact state courts, it may influence them. </w:t>
      </w:r>
      <w:r w:rsidRPr="0049151E">
        <w:rPr>
          <w:sz w:val="16"/>
        </w:rPr>
        <w:t xml:space="preserve">Currently, </w:t>
      </w:r>
      <w:r w:rsidRPr="0049151E">
        <w:rPr>
          <w:rStyle w:val="Emphasis"/>
        </w:rPr>
        <w:t>there are 58 people on federal death row</w:t>
      </w:r>
      <w:r w:rsidRPr="0049151E">
        <w:rPr>
          <w:sz w:val="16"/>
        </w:rPr>
        <w:t xml:space="preserve"> who have been convicted and sentenced in federal courts.</w:t>
      </w:r>
    </w:p>
    <w:p w14:paraId="6E463CD3" w14:textId="77777777" w:rsidR="00B17507" w:rsidRDefault="00B17507" w:rsidP="00B17507"/>
    <w:p w14:paraId="1798532E" w14:textId="77777777" w:rsidR="00B17507" w:rsidRDefault="00B17507" w:rsidP="00B17507">
      <w:pPr>
        <w:pStyle w:val="Heading4"/>
      </w:pPr>
      <w:r>
        <w:t>Congress has the ability to enact change amongst the federal government</w:t>
      </w:r>
    </w:p>
    <w:p w14:paraId="49BBCE2C" w14:textId="77777777" w:rsidR="00B17507" w:rsidRPr="003130AC" w:rsidRDefault="00B17507" w:rsidP="00B17507">
      <w:pPr>
        <w:rPr>
          <w:rStyle w:val="Style13ptBold"/>
          <w:b w:val="0"/>
          <w:bCs w:val="0"/>
          <w:sz w:val="20"/>
          <w:szCs w:val="20"/>
        </w:rPr>
      </w:pPr>
      <w:r>
        <w:rPr>
          <w:rStyle w:val="Style13ptBold"/>
        </w:rPr>
        <w:t xml:space="preserve">McCurdy 11’ </w:t>
      </w:r>
      <w:r>
        <w:rPr>
          <w:rStyle w:val="Style13ptBold"/>
          <w:b w:val="0"/>
          <w:bCs w:val="0"/>
          <w:sz w:val="20"/>
          <w:szCs w:val="20"/>
        </w:rPr>
        <w:t>(Director, Equality division, National Political and Advocacy Department) https://www.aclu.org/blog/capital-punishment/joining-movement-congress-takes-action-abolish-federal-death-penalty</w:t>
      </w:r>
    </w:p>
    <w:p w14:paraId="44E14C3F" w14:textId="77777777" w:rsidR="00B17507" w:rsidRDefault="00B17507" w:rsidP="00B17507">
      <w:r w:rsidRPr="003130AC">
        <w:rPr>
          <w:sz w:val="16"/>
        </w:rPr>
        <w:t xml:space="preserve">It has been more than a week now since the execution of Troy Davis. Protesters may no longer be standing vigil and the story may no longer be making front-page headlines. But one thing is certain: </w:t>
      </w:r>
      <w:r w:rsidRPr="003130AC">
        <w:rPr>
          <w:rStyle w:val="StyleUnderline"/>
        </w:rPr>
        <w:t xml:space="preserve">millions of </w:t>
      </w:r>
      <w:r w:rsidRPr="003130AC">
        <w:rPr>
          <w:rStyle w:val="StyleUnderline"/>
          <w:highlight w:val="green"/>
        </w:rPr>
        <w:t>Americans' eyes</w:t>
      </w:r>
      <w:r w:rsidRPr="003130AC">
        <w:rPr>
          <w:rStyle w:val="StyleUnderline"/>
        </w:rPr>
        <w:t xml:space="preserve"> have been </w:t>
      </w:r>
      <w:r w:rsidRPr="003130AC">
        <w:rPr>
          <w:rStyle w:val="Emphasis"/>
          <w:highlight w:val="green"/>
        </w:rPr>
        <w:t>opened</w:t>
      </w:r>
      <w:r w:rsidRPr="003130AC">
        <w:rPr>
          <w:rStyle w:val="Emphasis"/>
        </w:rPr>
        <w:t xml:space="preserve"> </w:t>
      </w:r>
      <w:r w:rsidRPr="003130AC">
        <w:rPr>
          <w:rStyle w:val="Emphasis"/>
          <w:highlight w:val="green"/>
        </w:rPr>
        <w:t>to</w:t>
      </w:r>
      <w:r w:rsidRPr="003130AC">
        <w:rPr>
          <w:rStyle w:val="Emphasis"/>
        </w:rPr>
        <w:t xml:space="preserve"> the </w:t>
      </w:r>
      <w:r w:rsidRPr="003130AC">
        <w:rPr>
          <w:rStyle w:val="Emphasis"/>
          <w:highlight w:val="green"/>
        </w:rPr>
        <w:t>injustice of the death penalty system</w:t>
      </w:r>
      <w:r w:rsidRPr="003130AC">
        <w:rPr>
          <w:rStyle w:val="Emphasis"/>
        </w:rPr>
        <w:t xml:space="preserve"> in this country</w:t>
      </w:r>
      <w:r w:rsidRPr="003130AC">
        <w:rPr>
          <w:rStyle w:val="StyleUnderline"/>
        </w:rPr>
        <w:t xml:space="preserve"> — and we aren't going to forget.</w:t>
      </w:r>
      <w:r>
        <w:rPr>
          <w:rStyle w:val="StyleUnderline"/>
        </w:rPr>
        <w:t xml:space="preserve"> </w:t>
      </w:r>
      <w:r w:rsidRPr="003130AC">
        <w:rPr>
          <w:sz w:val="16"/>
        </w:rPr>
        <w:t xml:space="preserve">Davis was executed last week in Georgia, </w:t>
      </w:r>
      <w:r w:rsidRPr="003130AC">
        <w:rPr>
          <w:rStyle w:val="StyleUnderline"/>
        </w:rPr>
        <w:t>despite serious concerns that he was wrongly convicted in 1989</w:t>
      </w:r>
      <w:r w:rsidRPr="003130AC">
        <w:rPr>
          <w:sz w:val="16"/>
        </w:rPr>
        <w:t xml:space="preserve"> of killing of a police officer</w:t>
      </w:r>
      <w:r w:rsidRPr="003130AC">
        <w:rPr>
          <w:rStyle w:val="StyleUnderline"/>
        </w:rPr>
        <w:t xml:space="preserve">. His story garnered international media attention. </w:t>
      </w:r>
      <w:r w:rsidRPr="003130AC">
        <w:rPr>
          <w:rStyle w:val="Emphasis"/>
        </w:rPr>
        <w:t>The world watched until the final moments when the U.S. Supreme Court denied his last-minute stay of execution</w:t>
      </w:r>
      <w:r w:rsidRPr="003130AC">
        <w:rPr>
          <w:rStyle w:val="StyleUnderline"/>
        </w:rPr>
        <w:t>.</w:t>
      </w:r>
      <w:r>
        <w:rPr>
          <w:rStyle w:val="StyleUnderline"/>
        </w:rPr>
        <w:t xml:space="preserve"> </w:t>
      </w:r>
      <w:r w:rsidRPr="003130AC">
        <w:rPr>
          <w:rStyle w:val="StyleUnderline"/>
          <w:highlight w:val="green"/>
        </w:rPr>
        <w:t>Many</w:t>
      </w:r>
      <w:r w:rsidRPr="003130AC">
        <w:rPr>
          <w:rStyle w:val="StyleUnderline"/>
        </w:rPr>
        <w:t xml:space="preserve"> of us </w:t>
      </w:r>
      <w:r w:rsidRPr="003130AC">
        <w:rPr>
          <w:rStyle w:val="StyleUnderline"/>
          <w:highlight w:val="green"/>
        </w:rPr>
        <w:t>have responded</w:t>
      </w:r>
      <w:r w:rsidRPr="003130AC">
        <w:rPr>
          <w:rStyle w:val="StyleUnderline"/>
        </w:rPr>
        <w:t xml:space="preserve"> to Davis' execution </w:t>
      </w:r>
      <w:r w:rsidRPr="003130AC">
        <w:rPr>
          <w:rStyle w:val="StyleUnderline"/>
          <w:highlight w:val="green"/>
        </w:rPr>
        <w:t>by</w:t>
      </w:r>
      <w:r w:rsidRPr="003130AC">
        <w:rPr>
          <w:rStyle w:val="StyleUnderline"/>
        </w:rPr>
        <w:t xml:space="preserve"> taking action this week, </w:t>
      </w:r>
      <w:r w:rsidRPr="003130AC">
        <w:rPr>
          <w:rStyle w:val="Emphasis"/>
          <w:highlight w:val="green"/>
        </w:rPr>
        <w:t>calling on our leaders to abolish the death penalty once and for all</w:t>
      </w:r>
      <w:r w:rsidRPr="003130AC">
        <w:rPr>
          <w:rStyle w:val="StyleUnderline"/>
        </w:rPr>
        <w:t>.</w:t>
      </w:r>
      <w:r w:rsidRPr="003130AC">
        <w:rPr>
          <w:sz w:val="16"/>
        </w:rPr>
        <w:t xml:space="preserve"> Observers speculate that the Davis case will reignite the movement to abolish the death penalty — a silver lining in what is otherwise a tragic example of a failing justice system.</w:t>
      </w:r>
      <w:r>
        <w:rPr>
          <w:sz w:val="16"/>
        </w:rPr>
        <w:t xml:space="preserve"> </w:t>
      </w:r>
      <w:r w:rsidRPr="003130AC">
        <w:rPr>
          <w:rStyle w:val="Emphasis"/>
          <w:highlight w:val="green"/>
        </w:rPr>
        <w:t>Congress took action</w:t>
      </w:r>
      <w:r w:rsidRPr="003130AC">
        <w:rPr>
          <w:rStyle w:val="Emphasis"/>
        </w:rPr>
        <w:t xml:space="preserve"> last week</w:t>
      </w:r>
      <w:r w:rsidRPr="003130AC">
        <w:rPr>
          <w:rStyle w:val="StyleUnderline"/>
        </w:rPr>
        <w:t xml:space="preserve">, </w:t>
      </w:r>
      <w:r w:rsidRPr="003130AC">
        <w:rPr>
          <w:rStyle w:val="StyleUnderline"/>
          <w:highlight w:val="green"/>
        </w:rPr>
        <w:t>too</w:t>
      </w:r>
      <w:r w:rsidRPr="003130AC">
        <w:rPr>
          <w:rStyle w:val="StyleUnderline"/>
        </w:rPr>
        <w:t xml:space="preserve">, </w:t>
      </w:r>
      <w:r w:rsidRPr="003130AC">
        <w:rPr>
          <w:rStyle w:val="Emphasis"/>
          <w:highlight w:val="green"/>
        </w:rPr>
        <w:t>by introducing a bill to abolish the death penalty under federal law.</w:t>
      </w:r>
      <w:r w:rsidRPr="003130AC">
        <w:rPr>
          <w:rStyle w:val="StyleUnderline"/>
        </w:rPr>
        <w:t xml:space="preserve"> This bill would </w:t>
      </w:r>
      <w:r w:rsidRPr="003130AC">
        <w:rPr>
          <w:rStyle w:val="StyleUnderline"/>
          <w:highlight w:val="green"/>
        </w:rPr>
        <w:t>prevent federal courts from sentencing anyone to death</w:t>
      </w:r>
      <w:r w:rsidRPr="003130AC">
        <w:rPr>
          <w:rStyle w:val="StyleUnderline"/>
        </w:rPr>
        <w:t xml:space="preserve"> and though it does not officially impact state courts, it may influence them.</w:t>
      </w:r>
      <w:r w:rsidRPr="003130AC">
        <w:rPr>
          <w:sz w:val="16"/>
        </w:rPr>
        <w:t xml:space="preserve"> Currently, there are 58 people on federal death row who have been convicted and sentenced in federal courts.</w:t>
      </w:r>
      <w:r>
        <w:rPr>
          <w:sz w:val="16"/>
        </w:rPr>
        <w:t xml:space="preserve"> </w:t>
      </w:r>
      <w:r w:rsidRPr="003130AC">
        <w:rPr>
          <w:rStyle w:val="StyleUnderline"/>
          <w:highlight w:val="green"/>
        </w:rPr>
        <w:t>Our justice system</w:t>
      </w:r>
      <w:r w:rsidRPr="003130AC">
        <w:rPr>
          <w:rStyle w:val="StyleUnderline"/>
        </w:rPr>
        <w:t xml:space="preserve"> is </w:t>
      </w:r>
      <w:r w:rsidRPr="003130AC">
        <w:rPr>
          <w:rStyle w:val="StyleUnderline"/>
          <w:highlight w:val="green"/>
        </w:rPr>
        <w:t>broken</w:t>
      </w:r>
      <w:r w:rsidRPr="003130AC">
        <w:rPr>
          <w:rStyle w:val="StyleUnderline"/>
        </w:rPr>
        <w:t xml:space="preserve"> and </w:t>
      </w:r>
      <w:r w:rsidRPr="003130AC">
        <w:rPr>
          <w:rStyle w:val="StyleUnderline"/>
          <w:highlight w:val="green"/>
        </w:rPr>
        <w:t>has previously sentenced 138 wrongfully convicted people to die</w:t>
      </w:r>
      <w:r w:rsidRPr="003130AC">
        <w:rPr>
          <w:sz w:val="14"/>
        </w:rPr>
        <w:t>. We know we will never have a perfect system, and we can't accept a process that allows for the execution of an innocent person.</w:t>
      </w:r>
      <w:r>
        <w:rPr>
          <w:sz w:val="14"/>
        </w:rPr>
        <w:t xml:space="preserve"> </w:t>
      </w:r>
    </w:p>
    <w:p w14:paraId="1236D3B2" w14:textId="77777777" w:rsidR="00B17507" w:rsidRDefault="00B17507" w:rsidP="00B17507"/>
    <w:p w14:paraId="5C642017" w14:textId="77777777" w:rsidR="00B17507" w:rsidRDefault="00B17507" w:rsidP="00B17507"/>
    <w:p w14:paraId="082FF6B0" w14:textId="77777777" w:rsidR="00B17507" w:rsidRDefault="00B17507" w:rsidP="00B17507"/>
    <w:p w14:paraId="331779BB" w14:textId="77777777" w:rsidR="00B17507" w:rsidRDefault="00B17507" w:rsidP="00B17507"/>
    <w:p w14:paraId="26A5D2D4" w14:textId="77777777" w:rsidR="00B17507" w:rsidRDefault="00B17507" w:rsidP="00B17507">
      <w:pPr>
        <w:rPr>
          <w:rStyle w:val="Style13ptBold"/>
        </w:rPr>
      </w:pPr>
    </w:p>
    <w:p w14:paraId="01AB0B71" w14:textId="77777777" w:rsidR="00B17507" w:rsidRPr="001F7E8A" w:rsidRDefault="00B17507" w:rsidP="00B17507">
      <w:pPr>
        <w:pStyle w:val="Heading3"/>
        <w:rPr>
          <w:rFonts w:cs="Arial"/>
        </w:rPr>
      </w:pPr>
      <w:r>
        <w:rPr>
          <w:rFonts w:cs="Arial"/>
        </w:rPr>
        <w:t xml:space="preserve">Court Legitimacy DA – Link </w:t>
      </w:r>
    </w:p>
    <w:p w14:paraId="19E2958A" w14:textId="77777777" w:rsidR="00B17507" w:rsidRPr="001F7E8A" w:rsidRDefault="00B17507" w:rsidP="00B17507">
      <w:pPr>
        <w:pStyle w:val="Heading4"/>
        <w:rPr>
          <w:rFonts w:cs="Arial"/>
        </w:rPr>
      </w:pPr>
      <w:r w:rsidRPr="001F7E8A">
        <w:rPr>
          <w:rFonts w:cs="Arial"/>
        </w:rPr>
        <w:t xml:space="preserve">Abolition draws the court into a </w:t>
      </w:r>
      <w:r w:rsidRPr="001F7E8A">
        <w:rPr>
          <w:rFonts w:cs="Arial"/>
          <w:u w:val="single"/>
        </w:rPr>
        <w:t>partisan firestorm</w:t>
      </w:r>
      <w:r w:rsidRPr="001F7E8A">
        <w:rPr>
          <w:rFonts w:cs="Arial"/>
        </w:rPr>
        <w:t xml:space="preserve"> – independently, backlash </w:t>
      </w:r>
      <w:r w:rsidRPr="001F7E8A">
        <w:rPr>
          <w:rFonts w:cs="Arial"/>
          <w:u w:val="single"/>
        </w:rPr>
        <w:t>turns case</w:t>
      </w:r>
      <w:r w:rsidRPr="001F7E8A">
        <w:rPr>
          <w:rFonts w:cs="Arial"/>
        </w:rPr>
        <w:t xml:space="preserve"> because states will </w:t>
      </w:r>
      <w:r w:rsidRPr="001F7E8A">
        <w:rPr>
          <w:rFonts w:cs="Arial"/>
          <w:u w:val="single"/>
        </w:rPr>
        <w:t>ramp up</w:t>
      </w:r>
      <w:r w:rsidRPr="001F7E8A">
        <w:rPr>
          <w:rFonts w:cs="Arial"/>
        </w:rPr>
        <w:t xml:space="preserve"> policing to compensate </w:t>
      </w:r>
    </w:p>
    <w:p w14:paraId="248F9E69" w14:textId="77777777" w:rsidR="00B17507" w:rsidRPr="001F7E8A" w:rsidRDefault="00B17507" w:rsidP="00B17507">
      <w:r w:rsidRPr="001F7E8A">
        <w:rPr>
          <w:rStyle w:val="Style13ptBold"/>
        </w:rPr>
        <w:t>Sarat</w:t>
      </w:r>
      <w:r w:rsidRPr="001F7E8A">
        <w:t xml:space="preserve"> et al </w:t>
      </w:r>
      <w:r w:rsidRPr="001F7E8A">
        <w:rPr>
          <w:rStyle w:val="Style13ptBold"/>
        </w:rPr>
        <w:t>20</w:t>
      </w:r>
      <w:r w:rsidRPr="001F7E8A">
        <w:t xml:space="preserve"> [Austin D. Sarat is the Associate Dean of Faculty and William Nelson Cromwell Professor of Jurisprudence and Political Science at Amherst College. "After Abolition: Acquiescence, Backlash, and the Consequences of Ending the Death Penalty." https://repository.uchastings.edu/cgi/viewcontent.cgi?article=1003&amp;context=hastings_journal_crime_punishment]</w:t>
      </w:r>
    </w:p>
    <w:p w14:paraId="34BCF35E" w14:textId="77777777" w:rsidR="00B17507" w:rsidRPr="001F7E8A" w:rsidRDefault="00B17507" w:rsidP="00B17507">
      <w:pPr>
        <w:rPr>
          <w:sz w:val="16"/>
        </w:rPr>
      </w:pPr>
      <w:r w:rsidRPr="001F7E8A">
        <w:rPr>
          <w:sz w:val="16"/>
        </w:rPr>
        <w:t xml:space="preserve">However, such </w:t>
      </w:r>
      <w:r w:rsidRPr="001F7E8A">
        <w:rPr>
          <w:rStyle w:val="StyleUnderline"/>
        </w:rPr>
        <w:t xml:space="preserve">predictions were quickly </w:t>
      </w:r>
      <w:r w:rsidRPr="001F7E8A">
        <w:rPr>
          <w:rStyle w:val="Emphasis"/>
        </w:rPr>
        <w:t>proven wrong</w:t>
      </w:r>
      <w:r w:rsidRPr="001F7E8A">
        <w:rPr>
          <w:sz w:val="16"/>
        </w:rPr>
        <w:t>.10 Maurice Chammah of the Marshal Project reports that “[</w:t>
      </w:r>
      <w:r w:rsidRPr="001F7E8A">
        <w:rPr>
          <w:rStyle w:val="StyleUnderline"/>
        </w:rPr>
        <w:t xml:space="preserve">t]he backlash to </w:t>
      </w:r>
      <w:r w:rsidRPr="001F7E8A">
        <w:rPr>
          <w:rStyle w:val="Emphasis"/>
        </w:rPr>
        <w:t>Furman</w:t>
      </w:r>
      <w:r w:rsidRPr="001F7E8A">
        <w:rPr>
          <w:sz w:val="16"/>
        </w:rPr>
        <w:t xml:space="preserve"> </w:t>
      </w:r>
      <w:r w:rsidRPr="001F7E8A">
        <w:rPr>
          <w:rStyle w:val="StyleUnderline"/>
        </w:rPr>
        <w:t xml:space="preserve">was </w:t>
      </w:r>
      <w:r w:rsidRPr="001F7E8A">
        <w:rPr>
          <w:rStyle w:val="Emphasis"/>
        </w:rPr>
        <w:t>swift and furious</w:t>
      </w:r>
      <w:r w:rsidRPr="001F7E8A">
        <w:rPr>
          <w:rStyle w:val="StyleUnderline"/>
        </w:rPr>
        <w:t xml:space="preserve">, as state legislatures scrambled to rewrite their laws to satisfy the [C]ourt’s concern that the punishment was </w:t>
      </w:r>
      <w:r w:rsidRPr="001F7E8A">
        <w:rPr>
          <w:rStyle w:val="Emphasis"/>
        </w:rPr>
        <w:t>arbitrary</w:t>
      </w:r>
      <w:r w:rsidRPr="001F7E8A">
        <w:rPr>
          <w:sz w:val="16"/>
        </w:rPr>
        <w:t xml:space="preserve">.”11 </w:t>
      </w:r>
      <w:r w:rsidRPr="001F7E8A">
        <w:rPr>
          <w:rStyle w:val="StyleUnderline"/>
        </w:rPr>
        <w:t xml:space="preserve">It was only a matter of days after the Court’s decision before five states announced that they intended to </w:t>
      </w:r>
      <w:r w:rsidRPr="001F7E8A">
        <w:rPr>
          <w:rStyle w:val="Emphasis"/>
        </w:rPr>
        <w:t>reinstate</w:t>
      </w:r>
      <w:r w:rsidRPr="001F7E8A">
        <w:rPr>
          <w:rStyle w:val="StyleUnderline"/>
        </w:rPr>
        <w:t xml:space="preserve"> the death penalty</w:t>
      </w:r>
      <w:r w:rsidRPr="001F7E8A">
        <w:rPr>
          <w:sz w:val="16"/>
        </w:rPr>
        <w:t>.12 As renowned death-penalty scholars Carol S. Steiker and Jordan M. Steiker note, “The backlash in the early 1970s depended largely on the view that new energy and attention to the death penalty could rescue it from its manifest and manifold problems.”13 By May 1973, thirteen states had reinstated the death penalty and by 1976 that number increased to thirty-five.14</w:t>
      </w:r>
    </w:p>
    <w:p w14:paraId="4FD13317" w14:textId="77777777" w:rsidR="00B17507" w:rsidRPr="001F7E8A" w:rsidRDefault="00B17507" w:rsidP="00B17507">
      <w:pPr>
        <w:rPr>
          <w:sz w:val="16"/>
        </w:rPr>
      </w:pPr>
      <w:r w:rsidRPr="001F7E8A">
        <w:rPr>
          <w:rStyle w:val="StyleUnderline"/>
        </w:rPr>
        <w:t xml:space="preserve">The adverse reaction to Furman was also reflected in </w:t>
      </w:r>
      <w:r w:rsidRPr="001F7E8A">
        <w:rPr>
          <w:rStyle w:val="Emphasis"/>
        </w:rPr>
        <w:t>public opinion</w:t>
      </w:r>
      <w:r w:rsidRPr="001F7E8A">
        <w:rPr>
          <w:sz w:val="16"/>
        </w:rPr>
        <w:t xml:space="preserve">. </w:t>
      </w:r>
      <w:r w:rsidRPr="001F7E8A">
        <w:rPr>
          <w:rStyle w:val="StyleUnderline"/>
        </w:rPr>
        <w:t>Three months before</w:t>
      </w:r>
      <w:r w:rsidRPr="001F7E8A">
        <w:rPr>
          <w:sz w:val="16"/>
        </w:rPr>
        <w:t xml:space="preserve"> the decision, </w:t>
      </w:r>
      <w:r w:rsidRPr="001F7E8A">
        <w:rPr>
          <w:rStyle w:val="StyleUnderline"/>
        </w:rPr>
        <w:t xml:space="preserve">42% of Americans said they were opposed to the death penalty. Four months after </w:t>
      </w:r>
      <w:r w:rsidRPr="001F7E8A">
        <w:rPr>
          <w:sz w:val="16"/>
        </w:rPr>
        <w:t xml:space="preserve">Furman, </w:t>
      </w:r>
      <w:r w:rsidRPr="001F7E8A">
        <w:rPr>
          <w:rStyle w:val="StyleUnderline"/>
        </w:rPr>
        <w:t xml:space="preserve">opposition to the death penalty had fallen to </w:t>
      </w:r>
      <w:r w:rsidRPr="001F7E8A">
        <w:rPr>
          <w:rStyle w:val="Emphasis"/>
        </w:rPr>
        <w:t>32</w:t>
      </w:r>
      <w:r w:rsidRPr="001F7E8A">
        <w:rPr>
          <w:sz w:val="16"/>
        </w:rPr>
        <w:t xml:space="preserve">%.15 </w:t>
      </w:r>
      <w:r w:rsidRPr="001F7E8A">
        <w:rPr>
          <w:rStyle w:val="StyleUnderline"/>
        </w:rPr>
        <w:t xml:space="preserve">By 1976, death penalty support reached a </w:t>
      </w:r>
      <w:r w:rsidRPr="001F7E8A">
        <w:rPr>
          <w:rStyle w:val="Emphasis"/>
        </w:rPr>
        <w:t>twenty-five year high of 66%.</w:t>
      </w:r>
      <w:r w:rsidRPr="001F7E8A">
        <w:rPr>
          <w:sz w:val="16"/>
        </w:rPr>
        <w:t>16 Backlash against Furman culminated with the Supreme Court’s 1976 decision in Gregg v. Georgia, which held that capital punishment did not violate the 8th and 14th amendments in all circumstances.17</w:t>
      </w:r>
    </w:p>
    <w:p w14:paraId="27A1E04F" w14:textId="77777777" w:rsidR="00B17507" w:rsidRPr="001F7E8A" w:rsidRDefault="00B17507" w:rsidP="00B17507">
      <w:pPr>
        <w:rPr>
          <w:sz w:val="16"/>
        </w:rPr>
      </w:pPr>
      <w:r w:rsidRPr="001F7E8A">
        <w:rPr>
          <w:sz w:val="16"/>
        </w:rPr>
        <w:t xml:space="preserve">Of course, </w:t>
      </w:r>
      <w:r w:rsidRPr="001F7E8A">
        <w:rPr>
          <w:rStyle w:val="StyleUnderline"/>
        </w:rPr>
        <w:t xml:space="preserve">Furman was not the only mid-twentieth century Supreme Court decision to provoke </w:t>
      </w:r>
      <w:r w:rsidRPr="001F7E8A">
        <w:rPr>
          <w:rStyle w:val="Emphasis"/>
        </w:rPr>
        <w:t>backlash</w:t>
      </w:r>
      <w:r w:rsidRPr="001F7E8A">
        <w:rPr>
          <w:sz w:val="16"/>
        </w:rPr>
        <w:t xml:space="preserve">. To take another prominent example, there is substantial scholarly literature analyzing backlash after the 1973 Roe v. Wade decision,18 in which the Supreme Court held that the Constitution protected abortion rights. Examining public discourse following Roe, political science professor Vincent Vecera found that “the Court’s ruling in Roe v. Wade played a critical role in transforming how Americans think and talk about abortion.”19 Other scholars claim that Roe helped galvanize a previously dormant anti-abortion movement. Longtime Supreme Court reporter Linda </w:t>
      </w:r>
      <w:r w:rsidRPr="001F7E8A">
        <w:rPr>
          <w:rStyle w:val="Emphasis"/>
        </w:rPr>
        <w:t>Greenhouse</w:t>
      </w:r>
      <w:r w:rsidRPr="001F7E8A">
        <w:rPr>
          <w:sz w:val="16"/>
        </w:rPr>
        <w:t xml:space="preserve"> </w:t>
      </w:r>
      <w:r w:rsidRPr="001F7E8A">
        <w:rPr>
          <w:rStyle w:val="StyleUnderline"/>
        </w:rPr>
        <w:t>and</w:t>
      </w:r>
      <w:r w:rsidRPr="001F7E8A">
        <w:rPr>
          <w:sz w:val="16"/>
        </w:rPr>
        <w:t xml:space="preserve"> Yale legal historian Reva </w:t>
      </w:r>
      <w:r w:rsidRPr="001F7E8A">
        <w:rPr>
          <w:rStyle w:val="StyleUnderline"/>
        </w:rPr>
        <w:t>Siegal</w:t>
      </w:r>
      <w:r w:rsidRPr="001F7E8A">
        <w:rPr>
          <w:sz w:val="16"/>
        </w:rPr>
        <w:t xml:space="preserve"> </w:t>
      </w:r>
      <w:r w:rsidRPr="001F7E8A">
        <w:rPr>
          <w:rStyle w:val="StyleUnderline"/>
        </w:rPr>
        <w:t xml:space="preserve">note that “One effect of Roe was to mobilize a </w:t>
      </w:r>
      <w:r w:rsidRPr="001F7E8A">
        <w:rPr>
          <w:rStyle w:val="Emphasis"/>
        </w:rPr>
        <w:t>permanent constituency</w:t>
      </w:r>
      <w:r w:rsidRPr="001F7E8A">
        <w:rPr>
          <w:sz w:val="16"/>
        </w:rPr>
        <w:t xml:space="preserve"> </w:t>
      </w:r>
      <w:r w:rsidRPr="001F7E8A">
        <w:rPr>
          <w:rStyle w:val="StyleUnderline"/>
        </w:rPr>
        <w:t>for criminalizing abortion</w:t>
      </w:r>
      <w:r w:rsidRPr="001F7E8A">
        <w:rPr>
          <w:sz w:val="16"/>
        </w:rPr>
        <w:t xml:space="preserve">.”20 </w:t>
      </w:r>
      <w:r w:rsidRPr="001F7E8A">
        <w:rPr>
          <w:rStyle w:val="StyleUnderline"/>
        </w:rPr>
        <w:t xml:space="preserve">Additionally, after Roe, Congress passed the first limits on </w:t>
      </w:r>
      <w:r w:rsidRPr="001F7E8A">
        <w:rPr>
          <w:rStyle w:val="Emphasis"/>
        </w:rPr>
        <w:t>abortion funding</w:t>
      </w:r>
      <w:r w:rsidRPr="001F7E8A">
        <w:rPr>
          <w:sz w:val="16"/>
        </w:rPr>
        <w:t xml:space="preserve">,21 </w:t>
      </w:r>
      <w:r w:rsidRPr="001F7E8A">
        <w:rPr>
          <w:rStyle w:val="StyleUnderline"/>
        </w:rPr>
        <w:t xml:space="preserve">and many state legislatures enacted </w:t>
      </w:r>
      <w:r w:rsidRPr="001F7E8A">
        <w:rPr>
          <w:rStyle w:val="Emphasis"/>
        </w:rPr>
        <w:t>restrictions on abortion</w:t>
      </w:r>
      <w:r w:rsidRPr="001F7E8A">
        <w:rPr>
          <w:sz w:val="16"/>
        </w:rPr>
        <w:t xml:space="preserve">.22 </w:t>
      </w:r>
      <w:r w:rsidRPr="001F7E8A">
        <w:rPr>
          <w:rStyle w:val="StyleUnderline"/>
        </w:rPr>
        <w:t xml:space="preserve">These actions were taken </w:t>
      </w:r>
      <w:r w:rsidRPr="001F7E8A">
        <w:rPr>
          <w:rStyle w:val="Emphasis"/>
        </w:rPr>
        <w:t>despite general public support</w:t>
      </w:r>
      <w:r w:rsidRPr="001F7E8A">
        <w:rPr>
          <w:rStyle w:val="StyleUnderline"/>
        </w:rPr>
        <w:t xml:space="preserve"> for Roe</w:t>
      </w:r>
      <w:r w:rsidRPr="001F7E8A">
        <w:rPr>
          <w:sz w:val="16"/>
        </w:rPr>
        <w:t>. 23</w:t>
      </w:r>
    </w:p>
    <w:p w14:paraId="08270035" w14:textId="77777777" w:rsidR="00B17507" w:rsidRPr="006167C9" w:rsidRDefault="00B17507" w:rsidP="00B17507">
      <w:pPr>
        <w:pStyle w:val="Heading3"/>
      </w:pPr>
      <w:r>
        <w:t xml:space="preserve">Politics DA – Link </w:t>
      </w:r>
    </w:p>
    <w:p w14:paraId="5B3FABFF" w14:textId="77777777" w:rsidR="00B17507" w:rsidRDefault="00B17507" w:rsidP="00B17507">
      <w:pPr>
        <w:pStyle w:val="Heading4"/>
      </w:pPr>
      <w:r>
        <w:t>Trump will speak out against the plan – California proves.</w:t>
      </w:r>
    </w:p>
    <w:p w14:paraId="34B63F10" w14:textId="77777777" w:rsidR="00B17507" w:rsidRPr="00B279DD" w:rsidRDefault="00B17507" w:rsidP="00B17507">
      <w:r w:rsidRPr="00B279DD">
        <w:rPr>
          <w:rStyle w:val="Style13ptBold"/>
        </w:rPr>
        <w:t>Arango 19</w:t>
      </w:r>
      <w:r w:rsidRPr="00B279DD">
        <w:t xml:space="preserve"> [Tim Arango, correspondent for The Times</w:t>
      </w:r>
      <w:r>
        <w:t xml:space="preserve">, </w:t>
      </w:r>
      <w:r w:rsidRPr="00B279DD">
        <w:t xml:space="preserve">California Death Penalty Suspended; 737 Inmates Get Stay of Execution, </w:t>
      </w:r>
      <w:r>
        <w:t>The New York Times</w:t>
      </w:r>
      <w:r w:rsidRPr="00B279DD">
        <w:t>, 3-12-2019, Accessible Online at https://www.nytimes.com/2019/03/12/us/california-death-penalty.html] DL 6-24-2020</w:t>
      </w:r>
    </w:p>
    <w:p w14:paraId="4E9E1218" w14:textId="77777777" w:rsidR="00B17507" w:rsidRDefault="00B17507" w:rsidP="00B17507">
      <w:pPr>
        <w:rPr>
          <w:rStyle w:val="StyleUnderline"/>
        </w:rPr>
      </w:pPr>
      <w:r w:rsidRPr="00B279DD">
        <w:t>After the news of Mr. Newsom’s decision broke,</w:t>
      </w:r>
      <w:r w:rsidRPr="00B279DD">
        <w:rPr>
          <w:rStyle w:val="StyleUnderline"/>
        </w:rPr>
        <w:t xml:space="preserve"> Mr. Trump said </w:t>
      </w:r>
      <w:r w:rsidRPr="00B279DD">
        <w:t xml:space="preserve">on Twitter: </w:t>
      </w:r>
      <w:r w:rsidRPr="00B279DD">
        <w:rPr>
          <w:rStyle w:val="StyleUnderline"/>
        </w:rPr>
        <w:t>“Defying voters, the Governor of California will halt all death penalty executions of 737 stone cold killers. Friends and families of the always forgotten VICTIMS are not thrilled, and neither am I!”</w:t>
      </w:r>
    </w:p>
    <w:p w14:paraId="2128EEEC" w14:textId="77777777" w:rsidR="00B17507" w:rsidRPr="006167C9" w:rsidRDefault="00B17507" w:rsidP="00B17507"/>
    <w:p w14:paraId="3A62A329" w14:textId="77777777" w:rsidR="00B17507" w:rsidRPr="00B17507" w:rsidRDefault="00B17507" w:rsidP="00B17507">
      <w:pPr>
        <w:pStyle w:val="Heading4"/>
      </w:pPr>
      <w:r>
        <w:t xml:space="preserve">The public supports the death penalty, especially conservatives – removal causes a </w:t>
      </w:r>
      <w:r>
        <w:rPr>
          <w:u w:val="single"/>
        </w:rPr>
        <w:t>partisan firestorm</w:t>
      </w:r>
      <w:r>
        <w:t xml:space="preserve"> </w:t>
      </w:r>
    </w:p>
    <w:p w14:paraId="751A240C" w14:textId="77777777" w:rsidR="00B17507" w:rsidRDefault="00B17507" w:rsidP="00B17507">
      <w:r w:rsidRPr="0031562B">
        <w:rPr>
          <w:rStyle w:val="Style13ptBold"/>
        </w:rPr>
        <w:t>Walsh and Hatch 17</w:t>
      </w:r>
      <w:r w:rsidRPr="0031562B">
        <w:t xml:space="preserve"> [</w:t>
      </w:r>
      <w:r>
        <w:t>Anthony Walsh (Boise State University) and Virginia Hatch (Boise State University)</w:t>
      </w:r>
      <w:r w:rsidRPr="0031562B">
        <w:t xml:space="preserve">, </w:t>
      </w:r>
      <w:r>
        <w:t>“</w:t>
      </w:r>
      <w:r w:rsidRPr="0031562B">
        <w:t xml:space="preserve">Ideology, Race, and the Death Penalty: </w:t>
      </w:r>
      <w:r>
        <w:t>“</w:t>
      </w:r>
      <w:r w:rsidRPr="0031562B">
        <w:t>Lies, Damn Lies, and Statistics</w:t>
      </w:r>
      <w:r>
        <w:t xml:space="preserve">” </w:t>
      </w:r>
      <w:r w:rsidRPr="0031562B">
        <w:t>in Advocacy</w:t>
      </w:r>
      <w:r>
        <w:rPr>
          <w:rFonts w:hint="eastAsia"/>
        </w:rPr>
        <w:t xml:space="preserve"> </w:t>
      </w:r>
      <w:r w:rsidRPr="0031562B">
        <w:t>Research</w:t>
      </w:r>
      <w:r>
        <w:t xml:space="preserve">”, </w:t>
      </w:r>
      <w:r w:rsidRPr="0031562B">
        <w:t xml:space="preserve">Journal of Ideology: Vol. 37 : No. 1 , Article 2, </w:t>
      </w:r>
      <w:r>
        <w:t>01-31-2017</w:t>
      </w:r>
      <w:r w:rsidRPr="0031562B">
        <w:t>, Accessible Online at https://scholarcommons.sc.edu/cgi/viewcontent.cgi?article=1006&amp;context=ji] KL 6-28-2020</w:t>
      </w:r>
    </w:p>
    <w:p w14:paraId="06E5DD7E" w14:textId="77777777" w:rsidR="00B17507" w:rsidRPr="006D48F3" w:rsidRDefault="00B17507" w:rsidP="00B17507">
      <w:pPr>
        <w:rPr>
          <w:sz w:val="16"/>
        </w:rPr>
      </w:pPr>
      <w:r w:rsidRPr="00B82DC8">
        <w:rPr>
          <w:rStyle w:val="StyleUnderline"/>
        </w:rPr>
        <w:t>The morality of the death penalty separates liberals and conservatives</w:t>
      </w:r>
      <w:r w:rsidRPr="006D48F3">
        <w:rPr>
          <w:sz w:val="16"/>
        </w:rPr>
        <w:t>, but not as tightly as one might think among the general public. Support for the death penalty is found across the conservative-liberal continuum, with t</w:t>
      </w:r>
      <w:r w:rsidRPr="00B82DC8">
        <w:rPr>
          <w:rStyle w:val="StyleUnderline"/>
        </w:rPr>
        <w:t>he latest Gallup Poll showing that 63% of the American public supported it and 33% opposed it in early 2015. Support is much stronger among conservatives</w:t>
      </w:r>
      <w:r w:rsidRPr="006D48F3">
        <w:rPr>
          <w:sz w:val="16"/>
        </w:rPr>
        <w:t xml:space="preserve">, however, </w:t>
      </w:r>
      <w:r w:rsidRPr="00B82DC8">
        <w:rPr>
          <w:rStyle w:val="StyleUnderline"/>
        </w:rPr>
        <w:t xml:space="preserve">with 75% of self-identified conservatives supporting it </w:t>
      </w:r>
      <w:r w:rsidRPr="006D48F3">
        <w:rPr>
          <w:sz w:val="16"/>
        </w:rPr>
        <w:t xml:space="preserve">(18% opposed) </w:t>
      </w:r>
      <w:r w:rsidRPr="00B82DC8">
        <w:rPr>
          <w:rStyle w:val="StyleUnderline"/>
        </w:rPr>
        <w:t xml:space="preserve">versus 60% of moderates </w:t>
      </w:r>
      <w:r w:rsidRPr="006D48F3">
        <w:rPr>
          <w:sz w:val="16"/>
        </w:rPr>
        <w:t xml:space="preserve">(34% opposed) </w:t>
      </w:r>
      <w:r w:rsidRPr="00B82DC8">
        <w:rPr>
          <w:rStyle w:val="StyleUnderline"/>
        </w:rPr>
        <w:t xml:space="preserve">and 47% of liberals </w:t>
      </w:r>
      <w:r w:rsidRPr="006D48F3">
        <w:rPr>
          <w:sz w:val="16"/>
        </w:rPr>
        <w:t xml:space="preserve">(50% opposed) (Gallup Poll, 2015). However, </w:t>
      </w:r>
      <w:r w:rsidRPr="004C4ED4">
        <w:rPr>
          <w:rStyle w:val="StyleUnderline"/>
        </w:rPr>
        <w:t xml:space="preserve">there is an ideological gap between the public at-large and academics, who are </w:t>
      </w:r>
      <w:r w:rsidRPr="006D48F3">
        <w:rPr>
          <w:sz w:val="16"/>
        </w:rPr>
        <w:t xml:space="preserve">typically thought to be </w:t>
      </w:r>
      <w:r w:rsidRPr="004C4ED4">
        <w:rPr>
          <w:rStyle w:val="StyleUnderline"/>
        </w:rPr>
        <w:t xml:space="preserve">overwhelmingly liberal </w:t>
      </w:r>
      <w:r w:rsidRPr="006D48F3">
        <w:rPr>
          <w:sz w:val="16"/>
        </w:rPr>
        <w:t xml:space="preserve">(Cushman, 2012). Gross and Simmons (2007) show that liberal dominance in academia is not as overwhelming as many suppose, but liberalism is particularly dominant in the social sciences. Fifty-eight percent of social scientists identified themselves as liberal (24% as "radicals"), 36.9% as moderate, and only 4.9% as conservative. Professors in the "harder" (engineering) and "practical" (business; health sciences) disciplines are much less likely to identify as liberal (Gross and Simmons, 2007). It is in the social sciences, however, that ideology is most likely to animate a scholar’s research agenda, including death penalty research. Among social scientists, criminologists and criminal justicians are most likely to carry out death penalty research, and </w:t>
      </w:r>
      <w:r w:rsidRPr="004C4ED4">
        <w:rPr>
          <w:rStyle w:val="StyleUnderline"/>
        </w:rPr>
        <w:t>one study of 770 criminologists/criminal justicians found that 68.4% identified themselves as liberal or radical, 26.1% as moderate, and only 5.4% as conservative</w:t>
      </w:r>
      <w:r w:rsidRPr="006D48F3">
        <w:rPr>
          <w:sz w:val="16"/>
        </w:rPr>
        <w:t xml:space="preserve"> (Cooper, Walsh &amp; Ellis, 2010). Moreover, Radelet &amp; Laycock (2008) surveyed 77 eminent fellows of the American Society of Criminology and found that</w:t>
      </w:r>
      <w:r w:rsidRPr="004C4ED4">
        <w:rPr>
          <w:rStyle w:val="StyleUnderline"/>
        </w:rPr>
        <w:t xml:space="preserve"> 88.2% did not believe that the death penalty is a deterrent. </w:t>
      </w:r>
      <w:r w:rsidRPr="006D48F3">
        <w:rPr>
          <w:sz w:val="16"/>
        </w:rPr>
        <w:t xml:space="preserve">Radlett and Laycock did not directly ask if they support the death penalty; only about its deterrent effect. One can support it for retributive reasons while still believing it does not deter, but it is reasonable to conclude that this is a rough approximation of non-support since retributive justice is something that most criminologists do not support (Stohr &amp; Walsh, 2016). It is reasonable to suppose, then, that </w:t>
      </w:r>
      <w:r w:rsidRPr="004C4ED4">
        <w:rPr>
          <w:rStyle w:val="StyleUnderline"/>
        </w:rPr>
        <w:t>death penalty discourse is largely dominated by a liberal strong slant that may lead death penalty researchers</w:t>
      </w:r>
      <w:r w:rsidRPr="006D48F3">
        <w:rPr>
          <w:sz w:val="16"/>
        </w:rPr>
        <w:t xml:space="preserve">, consciously or subconsciously, </w:t>
      </w:r>
      <w:r w:rsidRPr="004C4ED4">
        <w:rPr>
          <w:rStyle w:val="StyleUnderline"/>
        </w:rPr>
        <w:t>to slide into advocacy. The media pick up on the results of such research and trust it, and quote it.</w:t>
      </w:r>
    </w:p>
    <w:p w14:paraId="3B6EEB70" w14:textId="77777777" w:rsidR="00B17507" w:rsidRPr="00033D96" w:rsidRDefault="00B17507" w:rsidP="00B17507"/>
    <w:p w14:paraId="294AF82A" w14:textId="77777777" w:rsidR="00B17507" w:rsidRPr="00F601E6" w:rsidRDefault="00B17507" w:rsidP="00B17507"/>
    <w:p w14:paraId="7F4CB45E" w14:textId="77777777" w:rsidR="00B17507" w:rsidRPr="00B17507" w:rsidRDefault="00B17507" w:rsidP="00B17507">
      <w:pPr>
        <w:pStyle w:val="Heading4"/>
        <w:rPr>
          <w:rStyle w:val="Style13ptBold"/>
          <w:b/>
          <w:bCs w:val="0"/>
        </w:rPr>
      </w:pPr>
      <w:r>
        <w:rPr>
          <w:rStyle w:val="Style13ptBold"/>
          <w:b/>
          <w:bCs w:val="0"/>
        </w:rPr>
        <w:t xml:space="preserve">Trump </w:t>
      </w:r>
      <w:r>
        <w:rPr>
          <w:rStyle w:val="Style13ptBold"/>
          <w:b/>
          <w:bCs w:val="0"/>
          <w:u w:val="single"/>
        </w:rPr>
        <w:t>flip flopping</w:t>
      </w:r>
      <w:r>
        <w:rPr>
          <w:rStyle w:val="Style13ptBold"/>
          <w:b/>
          <w:bCs w:val="0"/>
        </w:rPr>
        <w:t xml:space="preserve"> causes a </w:t>
      </w:r>
      <w:r>
        <w:rPr>
          <w:rStyle w:val="Style13ptBold"/>
          <w:b/>
          <w:bCs w:val="0"/>
          <w:u w:val="single"/>
        </w:rPr>
        <w:t>partisan fight</w:t>
      </w:r>
      <w:r>
        <w:rPr>
          <w:rStyle w:val="Style13ptBold"/>
          <w:b/>
          <w:bCs w:val="0"/>
        </w:rPr>
        <w:t xml:space="preserve"> </w:t>
      </w:r>
    </w:p>
    <w:p w14:paraId="3CB086CA" w14:textId="77777777" w:rsidR="00B17507" w:rsidRPr="00054904" w:rsidRDefault="00B17507" w:rsidP="00B17507">
      <w:pPr>
        <w:rPr>
          <w:rStyle w:val="Style13ptBold"/>
          <w:b w:val="0"/>
          <w:bCs w:val="0"/>
          <w:sz w:val="18"/>
          <w:szCs w:val="18"/>
        </w:rPr>
      </w:pPr>
      <w:r>
        <w:rPr>
          <w:rStyle w:val="Style13ptBold"/>
        </w:rPr>
        <w:t xml:space="preserve">Santhanam 19’ </w:t>
      </w:r>
      <w:r w:rsidRPr="00054904">
        <w:rPr>
          <w:rStyle w:val="Style13ptBold"/>
          <w:b w:val="0"/>
          <w:bCs w:val="0"/>
          <w:sz w:val="18"/>
          <w:szCs w:val="18"/>
        </w:rPr>
        <w:t>(Laura Sanaham is the Data Producer for the PBS news hour)</w:t>
      </w:r>
      <w:r>
        <w:rPr>
          <w:rStyle w:val="Style13ptBold"/>
          <w:b w:val="0"/>
          <w:bCs w:val="0"/>
          <w:sz w:val="18"/>
          <w:szCs w:val="18"/>
        </w:rPr>
        <w:t xml:space="preserve"> https://www.pbs.org/newshour/nation/americans-are-divided-on-federal-executions-why-is-trump-administration-bringing-them-back</w:t>
      </w:r>
    </w:p>
    <w:p w14:paraId="5B2FD95C" w14:textId="26BDF340" w:rsidR="00B17507" w:rsidRPr="00054904" w:rsidRDefault="00B17507" w:rsidP="00B17507">
      <w:pPr>
        <w:rPr>
          <w:sz w:val="16"/>
        </w:rPr>
      </w:pPr>
      <w:r w:rsidRPr="001707EB">
        <w:rPr>
          <w:rStyle w:val="StyleUnderline"/>
        </w:rPr>
        <w:t xml:space="preserve">The </w:t>
      </w:r>
      <w:r w:rsidRPr="00054904">
        <w:rPr>
          <w:rStyle w:val="Emphasis"/>
          <w:highlight w:val="green"/>
        </w:rPr>
        <w:t>Trump</w:t>
      </w:r>
      <w:r w:rsidRPr="00054904">
        <w:rPr>
          <w:rStyle w:val="Emphasis"/>
        </w:rPr>
        <w:t xml:space="preserve"> administration’s </w:t>
      </w:r>
      <w:r w:rsidRPr="00054904">
        <w:rPr>
          <w:rStyle w:val="Emphasis"/>
          <w:highlight w:val="green"/>
        </w:rPr>
        <w:t>decision to reinstate</w:t>
      </w:r>
      <w:r w:rsidRPr="00054904">
        <w:rPr>
          <w:rStyle w:val="Emphasis"/>
        </w:rPr>
        <w:t xml:space="preserve"> the federal </w:t>
      </w:r>
      <w:r w:rsidRPr="00054904">
        <w:rPr>
          <w:rStyle w:val="Emphasis"/>
          <w:highlight w:val="green"/>
        </w:rPr>
        <w:t>death penalty</w:t>
      </w:r>
      <w:r w:rsidRPr="001707EB">
        <w:rPr>
          <w:rStyle w:val="StyleUnderline"/>
        </w:rPr>
        <w:t xml:space="preserve">, beginning with the executions of five men later this year, </w:t>
      </w:r>
      <w:r w:rsidRPr="00054904">
        <w:rPr>
          <w:rStyle w:val="Emphasis"/>
          <w:highlight w:val="green"/>
        </w:rPr>
        <w:t>highlights a growing partisan divide</w:t>
      </w:r>
      <w:r w:rsidRPr="00054904">
        <w:rPr>
          <w:rStyle w:val="Emphasis"/>
        </w:rPr>
        <w:t xml:space="preserve"> over capital punishment</w:t>
      </w:r>
      <w:r w:rsidRPr="00054904">
        <w:rPr>
          <w:sz w:val="16"/>
        </w:rPr>
        <w:t xml:space="preserve"> at a time when its use has been decreasing. </w:t>
      </w:r>
      <w:r w:rsidRPr="00054904">
        <w:rPr>
          <w:rStyle w:val="Emphasis"/>
          <w:highlight w:val="green"/>
        </w:rPr>
        <w:t>Polls show</w:t>
      </w:r>
      <w:r w:rsidRPr="00054904">
        <w:rPr>
          <w:rStyle w:val="Emphasis"/>
        </w:rPr>
        <w:t xml:space="preserve"> a strong majority of </w:t>
      </w:r>
      <w:r w:rsidRPr="00054904">
        <w:rPr>
          <w:rStyle w:val="Emphasis"/>
          <w:highlight w:val="green"/>
        </w:rPr>
        <w:t>Republicans support the d</w:t>
      </w:r>
      <w:r w:rsidR="00555BD8">
        <w:rPr>
          <w:rStyle w:val="Emphasis"/>
          <w:highlight w:val="green"/>
        </w:rPr>
        <w:t>s</w:t>
      </w:r>
      <w:r w:rsidRPr="00054904">
        <w:rPr>
          <w:rStyle w:val="Emphasis"/>
          <w:highlight w:val="green"/>
        </w:rPr>
        <w:t>eath penalty</w:t>
      </w:r>
      <w:r w:rsidRPr="00054904">
        <w:rPr>
          <w:rStyle w:val="Emphasis"/>
        </w:rPr>
        <w:t xml:space="preserve">, while a majority of </w:t>
      </w:r>
      <w:r w:rsidRPr="00054904">
        <w:rPr>
          <w:rStyle w:val="Emphasis"/>
          <w:highlight w:val="green"/>
        </w:rPr>
        <w:t>Democrats do not</w:t>
      </w:r>
      <w:r w:rsidRPr="00054904">
        <w:rPr>
          <w:rStyle w:val="Emphasis"/>
        </w:rPr>
        <w:t>.</w:t>
      </w:r>
      <w:r>
        <w:rPr>
          <w:rStyle w:val="Emphasis"/>
        </w:rPr>
        <w:t xml:space="preserve"> </w:t>
      </w:r>
      <w:r w:rsidRPr="00054904">
        <w:rPr>
          <w:rStyle w:val="StyleUnderline"/>
        </w:rPr>
        <w:t xml:space="preserve">The expected executions, scheduled for this winter, would be the first time the federal government has executed anyone in 16 years </w:t>
      </w:r>
      <w:r w:rsidRPr="00054904">
        <w:rPr>
          <w:sz w:val="16"/>
        </w:rPr>
        <w:t>— a time period that encompasses both Democratic and Republican administrations</w:t>
      </w:r>
      <w:r>
        <w:rPr>
          <w:sz w:val="16"/>
        </w:rPr>
        <w:t xml:space="preserve">. </w:t>
      </w:r>
      <w:r w:rsidRPr="00054904">
        <w:rPr>
          <w:rStyle w:val="Emphasis"/>
          <w:b w:val="0"/>
          <w:bCs/>
        </w:rPr>
        <w:t xml:space="preserve">According to Pew Research Center, </w:t>
      </w:r>
      <w:r w:rsidRPr="00054904">
        <w:rPr>
          <w:rStyle w:val="Emphasis"/>
          <w:b w:val="0"/>
          <w:bCs/>
          <w:highlight w:val="green"/>
        </w:rPr>
        <w:t>54 percent of</w:t>
      </w:r>
      <w:r w:rsidRPr="00054904">
        <w:rPr>
          <w:rStyle w:val="Emphasis"/>
          <w:b w:val="0"/>
          <w:bCs/>
        </w:rPr>
        <w:t xml:space="preserve"> U.S. </w:t>
      </w:r>
      <w:r w:rsidRPr="00054904">
        <w:rPr>
          <w:rStyle w:val="Emphasis"/>
          <w:b w:val="0"/>
          <w:bCs/>
          <w:highlight w:val="green"/>
        </w:rPr>
        <w:t>adults said</w:t>
      </w:r>
      <w:r w:rsidRPr="00054904">
        <w:rPr>
          <w:rStyle w:val="Emphasis"/>
          <w:b w:val="0"/>
          <w:bCs/>
        </w:rPr>
        <w:t xml:space="preserve"> </w:t>
      </w:r>
      <w:r w:rsidRPr="00054904">
        <w:rPr>
          <w:rStyle w:val="Emphasis"/>
          <w:b w:val="0"/>
          <w:bCs/>
          <w:highlight w:val="green"/>
        </w:rPr>
        <w:t>they backed</w:t>
      </w:r>
      <w:r w:rsidRPr="00054904">
        <w:rPr>
          <w:rStyle w:val="Emphasis"/>
          <w:b w:val="0"/>
          <w:bCs/>
        </w:rPr>
        <w:t xml:space="preserve"> the </w:t>
      </w:r>
      <w:r w:rsidRPr="00054904">
        <w:rPr>
          <w:rStyle w:val="Emphasis"/>
          <w:b w:val="0"/>
          <w:bCs/>
          <w:highlight w:val="green"/>
        </w:rPr>
        <w:t>death penalty</w:t>
      </w:r>
      <w:r w:rsidRPr="00054904">
        <w:rPr>
          <w:rStyle w:val="Emphasis"/>
          <w:b w:val="0"/>
          <w:bCs/>
        </w:rPr>
        <w:t xml:space="preserve"> in 2018,and</w:t>
      </w:r>
      <w:r w:rsidRPr="00054904">
        <w:rPr>
          <w:rStyle w:val="Emphasis"/>
        </w:rPr>
        <w:t xml:space="preserve"> </w:t>
      </w:r>
      <w:r w:rsidRPr="00054904">
        <w:rPr>
          <w:rStyle w:val="Emphasis"/>
          <w:highlight w:val="green"/>
        </w:rPr>
        <w:t>partisanship</w:t>
      </w:r>
      <w:r w:rsidRPr="00054904">
        <w:rPr>
          <w:rStyle w:val="Emphasis"/>
        </w:rPr>
        <w:t xml:space="preserve"> quickly </w:t>
      </w:r>
      <w:r w:rsidRPr="00054904">
        <w:rPr>
          <w:rStyle w:val="Emphasis"/>
          <w:highlight w:val="green"/>
        </w:rPr>
        <w:t>emerges when you look at numbers</w:t>
      </w:r>
      <w:r w:rsidRPr="00054904">
        <w:rPr>
          <w:sz w:val="16"/>
        </w:rPr>
        <w:t>, said Jocelyn Kiley, Pew’s associate director for U.S. politics.</w:t>
      </w:r>
    </w:p>
    <w:p w14:paraId="55B2806D" w14:textId="77777777" w:rsidR="00B17507" w:rsidRDefault="00B17507" w:rsidP="00B17507"/>
    <w:p w14:paraId="3C1F19E2" w14:textId="77777777" w:rsidR="00B17507" w:rsidRPr="001F7E8A" w:rsidRDefault="00B17507" w:rsidP="00B17507">
      <w:pPr>
        <w:pStyle w:val="Heading3"/>
        <w:rPr>
          <w:rFonts w:cs="Arial"/>
        </w:rPr>
      </w:pPr>
      <w:r>
        <w:rPr>
          <w:rFonts w:cs="Arial"/>
        </w:rPr>
        <w:t xml:space="preserve">Elections DA – Link </w:t>
      </w:r>
    </w:p>
    <w:p w14:paraId="1030B68A" w14:textId="77777777" w:rsidR="00B17507" w:rsidRPr="001F7E8A" w:rsidRDefault="00B17507" w:rsidP="00B17507">
      <w:pPr>
        <w:pStyle w:val="Heading4"/>
        <w:rPr>
          <w:rFonts w:cs="Arial"/>
        </w:rPr>
      </w:pPr>
      <w:r w:rsidRPr="001F7E8A">
        <w:rPr>
          <w:rFonts w:cs="Arial"/>
        </w:rPr>
        <w:t xml:space="preserve">Backlash </w:t>
      </w:r>
      <w:r w:rsidRPr="001F7E8A">
        <w:rPr>
          <w:rFonts w:cs="Arial"/>
          <w:u w:val="single"/>
        </w:rPr>
        <w:t>decimates</w:t>
      </w:r>
      <w:r w:rsidRPr="001F7E8A">
        <w:rPr>
          <w:rFonts w:cs="Arial"/>
        </w:rPr>
        <w:t xml:space="preserve"> progressive candidates – they’re spun as </w:t>
      </w:r>
      <w:r w:rsidRPr="001F7E8A">
        <w:rPr>
          <w:rFonts w:cs="Arial"/>
          <w:u w:val="single"/>
        </w:rPr>
        <w:t>soft on crime</w:t>
      </w:r>
      <w:r w:rsidRPr="001F7E8A">
        <w:rPr>
          <w:rFonts w:cs="Arial"/>
        </w:rPr>
        <w:t xml:space="preserve"> </w:t>
      </w:r>
    </w:p>
    <w:p w14:paraId="37D791E4" w14:textId="77777777" w:rsidR="00B17507" w:rsidRPr="001F7E8A" w:rsidRDefault="00B17507" w:rsidP="00B17507">
      <w:r w:rsidRPr="001F7E8A">
        <w:rPr>
          <w:rStyle w:val="Style13ptBold"/>
        </w:rPr>
        <w:t>Sarat</w:t>
      </w:r>
      <w:r w:rsidRPr="001F7E8A">
        <w:t xml:space="preserve"> et al </w:t>
      </w:r>
      <w:r w:rsidRPr="001F7E8A">
        <w:rPr>
          <w:rStyle w:val="Style13ptBold"/>
        </w:rPr>
        <w:t>20</w:t>
      </w:r>
      <w:r w:rsidRPr="001F7E8A">
        <w:t xml:space="preserve"> [Austin D. Sarat is the Associate Dean of Faculty and William Nelson Cromwell Professor of Jurisprudence and Political Science at Amherst College. "After Abolition: Acquiescence, Backlash, and the Consequences of Ending the Death Penalty." https://repository.uchastings.edu/cgi/viewcontent.cgi?article=1003&amp;context=hastings_journal_crime_punishment]</w:t>
      </w:r>
    </w:p>
    <w:p w14:paraId="6404B5C9" w14:textId="77777777" w:rsidR="00B17507" w:rsidRPr="001F7E8A" w:rsidRDefault="00B17507" w:rsidP="00B17507">
      <w:pPr>
        <w:rPr>
          <w:sz w:val="16"/>
        </w:rPr>
      </w:pPr>
      <w:r w:rsidRPr="001F7E8A">
        <w:rPr>
          <w:sz w:val="16"/>
        </w:rPr>
        <w:t xml:space="preserve">As the research discussed above suggests, backlash need not take the dramatic form that it did after Furman, Roe, or when Nebraska reinstated its death penalty. It can be registered in more nuanced ways through institutional actions, social movement activity, public opinion, agitation by opinion leaders and/or public discourse about an issue. </w:t>
      </w:r>
      <w:r w:rsidRPr="001F7E8A">
        <w:rPr>
          <w:rStyle w:val="Emphasis"/>
        </w:rPr>
        <w:t>Backlash</w:t>
      </w:r>
      <w:r w:rsidRPr="001F7E8A">
        <w:rPr>
          <w:sz w:val="16"/>
        </w:rPr>
        <w:t xml:space="preserve"> </w:t>
      </w:r>
      <w:r w:rsidRPr="001F7E8A">
        <w:rPr>
          <w:rStyle w:val="StyleUnderline"/>
        </w:rPr>
        <w:t xml:space="preserve">can also manifest itself in the way an </w:t>
      </w:r>
      <w:r w:rsidRPr="001F7E8A">
        <w:rPr>
          <w:rStyle w:val="Emphasis"/>
        </w:rPr>
        <w:t>issue is reframed</w:t>
      </w:r>
      <w:r w:rsidRPr="001F7E8A">
        <w:rPr>
          <w:rStyle w:val="StyleUnderline"/>
        </w:rPr>
        <w:t xml:space="preserve"> after a decision has been made. In a democracy, issues of political import are almost always being </w:t>
      </w:r>
      <w:r w:rsidRPr="001F7E8A">
        <w:rPr>
          <w:rStyle w:val="Emphasis"/>
        </w:rPr>
        <w:t>framed and reframed</w:t>
      </w:r>
      <w:r w:rsidRPr="001F7E8A">
        <w:rPr>
          <w:rStyle w:val="StyleUnderline"/>
        </w:rPr>
        <w:t xml:space="preserve"> as “various political entrepreneurs [attempt] as best they can to affect the debate given changes in the stream of information</w:t>
      </w:r>
      <w:r w:rsidRPr="001F7E8A">
        <w:rPr>
          <w:sz w:val="16"/>
        </w:rPr>
        <w:t xml:space="preserve"> coming in from forces beyond their control.”24 What this suggests is that </w:t>
      </w:r>
      <w:r w:rsidRPr="001F7E8A">
        <w:rPr>
          <w:rStyle w:val="StyleUnderline"/>
        </w:rPr>
        <w:t xml:space="preserve">public backlash is often produced from the </w:t>
      </w:r>
      <w:r w:rsidRPr="001F7E8A">
        <w:rPr>
          <w:rStyle w:val="Emphasis"/>
        </w:rPr>
        <w:t>top-down</w:t>
      </w:r>
      <w:r w:rsidRPr="001F7E8A">
        <w:rPr>
          <w:rStyle w:val="StyleUnderline"/>
        </w:rPr>
        <w:t xml:space="preserve"> by political leaderswho seek to leverage public reactions for </w:t>
      </w:r>
      <w:r w:rsidRPr="001F7E8A">
        <w:rPr>
          <w:rStyle w:val="Emphasis"/>
        </w:rPr>
        <w:t>political gain</w:t>
      </w:r>
      <w:r w:rsidRPr="001F7E8A">
        <w:rPr>
          <w:sz w:val="16"/>
        </w:rPr>
        <w:t xml:space="preserve">.25 </w:t>
      </w:r>
      <w:r w:rsidRPr="001F7E8A">
        <w:rPr>
          <w:rStyle w:val="StyleUnderline"/>
        </w:rPr>
        <w:t>It involves complex social, cultural, and political elements</w:t>
      </w:r>
      <w:r w:rsidRPr="001F7E8A">
        <w:rPr>
          <w:sz w:val="16"/>
        </w:rPr>
        <w:t xml:space="preserve">. In this way, debates surrounding the death penalty resemble other complicated issues in the United States. </w:t>
      </w:r>
    </w:p>
    <w:p w14:paraId="23BED7AF" w14:textId="77777777" w:rsidR="00B17507" w:rsidRPr="001F7E8A" w:rsidRDefault="00B17507" w:rsidP="00B17507">
      <w:pPr>
        <w:rPr>
          <w:sz w:val="16"/>
        </w:rPr>
      </w:pPr>
      <w:r w:rsidRPr="001F7E8A">
        <w:rPr>
          <w:rStyle w:val="StyleUnderline"/>
        </w:rPr>
        <w:t>The prospect of backlash</w:t>
      </w:r>
      <w:r w:rsidRPr="001F7E8A">
        <w:rPr>
          <w:sz w:val="16"/>
        </w:rPr>
        <w:t xml:space="preserve">, in any form, </w:t>
      </w:r>
      <w:r w:rsidRPr="001F7E8A">
        <w:rPr>
          <w:rStyle w:val="StyleUnderline"/>
        </w:rPr>
        <w:t xml:space="preserve">acts as a </w:t>
      </w:r>
      <w:r w:rsidRPr="001F7E8A">
        <w:rPr>
          <w:rStyle w:val="Emphasis"/>
        </w:rPr>
        <w:t>caution for politicians</w:t>
      </w:r>
      <w:r w:rsidRPr="001F7E8A">
        <w:rPr>
          <w:sz w:val="16"/>
        </w:rPr>
        <w:t xml:space="preserve"> </w:t>
      </w:r>
      <w:r w:rsidRPr="001F7E8A">
        <w:rPr>
          <w:rStyle w:val="StyleUnderline"/>
        </w:rPr>
        <w:t>who might be tempted to push for the end of America’s death penalty</w:t>
      </w:r>
      <w:r w:rsidRPr="001F7E8A">
        <w:rPr>
          <w:sz w:val="16"/>
        </w:rPr>
        <w:t xml:space="preserve">.26 </w:t>
      </w:r>
      <w:r w:rsidRPr="001F7E8A">
        <w:rPr>
          <w:rStyle w:val="StyleUnderline"/>
        </w:rPr>
        <w:t>Politicians have lived in the shadow of the 1988 presidential campaign in which Republicans successfully turned</w:t>
      </w:r>
      <w:r w:rsidRPr="001F7E8A">
        <w:rPr>
          <w:sz w:val="16"/>
        </w:rPr>
        <w:t xml:space="preserve"> Democratic presidential candidate Michael </w:t>
      </w:r>
      <w:r w:rsidRPr="001F7E8A">
        <w:rPr>
          <w:rStyle w:val="Emphasis"/>
        </w:rPr>
        <w:t>Dukakis’ abolitionism</w:t>
      </w:r>
      <w:r w:rsidRPr="001F7E8A">
        <w:rPr>
          <w:sz w:val="16"/>
        </w:rPr>
        <w:t xml:space="preserve"> </w:t>
      </w:r>
      <w:r w:rsidRPr="001F7E8A">
        <w:rPr>
          <w:rStyle w:val="StyleUnderline"/>
        </w:rPr>
        <w:t>into a</w:t>
      </w:r>
      <w:r w:rsidRPr="001F7E8A">
        <w:rPr>
          <w:sz w:val="16"/>
        </w:rPr>
        <w:t xml:space="preserve"> </w:t>
      </w:r>
      <w:r w:rsidRPr="001F7E8A">
        <w:rPr>
          <w:rStyle w:val="Emphasis"/>
        </w:rPr>
        <w:t>crushing political liability</w:t>
      </w:r>
      <w:r w:rsidRPr="001F7E8A">
        <w:rPr>
          <w:sz w:val="16"/>
        </w:rPr>
        <w:t xml:space="preserve">.27 </w:t>
      </w:r>
      <w:r w:rsidRPr="001F7E8A">
        <w:rPr>
          <w:rStyle w:val="StyleUnderline"/>
        </w:rPr>
        <w:t xml:space="preserve">For a long time, </w:t>
      </w:r>
      <w:r w:rsidRPr="001F7E8A">
        <w:rPr>
          <w:rStyle w:val="Emphasis"/>
        </w:rPr>
        <w:t>progressive</w:t>
      </w:r>
      <w:r w:rsidRPr="001F7E8A">
        <w:rPr>
          <w:rStyle w:val="StyleUnderline"/>
        </w:rPr>
        <w:t xml:space="preserve"> politicians feared that </w:t>
      </w:r>
      <w:r w:rsidRPr="001F7E8A">
        <w:rPr>
          <w:rStyle w:val="Emphasis"/>
        </w:rPr>
        <w:t>opposition</w:t>
      </w:r>
      <w:r w:rsidRPr="001F7E8A">
        <w:rPr>
          <w:rStyle w:val="StyleUnderline"/>
        </w:rPr>
        <w:t xml:space="preserve"> to capital punishment would lead to accusations that they were </w:t>
      </w:r>
      <w:r w:rsidRPr="001F7E8A">
        <w:rPr>
          <w:rStyle w:val="Emphasis"/>
        </w:rPr>
        <w:t>soft on crime</w:t>
      </w:r>
      <w:r w:rsidRPr="001F7E8A">
        <w:rPr>
          <w:sz w:val="16"/>
        </w:rPr>
        <w:t>.28</w:t>
      </w:r>
    </w:p>
    <w:p w14:paraId="6B650B1F" w14:textId="77777777" w:rsidR="00B17507" w:rsidRDefault="00B17507" w:rsidP="00B17507">
      <w:pPr>
        <w:pStyle w:val="Heading4"/>
      </w:pPr>
      <w:r>
        <w:t>The public supports the death penalty, especially conservatives. Their ev about consensus in academia or the media isn’t responsive.</w:t>
      </w:r>
    </w:p>
    <w:p w14:paraId="1E688718" w14:textId="77777777" w:rsidR="00B17507" w:rsidRDefault="00B17507" w:rsidP="00B17507">
      <w:r w:rsidRPr="0031562B">
        <w:rPr>
          <w:rStyle w:val="Style13ptBold"/>
        </w:rPr>
        <w:t>Walsh and Hatch 17</w:t>
      </w:r>
      <w:r w:rsidRPr="0031562B">
        <w:t xml:space="preserve"> [</w:t>
      </w:r>
      <w:r>
        <w:t>Anthony Walsh (Boise State University) and Virginia Hatch (Boise State University)</w:t>
      </w:r>
      <w:r w:rsidRPr="0031562B">
        <w:t xml:space="preserve">, </w:t>
      </w:r>
      <w:r>
        <w:t>“</w:t>
      </w:r>
      <w:r w:rsidRPr="0031562B">
        <w:t xml:space="preserve">Ideology, Race, and the Death Penalty: </w:t>
      </w:r>
      <w:r>
        <w:t>“</w:t>
      </w:r>
      <w:r w:rsidRPr="0031562B">
        <w:t>Lies, Damn Lies, and Statistics</w:t>
      </w:r>
      <w:r>
        <w:t xml:space="preserve">” </w:t>
      </w:r>
      <w:r w:rsidRPr="0031562B">
        <w:t>in Advocacy</w:t>
      </w:r>
      <w:r>
        <w:rPr>
          <w:rFonts w:hint="eastAsia"/>
        </w:rPr>
        <w:t xml:space="preserve"> </w:t>
      </w:r>
      <w:r w:rsidRPr="0031562B">
        <w:t>Research</w:t>
      </w:r>
      <w:r>
        <w:t xml:space="preserve">”, </w:t>
      </w:r>
      <w:r w:rsidRPr="0031562B">
        <w:t xml:space="preserve">Journal of Ideology: Vol. 37 : No. 1 , Article 2, </w:t>
      </w:r>
      <w:r>
        <w:t>01-31-2017</w:t>
      </w:r>
      <w:r w:rsidRPr="0031562B">
        <w:t>, Accessible Online at https://scholarcommons.sc.edu/cgi/viewcontent.cgi?article=1006&amp;context=ji] KL 6-28-2020</w:t>
      </w:r>
    </w:p>
    <w:p w14:paraId="2B136DAD" w14:textId="77777777" w:rsidR="00B17507" w:rsidRPr="006D48F3" w:rsidRDefault="00B17507" w:rsidP="00B17507">
      <w:pPr>
        <w:rPr>
          <w:sz w:val="16"/>
        </w:rPr>
      </w:pPr>
      <w:r w:rsidRPr="00B82DC8">
        <w:rPr>
          <w:rStyle w:val="StyleUnderline"/>
        </w:rPr>
        <w:t>The morality of the death penalty separates liberals and conservatives</w:t>
      </w:r>
      <w:r w:rsidRPr="006D48F3">
        <w:rPr>
          <w:sz w:val="16"/>
        </w:rPr>
        <w:t>, but not as tightly as one might think among the general public. Support for the death penalty is found across the conservative-liberal continuum, with t</w:t>
      </w:r>
      <w:r w:rsidRPr="00B82DC8">
        <w:rPr>
          <w:rStyle w:val="StyleUnderline"/>
        </w:rPr>
        <w:t>he latest Gallup Poll showing that 63% of the American public supported it and 33% opposed it in early 2015. Support is much stronger among conservatives</w:t>
      </w:r>
      <w:r w:rsidRPr="006D48F3">
        <w:rPr>
          <w:sz w:val="16"/>
        </w:rPr>
        <w:t xml:space="preserve">, however, </w:t>
      </w:r>
      <w:r w:rsidRPr="00B82DC8">
        <w:rPr>
          <w:rStyle w:val="StyleUnderline"/>
        </w:rPr>
        <w:t xml:space="preserve">with 75% of self-identified conservatives supporting it </w:t>
      </w:r>
      <w:r w:rsidRPr="006D48F3">
        <w:rPr>
          <w:sz w:val="16"/>
        </w:rPr>
        <w:t xml:space="preserve">(18% opposed) </w:t>
      </w:r>
      <w:r w:rsidRPr="00B82DC8">
        <w:rPr>
          <w:rStyle w:val="StyleUnderline"/>
        </w:rPr>
        <w:t xml:space="preserve">versus 60% of moderates </w:t>
      </w:r>
      <w:r w:rsidRPr="006D48F3">
        <w:rPr>
          <w:sz w:val="16"/>
        </w:rPr>
        <w:t xml:space="preserve">(34% opposed) </w:t>
      </w:r>
      <w:r w:rsidRPr="00B82DC8">
        <w:rPr>
          <w:rStyle w:val="StyleUnderline"/>
        </w:rPr>
        <w:t xml:space="preserve">and 47% of liberals </w:t>
      </w:r>
      <w:r w:rsidRPr="006D48F3">
        <w:rPr>
          <w:sz w:val="16"/>
        </w:rPr>
        <w:t xml:space="preserve">(50% opposed) (Gallup Poll, 2015). However, </w:t>
      </w:r>
      <w:r w:rsidRPr="004C4ED4">
        <w:rPr>
          <w:rStyle w:val="StyleUnderline"/>
        </w:rPr>
        <w:t xml:space="preserve">there is an ideological gap between the public at-large and academics, who are </w:t>
      </w:r>
      <w:r w:rsidRPr="006D48F3">
        <w:rPr>
          <w:sz w:val="16"/>
        </w:rPr>
        <w:t xml:space="preserve">typically thought to be </w:t>
      </w:r>
      <w:r w:rsidRPr="004C4ED4">
        <w:rPr>
          <w:rStyle w:val="StyleUnderline"/>
        </w:rPr>
        <w:t xml:space="preserve">overwhelmingly liberal </w:t>
      </w:r>
      <w:r w:rsidRPr="006D48F3">
        <w:rPr>
          <w:sz w:val="16"/>
        </w:rPr>
        <w:t xml:space="preserve">(Cushman, 2012). Gross and Simmons (2007) show that liberal dominance in academia is not as overwhelming as many suppose, but liberalism is particularly dominant in the social sciences. Fifty-eight percent of social scientists identified themselves as liberal (24% as "radicals"), 36.9% as moderate, and only 4.9% as conservative. Professors in the "harder" (engineering) and "practical" (business; health sciences) disciplines are much less likely to identify as liberal (Gross and Simmons, 2007). It is in the social sciences, however, that ideology is most likely to animate a scholar’s research agenda, including death penalty research. Among social scientists, criminologists and criminal justicians are most likely to carry out death penalty research, and </w:t>
      </w:r>
      <w:r w:rsidRPr="004C4ED4">
        <w:rPr>
          <w:rStyle w:val="StyleUnderline"/>
        </w:rPr>
        <w:t>one study of 770 criminologists/criminal justicians found that 68.4% identified themselves as liberal or radical, 26.1% as moderate, and only 5.4% as conservative</w:t>
      </w:r>
      <w:r w:rsidRPr="006D48F3">
        <w:rPr>
          <w:sz w:val="16"/>
        </w:rPr>
        <w:t xml:space="preserve"> (Cooper, Walsh &amp; Ellis, 2010). Moreover, Radelet &amp; Laycock (2008) surveyed 77 eminent fellows of the American Society of Criminology and found that</w:t>
      </w:r>
      <w:r w:rsidRPr="004C4ED4">
        <w:rPr>
          <w:rStyle w:val="StyleUnderline"/>
        </w:rPr>
        <w:t xml:space="preserve"> 88.2% did not believe that the death penalty is a deterrent. </w:t>
      </w:r>
      <w:r w:rsidRPr="006D48F3">
        <w:rPr>
          <w:sz w:val="16"/>
        </w:rPr>
        <w:t xml:space="preserve">Radlett and Laycock did not directly ask if they support the death penalty; only about its deterrent effect. One can support it for retributive reasons while still believing it does not deter, but it is reasonable to conclude that this is a rough approximation of non-support since retributive justice is something that most criminologists do not support (Stohr &amp; Walsh, 2016). It is reasonable to suppose, then, that </w:t>
      </w:r>
      <w:r w:rsidRPr="004C4ED4">
        <w:rPr>
          <w:rStyle w:val="StyleUnderline"/>
        </w:rPr>
        <w:t>death penalty discourse is largely dominated by a liberal strong slant that may lead death penalty researchers</w:t>
      </w:r>
      <w:r w:rsidRPr="006D48F3">
        <w:rPr>
          <w:sz w:val="16"/>
        </w:rPr>
        <w:t xml:space="preserve">, consciously or subconsciously, </w:t>
      </w:r>
      <w:r w:rsidRPr="004C4ED4">
        <w:rPr>
          <w:rStyle w:val="StyleUnderline"/>
        </w:rPr>
        <w:t>to slide into advocacy. The media pick up on the results of such research and trust it, and quote it.</w:t>
      </w:r>
    </w:p>
    <w:sectPr w:rsidR="00B17507" w:rsidRPr="006D48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336DD2"/>
    <w:multiLevelType w:val="hybridMultilevel"/>
    <w:tmpl w:val="D71030E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7E7CF7"/>
    <w:multiLevelType w:val="hybridMultilevel"/>
    <w:tmpl w:val="FA9A8518"/>
    <w:lvl w:ilvl="0" w:tplc="BF828D86">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DB10E6"/>
    <w:multiLevelType w:val="hybridMultilevel"/>
    <w:tmpl w:val="010697F0"/>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4" w15:restartNumberingAfterBreak="0">
    <w:nsid w:val="43B81975"/>
    <w:multiLevelType w:val="hybridMultilevel"/>
    <w:tmpl w:val="8210467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0E07D7"/>
    <w:multiLevelType w:val="hybridMultilevel"/>
    <w:tmpl w:val="DA36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BF6174"/>
    <w:multiLevelType w:val="hybridMultilevel"/>
    <w:tmpl w:val="C3FC43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706F3F"/>
    <w:multiLevelType w:val="hybridMultilevel"/>
    <w:tmpl w:val="3864A36A"/>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8" w15:restartNumberingAfterBreak="0">
    <w:nsid w:val="55CD5FF3"/>
    <w:multiLevelType w:val="multilevel"/>
    <w:tmpl w:val="83BC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6E4E0B"/>
    <w:multiLevelType w:val="hybridMultilevel"/>
    <w:tmpl w:val="C454406A"/>
    <w:lvl w:ilvl="0" w:tplc="2B04B55A">
      <w:start w:val="2"/>
      <w:numFmt w:val="bullet"/>
      <w:lvlText w:val="-"/>
      <w:lvlJc w:val="left"/>
      <w:pPr>
        <w:ind w:left="360" w:hanging="360"/>
      </w:pPr>
      <w:rPr>
        <w:rFonts w:ascii="Georgia" w:eastAsiaTheme="minorEastAsia" w:hAnsi="Georgia" w:cs="Calibr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63BA2766"/>
    <w:multiLevelType w:val="hybridMultilevel"/>
    <w:tmpl w:val="3C6C89FE"/>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AA5D2C"/>
    <w:multiLevelType w:val="hybridMultilevel"/>
    <w:tmpl w:val="2DC8C2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5"/>
  </w:num>
  <w:num w:numId="12">
    <w:abstractNumId w:val="12"/>
  </w:num>
  <w:num w:numId="13">
    <w:abstractNumId w:val="0"/>
  </w:num>
  <w:num w:numId="14">
    <w:abstractNumId w:val="18"/>
  </w:num>
  <w:num w:numId="15">
    <w:abstractNumId w:val="22"/>
  </w:num>
  <w:num w:numId="16">
    <w:abstractNumId w:val="19"/>
  </w:num>
  <w:num w:numId="17">
    <w:abstractNumId w:val="14"/>
  </w:num>
  <w:num w:numId="18">
    <w:abstractNumId w:val="16"/>
  </w:num>
  <w:num w:numId="19">
    <w:abstractNumId w:val="20"/>
  </w:num>
  <w:num w:numId="20">
    <w:abstractNumId w:val="11"/>
  </w:num>
  <w:num w:numId="21">
    <w:abstractNumId w:val="17"/>
  </w:num>
  <w:num w:numId="22">
    <w:abstractNumId w:val="13"/>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011180562656"/>
    <w:docVar w:name="VerbatimVersion" w:val="5.1"/>
  </w:docVars>
  <w:rsids>
    <w:rsidRoot w:val="00435555"/>
    <w:rsid w:val="000139A3"/>
    <w:rsid w:val="0004653A"/>
    <w:rsid w:val="00053555"/>
    <w:rsid w:val="00077F0E"/>
    <w:rsid w:val="00081DFB"/>
    <w:rsid w:val="000C5CE5"/>
    <w:rsid w:val="000D313D"/>
    <w:rsid w:val="00100833"/>
    <w:rsid w:val="00104529"/>
    <w:rsid w:val="00105942"/>
    <w:rsid w:val="00107396"/>
    <w:rsid w:val="00144A4C"/>
    <w:rsid w:val="00164566"/>
    <w:rsid w:val="00176AB0"/>
    <w:rsid w:val="00177B7D"/>
    <w:rsid w:val="0018322D"/>
    <w:rsid w:val="001B5776"/>
    <w:rsid w:val="001D7E48"/>
    <w:rsid w:val="001E527A"/>
    <w:rsid w:val="001F1BDA"/>
    <w:rsid w:val="001F78CE"/>
    <w:rsid w:val="001F7E8A"/>
    <w:rsid w:val="001F7FE8"/>
    <w:rsid w:val="00251FC7"/>
    <w:rsid w:val="002772E5"/>
    <w:rsid w:val="002855A7"/>
    <w:rsid w:val="002B146A"/>
    <w:rsid w:val="002B48CB"/>
    <w:rsid w:val="002B5E17"/>
    <w:rsid w:val="002C35C5"/>
    <w:rsid w:val="002F07EB"/>
    <w:rsid w:val="003020DF"/>
    <w:rsid w:val="00315690"/>
    <w:rsid w:val="00316B75"/>
    <w:rsid w:val="00324503"/>
    <w:rsid w:val="00325646"/>
    <w:rsid w:val="00334CDA"/>
    <w:rsid w:val="00342037"/>
    <w:rsid w:val="003460F2"/>
    <w:rsid w:val="00377EE5"/>
    <w:rsid w:val="0038158C"/>
    <w:rsid w:val="003902BA"/>
    <w:rsid w:val="003A09E2"/>
    <w:rsid w:val="003A58EB"/>
    <w:rsid w:val="003C12E0"/>
    <w:rsid w:val="00407037"/>
    <w:rsid w:val="00435555"/>
    <w:rsid w:val="004605D6"/>
    <w:rsid w:val="004A13DC"/>
    <w:rsid w:val="004C60E8"/>
    <w:rsid w:val="004E3579"/>
    <w:rsid w:val="004E728B"/>
    <w:rsid w:val="004F39E0"/>
    <w:rsid w:val="00537BD5"/>
    <w:rsid w:val="005525FE"/>
    <w:rsid w:val="00555BD8"/>
    <w:rsid w:val="0057268A"/>
    <w:rsid w:val="005D2912"/>
    <w:rsid w:val="005F2C8B"/>
    <w:rsid w:val="005F5ADA"/>
    <w:rsid w:val="006065BD"/>
    <w:rsid w:val="006160D3"/>
    <w:rsid w:val="00645FA9"/>
    <w:rsid w:val="00647866"/>
    <w:rsid w:val="00647A66"/>
    <w:rsid w:val="00665003"/>
    <w:rsid w:val="006A2AD0"/>
    <w:rsid w:val="006C2375"/>
    <w:rsid w:val="006D4ECC"/>
    <w:rsid w:val="006F4BE0"/>
    <w:rsid w:val="00722258"/>
    <w:rsid w:val="007243E5"/>
    <w:rsid w:val="00727780"/>
    <w:rsid w:val="00742E7A"/>
    <w:rsid w:val="00766EA0"/>
    <w:rsid w:val="007A2226"/>
    <w:rsid w:val="007C64D3"/>
    <w:rsid w:val="007D0064"/>
    <w:rsid w:val="007F5B66"/>
    <w:rsid w:val="00823A1C"/>
    <w:rsid w:val="00845B9D"/>
    <w:rsid w:val="0085314E"/>
    <w:rsid w:val="00860984"/>
    <w:rsid w:val="00866E6A"/>
    <w:rsid w:val="008A6048"/>
    <w:rsid w:val="008B3ECB"/>
    <w:rsid w:val="008B4E85"/>
    <w:rsid w:val="008B603C"/>
    <w:rsid w:val="008C1B2E"/>
    <w:rsid w:val="008F095E"/>
    <w:rsid w:val="00910B6D"/>
    <w:rsid w:val="0091627E"/>
    <w:rsid w:val="00931F0B"/>
    <w:rsid w:val="00946127"/>
    <w:rsid w:val="00957429"/>
    <w:rsid w:val="0097032B"/>
    <w:rsid w:val="009A3CE4"/>
    <w:rsid w:val="009B1BEE"/>
    <w:rsid w:val="009D2EAD"/>
    <w:rsid w:val="009D54B2"/>
    <w:rsid w:val="009E1922"/>
    <w:rsid w:val="009E7373"/>
    <w:rsid w:val="009F7ED2"/>
    <w:rsid w:val="00A60266"/>
    <w:rsid w:val="00A70826"/>
    <w:rsid w:val="00A81C80"/>
    <w:rsid w:val="00A93661"/>
    <w:rsid w:val="00A95652"/>
    <w:rsid w:val="00A976B2"/>
    <w:rsid w:val="00AC0AB8"/>
    <w:rsid w:val="00AF0408"/>
    <w:rsid w:val="00B16C44"/>
    <w:rsid w:val="00B17507"/>
    <w:rsid w:val="00B33C6D"/>
    <w:rsid w:val="00B348AB"/>
    <w:rsid w:val="00B35991"/>
    <w:rsid w:val="00B41A01"/>
    <w:rsid w:val="00B4508F"/>
    <w:rsid w:val="00B531C8"/>
    <w:rsid w:val="00B55AD5"/>
    <w:rsid w:val="00B8057C"/>
    <w:rsid w:val="00B92E4A"/>
    <w:rsid w:val="00BB3384"/>
    <w:rsid w:val="00BD6238"/>
    <w:rsid w:val="00BE3EAE"/>
    <w:rsid w:val="00BE77F8"/>
    <w:rsid w:val="00BF35EA"/>
    <w:rsid w:val="00BF593B"/>
    <w:rsid w:val="00BF773A"/>
    <w:rsid w:val="00BF7E81"/>
    <w:rsid w:val="00C03178"/>
    <w:rsid w:val="00C13773"/>
    <w:rsid w:val="00C17CC8"/>
    <w:rsid w:val="00C70E46"/>
    <w:rsid w:val="00C83417"/>
    <w:rsid w:val="00C9604F"/>
    <w:rsid w:val="00CA19AA"/>
    <w:rsid w:val="00CC5298"/>
    <w:rsid w:val="00CD736E"/>
    <w:rsid w:val="00CD798D"/>
    <w:rsid w:val="00CE161E"/>
    <w:rsid w:val="00CF59A8"/>
    <w:rsid w:val="00D325A9"/>
    <w:rsid w:val="00D36A8A"/>
    <w:rsid w:val="00D375B6"/>
    <w:rsid w:val="00D61409"/>
    <w:rsid w:val="00D6691E"/>
    <w:rsid w:val="00D7096D"/>
    <w:rsid w:val="00D71170"/>
    <w:rsid w:val="00DA1C92"/>
    <w:rsid w:val="00DA25D4"/>
    <w:rsid w:val="00DA6538"/>
    <w:rsid w:val="00DC5B04"/>
    <w:rsid w:val="00DD393B"/>
    <w:rsid w:val="00DF6901"/>
    <w:rsid w:val="00E15E75"/>
    <w:rsid w:val="00E5262C"/>
    <w:rsid w:val="00E64843"/>
    <w:rsid w:val="00E946E4"/>
    <w:rsid w:val="00EA4C46"/>
    <w:rsid w:val="00EC7DC4"/>
    <w:rsid w:val="00ED30CF"/>
    <w:rsid w:val="00EF0261"/>
    <w:rsid w:val="00F176EF"/>
    <w:rsid w:val="00F45E10"/>
    <w:rsid w:val="00F51982"/>
    <w:rsid w:val="00F6364A"/>
    <w:rsid w:val="00F756F5"/>
    <w:rsid w:val="00F9113A"/>
    <w:rsid w:val="00FB22DC"/>
    <w:rsid w:val="00FE2546"/>
    <w:rsid w:val="00FE4FB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9A77D"/>
  <w15:chartTrackingRefBased/>
  <w15:docId w15:val="{89FD875D-F53A-4D78-9945-F658E1411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9B1BEE"/>
    <w:pPr>
      <w:spacing w:after="0" w:line="240" w:lineRule="auto"/>
    </w:pPr>
    <w:rPr>
      <w:rFonts w:ascii="Arial" w:hAnsi="Arial" w:cs="Arial"/>
    </w:rPr>
  </w:style>
  <w:style w:type="paragraph" w:styleId="Heading1">
    <w:name w:val="heading 1"/>
    <w:aliases w:val="Pocket"/>
    <w:basedOn w:val="Normal"/>
    <w:next w:val="Normal"/>
    <w:link w:val="Heading1Char"/>
    <w:qFormat/>
    <w:rsid w:val="009B1BE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B1BE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unhideWhenUsed/>
    <w:qFormat/>
    <w:rsid w:val="009B1BE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Heading 2 Char1 Char Char,Heading 2 Char Char Char Char,no read,No Spacing211,No Spacing12,No Spacing2111,No Spacing111111,Card,No Spacing1,Debate Text,Tags,tags,ta, Ch"/>
    <w:basedOn w:val="Normal"/>
    <w:next w:val="Normal"/>
    <w:link w:val="Heading4Char"/>
    <w:uiPriority w:val="3"/>
    <w:unhideWhenUsed/>
    <w:qFormat/>
    <w:rsid w:val="009B1BEE"/>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9B1B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1BEE"/>
  </w:style>
  <w:style w:type="character" w:customStyle="1" w:styleId="Heading1Char">
    <w:name w:val="Heading 1 Char"/>
    <w:aliases w:val="Pocket Char"/>
    <w:basedOn w:val="DefaultParagraphFont"/>
    <w:link w:val="Heading1"/>
    <w:rsid w:val="009B1BEE"/>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9B1BEE"/>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1"/>
    <w:basedOn w:val="DefaultParagraphFont"/>
    <w:link w:val="Heading3"/>
    <w:uiPriority w:val="2"/>
    <w:rsid w:val="009B1BEE"/>
    <w:rPr>
      <w:rFonts w:ascii="Arial" w:eastAsiaTheme="majorEastAsia" w:hAnsi="Arial" w:cstheme="majorBidi"/>
      <w:b/>
      <w:sz w:val="32"/>
      <w:szCs w:val="24"/>
      <w:u w:val="single"/>
    </w:rPr>
  </w:style>
  <w:style w:type="character" w:customStyle="1" w:styleId="Heading4Char">
    <w:name w:val="Heading 4 Char"/>
    <w:aliases w:val="Tag Char,small text Char,Big card Char,Normal Tag Char,body Char,heading 2 Char,Ch Char,Heading 2 Char2 Char Char,Heading 2 Char1 Char Char Char,Heading 2 Char Char Char Char Char,no read Char,No Spacing211 Char,No Spacing12 Char,ta Char"/>
    <w:basedOn w:val="DefaultParagraphFont"/>
    <w:link w:val="Heading4"/>
    <w:uiPriority w:val="3"/>
    <w:rsid w:val="009B1BEE"/>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9B1BEE"/>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B1BEE"/>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9B1BEE"/>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F2 - Heading 1 Char1,Text 7 Char1"/>
    <w:basedOn w:val="DefaultParagraphFont"/>
    <w:uiPriority w:val="99"/>
    <w:unhideWhenUsed/>
    <w:rsid w:val="009B1BEE"/>
    <w:rPr>
      <w:color w:val="auto"/>
      <w:u w:val="none"/>
    </w:rPr>
  </w:style>
  <w:style w:type="character" w:styleId="FollowedHyperlink">
    <w:name w:val="FollowedHyperlink"/>
    <w:basedOn w:val="DefaultParagraphFont"/>
    <w:uiPriority w:val="99"/>
    <w:semiHidden/>
    <w:unhideWhenUsed/>
    <w:rsid w:val="009B1BEE"/>
    <w:rPr>
      <w:color w:val="auto"/>
      <w:u w:val="none"/>
    </w:rPr>
  </w:style>
  <w:style w:type="character" w:styleId="UnresolvedMention">
    <w:name w:val="Unresolved Mention"/>
    <w:basedOn w:val="DefaultParagraphFont"/>
    <w:uiPriority w:val="99"/>
    <w:semiHidden/>
    <w:unhideWhenUsed/>
    <w:rsid w:val="00EF0261"/>
    <w:rPr>
      <w:color w:val="605E5C"/>
      <w:shd w:val="clear" w:color="auto" w:fill="E1DFDD"/>
    </w:rPr>
  </w:style>
  <w:style w:type="paragraph" w:customStyle="1" w:styleId="textbold">
    <w:name w:val="text bold"/>
    <w:basedOn w:val="Normal"/>
    <w:link w:val="Emphasis"/>
    <w:autoRedefine/>
    <w:uiPriority w:val="7"/>
    <w:qFormat/>
    <w:rsid w:val="009A3CE4"/>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character" w:styleId="IntenseEmphasis">
    <w:name w:val="Intense Emphasis"/>
    <w:aliases w:val="Citation Char Char Char,Style,9.5 p,Block Heading Char"/>
    <w:basedOn w:val="DefaultParagraphFont"/>
    <w:uiPriority w:val="6"/>
    <w:qFormat/>
    <w:rsid w:val="009A3CE4"/>
    <w:rPr>
      <w:rFonts w:ascii="Arial" w:hAnsi="Arial" w:cs="Arial" w:hint="default"/>
      <w:b w:val="0"/>
      <w:bCs w:val="0"/>
      <w:sz w:val="22"/>
      <w:u w:val="single"/>
    </w:rPr>
  </w:style>
  <w:style w:type="paragraph" w:styleId="ListParagraph">
    <w:name w:val="List Paragraph"/>
    <w:aliases w:val="6 font"/>
    <w:basedOn w:val="Normal"/>
    <w:uiPriority w:val="34"/>
    <w:unhideWhenUsed/>
    <w:qFormat/>
    <w:rsid w:val="009A3CE4"/>
    <w:pPr>
      <w:ind w:left="720"/>
      <w:contextualSpacing/>
    </w:pPr>
  </w:style>
  <w:style w:type="paragraph" w:styleId="NormalWeb">
    <w:name w:val="Normal (Web)"/>
    <w:basedOn w:val="Normal"/>
    <w:uiPriority w:val="99"/>
    <w:unhideWhenUsed/>
    <w:rsid w:val="001F7E8A"/>
    <w:pPr>
      <w:spacing w:before="100" w:beforeAutospacing="1" w:after="100" w:afterAutospacing="1"/>
    </w:pPr>
  </w:style>
  <w:style w:type="paragraph" w:customStyle="1" w:styleId="Emphasis1">
    <w:name w:val="Emphasis1"/>
    <w:basedOn w:val="Normal"/>
    <w:autoRedefine/>
    <w:uiPriority w:val="7"/>
    <w:qFormat/>
    <w:rsid w:val="00377EE5"/>
    <w:pPr>
      <w:pBdr>
        <w:top w:val="single" w:sz="4" w:space="1" w:color="auto"/>
        <w:left w:val="single" w:sz="4" w:space="4" w:color="auto"/>
        <w:bottom w:val="single" w:sz="4" w:space="1" w:color="auto"/>
        <w:right w:val="single" w:sz="4" w:space="4" w:color="auto"/>
      </w:pBdr>
      <w:spacing w:line="256" w:lineRule="auto"/>
      <w:ind w:left="720"/>
    </w:pPr>
    <w:rPr>
      <w:b/>
      <w:iCs/>
      <w:u w:val="single"/>
      <w:bdr w:val="single" w:sz="8" w:space="0" w:color="auto"/>
    </w:rPr>
  </w:style>
  <w:style w:type="paragraph" w:styleId="DocumentMap">
    <w:name w:val="Document Map"/>
    <w:basedOn w:val="Normal"/>
    <w:link w:val="DocumentMapChar"/>
    <w:uiPriority w:val="99"/>
    <w:semiHidden/>
    <w:unhideWhenUsed/>
    <w:rsid w:val="008B603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B603C"/>
    <w:rPr>
      <w:rFonts w:ascii="Lucida Grande" w:hAnsi="Lucida Grande" w:cs="Lucida Grande"/>
      <w:sz w:val="24"/>
    </w:rPr>
  </w:style>
  <w:style w:type="paragraph" w:customStyle="1" w:styleId="UnderlinePara">
    <w:name w:val="Underline Para"/>
    <w:basedOn w:val="Normal"/>
    <w:uiPriority w:val="1"/>
    <w:qFormat/>
    <w:rsid w:val="008B603C"/>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8B603C"/>
    <w:pPr>
      <w:spacing w:after="0" w:line="240" w:lineRule="auto"/>
    </w:pPr>
    <w:rPr>
      <w:u w:val="single"/>
    </w:rPr>
  </w:style>
  <w:style w:type="character" w:customStyle="1" w:styleId="tl8wme">
    <w:name w:val="tl8wme"/>
    <w:basedOn w:val="DefaultParagraphFont"/>
    <w:rsid w:val="009B1B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1671634">
      <w:bodyDiv w:val="1"/>
      <w:marLeft w:val="0"/>
      <w:marRight w:val="0"/>
      <w:marTop w:val="0"/>
      <w:marBottom w:val="0"/>
      <w:divBdr>
        <w:top w:val="none" w:sz="0" w:space="0" w:color="auto"/>
        <w:left w:val="none" w:sz="0" w:space="0" w:color="auto"/>
        <w:bottom w:val="none" w:sz="0" w:space="0" w:color="auto"/>
        <w:right w:val="none" w:sz="0" w:space="0" w:color="auto"/>
      </w:divBdr>
      <w:divsChild>
        <w:div w:id="155270099">
          <w:marLeft w:val="60"/>
          <w:marRight w:val="0"/>
          <w:marTop w:val="0"/>
          <w:marBottom w:val="0"/>
          <w:divBdr>
            <w:top w:val="none" w:sz="0" w:space="0" w:color="auto"/>
            <w:left w:val="none" w:sz="0" w:space="0" w:color="auto"/>
            <w:bottom w:val="none" w:sz="0" w:space="0" w:color="auto"/>
            <w:right w:val="none" w:sz="0" w:space="0" w:color="auto"/>
          </w:divBdr>
          <w:divsChild>
            <w:div w:id="1430738323">
              <w:marLeft w:val="0"/>
              <w:marRight w:val="0"/>
              <w:marTop w:val="0"/>
              <w:marBottom w:val="0"/>
              <w:divBdr>
                <w:top w:val="none" w:sz="0" w:space="0" w:color="auto"/>
                <w:left w:val="none" w:sz="0" w:space="0" w:color="auto"/>
                <w:bottom w:val="none" w:sz="0" w:space="0" w:color="auto"/>
                <w:right w:val="none" w:sz="0" w:space="0" w:color="auto"/>
              </w:divBdr>
              <w:divsChild>
                <w:div w:id="524562217">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899361070">
      <w:bodyDiv w:val="1"/>
      <w:marLeft w:val="0"/>
      <w:marRight w:val="0"/>
      <w:marTop w:val="0"/>
      <w:marBottom w:val="0"/>
      <w:divBdr>
        <w:top w:val="none" w:sz="0" w:space="0" w:color="auto"/>
        <w:left w:val="none" w:sz="0" w:space="0" w:color="auto"/>
        <w:bottom w:val="none" w:sz="0" w:space="0" w:color="auto"/>
        <w:right w:val="none" w:sz="0" w:space="0" w:color="auto"/>
      </w:divBdr>
      <w:divsChild>
        <w:div w:id="1896742934">
          <w:marLeft w:val="135"/>
          <w:marRight w:val="135"/>
          <w:marTop w:val="0"/>
          <w:marBottom w:val="90"/>
          <w:divBdr>
            <w:top w:val="none" w:sz="0" w:space="0" w:color="auto"/>
            <w:left w:val="none" w:sz="0" w:space="0" w:color="auto"/>
            <w:bottom w:val="none" w:sz="0" w:space="0" w:color="auto"/>
            <w:right w:val="none" w:sz="0" w:space="0" w:color="auto"/>
          </w:divBdr>
        </w:div>
      </w:divsChild>
    </w:div>
    <w:div w:id="1964000127">
      <w:bodyDiv w:val="1"/>
      <w:marLeft w:val="0"/>
      <w:marRight w:val="0"/>
      <w:marTop w:val="0"/>
      <w:marBottom w:val="0"/>
      <w:divBdr>
        <w:top w:val="none" w:sz="0" w:space="0" w:color="auto"/>
        <w:left w:val="none" w:sz="0" w:space="0" w:color="auto"/>
        <w:bottom w:val="none" w:sz="0" w:space="0" w:color="auto"/>
        <w:right w:val="none" w:sz="0" w:space="0" w:color="auto"/>
      </w:divBdr>
      <w:divsChild>
        <w:div w:id="213660384">
          <w:marLeft w:val="0"/>
          <w:marRight w:val="0"/>
          <w:marTop w:val="0"/>
          <w:marBottom w:val="225"/>
          <w:divBdr>
            <w:top w:val="none" w:sz="0" w:space="0" w:color="auto"/>
            <w:left w:val="none" w:sz="0" w:space="0" w:color="auto"/>
            <w:bottom w:val="none" w:sz="0" w:space="0" w:color="auto"/>
            <w:right w:val="none" w:sz="0" w:space="0" w:color="auto"/>
          </w:divBdr>
        </w:div>
        <w:div w:id="1175849580">
          <w:marLeft w:val="0"/>
          <w:marRight w:val="0"/>
          <w:marTop w:val="0"/>
          <w:marBottom w:val="225"/>
          <w:divBdr>
            <w:top w:val="none" w:sz="0" w:space="0" w:color="auto"/>
            <w:left w:val="none" w:sz="0" w:space="0" w:color="auto"/>
            <w:bottom w:val="none" w:sz="0" w:space="0" w:color="auto"/>
            <w:right w:val="none" w:sz="0" w:space="0" w:color="auto"/>
          </w:divBdr>
        </w:div>
        <w:div w:id="1848670514">
          <w:marLeft w:val="0"/>
          <w:marRight w:val="0"/>
          <w:marTop w:val="0"/>
          <w:marBottom w:val="225"/>
          <w:divBdr>
            <w:top w:val="none" w:sz="0" w:space="0" w:color="auto"/>
            <w:left w:val="none" w:sz="0" w:space="0" w:color="auto"/>
            <w:bottom w:val="none" w:sz="0" w:space="0" w:color="auto"/>
            <w:right w:val="none" w:sz="0" w:space="0" w:color="auto"/>
          </w:divBdr>
        </w:div>
        <w:div w:id="458455598">
          <w:marLeft w:val="0"/>
          <w:marRight w:val="0"/>
          <w:marTop w:val="0"/>
          <w:marBottom w:val="225"/>
          <w:divBdr>
            <w:top w:val="none" w:sz="0" w:space="0" w:color="auto"/>
            <w:left w:val="none" w:sz="0" w:space="0" w:color="auto"/>
            <w:bottom w:val="none" w:sz="0" w:space="0" w:color="auto"/>
            <w:right w:val="none" w:sz="0" w:space="0" w:color="auto"/>
          </w:divBdr>
        </w:div>
        <w:div w:id="1522431112">
          <w:marLeft w:val="0"/>
          <w:marRight w:val="0"/>
          <w:marTop w:val="0"/>
          <w:marBottom w:val="225"/>
          <w:divBdr>
            <w:top w:val="none" w:sz="0" w:space="0" w:color="auto"/>
            <w:left w:val="none" w:sz="0" w:space="0" w:color="auto"/>
            <w:bottom w:val="none" w:sz="0" w:space="0" w:color="auto"/>
            <w:right w:val="none" w:sz="0" w:space="0" w:color="auto"/>
          </w:divBdr>
        </w:div>
        <w:div w:id="599293924">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orlandoweekly.com/Blogs/archives/2017/03/17/victims-mother-says-she-supports-ayalas-decision-not-to-seek-death-penalty-for-markeith-loyd" TargetMode="External"/><Relationship Id="rId21" Type="http://schemas.openxmlformats.org/officeDocument/2006/relationships/hyperlink" Target="https://www.theatlantic.com/ideas/archive/2019/06/supreme-court-defends-death-penalty-again/591682/" TargetMode="External"/><Relationship Id="rId42" Type="http://schemas.openxmlformats.org/officeDocument/2006/relationships/hyperlink" Target="https://www.newsweek.com/one-25-executed-us-innocent-study-claims-248889" TargetMode="External"/><Relationship Id="rId63" Type="http://schemas.openxmlformats.org/officeDocument/2006/relationships/hyperlink" Target="https://thefederalist.com/2019/07/29/dont-strengthen-death-penalty-abolish/" TargetMode="External"/><Relationship Id="rId84" Type="http://schemas.openxmlformats.org/officeDocument/2006/relationships/hyperlink" Target="https://files.deathpenaltyinfo.org/legacy/files/pdf/The-Economic-Impact-of-the-Death-Penalty-on-the-State-of-Nebraska.pdf" TargetMode="External"/><Relationship Id="rId138" Type="http://schemas.openxmlformats.org/officeDocument/2006/relationships/theme" Target="theme/theme1.xml"/><Relationship Id="rId16" Type="http://schemas.openxmlformats.org/officeDocument/2006/relationships/hyperlink" Target="https://www.nytimes.com/2018/03/19/us/politics/trump-new-hampshire-opioid-plan.html" TargetMode="External"/><Relationship Id="rId107" Type="http://schemas.openxmlformats.org/officeDocument/2006/relationships/hyperlink" Target="http://caselaw.findlaw.com/us-supreme-court/428/153.html" TargetMode="External"/><Relationship Id="rId11" Type="http://schemas.openxmlformats.org/officeDocument/2006/relationships/hyperlink" Target="https://www.nytimes.com/2015/04/30/us/white-house-balks-on-ending-death-penalty.html" TargetMode="External"/><Relationship Id="rId32" Type="http://schemas.openxmlformats.org/officeDocument/2006/relationships/hyperlink" Target="https://scholars.org/brief/americas-failed-efforts-reform-death-penalty" TargetMode="External"/><Relationship Id="rId37" Type="http://schemas.openxmlformats.org/officeDocument/2006/relationships/hyperlink" Target="https://www.newyorker.com/news/news-desk/the-growing-gap-between-the-u-s-and-the-international-anti-death-penalty-consensus" TargetMode="External"/><Relationship Id="rId53" Type="http://schemas.openxmlformats.org/officeDocument/2006/relationships/hyperlink" Target="http://www.mvfr.org/" TargetMode="External"/><Relationship Id="rId58" Type="http://schemas.openxmlformats.org/officeDocument/2006/relationships/hyperlink" Target="http://www.nytimes.com/1989/09/22/us/judicial-panel-urges-limit-on-appeals-by-death-row-inmates.html" TargetMode="External"/><Relationship Id="rId74" Type="http://schemas.openxmlformats.org/officeDocument/2006/relationships/hyperlink" Target="https://www.jstor.org/stable/1341082" TargetMode="External"/><Relationship Id="rId79" Type="http://schemas.openxmlformats.org/officeDocument/2006/relationships/hyperlink" Target="https://papers.ssrn.com/sol3/papers.cfm?abstract_id=2181453" TargetMode="External"/><Relationship Id="rId102" Type="http://schemas.openxmlformats.org/officeDocument/2006/relationships/hyperlink" Target="http://www.readingeagle.com/news/article/executing-justice-a-look-at-the-cost-of-pennsylvanias-death-penalty" TargetMode="External"/><Relationship Id="rId123" Type="http://schemas.openxmlformats.org/officeDocument/2006/relationships/hyperlink" Target="http://www.nbcnews.com/news/us-news/florida-governor-replaces-markeith-loyd-prosecutor-over-death-penalty-protest-n734551" TargetMode="External"/><Relationship Id="rId128" Type="http://schemas.openxmlformats.org/officeDocument/2006/relationships/hyperlink" Target="https://www.innocenceproject.org/the-innocent-and-the-death-penalty/" TargetMode="External"/><Relationship Id="rId5" Type="http://schemas.openxmlformats.org/officeDocument/2006/relationships/webSettings" Target="webSettings.xml"/><Relationship Id="rId90" Type="http://schemas.openxmlformats.org/officeDocument/2006/relationships/hyperlink" Target="http://deathpenaltyinfo.org/documents/2016YrEnd.pdf" TargetMode="External"/><Relationship Id="rId95" Type="http://schemas.openxmlformats.org/officeDocument/2006/relationships/hyperlink" Target="http://criminal.findlaw.com/criminal-procedure/death-penalty.html" TargetMode="External"/><Relationship Id="rId22" Type="http://schemas.openxmlformats.org/officeDocument/2006/relationships/hyperlink" Target="https://www.pbs.org/newshour/nation" TargetMode="External"/><Relationship Id="rId27" Type="http://schemas.openxmlformats.org/officeDocument/2006/relationships/hyperlink" Target="https://papers.ssrn.com/sol3/papers.cfm?abstract_id=3613639" TargetMode="External"/><Relationship Id="rId43" Type="http://schemas.openxmlformats.org/officeDocument/2006/relationships/hyperlink" Target="https://ssrn.com/abstract=2734250" TargetMode="External"/><Relationship Id="rId48" Type="http://schemas.openxmlformats.org/officeDocument/2006/relationships/hyperlink" Target="https://ssrn.com/abstract=2734250" TargetMode="External"/><Relationship Id="rId64" Type="http://schemas.openxmlformats.org/officeDocument/2006/relationships/hyperlink" Target="https://etd.ohiolink.edu/!etd.send_file?accession=kent1555694255644039&amp;disposition=inline" TargetMode="External"/><Relationship Id="rId69" Type="http://schemas.openxmlformats.org/officeDocument/2006/relationships/hyperlink" Target="https://www.pbs.org/newshour/nation/how-states-are-slowly-getting-rid-of-the-death-penalty" TargetMode="External"/><Relationship Id="rId113" Type="http://schemas.openxmlformats.org/officeDocument/2006/relationships/hyperlink" Target="http://caselaw.findlaw.com/us-supreme-court/543/551.html" TargetMode="External"/><Relationship Id="rId118" Type="http://schemas.openxmlformats.org/officeDocument/2006/relationships/hyperlink" Target="http://deathpenalty.procon.org/view.answers.php?questionID=001005" TargetMode="External"/><Relationship Id="rId134" Type="http://schemas.openxmlformats.org/officeDocument/2006/relationships/hyperlink" Target="https://etd.ohiolink.edu/!etd.send_file?accession=kent1555694255644039&amp;disposition=inline" TargetMode="External"/><Relationship Id="rId80" Type="http://schemas.openxmlformats.org/officeDocument/2006/relationships/hyperlink" Target="https://papers.ssrn.com/sol3/papers.cfm?abstract_id=2181453" TargetMode="External"/><Relationship Id="rId85" Type="http://schemas.openxmlformats.org/officeDocument/2006/relationships/hyperlink" Target="https://theconversation.com/the-death-penalty-is-getting-more-and-more-expensive-is-it-worth-it-74294" TargetMode="External"/><Relationship Id="rId12" Type="http://schemas.openxmlformats.org/officeDocument/2006/relationships/hyperlink" Target="https://www.nytimes.com/2017/01/10/us/dylann-roof-trial-charleston.html" TargetMode="External"/><Relationship Id="rId17" Type="http://schemas.openxmlformats.org/officeDocument/2006/relationships/hyperlink" Target="https://www.nytimes.com/2019/04/07/us/politics/death-penalty-democrats.html" TargetMode="External"/><Relationship Id="rId33" Type="http://schemas.openxmlformats.org/officeDocument/2006/relationships/hyperlink" Target="http://www.worldcoalition.org/Death-penalty-is-torture.html" TargetMode="External"/><Relationship Id="rId38" Type="http://schemas.openxmlformats.org/officeDocument/2006/relationships/hyperlink" Target="https://ccrjustice.org/files/CCR%20Death%20Penalty%20Factsheet.pdf" TargetMode="External"/><Relationship Id="rId59" Type="http://schemas.openxmlformats.org/officeDocument/2006/relationships/hyperlink" Target="https://www.wbir.com/article/news/local/death-penalty-vs-life-in-prison-the-costs/51581820292" TargetMode="External"/><Relationship Id="rId103" Type="http://schemas.openxmlformats.org/officeDocument/2006/relationships/hyperlink" Target="http://www.atg.wa.gov/news/news-releases/ag-ferguson-proposes-bipartisan-bill-end-washington-s-death-penalty" TargetMode="External"/><Relationship Id="rId108" Type="http://schemas.openxmlformats.org/officeDocument/2006/relationships/hyperlink" Target="http://www.americanbar.org/content/dam/aba/migrated/2011_build/death_penalty_representation/2003guidelines.authcheckdam.pdf" TargetMode="External"/><Relationship Id="rId124" Type="http://schemas.openxmlformats.org/officeDocument/2006/relationships/hyperlink" Target="http://www.opb.org/radio/programs/thinkoutloud/segment/washington-governor-jay-inslee-death-penalty/" TargetMode="External"/><Relationship Id="rId129" Type="http://schemas.openxmlformats.org/officeDocument/2006/relationships/hyperlink" Target="mailto:jsteiker@law.utexas.edu" TargetMode="External"/><Relationship Id="rId54" Type="http://schemas.openxmlformats.org/officeDocument/2006/relationships/hyperlink" Target="http://www.gao.gov/products/GGD-89-122" TargetMode="External"/><Relationship Id="rId70" Type="http://schemas.openxmlformats.org/officeDocument/2006/relationships/hyperlink" Target="https://theorion.com/80093/opinion/death-penalty-inhumane-but-necessary/" TargetMode="External"/><Relationship Id="rId75" Type="http://schemas.openxmlformats.org/officeDocument/2006/relationships/hyperlink" Target="https://www.jstor.org/stable/1341082" TargetMode="External"/><Relationship Id="rId91" Type="http://schemas.openxmlformats.org/officeDocument/2006/relationships/hyperlink" Target="https://www.themarshallproject.org/2014/12/17/six-reasons-the-death-penalty-is-becoming-more-expensive" TargetMode="External"/><Relationship Id="rId96" Type="http://schemas.openxmlformats.org/officeDocument/2006/relationships/hyperlink" Target="http://www.fjc.gov/public/pdf.nsf/lookup/SciMan3D01.pdf/$file/SciMan3D01.pdf" TargetMode="External"/><Relationship Id="rId1" Type="http://schemas.openxmlformats.org/officeDocument/2006/relationships/customXml" Target="../customXml/item1.xml"/><Relationship Id="rId6" Type="http://schemas.openxmlformats.org/officeDocument/2006/relationships/hyperlink" Target="https://www.npr.org/2020/06/29/884656127/supreme-court-clears-way-for-federal-executions-to-resume" TargetMode="External"/><Relationship Id="rId23" Type="http://schemas.openxmlformats.org/officeDocument/2006/relationships/hyperlink" Target="https://www.pbs.org/newshour/nation/americans-are-divided-on-federal-executions-why-is-trump-administration-bringing-them-back" TargetMode="External"/><Relationship Id="rId28" Type="http://schemas.openxmlformats.org/officeDocument/2006/relationships/hyperlink" Target="https://scholars.org/brief/americas-failed-efforts-reform-death-penalty" TargetMode="External"/><Relationship Id="rId49" Type="http://schemas.openxmlformats.org/officeDocument/2006/relationships/hyperlink" Target="https://etd.ohiolink.edu/!etd.send_file?accession=kent1555694255644039&amp;disposition=inline" TargetMode="External"/><Relationship Id="rId114" Type="http://schemas.openxmlformats.org/officeDocument/2006/relationships/hyperlink" Target="http://caselaw.findlaw.com/us-supreme-court/433/584.html" TargetMode="External"/><Relationship Id="rId119" Type="http://schemas.openxmlformats.org/officeDocument/2006/relationships/hyperlink" Target="http://www.deathpenaltyinfo.org/podcast/audio/Race.mp3" TargetMode="External"/><Relationship Id="rId44" Type="http://schemas.openxmlformats.org/officeDocument/2006/relationships/hyperlink" Target="https://ssrn.com/abstract=2734250" TargetMode="External"/><Relationship Id="rId60" Type="http://schemas.openxmlformats.org/officeDocument/2006/relationships/hyperlink" Target="https://deathpenaltyinfo.org/policy-issues/costs" TargetMode="External"/><Relationship Id="rId65" Type="http://schemas.openxmlformats.org/officeDocument/2006/relationships/hyperlink" Target="http://twq.elliott.gwu.edu/less-more-future-us-military-persian-gulf" TargetMode="External"/><Relationship Id="rId81" Type="http://schemas.openxmlformats.org/officeDocument/2006/relationships/hyperlink" Target="https://academic.oup.com/aler/article-abstract/5/2/344/131680?redirectedFrom=fulltext" TargetMode="External"/><Relationship Id="rId86" Type="http://schemas.openxmlformats.org/officeDocument/2006/relationships/hyperlink" Target="http://www.deathpenaltyinfo.org/costs-death-penalty" TargetMode="External"/><Relationship Id="rId130" Type="http://schemas.openxmlformats.org/officeDocument/2006/relationships/hyperlink" Target="https://scholarlycommons.law.northwestern.edu/cgi/viewcontent.cgi?article=7188&amp;context=jclc" TargetMode="External"/><Relationship Id="rId135" Type="http://schemas.openxmlformats.org/officeDocument/2006/relationships/hyperlink" Target="https://antipodeonline.org/2020/06/12/kill-the-death-penalty/" TargetMode="External"/><Relationship Id="rId13" Type="http://schemas.openxmlformats.org/officeDocument/2006/relationships/hyperlink" Target="https://www.nytimes.com/2015/05/16/us/dzhokhar-tsarnaev-death-sentence.html" TargetMode="External"/><Relationship Id="rId18" Type="http://schemas.openxmlformats.org/officeDocument/2006/relationships/hyperlink" Target="https://www.nytimes.com/2019/07/23/us/politics/biden-criminal-justice.html" TargetMode="External"/><Relationship Id="rId39" Type="http://schemas.openxmlformats.org/officeDocument/2006/relationships/hyperlink" Target="https://www.elgaronline.com/view/edcoll/9781786433244/9781786433244.00002.xml" TargetMode="External"/><Relationship Id="rId109" Type="http://schemas.openxmlformats.org/officeDocument/2006/relationships/hyperlink" Target="http://tcadp.org/wp-content/uploads/2016/03/cost-sheet-final1.pdf" TargetMode="External"/><Relationship Id="rId34" Type="http://schemas.openxmlformats.org/officeDocument/2006/relationships/hyperlink" Target="https://www.nbcnews.com/think/opinion/supreme-court-ruled-cruel-unusual-punishment-no-longer-preclude-unusually-ncna989791" TargetMode="External"/><Relationship Id="rId50" Type="http://schemas.openxmlformats.org/officeDocument/2006/relationships/hyperlink" Target="https://etd.ohiolink.edu/!etd.send_file?accession=kent1555694255644039&amp;disposition=inline" TargetMode="External"/><Relationship Id="rId55" Type="http://schemas.openxmlformats.org/officeDocument/2006/relationships/hyperlink" Target="https://www.aclu.org/capital-punishment/case-against-death-penalty" TargetMode="External"/><Relationship Id="rId76" Type="http://schemas.openxmlformats.org/officeDocument/2006/relationships/hyperlink" Target="https://www.jstor.org/stable/1341082" TargetMode="External"/><Relationship Id="rId97" Type="http://schemas.openxmlformats.org/officeDocument/2006/relationships/hyperlink" Target="https://www.ncjrs.gov/app/abstractdb/AbstractDBDetails.aspx?id=88172" TargetMode="External"/><Relationship Id="rId104" Type="http://schemas.openxmlformats.org/officeDocument/2006/relationships/hyperlink" Target="http://www.oregonlive.com/portland/index.ssf/2016/11/how_much_does_the_oregon_death.html" TargetMode="External"/><Relationship Id="rId120" Type="http://schemas.openxmlformats.org/officeDocument/2006/relationships/hyperlink" Target="http://digitalcommons.law.yale.edu/cgi/viewcontent.cgi?article=4500&amp;context=fss_papers" TargetMode="External"/><Relationship Id="rId125" Type="http://schemas.openxmlformats.org/officeDocument/2006/relationships/hyperlink" Target="http://fairpunishment.org/wp-content/uploads/2016/08/FPP-TooBroken.pdf" TargetMode="External"/><Relationship Id="rId7" Type="http://schemas.openxmlformats.org/officeDocument/2006/relationships/hyperlink" Target="https://digitalcommons.law.seattleu.edu/cgi/viewcontent.cgi?referer=https://search.yahoo.com/&amp;httpsredir=1&amp;article=1754&amp;context=sjsj" TargetMode="External"/><Relationship Id="rId71" Type="http://schemas.openxmlformats.org/officeDocument/2006/relationships/hyperlink" Target="https://www.crimemuseum.org/crime-library/execution/humane-execution/" TargetMode="External"/><Relationship Id="rId92" Type="http://schemas.openxmlformats.org/officeDocument/2006/relationships/hyperlink" Target="https://dx.doi.org/10.2139/ssrn.2926131" TargetMode="External"/><Relationship Id="rId2" Type="http://schemas.openxmlformats.org/officeDocument/2006/relationships/numbering" Target="numbering.xml"/><Relationship Id="rId29" Type="http://schemas.openxmlformats.org/officeDocument/2006/relationships/hyperlink" Target="https://scholars.org/brief/americas-failed-efforts-reform-death-penalty" TargetMode="External"/><Relationship Id="rId24" Type="http://schemas.openxmlformats.org/officeDocument/2006/relationships/hyperlink" Target="https://files.deathpenaltyinfo.org/documents/pdf/FactSheet.f1562867044.pdf" TargetMode="External"/><Relationship Id="rId40" Type="http://schemas.openxmlformats.org/officeDocument/2006/relationships/hyperlink" Target="https://ssrn.com/abstract=2734250" TargetMode="External"/><Relationship Id="rId45" Type="http://schemas.openxmlformats.org/officeDocument/2006/relationships/hyperlink" Target="https://scholars.org/brief/americas-failed-efforts-reform-death-penalty" TargetMode="External"/><Relationship Id="rId66" Type="http://schemas.openxmlformats.org/officeDocument/2006/relationships/hyperlink" Target="http://www2.ohchr.org/english/law/ccpr.htm" TargetMode="External"/><Relationship Id="rId87" Type="http://schemas.openxmlformats.org/officeDocument/2006/relationships/hyperlink" Target="http://www.reviewjournal.com/news/politics-and-government/nevada/fate-death-penalty-set-heat-nevada-legislature" TargetMode="External"/><Relationship Id="rId110" Type="http://schemas.openxmlformats.org/officeDocument/2006/relationships/hyperlink" Target="https://www.law.cornell.edu/supct/html/93-7054.ZA1.html" TargetMode="External"/><Relationship Id="rId115" Type="http://schemas.openxmlformats.org/officeDocument/2006/relationships/hyperlink" Target="http://scholarlycommons.law.northwestern.edu/cgi/viewcontent.cgi?article=7323&amp;context=jclc" TargetMode="External"/><Relationship Id="rId131" Type="http://schemas.openxmlformats.org/officeDocument/2006/relationships/hyperlink" Target="https://etd.ohiolink.edu/!etd.send_file?accession=kent1555694255644039&amp;disposition=inline" TargetMode="External"/><Relationship Id="rId136" Type="http://schemas.openxmlformats.org/officeDocument/2006/relationships/hyperlink" Target="https://etd.ohiolink.edu/!etd.send_file?accession=kent1555694255644039&amp;disposition=inline" TargetMode="External"/><Relationship Id="rId61" Type="http://schemas.openxmlformats.org/officeDocument/2006/relationships/hyperlink" Target="https://www.pewresearch.org/fact-tank/2016/09/29/support-for-death-penalty-lowest-in-more-than-four-decades/" TargetMode="External"/><Relationship Id="rId82" Type="http://schemas.openxmlformats.org/officeDocument/2006/relationships/hyperlink" Target="https://www.pbs.org/newshour/nation/how-states-are-slowly-getting-rid-of-the-death-penalty" TargetMode="External"/><Relationship Id="rId19" Type="http://schemas.openxmlformats.org/officeDocument/2006/relationships/hyperlink" Target="https://twitter.com/JoeBiden/status/1154500277124251648" TargetMode="External"/><Relationship Id="rId14" Type="http://schemas.openxmlformats.org/officeDocument/2006/relationships/hyperlink" Target="https://www.nytimes.com/2001/06/11/national/mcveigh-is-executed-for-oklahoma-city-bombing.html" TargetMode="External"/><Relationship Id="rId30" Type="http://schemas.openxmlformats.org/officeDocument/2006/relationships/hyperlink" Target="https://watermark.silverchair.com/nclr_2001_4_2_917.pdf" TargetMode="External"/><Relationship Id="rId35" Type="http://schemas.openxmlformats.org/officeDocument/2006/relationships/hyperlink" Target="https://scholarlycommons.law.wlu.edu/cgi/viewcontent.cgi?article=1517&amp;context=wlulr" TargetMode="External"/><Relationship Id="rId56" Type="http://schemas.openxmlformats.org/officeDocument/2006/relationships/hyperlink" Target="http://www.deathpenaltyinfo.org/northcarolina.pdf" TargetMode="External"/><Relationship Id="rId77" Type="http://schemas.openxmlformats.org/officeDocument/2006/relationships/hyperlink" Target="https://www.jstor.org/stable/1341082" TargetMode="External"/><Relationship Id="rId100" Type="http://schemas.openxmlformats.org/officeDocument/2006/relationships/hyperlink" Target="http://deathpenaltyinfo.org/files/pdf/The-Economic-Impact-of-the-Death-Penalty-on-the-State-of-Nebraska.pdf" TargetMode="External"/><Relationship Id="rId105" Type="http://schemas.openxmlformats.org/officeDocument/2006/relationships/hyperlink" Target="http://time.com/deathpenalty/" TargetMode="External"/><Relationship Id="rId126" Type="http://schemas.openxmlformats.org/officeDocument/2006/relationships/hyperlink" Target="http://fairpunishment.org/wp-content/uploads/2016/12/FPP-TooBroken_II.pdf" TargetMode="External"/><Relationship Id="rId8" Type="http://schemas.openxmlformats.org/officeDocument/2006/relationships/hyperlink" Target="https://scholarlycommons.law.wlu.edu/wlulr-online/vol73/iss1/22/" TargetMode="External"/><Relationship Id="rId51" Type="http://schemas.openxmlformats.org/officeDocument/2006/relationships/hyperlink" Target="https://ssrn.com/abstract=2734250" TargetMode="External"/><Relationship Id="rId72" Type="http://schemas.openxmlformats.org/officeDocument/2006/relationships/hyperlink" Target="https://smartasset.com/mortgage/the-economics-of-the-american-prison-system" TargetMode="External"/><Relationship Id="rId93" Type="http://schemas.openxmlformats.org/officeDocument/2006/relationships/hyperlink" Target="http://digitalcommons.law.seattleu.edu/cgi/viewcontent.cgi?article=1832&amp;context=sjsj" TargetMode="External"/><Relationship Id="rId98" Type="http://schemas.openxmlformats.org/officeDocument/2006/relationships/hyperlink" Target="http://www.cbpp.org/research/economy/chart-book-the-legacy-of-the-great-recession" TargetMode="External"/><Relationship Id="rId121" Type="http://schemas.openxmlformats.org/officeDocument/2006/relationships/hyperlink" Target="http://deathpenaltyinfo.org/documents/TwoPercentReport.pdf" TargetMode="External"/><Relationship Id="rId3" Type="http://schemas.openxmlformats.org/officeDocument/2006/relationships/styles" Target="styles.xml"/><Relationship Id="rId25" Type="http://schemas.openxmlformats.org/officeDocument/2006/relationships/hyperlink" Target="https://www.phillytrib.com/commentary/michaelcoard/coard-four-facts-proving-death-penalty-is-wrong/article_c1206e96-d715-55b9-811f-f7feefd72f6d.html%5d-" TargetMode="External"/><Relationship Id="rId46" Type="http://schemas.openxmlformats.org/officeDocument/2006/relationships/hyperlink" Target="https://ssrn.com/abstract=2734250" TargetMode="External"/><Relationship Id="rId67" Type="http://schemas.openxmlformats.org/officeDocument/2006/relationships/hyperlink" Target="https://ssrn.com/abstract=2734250" TargetMode="External"/><Relationship Id="rId116" Type="http://schemas.openxmlformats.org/officeDocument/2006/relationships/hyperlink" Target="https://www.washingtonpost.com/news/acts-of-faith/wp/2017/01/31/a-priest-believed-no-one-deserves-the-death-penalty-not-even-the-man-accused-of-murdering-him/?utm_term=.7066f191cea7" TargetMode="External"/><Relationship Id="rId137" Type="http://schemas.openxmlformats.org/officeDocument/2006/relationships/fontTable" Target="fontTable.xml"/><Relationship Id="rId20" Type="http://schemas.openxmlformats.org/officeDocument/2006/relationships/hyperlink" Target="https://www.theatlantic.com/author/garrett-epps/" TargetMode="External"/><Relationship Id="rId41" Type="http://schemas.openxmlformats.org/officeDocument/2006/relationships/hyperlink" Target="https://dash.harvard.edu/bitstream/handle/1/12956319/The%20Seduction%20of%20Innocence_%20The%20Attraction%20and%20Limitations%20of%20the.pdf?sequence=1&amp;isAllowed=y" TargetMode="External"/><Relationship Id="rId62" Type="http://schemas.openxmlformats.org/officeDocument/2006/relationships/hyperlink" Target="https://www.nytimes.com/2020/06/25/us/politics/house-police-overhaul-bill.html" TargetMode="External"/><Relationship Id="rId83" Type="http://schemas.openxmlformats.org/officeDocument/2006/relationships/hyperlink" Target="https://newrepublic.com/article/153437/supreme-courts-twisted-devotion-death-penalty" TargetMode="External"/><Relationship Id="rId88" Type="http://schemas.openxmlformats.org/officeDocument/2006/relationships/hyperlink" Target="https://www.nmlegis.gov/Sessions/17%20Regular/firs/HB0072.PDF" TargetMode="External"/><Relationship Id="rId111" Type="http://schemas.openxmlformats.org/officeDocument/2006/relationships/hyperlink" Target="https://www.law.cornell.edu/constitution/eighth_amendment" TargetMode="External"/><Relationship Id="rId132" Type="http://schemas.openxmlformats.org/officeDocument/2006/relationships/hyperlink" Target="https://etd.ohiolink.edu/!etd.send_file?accession=kent1555694255644039&amp;disposition=inline" TargetMode="External"/><Relationship Id="rId15" Type="http://schemas.openxmlformats.org/officeDocument/2006/relationships/hyperlink" Target="https://www.nytimes.com/2003/03/16/us/condemned-killer-exposed-to-nerve-gas-seeks-mercy.html" TargetMode="External"/><Relationship Id="rId36" Type="http://schemas.openxmlformats.org/officeDocument/2006/relationships/hyperlink" Target="https://www.thebalance.com/comparing-the-costs-of-death-penalty-vs-life-in-prison-4689874" TargetMode="External"/><Relationship Id="rId57" Type="http://schemas.openxmlformats.org/officeDocument/2006/relationships/hyperlink" Target="http://www.deathpenaltyinfo.org/node/599" TargetMode="External"/><Relationship Id="rId106" Type="http://schemas.openxmlformats.org/officeDocument/2006/relationships/hyperlink" Target="http://caselaw.findlaw.com/us-supreme-court/408/238.html" TargetMode="External"/><Relationship Id="rId127" Type="http://schemas.openxmlformats.org/officeDocument/2006/relationships/hyperlink" Target="http://www.seattletimes.com/opinion/abolish-the-death-penalty/" TargetMode="External"/><Relationship Id="rId10" Type="http://schemas.openxmlformats.org/officeDocument/2006/relationships/hyperlink" Target="https://www.humanrightscareers.com/issues/why-death-penalty-is-wrong/" TargetMode="External"/><Relationship Id="rId31" Type="http://schemas.openxmlformats.org/officeDocument/2006/relationships/hyperlink" Target="https://www.phillytrib.com/commentary/death-penalty-state-sanctioned-murder/article_9ae8ab3b-1c63-50c3-b03f-9286130b630c.html" TargetMode="External"/><Relationship Id="rId52" Type="http://schemas.openxmlformats.org/officeDocument/2006/relationships/hyperlink" Target="http://www.deathpenaltyinfo.org/front-line-law-enforcement-views-death-penalty" TargetMode="External"/><Relationship Id="rId73" Type="http://schemas.openxmlformats.org/officeDocument/2006/relationships/hyperlink" Target="https://deathpenaltyinfo.org/costs-death-penalty" TargetMode="External"/><Relationship Id="rId78" Type="http://schemas.openxmlformats.org/officeDocument/2006/relationships/hyperlink" Target="https://www.tandfonline.com/doi/citedby/10.1080/0731129X.2017.1358919?scroll=top&amp;needAccess=true" TargetMode="External"/><Relationship Id="rId94" Type="http://schemas.openxmlformats.org/officeDocument/2006/relationships/hyperlink" Target="http://www.gallup.com/poll/1606/death-penalty.aspx" TargetMode="External"/><Relationship Id="rId99" Type="http://schemas.openxmlformats.org/officeDocument/2006/relationships/hyperlink" Target="http://www.deathpenaltyinfo.org/research-death-penalty" TargetMode="External"/><Relationship Id="rId101" Type="http://schemas.openxmlformats.org/officeDocument/2006/relationships/hyperlink" Target="http://aclu-co.org/organizations-call-on-co-to-end-unjust-expensive-death-penalty/" TargetMode="External"/><Relationship Id="rId122" Type="http://schemas.openxmlformats.org/officeDocument/2006/relationships/hyperlink" Target="http://www.bu.edu/law/journals-archive/bulr/documents/smith_001.pdf" TargetMode="External"/><Relationship Id="rId4" Type="http://schemas.openxmlformats.org/officeDocument/2006/relationships/settings" Target="settings.xml"/><Relationship Id="rId9" Type="http://schemas.openxmlformats.org/officeDocument/2006/relationships/hyperlink" Target="https://ilr.law.uiowa.edu/print/volume-102-issue-2/the-death-penalty-and-the-dignity-clauses/" TargetMode="External"/><Relationship Id="rId26" Type="http://schemas.openxmlformats.org/officeDocument/2006/relationships/hyperlink" Target="https://papers.ssrn.com/sol3/papers.cfm?abstract_id=3613639" TargetMode="External"/><Relationship Id="rId47" Type="http://schemas.openxmlformats.org/officeDocument/2006/relationships/hyperlink" Target="https://ssrn.com/abstract=2734250" TargetMode="External"/><Relationship Id="rId68" Type="http://schemas.openxmlformats.org/officeDocument/2006/relationships/hyperlink" Target="https://www.pbs.org/newshour/nation" TargetMode="External"/><Relationship Id="rId89" Type="http://schemas.openxmlformats.org/officeDocument/2006/relationships/hyperlink" Target="https://www.law.cornell.edu/wex/death_penalty" TargetMode="External"/><Relationship Id="rId112" Type="http://schemas.openxmlformats.org/officeDocument/2006/relationships/hyperlink" Target="https://www.law.cornell.edu/supct/html/00-8452.ZS.html" TargetMode="External"/><Relationship Id="rId133" Type="http://schemas.openxmlformats.org/officeDocument/2006/relationships/hyperlink" Target="https://etd.ohiolink.edu/!etd.send_file?accession=kent1555694255644039&amp;disposition=inli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n%20Flemi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870F3-EFF0-4D7D-A7EF-4C1FFA1BE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2121</TotalTime>
  <Pages>1</Pages>
  <Words>140825</Words>
  <Characters>802704</Characters>
  <Application>Microsoft Office Word</Application>
  <DocSecurity>0</DocSecurity>
  <Lines>6689</Lines>
  <Paragraphs>1883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Fleming</dc:creator>
  <cp:keywords>5.1.1</cp:keywords>
  <dc:description/>
  <cp:lastModifiedBy>Nathan Fleming</cp:lastModifiedBy>
  <cp:revision>58</cp:revision>
  <dcterms:created xsi:type="dcterms:W3CDTF">2020-06-26T21:52:00Z</dcterms:created>
  <dcterms:modified xsi:type="dcterms:W3CDTF">2020-07-01T20:43:00Z</dcterms:modified>
</cp:coreProperties>
</file>