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E42E4C" w:rsidP="00F601E6"/>
    <w:p w:rsidR="00A92A1D" w:rsidRDefault="00A92A1D" w:rsidP="00B51760">
      <w:pPr>
        <w:pStyle w:val="Heading2"/>
      </w:pPr>
      <w:r>
        <w:t>NEG</w:t>
      </w:r>
    </w:p>
    <w:p w:rsidR="00A92A1D" w:rsidRDefault="00A92A1D" w:rsidP="00A92A1D"/>
    <w:p w:rsidR="00A92A1D" w:rsidRDefault="00A92A1D" w:rsidP="00A92A1D">
      <w:pPr>
        <w:pStyle w:val="Heading3"/>
      </w:pPr>
      <w:r>
        <w:t>UQ – Trump Loses Now</w:t>
      </w:r>
    </w:p>
    <w:p w:rsidR="00A92A1D" w:rsidRDefault="00A92A1D" w:rsidP="00A92A1D"/>
    <w:p w:rsidR="006B745D" w:rsidRDefault="006B745D" w:rsidP="00A92A1D"/>
    <w:p w:rsidR="006B745D" w:rsidRDefault="006B745D" w:rsidP="00A92A1D"/>
    <w:p w:rsidR="006B745D" w:rsidRDefault="006B745D" w:rsidP="006B745D">
      <w:pPr>
        <w:pStyle w:val="Heading4"/>
      </w:pPr>
      <w:r>
        <w:t xml:space="preserve">Biden’s the favorite to win, but uncertainty goes </w:t>
      </w:r>
      <w:r w:rsidRPr="006B745D">
        <w:rPr>
          <w:u w:val="single"/>
        </w:rPr>
        <w:t>neg</w:t>
      </w:r>
      <w:r>
        <w:t xml:space="preserve"> because Trump can still turn it around </w:t>
      </w:r>
    </w:p>
    <w:p w:rsidR="006B745D" w:rsidRDefault="006B745D" w:rsidP="00A92A1D">
      <w:proofErr w:type="spellStart"/>
      <w:r w:rsidRPr="006B745D">
        <w:rPr>
          <w:rStyle w:val="Style13ptBold"/>
        </w:rPr>
        <w:t>Mashayekhi</w:t>
      </w:r>
      <w:proofErr w:type="spellEnd"/>
      <w:r w:rsidRPr="006B745D">
        <w:rPr>
          <w:rStyle w:val="Style13ptBold"/>
        </w:rPr>
        <w:t xml:space="preserve"> 6/26</w:t>
      </w:r>
      <w:r>
        <w:t>/20 –</w:t>
      </w:r>
      <w:r w:rsidRPr="006B745D">
        <w:t xml:space="preserve"> staff writer at Fortune</w:t>
      </w:r>
    </w:p>
    <w:p w:rsidR="006B745D" w:rsidRDefault="006B745D" w:rsidP="00A92A1D">
      <w:r>
        <w:t>Rey, “</w:t>
      </w:r>
      <w:r w:rsidRPr="006B745D">
        <w:t>Vegas odds turn sharply to predict a Biden victory in the fall</w:t>
      </w:r>
      <w:r>
        <w:t xml:space="preserve">.” </w:t>
      </w:r>
      <w:r w:rsidRPr="006B745D">
        <w:t>https://fortune.com/2020/06/26/trump-biden-odds-winning-election-predictions-vegas-betting/</w:t>
      </w:r>
    </w:p>
    <w:p w:rsidR="006B745D" w:rsidRPr="006B745D" w:rsidRDefault="006B745D" w:rsidP="006B745D">
      <w:pPr>
        <w:rPr>
          <w:sz w:val="16"/>
        </w:rPr>
      </w:pPr>
      <w:r w:rsidRPr="006B745D">
        <w:rPr>
          <w:rStyle w:val="Emphasis"/>
        </w:rPr>
        <w:t>The smart money is on Joe Biden</w:t>
      </w:r>
      <w:r w:rsidRPr="006B745D">
        <w:rPr>
          <w:sz w:val="16"/>
        </w:rPr>
        <w:t>, apparently.</w:t>
      </w:r>
    </w:p>
    <w:p w:rsidR="006B745D" w:rsidRPr="006B745D" w:rsidRDefault="006B745D" w:rsidP="006B745D">
      <w:pPr>
        <w:rPr>
          <w:sz w:val="16"/>
        </w:rPr>
      </w:pPr>
      <w:r w:rsidRPr="006B745D">
        <w:rPr>
          <w:rStyle w:val="StyleUnderline"/>
        </w:rPr>
        <w:t xml:space="preserve">With the presidential election a little more than four months away, Biden has grown his lead over </w:t>
      </w:r>
      <w:r w:rsidRPr="006B745D">
        <w:rPr>
          <w:sz w:val="16"/>
        </w:rPr>
        <w:t xml:space="preserve">President </w:t>
      </w:r>
      <w:r w:rsidRPr="006B745D">
        <w:rPr>
          <w:rStyle w:val="StyleUnderline"/>
        </w:rPr>
        <w:t>Trump</w:t>
      </w:r>
      <w:r w:rsidRPr="006B745D">
        <w:rPr>
          <w:sz w:val="16"/>
        </w:rPr>
        <w:t xml:space="preserve"> into the double-digits in some national polls. The White House’s questionable handling of the coronavirus pandemic—and the subsequent economic collapse that’s followed—has apparently eroded many voters’ confidence in the president, leading to his deteriorating poll numbers.</w:t>
      </w:r>
    </w:p>
    <w:p w:rsidR="006B745D" w:rsidRPr="006B745D" w:rsidRDefault="006B745D" w:rsidP="006B745D">
      <w:pPr>
        <w:rPr>
          <w:sz w:val="16"/>
        </w:rPr>
      </w:pPr>
      <w:r w:rsidRPr="006B745D">
        <w:rPr>
          <w:rStyle w:val="StyleUnderline"/>
        </w:rPr>
        <w:t>Vegas has taken notice. Bookmakers have shortened the odds of a Biden victory significantly in recent weeks</w:t>
      </w:r>
      <w:r w:rsidRPr="006B745D">
        <w:rPr>
          <w:sz w:val="16"/>
        </w:rPr>
        <w:t xml:space="preserve">—a trend that’s continued since the pandemic forced virtually the entire nation to go into lockdown in early March. According to online sportsbook </w:t>
      </w:r>
      <w:proofErr w:type="spellStart"/>
      <w:r w:rsidRPr="006B745D">
        <w:rPr>
          <w:sz w:val="16"/>
        </w:rPr>
        <w:t>Bovada</w:t>
      </w:r>
      <w:proofErr w:type="spellEnd"/>
      <w:r w:rsidRPr="006B745D">
        <w:rPr>
          <w:sz w:val="16"/>
        </w:rPr>
        <w:t>, Biden’s odds are now sitting at -140, while underdog Trump’s odds have diminished to +120.</w:t>
      </w:r>
    </w:p>
    <w:p w:rsidR="006B745D" w:rsidRPr="006B745D" w:rsidRDefault="006B745D" w:rsidP="006B745D">
      <w:pPr>
        <w:rPr>
          <w:sz w:val="16"/>
        </w:rPr>
      </w:pPr>
      <w:r w:rsidRPr="006B745D">
        <w:rPr>
          <w:sz w:val="16"/>
        </w:rPr>
        <w:t>In plain English, that means that a $100 bet on Trump would net the bettor $120 in profits should the President win reelection; on the other hand, Biden’s odds mean that a $100 bet on the challenger would return a little more than $71 in profits should he win the White House. Yet another way to look at it is that Biden now has 7/10 odds of winning the election, while Trump has 6/5 odds.</w:t>
      </w:r>
    </w:p>
    <w:p w:rsidR="006B745D" w:rsidRPr="006B745D" w:rsidRDefault="006B745D" w:rsidP="006B745D">
      <w:pPr>
        <w:rPr>
          <w:sz w:val="16"/>
        </w:rPr>
      </w:pPr>
      <w:r w:rsidRPr="006B745D">
        <w:rPr>
          <w:rStyle w:val="StyleUnderline"/>
        </w:rPr>
        <w:t>Those odds are a dramatic reversal of where things stood earlier in this year</w:t>
      </w:r>
      <w:r w:rsidRPr="006B745D">
        <w:rPr>
          <w:sz w:val="16"/>
        </w:rPr>
        <w:t xml:space="preserve">, before the coronavirus pandemic sent the U.S. economy into freefall and damaged perhaps the President’s strongest argument for reelection. For context, on March 4—the day after Biden’s impressive Super Tuesday showing made him the presumptive Democratic nominee—Trump’s odds sat at -150, while Biden’s were at +160, according to data compiled by </w:t>
      </w:r>
      <w:proofErr w:type="spellStart"/>
      <w:r w:rsidRPr="006B745D">
        <w:rPr>
          <w:sz w:val="16"/>
        </w:rPr>
        <w:t>Oddshark</w:t>
      </w:r>
      <w:proofErr w:type="spellEnd"/>
      <w:r w:rsidRPr="006B745D">
        <w:rPr>
          <w:sz w:val="16"/>
        </w:rPr>
        <w:t>.</w:t>
      </w:r>
    </w:p>
    <w:p w:rsidR="006B745D" w:rsidRPr="006B745D" w:rsidRDefault="006B745D" w:rsidP="006B745D">
      <w:pPr>
        <w:rPr>
          <w:sz w:val="16"/>
        </w:rPr>
      </w:pPr>
      <w:r w:rsidRPr="006B745D">
        <w:rPr>
          <w:sz w:val="16"/>
        </w:rPr>
        <w:t xml:space="preserve">But since then, </w:t>
      </w:r>
      <w:r w:rsidRPr="006B745D">
        <w:rPr>
          <w:rStyle w:val="StyleUnderline"/>
        </w:rPr>
        <w:t>the tables have turned</w:t>
      </w:r>
      <w:r w:rsidRPr="006B745D">
        <w:rPr>
          <w:sz w:val="16"/>
        </w:rPr>
        <w:t xml:space="preserve">—though given the year we've had already, it's safe to say that </w:t>
      </w:r>
      <w:r w:rsidRPr="006B745D">
        <w:rPr>
          <w:rStyle w:val="Emphasis"/>
        </w:rPr>
        <w:t>nothing is certain till the votes are counted</w:t>
      </w:r>
      <w:r w:rsidRPr="006B745D">
        <w:rPr>
          <w:sz w:val="16"/>
        </w:rPr>
        <w:t>.</w:t>
      </w:r>
    </w:p>
    <w:p w:rsidR="00991C53" w:rsidRPr="006B745D" w:rsidRDefault="00991C53" w:rsidP="006B745D">
      <w:pPr>
        <w:rPr>
          <w:sz w:val="16"/>
        </w:rPr>
      </w:pPr>
    </w:p>
    <w:p w:rsidR="00A92A1D" w:rsidRPr="003A3245" w:rsidRDefault="00A92A1D" w:rsidP="00A92A1D">
      <w:pPr>
        <w:pStyle w:val="Heading4"/>
      </w:pPr>
      <w:r>
        <w:t>Biden wins by narrow margins</w:t>
      </w:r>
    </w:p>
    <w:p w:rsidR="00A92A1D" w:rsidRPr="00A07C9E" w:rsidRDefault="00A92A1D" w:rsidP="00A92A1D">
      <w:r>
        <w:t xml:space="preserve">William </w:t>
      </w:r>
      <w:r w:rsidRPr="003A3245">
        <w:rPr>
          <w:rStyle w:val="Style13ptBold"/>
        </w:rPr>
        <w:t>Cummings 6/25</w:t>
      </w:r>
      <w:r>
        <w:t>/20, William Cummings is a Political Reporter for USA TODAY's NOW team. https://www.usatoday.com/story/news/politics/elections/2020/06/25/new-york-times-battleground-states-trump-biden-race/3256189001/</w:t>
      </w:r>
    </w:p>
    <w:p w:rsidR="00A92A1D" w:rsidRPr="00A07C9E" w:rsidRDefault="00A92A1D" w:rsidP="00A92A1D">
      <w:r w:rsidRPr="00A07C9E">
        <w:t xml:space="preserve">President Donald </w:t>
      </w:r>
      <w:r w:rsidRPr="00A0365B">
        <w:rPr>
          <w:rStyle w:val="StyleUnderline"/>
        </w:rPr>
        <w:t>Trump is trailing the presumptive Democratic nominee Joe Biden in six crucial swing states – all of which Trump won in 2016</w:t>
      </w:r>
      <w:r w:rsidRPr="00A07C9E">
        <w:t xml:space="preserve"> – , according to a New York Times/Siena College poll released Thursday. </w:t>
      </w:r>
    </w:p>
    <w:p w:rsidR="00A92A1D" w:rsidRPr="00A0365B" w:rsidRDefault="00A92A1D" w:rsidP="00A92A1D">
      <w:pPr>
        <w:rPr>
          <w:rStyle w:val="StyleUnderline"/>
        </w:rPr>
      </w:pPr>
      <w:r w:rsidRPr="00A0365B">
        <w:rPr>
          <w:rStyle w:val="StyleUnderline"/>
        </w:rPr>
        <w:t xml:space="preserve">The poll found Biden ahead of Trump 47%-36% in Michigan, 49%-38% in Wisconsin, 50%-40% in Pennsylvania, 47%-41% in Florida, 48%-41% in Arizona and 49%-40% in North Carolina. </w:t>
      </w:r>
    </w:p>
    <w:p w:rsidR="00A92A1D" w:rsidRPr="00A07C9E" w:rsidRDefault="00A92A1D" w:rsidP="00A92A1D">
      <w:r w:rsidRPr="00A0365B">
        <w:rPr>
          <w:rStyle w:val="StyleUnderline"/>
        </w:rPr>
        <w:t>Narrow wins in those six states were crucial to Trump's defeat of Hillary Clinton four years ago.</w:t>
      </w:r>
      <w:r w:rsidRPr="00A07C9E">
        <w:t xml:space="preserve"> He won Michigan, Wisconsin and Pennsylvania by less than one percentage point each in 2016. He won Florida by about one point, and Arizona and North Carolina by about 4 points. </w:t>
      </w:r>
    </w:p>
    <w:p w:rsidR="00A92A1D" w:rsidRPr="00A0365B" w:rsidRDefault="00A92A1D" w:rsidP="00A92A1D">
      <w:pPr>
        <w:rPr>
          <w:rStyle w:val="StyleUnderline"/>
        </w:rPr>
      </w:pPr>
      <w:r w:rsidRPr="00A07C9E">
        <w:t xml:space="preserve">The 2020 election is still more than four months away but </w:t>
      </w:r>
      <w:r w:rsidRPr="00A0365B">
        <w:rPr>
          <w:rStyle w:val="StyleUnderline"/>
        </w:rPr>
        <w:t xml:space="preserve">Trump's chances of winning the Electoral College would become slim or impossible if even half of those states break for Biden. </w:t>
      </w:r>
    </w:p>
    <w:p w:rsidR="00A92A1D" w:rsidRDefault="00A92A1D" w:rsidP="00A92A1D">
      <w:pPr>
        <w:rPr>
          <w:rStyle w:val="StyleUnderline"/>
        </w:rPr>
      </w:pPr>
      <w:r w:rsidRPr="00A07C9E">
        <w:t xml:space="preserve">The Times/Siena poll is the latest in a series of surveys with unfavorable numbers for the Trump campaign, both nationally and in battleground states. The president has dismissed such surveys as "fake" and lashed out at the news organizations that commissioned them. </w:t>
      </w:r>
      <w:r w:rsidRPr="00A0365B">
        <w:rPr>
          <w:rStyle w:val="StyleUnderline"/>
        </w:rPr>
        <w:t xml:space="preserve">His campaign sent a cease and desist letter to CNN for one poll that showed Biden leading Trump nationally by 14 percentage points, though other recent polls, including one from the Times, have found similar results. </w:t>
      </w:r>
    </w:p>
    <w:p w:rsidR="006E739C" w:rsidRDefault="006E739C" w:rsidP="00A92A1D">
      <w:pPr>
        <w:rPr>
          <w:rStyle w:val="StyleUnderline"/>
        </w:rPr>
      </w:pPr>
    </w:p>
    <w:p w:rsidR="006E739C" w:rsidRPr="00706E55" w:rsidRDefault="006E739C" w:rsidP="006E739C">
      <w:pPr>
        <w:pStyle w:val="Heading4"/>
      </w:pPr>
      <w:r w:rsidRPr="00706E55">
        <w:t>Biden leads now, but it isn’t over</w:t>
      </w:r>
    </w:p>
    <w:p w:rsidR="006E739C" w:rsidRPr="00706E55" w:rsidRDefault="006E739C" w:rsidP="006E739C">
      <w:pPr>
        <w:rPr>
          <w:sz w:val="16"/>
        </w:rPr>
      </w:pPr>
      <w:proofErr w:type="spellStart"/>
      <w:r w:rsidRPr="00706E55">
        <w:rPr>
          <w:rStyle w:val="Style13ptBold"/>
        </w:rPr>
        <w:t>Yglesias</w:t>
      </w:r>
      <w:proofErr w:type="spellEnd"/>
      <w:r w:rsidRPr="00706E55">
        <w:rPr>
          <w:rStyle w:val="Style13ptBold"/>
        </w:rPr>
        <w:t xml:space="preserve"> 6</w:t>
      </w:r>
      <w:r>
        <w:rPr>
          <w:rStyle w:val="Style13ptBold"/>
        </w:rPr>
        <w:t>/</w:t>
      </w:r>
      <w:r w:rsidRPr="00706E55">
        <w:rPr>
          <w:rStyle w:val="Style13ptBold"/>
        </w:rPr>
        <w:t xml:space="preserve">24, </w:t>
      </w:r>
      <w:r w:rsidRPr="00706E55">
        <w:t xml:space="preserve">Matthew </w:t>
      </w:r>
      <w:proofErr w:type="spellStart"/>
      <w:r w:rsidRPr="00706E55">
        <w:t>Yglesias</w:t>
      </w:r>
      <w:proofErr w:type="spellEnd"/>
      <w:r w:rsidRPr="00706E55">
        <w:t xml:space="preserve"> co-founded Vox.com, he's currently a senior correspondent focused on politics and economic policy, “Trump’s reelection polling is looking really bad,” Vox, 6-24-2020, </w:t>
      </w:r>
      <w:hyperlink r:id="rId9" w:history="1">
        <w:r w:rsidRPr="00706E55">
          <w:rPr>
            <w:rStyle w:val="Hyperlink"/>
          </w:rPr>
          <w:t>https://www.vox.com/2020/6/24/21301630/trump-reelection-polling-lead</w:t>
        </w:r>
      </w:hyperlink>
    </w:p>
    <w:p w:rsidR="006E739C" w:rsidRDefault="006E739C" w:rsidP="006E739C">
      <w:pPr>
        <w:rPr>
          <w:sz w:val="16"/>
          <w:szCs w:val="32"/>
        </w:rPr>
      </w:pPr>
      <w:r w:rsidRPr="00706E55">
        <w:rPr>
          <w:sz w:val="16"/>
          <w:szCs w:val="32"/>
        </w:rPr>
        <w:t xml:space="preserve">Election Day is still months away, but </w:t>
      </w:r>
      <w:r w:rsidRPr="00706E55">
        <w:rPr>
          <w:szCs w:val="32"/>
          <w:u w:val="single"/>
        </w:rPr>
        <w:t>the current polling is painting a very bleak picture of President Donald Trump’s odds of reelection</w:t>
      </w:r>
      <w:r w:rsidRPr="00706E55">
        <w:rPr>
          <w:sz w:val="16"/>
          <w:szCs w:val="32"/>
        </w:rPr>
        <w:t xml:space="preserve">. On Wednesday morning, </w:t>
      </w:r>
      <w:r w:rsidRPr="00706E55">
        <w:rPr>
          <w:szCs w:val="32"/>
          <w:u w:val="single"/>
        </w:rPr>
        <w:t>the New York Times released its latest national poll</w:t>
      </w:r>
      <w:r w:rsidRPr="00706E55">
        <w:rPr>
          <w:sz w:val="16"/>
          <w:szCs w:val="32"/>
        </w:rPr>
        <w:t xml:space="preserve"> conducted in connection with Sienna College and it </w:t>
      </w:r>
      <w:r w:rsidRPr="00706E55">
        <w:rPr>
          <w:szCs w:val="44"/>
          <w:u w:val="single"/>
        </w:rPr>
        <w:t>showed</w:t>
      </w:r>
      <w:r w:rsidRPr="00706E55">
        <w:rPr>
          <w:szCs w:val="44"/>
        </w:rPr>
        <w:t xml:space="preserve"> </w:t>
      </w:r>
      <w:r w:rsidRPr="00706E55">
        <w:rPr>
          <w:sz w:val="16"/>
          <w:szCs w:val="32"/>
        </w:rPr>
        <w:t xml:space="preserve">presumptive </w:t>
      </w:r>
      <w:r w:rsidRPr="00706E55">
        <w:rPr>
          <w:szCs w:val="32"/>
          <w:u w:val="single"/>
        </w:rPr>
        <w:t>Democratic nominee Joe Biden with a massive 50-36 lead over Trump</w:t>
      </w:r>
      <w:r w:rsidRPr="00706E55">
        <w:rPr>
          <w:sz w:val="16"/>
          <w:szCs w:val="32"/>
        </w:rPr>
        <w:t xml:space="preserve">. As Nate Cohn, the Times’s polling guru, noted in discussion of the poll on Twitter, that lead is so large it’s essentially invulnerable to assumptions about the demographic composition of turnout. Trump in the Times poll has an extremely narrow 1-point lead with white voters, wins the 50-64 age bracket by 1 point, and is actually losing those over 64 by 2 points. With numbers like that, basically any level of youth and nonwhite turnout where Biden enjoys huge advantages would be good enough to put him over the top. The Times poll is particularly bleak for Trump, and even more worrisome for him, its underlying methodology, which involves “weighting” the sample to party registration and not just demographic factors, is a relatively Trump-friendly approach. And while </w:t>
      </w:r>
      <w:r w:rsidRPr="00706E55">
        <w:rPr>
          <w:szCs w:val="32"/>
          <w:u w:val="single"/>
        </w:rPr>
        <w:t xml:space="preserve">some of Trump’s other polls are better, none of them are exactly good. </w:t>
      </w:r>
      <w:r w:rsidRPr="00706E55">
        <w:rPr>
          <w:b/>
          <w:bCs/>
          <w:szCs w:val="32"/>
          <w:u w:val="single"/>
        </w:rPr>
        <w:t>But that doesn’t mean the election is over</w:t>
      </w:r>
      <w:r w:rsidRPr="00706E55">
        <w:rPr>
          <w:szCs w:val="32"/>
          <w:u w:val="single"/>
        </w:rPr>
        <w:t>. If this past spring has taught us anything, it’s that things can change fast.</w:t>
      </w:r>
      <w:r w:rsidRPr="00706E55">
        <w:rPr>
          <w:sz w:val="16"/>
          <w:szCs w:val="32"/>
        </w:rPr>
        <w:t xml:space="preserve"> Trump is way down in national averages There are different ways you can average polls together, and at the moment, they give similar answers. The RealClearPolitics average says Biden is up by 10.1 percentage points. The FiveThirtyEight polling average says Biden is up by 9.8 points. The Economist popular vote model says Biden is up by “only” 8.4 points. Of course, the real election is decided in the Electoral College, but with numbers like these, the Electoral College can’t save you. FiveThirtyEight has the most detailed state-by-state breakdowns, and they show </w:t>
      </w:r>
      <w:r w:rsidRPr="00706E55">
        <w:rPr>
          <w:szCs w:val="32"/>
          <w:u w:val="single"/>
        </w:rPr>
        <w:t>Biden comfortably ahead in Arizona, Wisconsin, Michigan, Pennsylvania, and Florida</w:t>
      </w:r>
      <w:r w:rsidRPr="00706E55">
        <w:rPr>
          <w:sz w:val="16"/>
          <w:szCs w:val="32"/>
        </w:rPr>
        <w:t xml:space="preserve">, augmented by narrow leads in North Carolina, Georgia, and Ohio, and all tied up in Iowa. Which is just to say that the sheer scale of Biden’s lead suggests a conversation about how many Senate seats Democrats can pick up in the context of a blowout rather than the specifics of the Electoral College. </w:t>
      </w:r>
      <w:r w:rsidRPr="00706E55">
        <w:rPr>
          <w:szCs w:val="32"/>
          <w:u w:val="single"/>
        </w:rPr>
        <w:t xml:space="preserve">But it’s important to note that this </w:t>
      </w:r>
      <w:r w:rsidRPr="00706E55">
        <w:rPr>
          <w:b/>
          <w:bCs/>
          <w:szCs w:val="32"/>
          <w:u w:val="single"/>
        </w:rPr>
        <w:t>doesn’t mean Trump’s Electoral College advantage has gone away</w:t>
      </w:r>
      <w:r w:rsidRPr="00706E55">
        <w:rPr>
          <w:sz w:val="16"/>
          <w:szCs w:val="32"/>
        </w:rPr>
        <w:t xml:space="preserve">. </w:t>
      </w:r>
      <w:r w:rsidRPr="00706E55">
        <w:rPr>
          <w:szCs w:val="32"/>
          <w:u w:val="single"/>
        </w:rPr>
        <w:t>And even though 10 points is a huge lead, the race is in some ways closer than it looks. It wouldn’t take much to put the outcome in doubt.</w:t>
      </w:r>
      <w:r w:rsidRPr="00706E55">
        <w:rPr>
          <w:sz w:val="16"/>
          <w:szCs w:val="32"/>
        </w:rPr>
        <w:t xml:space="preserve"> Those who recall the 2016 election have naturally developed some doubts about poll-based predictions of big Trump defeats. So to understand what’s similar today and what’s different, it’s helpful to remember exactly what went wrong in 2016. Polls overestimated Clinton’s national lead in the popular vote but only by a modest amount. The real error made by many forecasters (though, notably, not by FiveThirtyEight) was to model the odds of state-level polling errors as totally independent from one another. Consider current polling that says Biden is narrowly favored in North Carolina, Georgia, and Ohio while tied in Iowa. If you treat these as four independent contests, it starts to look extremely unlikely that Trump could sweep all four states. If you toss a fair coin four times, it will only come up tails 6.25 percent of the time. And since Trump’s odds in three of those four states are worse than a coin flip, that translates into even worse odds for Trump. But another way of thinking about it is that if polls are generally overestimating Biden by a bit, then he is probably being overestimated everywhere. So the real question is, “Just how likely is it that Biden is being slightly overestimated?” Modest polling errors are common, so it would only be moderately surprising to see it happen. Any time a baseball at-bat ends in a hit, it’s a moderately unlikely outcome but not exactly an earth-shattering surprise. The bad news for Trump is that winning North Carolina, Georgia, Ohio, and Iowa wouldn’t be nearly good enough for him. He needs to win Florida, Arizona, and Pennsylvania to carry the day. And right now, Biden’s leads in those states are big enough that it would take a very large and genuinely rare scale of polling error for that to happen. The good news for Trump is that his Electoral College edge remains large. In the FiveThirtyEight average, he’s losing nationally by 9.9, but he’s only losing Pennsylvania by 5.8 percentage points. That means that </w:t>
      </w:r>
      <w:r w:rsidRPr="00706E55">
        <w:rPr>
          <w:szCs w:val="32"/>
          <w:u w:val="single"/>
        </w:rPr>
        <w:t>if Trump could cut his national polling deficit down to 5 or so</w:t>
      </w:r>
      <w:r w:rsidRPr="00706E55">
        <w:rPr>
          <w:sz w:val="16"/>
          <w:szCs w:val="32"/>
        </w:rPr>
        <w:t xml:space="preserve"> — which could be easily enough achieved by reminding right-of-center voters who are currently undecided that they have fundamental disagreements with Biden on policy — </w:t>
      </w:r>
      <w:r w:rsidRPr="00706E55">
        <w:rPr>
          <w:szCs w:val="32"/>
          <w:u w:val="single"/>
        </w:rPr>
        <w:t>he’d be within “normal polling error” range in the pivotal state</w:t>
      </w:r>
      <w:r w:rsidRPr="00706E55">
        <w:rPr>
          <w:sz w:val="16"/>
          <w:szCs w:val="32"/>
        </w:rPr>
        <w:t>. Even then, he’d be favored to lose, and it’s certainly possible that Trump’s numbers will get worse in the future rather than better (especially if the economy worsens when emergency measures expire in August), but the point is just that his large deficit is hardly insurmountable. After all, Michael Dukakis was up by 17 points in mid-July 1988.</w:t>
      </w:r>
    </w:p>
    <w:p w:rsidR="00AD2CB0" w:rsidRPr="001A685E" w:rsidRDefault="00AD2CB0" w:rsidP="006E739C">
      <w:pPr>
        <w:rPr>
          <w:sz w:val="16"/>
          <w:szCs w:val="32"/>
        </w:rPr>
      </w:pPr>
    </w:p>
    <w:p w:rsidR="00991C53" w:rsidRDefault="00991C53" w:rsidP="00991C53">
      <w:pPr>
        <w:pStyle w:val="Heading4"/>
      </w:pPr>
      <w:r>
        <w:t>Biden wins now</w:t>
      </w:r>
    </w:p>
    <w:p w:rsidR="00991C53" w:rsidRDefault="00991C53" w:rsidP="00991C53">
      <w:r>
        <w:t xml:space="preserve">MAX </w:t>
      </w:r>
      <w:r w:rsidRPr="002B3B6B">
        <w:rPr>
          <w:rStyle w:val="Style13ptBold"/>
        </w:rPr>
        <w:t>COHEN 07/02</w:t>
      </w:r>
      <w:r>
        <w:t>/2020, “Poll: Biden maintains double-digit lead over Trump”, https://www.politico.com/news/2020/07/02/joe-biden-poll-trump-347981</w:t>
      </w:r>
    </w:p>
    <w:p w:rsidR="00991C53" w:rsidRPr="00E0538E" w:rsidRDefault="00991C53" w:rsidP="00991C53">
      <w:pPr>
        <w:rPr>
          <w:sz w:val="16"/>
        </w:rPr>
      </w:pPr>
      <w:r w:rsidRPr="00E0538E">
        <w:rPr>
          <w:sz w:val="16"/>
        </w:rPr>
        <w:t xml:space="preserve">Former Vice President Joe </w:t>
      </w:r>
      <w:r w:rsidRPr="00E0538E">
        <w:rPr>
          <w:rStyle w:val="StyleUnderline"/>
        </w:rPr>
        <w:t>Biden continues to lead President Donald Trump by a wide margin nationally</w:t>
      </w:r>
      <w:r w:rsidRPr="00E0538E">
        <w:rPr>
          <w:sz w:val="16"/>
        </w:rPr>
        <w:t xml:space="preserve">, a poll released Thursday shows, as the race for the White House stabilizes, </w:t>
      </w:r>
      <w:r w:rsidRPr="00E0538E">
        <w:rPr>
          <w:rStyle w:val="StyleUnderline"/>
        </w:rPr>
        <w:t>at least for the time being</w:t>
      </w:r>
      <w:r w:rsidRPr="00E0538E">
        <w:rPr>
          <w:sz w:val="16"/>
        </w:rPr>
        <w:t>, with Biden well in front.</w:t>
      </w:r>
    </w:p>
    <w:p w:rsidR="00991C53" w:rsidRPr="00E0538E" w:rsidRDefault="00991C53" w:rsidP="00991C53">
      <w:pPr>
        <w:rPr>
          <w:rStyle w:val="StyleUnderline"/>
        </w:rPr>
      </w:pPr>
      <w:r w:rsidRPr="00E0538E">
        <w:rPr>
          <w:rStyle w:val="StyleUnderline"/>
        </w:rPr>
        <w:t>The Monmouth University poll shows Biden with a 12-point nationwide lead over the president, 53 percent to 41 percent among registered voters.</w:t>
      </w:r>
      <w:r w:rsidRPr="00E0538E">
        <w:rPr>
          <w:sz w:val="16"/>
        </w:rPr>
        <w:t xml:space="preserve"> Last month, Monmouth’s poll told a similar story, </w:t>
      </w:r>
      <w:r w:rsidRPr="00E0538E">
        <w:rPr>
          <w:rStyle w:val="StyleUnderline"/>
        </w:rPr>
        <w:t>with the presumptive Democratic nominee holding 52 percent support compared with Trump’s 41 percent.</w:t>
      </w:r>
    </w:p>
    <w:p w:rsidR="00991C53" w:rsidRPr="00E0538E" w:rsidRDefault="00991C53" w:rsidP="00991C53">
      <w:pPr>
        <w:rPr>
          <w:sz w:val="16"/>
        </w:rPr>
      </w:pPr>
      <w:r w:rsidRPr="00E0538E">
        <w:rPr>
          <w:sz w:val="16"/>
        </w:rPr>
        <w:t>Thursday’s survey highlighted one of Trump’s major obstacles to reelection — the amount of the electorate which has made up its mind against him. Half of registered voters say they are not at all likely to support Trump, while 39 percent say the same for Biden</w:t>
      </w:r>
      <w:r>
        <w:rPr>
          <w:sz w:val="16"/>
        </w:rPr>
        <w:t>.</w:t>
      </w:r>
    </w:p>
    <w:p w:rsidR="00991C53" w:rsidRPr="00E0538E" w:rsidRDefault="00991C53" w:rsidP="00991C53">
      <w:pPr>
        <w:rPr>
          <w:sz w:val="16"/>
        </w:rPr>
      </w:pPr>
      <w:r w:rsidRPr="00E0538E">
        <w:rPr>
          <w:sz w:val="16"/>
        </w:rPr>
        <w:t xml:space="preserve">Whereas Trump benefited from a relatively unpopular opponent in 2016 when running against Hillary Clinton, Biden’s favorability ratings this cycle present a different challenge. Forty-four percent of voters view the former vice president favorably, the same percentage that view him unfavorably. </w:t>
      </w:r>
      <w:r w:rsidRPr="00E0538E">
        <w:rPr>
          <w:rStyle w:val="StyleUnderline"/>
        </w:rPr>
        <w:t>Trump’s favorability rating, by comparison, is 17 points underwater.</w:t>
      </w:r>
    </w:p>
    <w:p w:rsidR="00991C53" w:rsidRPr="00E0538E" w:rsidRDefault="00991C53" w:rsidP="00991C53">
      <w:pPr>
        <w:rPr>
          <w:rStyle w:val="StyleUnderline"/>
        </w:rPr>
      </w:pPr>
      <w:r w:rsidRPr="00E0538E">
        <w:rPr>
          <w:rStyle w:val="StyleUnderline"/>
        </w:rPr>
        <w:t>Biden’s lead has increased in every Monmouth poll since March, from 3 percentage points four months ago to 12 percentage points this week.</w:t>
      </w:r>
    </w:p>
    <w:p w:rsidR="006E739C" w:rsidRDefault="006E739C" w:rsidP="00A92A1D">
      <w:pPr>
        <w:rPr>
          <w:rStyle w:val="StyleUnderline"/>
        </w:rPr>
      </w:pPr>
    </w:p>
    <w:p w:rsidR="00462246" w:rsidRPr="00EB1096" w:rsidRDefault="00462246" w:rsidP="00462246">
      <w:pPr>
        <w:pStyle w:val="Heading4"/>
      </w:pPr>
      <w:r>
        <w:t>Biden leads in swing states</w:t>
      </w:r>
    </w:p>
    <w:p w:rsidR="00462246" w:rsidRPr="00EB1096" w:rsidRDefault="00462246" w:rsidP="00462246">
      <w:r>
        <w:t xml:space="preserve">QUINT </w:t>
      </w:r>
      <w:r w:rsidRPr="00EB1096">
        <w:rPr>
          <w:rStyle w:val="Style13ptBold"/>
        </w:rPr>
        <w:t>FORGEY 06/25</w:t>
      </w:r>
      <w:r>
        <w:t>/2020, “Poll: Biden bolsters leads in 6 key battlegrounds” https://www.politico.com/news/2020/06/25/joe-biden-leads-key-battlegrounds-339374</w:t>
      </w:r>
    </w:p>
    <w:p w:rsidR="00462246" w:rsidRDefault="00462246" w:rsidP="00462246">
      <w:r>
        <w:t>The latest results of a series of New York Times/Siena College polls released Thursday represent another boon for the Biden campaign, which has enjoyed commanding leads over Trump in surveys of voters nationwide but remained locked in closer contests with the president’s reelection effort in the swing states he wrestled from Hillary Clinton four years ago.</w:t>
      </w:r>
    </w:p>
    <w:p w:rsidR="00462246" w:rsidRDefault="00462246" w:rsidP="00462246">
      <w:r w:rsidRPr="00462246">
        <w:rPr>
          <w:rStyle w:val="StyleUnderline"/>
        </w:rPr>
        <w:t>Across a half-dozen key states where Trump prevailed in 2016</w:t>
      </w:r>
      <w:r>
        <w:t xml:space="preserve"> — Arizona, Florida, Michigan, North Carolina, Pennsylvania and Wisconsin — </w:t>
      </w:r>
      <w:r w:rsidRPr="00462246">
        <w:rPr>
          <w:rStyle w:val="StyleUnderline"/>
        </w:rPr>
        <w:t>the president now trails Biden by an average of 9 percentage points</w:t>
      </w:r>
      <w:r>
        <w:t>, an increase from Biden’s 2-point average advantage in those states in October.</w:t>
      </w:r>
    </w:p>
    <w:p w:rsidR="00462246" w:rsidRDefault="00462246" w:rsidP="00462246">
      <w:r>
        <w:t xml:space="preserve">Although </w:t>
      </w:r>
      <w:r w:rsidRPr="00462246">
        <w:rPr>
          <w:rStyle w:val="StyleUnderline"/>
        </w:rPr>
        <w:t>the six states</w:t>
      </w:r>
      <w:r>
        <w:t xml:space="preserve"> account for 101 of the 538 electoral votes available to the candidates on Election Day — a majority of at least 270 are needed to win — they </w:t>
      </w:r>
      <w:r w:rsidRPr="00462246">
        <w:rPr>
          <w:rStyle w:val="StyleUnderline"/>
        </w:rPr>
        <w:t>are likely to play an outsize role in selecting the next president. Biden maintains a lead of at least 6 points in all of them, according to the polls</w:t>
      </w:r>
      <w:r>
        <w:t>:</w:t>
      </w:r>
    </w:p>
    <w:p w:rsidR="00462246" w:rsidRDefault="00462246" w:rsidP="00462246">
      <w:r>
        <w:t xml:space="preserve">• In </w:t>
      </w:r>
      <w:r w:rsidRPr="00462246">
        <w:rPr>
          <w:rStyle w:val="StyleUnderline"/>
        </w:rPr>
        <w:t>Arizona</w:t>
      </w:r>
      <w:r>
        <w:t>, which Trump won by 4.1 percentage points in 2016, 48 percent of registered voters polled said they would vote for Biden if the election were held today, while 41 percent said they would vote for Trump — a lead of 7 percentage points for Biden.</w:t>
      </w:r>
    </w:p>
    <w:p w:rsidR="00462246" w:rsidRDefault="00462246" w:rsidP="00462246">
      <w:r>
        <w:t xml:space="preserve">• In </w:t>
      </w:r>
      <w:r w:rsidRPr="00462246">
        <w:rPr>
          <w:rStyle w:val="StyleUnderline"/>
        </w:rPr>
        <w:t>Florida</w:t>
      </w:r>
      <w:r>
        <w:t>, which Trump won by 1.3 percentage points in 2016, 47 percent of those polled said they would vote for Biden if the election were held today, while 41 percent said they would vote for Trump — a lead of 6 percentage points for Biden.</w:t>
      </w:r>
    </w:p>
    <w:p w:rsidR="00462246" w:rsidRDefault="00462246" w:rsidP="00462246">
      <w:r>
        <w:t xml:space="preserve">• In </w:t>
      </w:r>
      <w:r w:rsidRPr="00462246">
        <w:rPr>
          <w:rStyle w:val="StyleUnderline"/>
        </w:rPr>
        <w:t>Michigan</w:t>
      </w:r>
      <w:r>
        <w:t>, which Trump won by 0.3 percentage points in 2016, 47 percent of those polled said they would vote for Biden if the election were held today, while 36 percent said they would vote for Trump — a lead of 11 percentage points for Biden.</w:t>
      </w:r>
    </w:p>
    <w:p w:rsidR="00462246" w:rsidRDefault="00462246" w:rsidP="00462246">
      <w:r>
        <w:t xml:space="preserve">• In </w:t>
      </w:r>
      <w:r w:rsidRPr="00462246">
        <w:rPr>
          <w:rStyle w:val="StyleUnderline"/>
        </w:rPr>
        <w:t>North Carolina</w:t>
      </w:r>
      <w:r>
        <w:t>, which Trump won by 3.8 percentage points in 2016, 49 percent of those polled said they would vote for Biden if the election were held today, while 40 percent said they would vote for Trump — a lead of 9 percentage points for Biden.</w:t>
      </w:r>
    </w:p>
    <w:p w:rsidR="00462246" w:rsidRDefault="00462246" w:rsidP="00462246">
      <w:r>
        <w:t xml:space="preserve">• In </w:t>
      </w:r>
      <w:r w:rsidRPr="00462246">
        <w:rPr>
          <w:rStyle w:val="StyleUnderline"/>
        </w:rPr>
        <w:t>Pennsylvania</w:t>
      </w:r>
      <w:r>
        <w:t>, which Trump won by 1.2 percentage points in 2016, 50 percent of those polled said they would vote for Biden if the election were held today, while 40 percent said they would vote for Trump — a lead of 10 percentage points for Biden.</w:t>
      </w:r>
    </w:p>
    <w:p w:rsidR="00462246" w:rsidRDefault="00462246" w:rsidP="00462246">
      <w:r>
        <w:t xml:space="preserve">• In </w:t>
      </w:r>
      <w:r w:rsidRPr="00462246">
        <w:rPr>
          <w:rStyle w:val="StyleUnderline"/>
        </w:rPr>
        <w:t>Wisconsin</w:t>
      </w:r>
      <w:r>
        <w:t>, which Trump won by 1 percentage point in 2016, 49 percent of those polled said they would vote for Biden if the election were held today, while 38 percent said they would vote for Trump — a lead of 11 percentage points for Biden.</w:t>
      </w:r>
    </w:p>
    <w:p w:rsidR="00462246" w:rsidRPr="00EB1096" w:rsidRDefault="00462246" w:rsidP="00462246">
      <w:r>
        <w:t>The state polls Thursday come after a separate Times/Siena survey released Wednesday showed Biden with a lead of 14 percentage points nationally, with 50 percent of registered voters polled reporting Biden as their preferred candidate and 36 percent favoring Trump.</w:t>
      </w:r>
    </w:p>
    <w:p w:rsidR="00462246" w:rsidRDefault="00462246" w:rsidP="00A92A1D">
      <w:pPr>
        <w:rPr>
          <w:rStyle w:val="StyleUnderline"/>
        </w:rPr>
      </w:pPr>
    </w:p>
    <w:p w:rsidR="00A92A1D" w:rsidRDefault="00A92A1D" w:rsidP="00A92A1D">
      <w:pPr>
        <w:pStyle w:val="Heading3"/>
        <w:rPr>
          <w:rStyle w:val="StyleUnderline"/>
        </w:rPr>
      </w:pPr>
      <w:r>
        <w:rPr>
          <w:rStyle w:val="StyleUnderline"/>
        </w:rPr>
        <w:t>AT: Thumpers</w:t>
      </w:r>
      <w:r w:rsidR="006B745D">
        <w:rPr>
          <w:rStyle w:val="StyleUnderline"/>
        </w:rPr>
        <w:t>/UQ Overwhelms</w:t>
      </w:r>
    </w:p>
    <w:p w:rsidR="00A92A1D" w:rsidRPr="00A92A1D" w:rsidRDefault="00A92A1D" w:rsidP="00A92A1D"/>
    <w:p w:rsidR="00A92A1D" w:rsidRDefault="00A92A1D" w:rsidP="00A92A1D">
      <w:pPr>
        <w:pStyle w:val="Heading4"/>
      </w:pPr>
      <w:r>
        <w:t xml:space="preserve">No thumpers --- Trump </w:t>
      </w:r>
      <w:r w:rsidR="000F718D">
        <w:t>can</w:t>
      </w:r>
      <w:r>
        <w:t xml:space="preserve"> still pull it off</w:t>
      </w:r>
    </w:p>
    <w:p w:rsidR="00A92A1D" w:rsidRPr="003A3245" w:rsidRDefault="00A92A1D" w:rsidP="00A92A1D">
      <w:r>
        <w:t xml:space="preserve">Daniel </w:t>
      </w:r>
      <w:r w:rsidRPr="003A3245">
        <w:rPr>
          <w:rStyle w:val="Style13ptBold"/>
        </w:rPr>
        <w:t>Strauss 6/24</w:t>
      </w:r>
      <w:r>
        <w:t>/20, Daniel is a Senior Political reporter for Guardian US. “Trump is in a precarious position for re-election – but he still has a chance”, https://www.theguardian.com/us-news/2020/jun/24/will-trump-win-election-2020-beat-joe-biden-experts-on-chances?ref=hvper.com&amp;utm_source=hvper.com&amp;utm_medium=website</w:t>
      </w:r>
    </w:p>
    <w:p w:rsidR="00A92A1D" w:rsidRPr="00A0365B" w:rsidRDefault="00A92A1D" w:rsidP="00A92A1D">
      <w:pPr>
        <w:rPr>
          <w:rStyle w:val="StyleUnderline"/>
        </w:rPr>
      </w:pPr>
      <w:r w:rsidRPr="00A0365B">
        <w:rPr>
          <w:rStyle w:val="StyleUnderline"/>
        </w:rPr>
        <w:t>Most national and statewide polls show the former vice-president Joe Biden leading Trump, often by comfortable margins.</w:t>
      </w:r>
    </w:p>
    <w:p w:rsidR="00A92A1D" w:rsidRPr="00A0365B" w:rsidRDefault="00A92A1D" w:rsidP="00A92A1D">
      <w:pPr>
        <w:rPr>
          <w:rStyle w:val="StyleUnderline"/>
        </w:rPr>
      </w:pPr>
      <w:r>
        <w:t xml:space="preserve">The numerous challenges of 2020 have hit the president hard. He has </w:t>
      </w:r>
      <w:r w:rsidRPr="00A0365B">
        <w:rPr>
          <w:rStyle w:val="StyleUnderline"/>
        </w:rPr>
        <w:t>struggled</w:t>
      </w:r>
      <w:r>
        <w:t xml:space="preserve"> to offer </w:t>
      </w:r>
      <w:r w:rsidRPr="00A0365B">
        <w:rPr>
          <w:rStyle w:val="StyleUnderline"/>
        </w:rPr>
        <w:t xml:space="preserve">consistent leadership on the coronavirus and </w:t>
      </w:r>
      <w:r>
        <w:t xml:space="preserve">been lambasted for </w:t>
      </w:r>
      <w:r w:rsidRPr="00A0365B">
        <w:rPr>
          <w:rStyle w:val="StyleUnderline"/>
        </w:rPr>
        <w:t>mishandling a pandemic</w:t>
      </w:r>
      <w:r>
        <w:t xml:space="preserve"> that has </w:t>
      </w:r>
      <w:r w:rsidRPr="00A0365B">
        <w:rPr>
          <w:rStyle w:val="StyleUnderline"/>
        </w:rPr>
        <w:t>killed more than 120,000 Americans. The resulting economic crisis has seen more than 40 million people make unemployment claims. He’s also received severe criticism in responding to protests over the death of George Floyd</w:t>
      </w:r>
      <w:r>
        <w:t xml:space="preserve">, an African American man who died in police custody, </w:t>
      </w:r>
      <w:r w:rsidRPr="00A0365B">
        <w:rPr>
          <w:rStyle w:val="StyleUnderline"/>
        </w:rPr>
        <w:t>and</w:t>
      </w:r>
      <w:r>
        <w:t xml:space="preserve"> suffered </w:t>
      </w:r>
      <w:r w:rsidRPr="00A0365B">
        <w:rPr>
          <w:rStyle w:val="StyleUnderline"/>
        </w:rPr>
        <w:t>the usual political scandals, such as a roasting</w:t>
      </w:r>
      <w:r>
        <w:t xml:space="preserve"> by former top adviser </w:t>
      </w:r>
      <w:r w:rsidRPr="00A0365B">
        <w:rPr>
          <w:rStyle w:val="StyleUnderline"/>
        </w:rPr>
        <w:t>John Bolton.</w:t>
      </w:r>
    </w:p>
    <w:p w:rsidR="00A92A1D" w:rsidRPr="00A92A1D" w:rsidRDefault="00A92A1D" w:rsidP="00A92A1D">
      <w:pPr>
        <w:rPr>
          <w:rStyle w:val="Emphasis"/>
        </w:rPr>
      </w:pPr>
      <w:r w:rsidRPr="00A92A1D">
        <w:rPr>
          <w:rStyle w:val="Emphasis"/>
        </w:rPr>
        <w:t>None of that</w:t>
      </w:r>
      <w:r>
        <w:t xml:space="preserve">, though, </w:t>
      </w:r>
      <w:r w:rsidRPr="00A92A1D">
        <w:rPr>
          <w:rStyle w:val="Emphasis"/>
        </w:rPr>
        <w:t>means Trump has no chance of re-election</w:t>
      </w:r>
      <w:r>
        <w:t xml:space="preserve">, these </w:t>
      </w:r>
      <w:r w:rsidRPr="00A92A1D">
        <w:rPr>
          <w:rStyle w:val="Emphasis"/>
        </w:rPr>
        <w:t>strategists said.</w:t>
      </w:r>
    </w:p>
    <w:p w:rsidR="00A92A1D" w:rsidRPr="00A0365B" w:rsidRDefault="00A92A1D" w:rsidP="00A92A1D">
      <w:pPr>
        <w:rPr>
          <w:rStyle w:val="StyleUnderline"/>
        </w:rPr>
      </w:pPr>
      <w:r>
        <w:t xml:space="preserve">Contrary to the polls and the tumbling economic indicators, some </w:t>
      </w:r>
      <w:r w:rsidRPr="00A0365B">
        <w:rPr>
          <w:rStyle w:val="StyleUnderline"/>
        </w:rPr>
        <w:t>Republicans across the country have shown a strong sense of optimism that the conditions are ripe for a repeat of Trump’s surprise victory in 2016.</w:t>
      </w:r>
    </w:p>
    <w:p w:rsidR="00A92A1D" w:rsidRPr="00A0365B" w:rsidRDefault="00A92A1D" w:rsidP="00A92A1D">
      <w:pPr>
        <w:rPr>
          <w:rStyle w:val="StyleUnderline"/>
        </w:rPr>
      </w:pPr>
    </w:p>
    <w:p w:rsidR="00A92A1D" w:rsidRDefault="00A92A1D" w:rsidP="00A92A1D">
      <w:pPr>
        <w:rPr>
          <w:rStyle w:val="StyleUnderline"/>
        </w:rPr>
      </w:pPr>
      <w:r>
        <w:rPr>
          <w:rStyle w:val="StyleUnderline"/>
        </w:rPr>
        <w:br w:type="page"/>
      </w:r>
    </w:p>
    <w:p w:rsidR="00E5250A" w:rsidRDefault="00E5250A" w:rsidP="00A92A1D">
      <w:pPr>
        <w:pStyle w:val="Heading3"/>
      </w:pPr>
      <w:r>
        <w:t>AT: Protests</w:t>
      </w:r>
    </w:p>
    <w:p w:rsidR="00E5250A" w:rsidRDefault="00E5250A" w:rsidP="00E5250A"/>
    <w:p w:rsidR="00E5250A" w:rsidRDefault="00E5250A" w:rsidP="00E5250A"/>
    <w:p w:rsidR="00E5250A" w:rsidRDefault="00E5250A" w:rsidP="00E5250A">
      <w:pPr>
        <w:pStyle w:val="Heading4"/>
      </w:pPr>
      <w:r>
        <w:t>This is a negative argument --- it’s a reason the plan gets massive public support</w:t>
      </w:r>
    </w:p>
    <w:p w:rsidR="00E5250A" w:rsidRDefault="00E5250A" w:rsidP="00E5250A">
      <w:proofErr w:type="spellStart"/>
      <w:r w:rsidRPr="00E5250A">
        <w:rPr>
          <w:rStyle w:val="Style13ptBold"/>
        </w:rPr>
        <w:t>Tesler</w:t>
      </w:r>
      <w:proofErr w:type="spellEnd"/>
      <w:r w:rsidRPr="00E5250A">
        <w:rPr>
          <w:rStyle w:val="Style13ptBold"/>
        </w:rPr>
        <w:t xml:space="preserve"> 20</w:t>
      </w:r>
      <w:r>
        <w:t xml:space="preserve"> – </w:t>
      </w:r>
      <w:r w:rsidRPr="00E5250A">
        <w:t>associate professor of political science at the University of California at Irvine</w:t>
      </w:r>
    </w:p>
    <w:p w:rsidR="00E5250A" w:rsidRDefault="00E5250A" w:rsidP="00E5250A">
      <w:r>
        <w:t>Michael, 6/9. “</w:t>
      </w:r>
      <w:r w:rsidRPr="00E5250A">
        <w:t>The Floyd protests have changed public opinion about race and policing. Here’s the data.</w:t>
      </w:r>
      <w:r>
        <w:t xml:space="preserve">” </w:t>
      </w:r>
      <w:hyperlink r:id="rId10" w:history="1">
        <w:r w:rsidRPr="003D6E87">
          <w:rPr>
            <w:rStyle w:val="Hyperlink"/>
          </w:rPr>
          <w:t>https://www.washingtonpost.com/politics/2020/06/09/floyd-protests-have-changed-public-opinion-about-race-policing-heres-data/</w:t>
        </w:r>
      </w:hyperlink>
    </w:p>
    <w:p w:rsidR="00E5250A" w:rsidRPr="00E5250A" w:rsidRDefault="00E5250A" w:rsidP="00E5250A">
      <w:pPr>
        <w:rPr>
          <w:sz w:val="16"/>
        </w:rPr>
      </w:pPr>
      <w:r w:rsidRPr="00E5250A">
        <w:rPr>
          <w:sz w:val="16"/>
        </w:rPr>
        <w:t xml:space="preserve">Those results suggest </w:t>
      </w:r>
      <w:r w:rsidRPr="00E5250A">
        <w:rPr>
          <w:rStyle w:val="StyleUnderline"/>
        </w:rPr>
        <w:t>previous Black Lives Matter protests helped change racial attitudes by shining a bright spotlight on widespread police brutality</w:t>
      </w:r>
      <w:r w:rsidRPr="00E5250A">
        <w:rPr>
          <w:sz w:val="16"/>
        </w:rPr>
        <w:t xml:space="preserve"> against blacks. If that’s true, then </w:t>
      </w:r>
      <w:r w:rsidRPr="00E5250A">
        <w:rPr>
          <w:rStyle w:val="StyleUnderline"/>
        </w:rPr>
        <w:t>the Floyd protests should have an even greater impact</w:t>
      </w:r>
      <w:r w:rsidRPr="00E5250A">
        <w:rPr>
          <w:sz w:val="16"/>
        </w:rPr>
        <w:t>. After all, those protests are now the broadest in U.S. history — spreading even to white, small-town America.</w:t>
      </w:r>
    </w:p>
    <w:p w:rsidR="00E5250A" w:rsidRPr="00E5250A" w:rsidRDefault="00E5250A" w:rsidP="00E5250A">
      <w:pPr>
        <w:rPr>
          <w:sz w:val="16"/>
        </w:rPr>
      </w:pPr>
      <w:r w:rsidRPr="00E5250A">
        <w:rPr>
          <w:sz w:val="16"/>
        </w:rPr>
        <w:t>The protests aren’t just about George Floyd, either. The horrifying video of Floyd’s killing comes on the heels of highly publicized racial violence or threats against African Americans who were jogging, sleeping at home, and birdwatching. They also take place during a historic pandemic that is devastating communities of color at disproportionate rates.</w:t>
      </w:r>
    </w:p>
    <w:p w:rsidR="00E5250A" w:rsidRPr="00E5250A" w:rsidRDefault="00E5250A" w:rsidP="00E5250A">
      <w:pPr>
        <w:rPr>
          <w:sz w:val="16"/>
        </w:rPr>
      </w:pPr>
      <w:r w:rsidRPr="00E5250A">
        <w:rPr>
          <w:sz w:val="16"/>
        </w:rPr>
        <w:t>Those, taken together, underscore the protesters’ rallying cry of “black lives matter.” They also make it increasingly difficult to ignore widespread racial discrimination and inequality in America.</w:t>
      </w:r>
    </w:p>
    <w:p w:rsidR="00E5250A" w:rsidRPr="00E5250A" w:rsidRDefault="00E5250A" w:rsidP="00E5250A">
      <w:pPr>
        <w:rPr>
          <w:sz w:val="16"/>
        </w:rPr>
      </w:pPr>
      <w:r w:rsidRPr="00E5250A">
        <w:rPr>
          <w:sz w:val="16"/>
        </w:rPr>
        <w:t>As former president Barack Obama said the other day, “In some ways, as tragic as these past few weeks have been, as difficult and scary and uncertain as they’ve been, they’ve also been an incredible opportunity for people to be awakened to some of these underlying trends.”</w:t>
      </w:r>
    </w:p>
    <w:p w:rsidR="00E5250A" w:rsidRPr="00E5250A" w:rsidRDefault="00E5250A" w:rsidP="00E5250A">
      <w:pPr>
        <w:rPr>
          <w:sz w:val="16"/>
        </w:rPr>
      </w:pPr>
      <w:r w:rsidRPr="00E5250A">
        <w:rPr>
          <w:sz w:val="16"/>
        </w:rPr>
        <w:t xml:space="preserve">Public opinion data proves his point. </w:t>
      </w:r>
      <w:r w:rsidRPr="00E5250A">
        <w:rPr>
          <w:rStyle w:val="StyleUnderline"/>
        </w:rPr>
        <w:t xml:space="preserve">The country is </w:t>
      </w:r>
      <w:r w:rsidRPr="00E5250A">
        <w:rPr>
          <w:sz w:val="16"/>
        </w:rPr>
        <w:t xml:space="preserve">indeed </w:t>
      </w:r>
      <w:r w:rsidRPr="00E5250A">
        <w:rPr>
          <w:rStyle w:val="StyleUnderline"/>
        </w:rPr>
        <w:t>awakening to long-standing societal discrimination against black people</w:t>
      </w:r>
      <w:r w:rsidRPr="00E5250A">
        <w:rPr>
          <w:sz w:val="16"/>
        </w:rPr>
        <w:t xml:space="preserve"> in the United States.</w:t>
      </w:r>
    </w:p>
    <w:p w:rsidR="00E5250A" w:rsidRPr="00E5250A" w:rsidRDefault="00E5250A" w:rsidP="00E5250A">
      <w:pPr>
        <w:rPr>
          <w:sz w:val="16"/>
        </w:rPr>
      </w:pPr>
      <w:r w:rsidRPr="00E5250A">
        <w:rPr>
          <w:sz w:val="16"/>
        </w:rPr>
        <w:t>Public opinion trends about race and policing</w:t>
      </w:r>
    </w:p>
    <w:p w:rsidR="00E5250A" w:rsidRPr="00E5250A" w:rsidRDefault="00E5250A" w:rsidP="00E5250A">
      <w:pPr>
        <w:rPr>
          <w:sz w:val="16"/>
        </w:rPr>
      </w:pPr>
      <w:r w:rsidRPr="00E5250A">
        <w:rPr>
          <w:rStyle w:val="StyleUnderline"/>
        </w:rPr>
        <w:t>Americans’ opinions about race have changed significantly in recent years</w:t>
      </w:r>
      <w:r w:rsidRPr="00E5250A">
        <w:rPr>
          <w:sz w:val="16"/>
        </w:rPr>
        <w:t>. After decades of stagnation, white racial attitudes started to shift after the first wave of BLM protests in 2014. Several different surveys show racial attitudes liberalized from 2014 to 2018.</w:t>
      </w:r>
    </w:p>
    <w:p w:rsidR="00E5250A" w:rsidRPr="00E5250A" w:rsidRDefault="00E5250A" w:rsidP="00E5250A">
      <w:pPr>
        <w:rPr>
          <w:sz w:val="16"/>
        </w:rPr>
      </w:pPr>
      <w:r w:rsidRPr="00E5250A">
        <w:rPr>
          <w:rStyle w:val="StyleUnderline"/>
        </w:rPr>
        <w:t xml:space="preserve">The Floyd protests have </w:t>
      </w:r>
      <w:r w:rsidRPr="00E5250A">
        <w:rPr>
          <w:rStyle w:val="Emphasis"/>
        </w:rPr>
        <w:t>accelerated the trend</w:t>
      </w:r>
      <w:r w:rsidRPr="00E5250A">
        <w:rPr>
          <w:sz w:val="16"/>
        </w:rPr>
        <w:t>.</w:t>
      </w:r>
    </w:p>
    <w:p w:rsidR="00E5250A" w:rsidRPr="00E5250A" w:rsidRDefault="00E5250A" w:rsidP="00E5250A">
      <w:pPr>
        <w:rPr>
          <w:sz w:val="16"/>
        </w:rPr>
      </w:pPr>
      <w:r w:rsidRPr="00E5250A">
        <w:rPr>
          <w:sz w:val="16"/>
        </w:rPr>
        <w:t>As you can see, the figure above shows increasing agreement that anti-black discrimination is a widespread, serious problem, and that the U.S. has not made much real racial progress in the past 50 years. Moreover, Americans increasingly believe police treat whites better than African Americans and white people have better chances of getting ahead in today’s society than black people do.</w:t>
      </w:r>
    </w:p>
    <w:p w:rsidR="00E5250A" w:rsidRPr="00E5250A" w:rsidRDefault="00E5250A" w:rsidP="00E5250A">
      <w:pPr>
        <w:rPr>
          <w:sz w:val="16"/>
        </w:rPr>
      </w:pPr>
      <w:r w:rsidRPr="00E5250A">
        <w:rPr>
          <w:sz w:val="16"/>
        </w:rPr>
        <w:t xml:space="preserve">As you can see, </w:t>
      </w:r>
      <w:r w:rsidRPr="00E5250A">
        <w:rPr>
          <w:rStyle w:val="StyleUnderline"/>
        </w:rPr>
        <w:t>the figure</w:t>
      </w:r>
      <w:r w:rsidRPr="00E5250A">
        <w:rPr>
          <w:sz w:val="16"/>
        </w:rPr>
        <w:t xml:space="preserve"> above </w:t>
      </w:r>
      <w:r w:rsidRPr="00E5250A">
        <w:rPr>
          <w:rStyle w:val="StyleUnderline"/>
        </w:rPr>
        <w:t>shows increasing agreement that anti-black discrimination is a widespread, serious problem, and that the U.S. has not made much real racial progress in the past 50 years. Moreover, Americans increasingly believe police treat whites better than African Americans and white people have better chances of getting ahead in today’s society than black people do</w:t>
      </w:r>
      <w:r w:rsidRPr="00E5250A">
        <w:rPr>
          <w:sz w:val="16"/>
        </w:rPr>
        <w:t>.</w:t>
      </w:r>
    </w:p>
    <w:p w:rsidR="00E5250A" w:rsidRPr="00E5250A" w:rsidRDefault="00E5250A" w:rsidP="00E5250A">
      <w:pPr>
        <w:rPr>
          <w:sz w:val="16"/>
        </w:rPr>
      </w:pPr>
      <w:r w:rsidRPr="00E5250A">
        <w:rPr>
          <w:sz w:val="16"/>
        </w:rPr>
        <w:t>Those long-term trends make it difficult to pinpoint just how much attitudes about race and policing have changed during the past few weeks — especially since five of the six questions in the figure above were not even asked in 2018 and 2019.</w:t>
      </w:r>
    </w:p>
    <w:p w:rsidR="00E5250A" w:rsidRPr="00E5250A" w:rsidRDefault="00E5250A" w:rsidP="00E5250A">
      <w:pPr>
        <w:rPr>
          <w:sz w:val="16"/>
        </w:rPr>
      </w:pPr>
      <w:r w:rsidRPr="00E5250A">
        <w:rPr>
          <w:sz w:val="16"/>
        </w:rPr>
        <w:t xml:space="preserve">Fortunately, two </w:t>
      </w:r>
      <w:r w:rsidRPr="00E5250A">
        <w:rPr>
          <w:rStyle w:val="StyleUnderline"/>
        </w:rPr>
        <w:t>large U.S. tracking surveys</w:t>
      </w:r>
      <w:r w:rsidRPr="00E5250A">
        <w:rPr>
          <w:sz w:val="16"/>
        </w:rPr>
        <w:t xml:space="preserve"> solve that problem. Those opinion trackers clearly </w:t>
      </w:r>
      <w:r w:rsidRPr="00E5250A">
        <w:rPr>
          <w:rStyle w:val="StyleUnderline"/>
        </w:rPr>
        <w:t>show the immediate impact of Floyd’s killing and the subsequent protests</w:t>
      </w:r>
      <w:r w:rsidRPr="00E5250A">
        <w:rPr>
          <w:sz w:val="16"/>
        </w:rPr>
        <w:t>.</w:t>
      </w:r>
    </w:p>
    <w:p w:rsidR="00E5250A" w:rsidRPr="00E5250A" w:rsidRDefault="00E5250A" w:rsidP="00E5250A">
      <w:pPr>
        <w:rPr>
          <w:sz w:val="16"/>
        </w:rPr>
      </w:pPr>
      <w:r w:rsidRPr="00E5250A">
        <w:rPr>
          <w:sz w:val="16"/>
        </w:rPr>
        <w:t xml:space="preserve">Using data from </w:t>
      </w:r>
      <w:r w:rsidRPr="00E5250A">
        <w:rPr>
          <w:rStyle w:val="StyleUnderline"/>
        </w:rPr>
        <w:t>the polling firm</w:t>
      </w:r>
      <w:r w:rsidRPr="00E5250A">
        <w:rPr>
          <w:sz w:val="16"/>
        </w:rPr>
        <w:t xml:space="preserve"> </w:t>
      </w:r>
      <w:proofErr w:type="spellStart"/>
      <w:r w:rsidRPr="00E5250A">
        <w:rPr>
          <w:sz w:val="16"/>
        </w:rPr>
        <w:t>Civiqs</w:t>
      </w:r>
      <w:proofErr w:type="spellEnd"/>
      <w:r w:rsidRPr="00E5250A">
        <w:rPr>
          <w:sz w:val="16"/>
        </w:rPr>
        <w:t xml:space="preserve">, the black line in the figure above </w:t>
      </w:r>
      <w:r w:rsidRPr="00E5250A">
        <w:rPr>
          <w:rStyle w:val="StyleUnderline"/>
        </w:rPr>
        <w:t>shows a surge in support for the Black Lives Matter movement. A majority of 52 percent of registered voters now say they support BLM, up from 42 percent</w:t>
      </w:r>
      <w:r w:rsidRPr="00E5250A">
        <w:rPr>
          <w:sz w:val="16"/>
        </w:rPr>
        <w:t xml:space="preserve"> a few weeks ago.</w:t>
      </w:r>
    </w:p>
    <w:p w:rsidR="00E5250A" w:rsidRPr="00E5250A" w:rsidRDefault="00E5250A" w:rsidP="00E5250A">
      <w:pPr>
        <w:rPr>
          <w:sz w:val="16"/>
        </w:rPr>
      </w:pPr>
      <w:r w:rsidRPr="00E5250A">
        <w:rPr>
          <w:rStyle w:val="StyleUnderline"/>
        </w:rPr>
        <w:t>Weekly polling for the Democracy Fund</w:t>
      </w:r>
      <w:r w:rsidRPr="00E5250A">
        <w:rPr>
          <w:sz w:val="16"/>
        </w:rPr>
        <w:t>’s UCLA/</w:t>
      </w:r>
      <w:proofErr w:type="spellStart"/>
      <w:r w:rsidRPr="00E5250A">
        <w:rPr>
          <w:sz w:val="16"/>
        </w:rPr>
        <w:t>Nationscape</w:t>
      </w:r>
      <w:proofErr w:type="spellEnd"/>
      <w:r w:rsidRPr="00E5250A">
        <w:rPr>
          <w:sz w:val="16"/>
        </w:rPr>
        <w:t xml:space="preserve"> survey similarly </w:t>
      </w:r>
      <w:r w:rsidRPr="00E5250A">
        <w:rPr>
          <w:rStyle w:val="StyleUnderline"/>
        </w:rPr>
        <w:t>shows significant spikes in unfavorable views of the police and in beliefs that African Americans face a lot of discrimination</w:t>
      </w:r>
      <w:r w:rsidRPr="00E5250A">
        <w:rPr>
          <w:sz w:val="16"/>
        </w:rPr>
        <w:t xml:space="preserve">. As first reported by USA Today, </w:t>
      </w:r>
      <w:r w:rsidRPr="00E5250A">
        <w:rPr>
          <w:rStyle w:val="StyleUnderline"/>
        </w:rPr>
        <w:t xml:space="preserve">unfavorable opinions of the police </w:t>
      </w:r>
      <w:r w:rsidRPr="00E5250A">
        <w:rPr>
          <w:sz w:val="16"/>
        </w:rPr>
        <w:t>in the UCLA/</w:t>
      </w:r>
      <w:proofErr w:type="spellStart"/>
      <w:r w:rsidRPr="00E5250A">
        <w:rPr>
          <w:sz w:val="16"/>
        </w:rPr>
        <w:t>Nationscape</w:t>
      </w:r>
      <w:proofErr w:type="spellEnd"/>
      <w:r w:rsidRPr="00E5250A">
        <w:rPr>
          <w:sz w:val="16"/>
        </w:rPr>
        <w:t xml:space="preserve"> </w:t>
      </w:r>
      <w:r w:rsidRPr="00E5250A">
        <w:rPr>
          <w:rStyle w:val="StyleUnderline"/>
        </w:rPr>
        <w:t>increased</w:t>
      </w:r>
      <w:r w:rsidRPr="00E5250A">
        <w:rPr>
          <w:sz w:val="16"/>
        </w:rPr>
        <w:t xml:space="preserve"> by 13 percentage points in the first weekly survey conducted after the protests began.</w:t>
      </w:r>
    </w:p>
    <w:p w:rsidR="00E5250A" w:rsidRDefault="00E5250A" w:rsidP="00E5250A">
      <w:pPr>
        <w:rPr>
          <w:sz w:val="16"/>
        </w:rPr>
      </w:pPr>
      <w:r w:rsidRPr="00E5250A">
        <w:rPr>
          <w:sz w:val="16"/>
        </w:rPr>
        <w:t xml:space="preserve">These </w:t>
      </w:r>
      <w:r w:rsidRPr="00E5250A">
        <w:rPr>
          <w:rStyle w:val="StyleUnderline"/>
        </w:rPr>
        <w:t>recent changes are much broader than the racial attitude shifts from 2013 to 2018, which were concentrated among Democrats and young people. Americans of all races, ages, and partisan affiliations increased their support for BLM and lowered their opinions of the police</w:t>
      </w:r>
      <w:r w:rsidRPr="00E5250A">
        <w:rPr>
          <w:sz w:val="16"/>
        </w:rPr>
        <w:t>.</w:t>
      </w:r>
    </w:p>
    <w:p w:rsidR="00464E04" w:rsidRDefault="00464E04" w:rsidP="00464E04">
      <w:pPr>
        <w:pStyle w:val="Heading4"/>
      </w:pPr>
      <w:r>
        <w:t xml:space="preserve">Trump’s </w:t>
      </w:r>
      <w:r>
        <w:rPr>
          <w:u w:val="single"/>
        </w:rPr>
        <w:t>campaign</w:t>
      </w:r>
      <w:r>
        <w:t xml:space="preserve"> knows that CJR is a winning issue --- the plan gives a concrete and recent example of reform that they’ll use to contrast with Biden</w:t>
      </w:r>
    </w:p>
    <w:p w:rsidR="00464E04" w:rsidRDefault="00464E04" w:rsidP="00464E04">
      <w:r w:rsidRPr="00C1695C">
        <w:rPr>
          <w:rStyle w:val="Style13ptBold"/>
        </w:rPr>
        <w:t>Jaeger 6/2</w:t>
      </w:r>
      <w:r>
        <w:t xml:space="preserve">/20 – </w:t>
      </w:r>
      <w:r w:rsidRPr="00C1695C">
        <w:t>Marijuana Moment's Los Angeles-based associate editor</w:t>
      </w:r>
    </w:p>
    <w:p w:rsidR="00464E04" w:rsidRPr="00C1695C" w:rsidRDefault="00464E04" w:rsidP="00464E04">
      <w:r>
        <w:t>Kyle, “</w:t>
      </w:r>
      <w:r w:rsidRPr="00C1695C">
        <w:t>Trump Reelection Campaign Attacks Biden As ‘Architect’ Of The War On Drugs</w:t>
      </w:r>
      <w:r>
        <w:t xml:space="preserve">.” </w:t>
      </w:r>
      <w:r w:rsidRPr="00C1695C">
        <w:t>https://www.marijuanamoment.net/trump-reelection-campaign-attacks-biden-as-architect-of-the-war-on-drugs/</w:t>
      </w:r>
    </w:p>
    <w:p w:rsidR="00464E04" w:rsidRPr="00C1695C" w:rsidRDefault="00464E04" w:rsidP="00464E04">
      <w:pPr>
        <w:rPr>
          <w:sz w:val="16"/>
        </w:rPr>
      </w:pPr>
      <w:r w:rsidRPr="00C1695C">
        <w:rPr>
          <w:sz w:val="16"/>
        </w:rPr>
        <w:t xml:space="preserve">President </w:t>
      </w:r>
      <w:r w:rsidRPr="00C1695C">
        <w:rPr>
          <w:rStyle w:val="StyleUnderline"/>
        </w:rPr>
        <w:t>Trump’s reelection campaign is seizing on</w:t>
      </w:r>
      <w:r w:rsidRPr="00C1695C">
        <w:rPr>
          <w:sz w:val="16"/>
        </w:rPr>
        <w:t xml:space="preserve"> presumptive Democratic presidential nominee Joe </w:t>
      </w:r>
      <w:r w:rsidRPr="00C1695C">
        <w:rPr>
          <w:rStyle w:val="StyleUnderline"/>
        </w:rPr>
        <w:t>Biden’s record as a chief sponsor and champion of punitive anti-drug laws that have contributed to mass incarceration</w:t>
      </w:r>
      <w:r w:rsidRPr="00C1695C">
        <w:rPr>
          <w:sz w:val="16"/>
        </w:rPr>
        <w:t>.</w:t>
      </w:r>
    </w:p>
    <w:p w:rsidR="00464E04" w:rsidRPr="00C1695C" w:rsidRDefault="00464E04" w:rsidP="00464E04">
      <w:pPr>
        <w:rPr>
          <w:sz w:val="16"/>
        </w:rPr>
      </w:pPr>
      <w:r w:rsidRPr="00C1695C">
        <w:rPr>
          <w:sz w:val="16"/>
        </w:rPr>
        <w:t>In a blog post on Tuesday, the campaign attacked Biden as a “typical Washington career politician who spent decades building up America’s mass incarceration system and poisoning the public discourse with race-baiting, divisive and inflammatory remarks.”</w:t>
      </w:r>
    </w:p>
    <w:p w:rsidR="00464E04" w:rsidRPr="00C1695C" w:rsidRDefault="00464E04" w:rsidP="00464E04">
      <w:pPr>
        <w:rPr>
          <w:sz w:val="16"/>
        </w:rPr>
      </w:pPr>
      <w:r w:rsidRPr="00C1695C">
        <w:rPr>
          <w:sz w:val="16"/>
        </w:rPr>
        <w:t>Biden’s role in authoring bills ramping up the war on drugs during his time in the Senate is also being featured in a Trump 2020 video ad—signaling that the president is angling to present himself as the drug policy reform candidate as the November election approaches.</w:t>
      </w:r>
    </w:p>
    <w:p w:rsidR="00464E04" w:rsidRPr="00C1695C" w:rsidRDefault="00464E04" w:rsidP="00464E04">
      <w:pPr>
        <w:rPr>
          <w:sz w:val="16"/>
        </w:rPr>
      </w:pPr>
      <w:r w:rsidRPr="00C1695C">
        <w:rPr>
          <w:sz w:val="16"/>
        </w:rPr>
        <w:t>“Biden hasn’t just stoked America’s racial divisions over the course of his decades in Washington,” the blog post on donaldjtrump.com, which was later shared on Twitter by the technically unaffiliated super PAC America First, states. “Biden was the chief architect of mass incarceration and the War on Drugs, which targeted Black Americans.”</w:t>
      </w:r>
    </w:p>
    <w:p w:rsidR="00464E04" w:rsidRPr="00C1695C" w:rsidRDefault="00464E04" w:rsidP="00464E04">
      <w:pPr>
        <w:rPr>
          <w:sz w:val="16"/>
        </w:rPr>
      </w:pPr>
      <w:r w:rsidRPr="00C1695C">
        <w:rPr>
          <w:sz w:val="16"/>
        </w:rPr>
        <w:t>“Biden voted to extend minimum penalties for people under 21 charged with selling marijuana, and introduced the civil forfeiture legislation which allows the government to seize assets of citizens accused of drug crimes,” the campaign blog post continues. “Biden helped write the Anti-Drug Abuse Act, which created the 100:1 crack cocaine sentencing disparity and disproportionately targeted minority communities.”</w:t>
      </w:r>
    </w:p>
    <w:p w:rsidR="00464E04" w:rsidRPr="00C1695C" w:rsidRDefault="00464E04" w:rsidP="00464E04">
      <w:pPr>
        <w:rPr>
          <w:sz w:val="16"/>
        </w:rPr>
      </w:pPr>
      <w:r w:rsidRPr="00C1695C">
        <w:rPr>
          <w:sz w:val="16"/>
        </w:rPr>
        <w:t>In the video ad released last month, the Trump campaign said that mass incarceration “has put hundreds of thousands behind bars for minor offenses. Joe Biden wrote those laws.”</w:t>
      </w:r>
    </w:p>
    <w:p w:rsidR="00464E04" w:rsidRPr="00C1695C" w:rsidRDefault="00464E04" w:rsidP="00464E04">
      <w:pPr>
        <w:rPr>
          <w:sz w:val="16"/>
        </w:rPr>
      </w:pPr>
      <w:r w:rsidRPr="00C1695C">
        <w:rPr>
          <w:sz w:val="16"/>
        </w:rPr>
        <w:t>“Joe Biden’s policies destroyed millions of black lives” due to his role in advancing anti-drug laws and other criminal justice policies, it states. “Joe Biden may not remember. But we do.”</w:t>
      </w:r>
    </w:p>
    <w:p w:rsidR="00464E04" w:rsidRPr="00C1695C" w:rsidRDefault="00464E04" w:rsidP="00464E04">
      <w:pPr>
        <w:rPr>
          <w:sz w:val="16"/>
        </w:rPr>
      </w:pPr>
      <w:r w:rsidRPr="00C1695C">
        <w:rPr>
          <w:rStyle w:val="StyleUnderline"/>
        </w:rPr>
        <w:t>The campaign first indicated it would be highlighting criminal justice reform when it aired an ad during the Super Bowl</w:t>
      </w:r>
      <w:r w:rsidRPr="00C1695C">
        <w:rPr>
          <w:sz w:val="16"/>
        </w:rPr>
        <w:t xml:space="preserve"> in February </w:t>
      </w:r>
      <w:r w:rsidRPr="00C1695C">
        <w:rPr>
          <w:rStyle w:val="StyleUnderline"/>
        </w:rPr>
        <w:t>touting the president’s commutation of a person convicted of a nonviolent drug offense</w:t>
      </w:r>
      <w:r w:rsidRPr="00C1695C">
        <w:rPr>
          <w:sz w:val="16"/>
        </w:rPr>
        <w:t>.</w:t>
      </w:r>
    </w:p>
    <w:p w:rsidR="00464E04" w:rsidRPr="00C1695C" w:rsidRDefault="00464E04" w:rsidP="00464E04">
      <w:pPr>
        <w:rPr>
          <w:sz w:val="16"/>
        </w:rPr>
      </w:pPr>
      <w:r w:rsidRPr="00C1695C">
        <w:rPr>
          <w:sz w:val="16"/>
        </w:rPr>
        <w:t>Drug reform advocates have made similar criticisms of the former vice president, arguing that his record does not bode well for the prospects of comprehensive policy changes in the U.S. criminal justice system. His ongoing opposition to adult-use marijuana legalization has also been a source of frustration, despite his recent support for more modest proposals such as decriminalizing possession, allowing medical cannabis, federal rescheduling, expunging past convictions and letting states set their own laws.</w:t>
      </w:r>
    </w:p>
    <w:p w:rsidR="00464E04" w:rsidRPr="00C1695C" w:rsidRDefault="00464E04" w:rsidP="00464E04">
      <w:pPr>
        <w:rPr>
          <w:sz w:val="16"/>
        </w:rPr>
      </w:pPr>
      <w:r w:rsidRPr="00C1695C">
        <w:rPr>
          <w:sz w:val="16"/>
        </w:rPr>
        <w:t xml:space="preserve">That said, </w:t>
      </w:r>
      <w:r w:rsidRPr="00C1695C">
        <w:rPr>
          <w:rStyle w:val="StyleUnderline"/>
        </w:rPr>
        <w:t>while the Trump administration has taken certain modest bipartisan steps</w:t>
      </w:r>
      <w:r w:rsidRPr="00C1695C">
        <w:rPr>
          <w:sz w:val="16"/>
        </w:rPr>
        <w:t>—such as signing sentencing reform legislation, granting clemency to certain individuals with prior federal drug convictions and voicing support for states’ rights when it comes to cannabis legalization—</w:t>
      </w:r>
      <w:r w:rsidRPr="00C1695C">
        <w:rPr>
          <w:rStyle w:val="StyleUnderline"/>
        </w:rPr>
        <w:t>the image of a</w:t>
      </w:r>
      <w:r w:rsidRPr="00C1695C">
        <w:rPr>
          <w:sz w:val="16"/>
        </w:rPr>
        <w:t xml:space="preserve"> uniformly </w:t>
      </w:r>
      <w:r w:rsidRPr="00C1695C">
        <w:rPr>
          <w:rStyle w:val="StyleUnderline"/>
        </w:rPr>
        <w:t>pro-reform president that the campaign is attempting to present isn’t the full picture</w:t>
      </w:r>
      <w:r w:rsidRPr="00C1695C">
        <w:rPr>
          <w:sz w:val="16"/>
        </w:rPr>
        <w:t>.</w:t>
      </w:r>
    </w:p>
    <w:p w:rsidR="00464E04" w:rsidRPr="00C1695C" w:rsidRDefault="00464E04" w:rsidP="00464E04">
      <w:pPr>
        <w:rPr>
          <w:sz w:val="16"/>
        </w:rPr>
      </w:pPr>
      <w:r w:rsidRPr="00C1695C">
        <w:rPr>
          <w:sz w:val="16"/>
        </w:rPr>
        <w:t>“Joe Biden’s record on drug policy is quite abysmal given his role in the 1994 Crime Bill and as one of the lead advocates for increased mandatory minimum sentences and other policies that inflamed our crisis of mass incarceration in this country,” Erik Altieri, executive director of NORML, told Marijuana Moment. “Unfortunately, despite not having a long legislative record like Biden for direct comparison, Donald Trump’s history as it relates to racial justice and drug policy is also quite horrendous.”</w:t>
      </w:r>
    </w:p>
    <w:p w:rsidR="00464E04" w:rsidRPr="00C1695C" w:rsidRDefault="00464E04" w:rsidP="00464E04">
      <w:pPr>
        <w:rPr>
          <w:sz w:val="16"/>
        </w:rPr>
      </w:pPr>
      <w:r w:rsidRPr="00C1695C">
        <w:rPr>
          <w:sz w:val="16"/>
        </w:rPr>
        <w:t>Trump’s first attorney general, Jeff Sessions, rescinded Obama-era guidance known as the Cole memo. Under that directive, federal prosecutors were advised not to pursue action against individuals for state-legal cannabis-related activity, except under a select set of circumstances.</w:t>
      </w:r>
    </w:p>
    <w:p w:rsidR="00464E04" w:rsidRPr="00C1695C" w:rsidRDefault="00464E04" w:rsidP="00464E04">
      <w:pPr>
        <w:rPr>
          <w:sz w:val="16"/>
        </w:rPr>
      </w:pPr>
      <w:r w:rsidRPr="00C1695C">
        <w:rPr>
          <w:sz w:val="16"/>
        </w:rPr>
        <w:t>Also, while Trump has voiced support for medical cannabis legalization, he’s on several occasions released signing statements on spending legislation stipulating that he reserves the right to ignore a long-standing rider that prohibits the Justice Department from using its funds to interfere with state-legal medical marijuana programs.</w:t>
      </w:r>
    </w:p>
    <w:p w:rsidR="00464E04" w:rsidRPr="00C1695C" w:rsidRDefault="00464E04" w:rsidP="00464E04">
      <w:pPr>
        <w:rPr>
          <w:sz w:val="16"/>
        </w:rPr>
      </w:pPr>
      <w:r w:rsidRPr="00C1695C">
        <w:rPr>
          <w:sz w:val="16"/>
        </w:rPr>
        <w:t>Trump also asked Congress to end the medical cannabis protections as part of his fiscal year 2021 budget plan—something the Obama administration also previously did to no avail.</w:t>
      </w:r>
    </w:p>
    <w:p w:rsidR="00464E04" w:rsidRPr="00C1695C" w:rsidRDefault="00464E04" w:rsidP="00464E04">
      <w:pPr>
        <w:rPr>
          <w:sz w:val="16"/>
        </w:rPr>
      </w:pPr>
      <w:r w:rsidRPr="00C1695C">
        <w:rPr>
          <w:sz w:val="16"/>
        </w:rPr>
        <w:t>Despite his pledged support for medical cannabis and states’ rights, Trump evidently holds some negative views toward marijuana consumption, as evidenced in a recording from 2018 that was leaked two years later. In that recording, the president said that using cannabis makes people “lose IQ points.”</w:t>
      </w:r>
    </w:p>
    <w:p w:rsidR="00464E04" w:rsidRPr="00C1695C" w:rsidRDefault="00464E04" w:rsidP="00464E04">
      <w:pPr>
        <w:rPr>
          <w:sz w:val="16"/>
        </w:rPr>
      </w:pPr>
      <w:r w:rsidRPr="00C1695C">
        <w:rPr>
          <w:sz w:val="16"/>
        </w:rPr>
        <w:t>Another controversial administrative action concerns immigrants and marijuana. In April 2019, the U.S. Citizenship and Immigration Services issued a memo stating that using marijuana or engaging in cannabis-related “activities” such as working for a dispensary—even in states where it’s legal—is an immoral offense that makes immigrants ineligible for citizenship.</w:t>
      </w:r>
    </w:p>
    <w:p w:rsidR="00464E04" w:rsidRPr="00C1695C" w:rsidRDefault="00464E04" w:rsidP="00464E04">
      <w:pPr>
        <w:rPr>
          <w:sz w:val="16"/>
        </w:rPr>
      </w:pPr>
      <w:r w:rsidRPr="00C1695C">
        <w:rPr>
          <w:sz w:val="16"/>
        </w:rPr>
        <w:t>In December 2019, the Justice Department issued a notice that it was seeking to make certain marijuana offenses, including misdemeanor possession, grounds to deny asylum to migrants.</w:t>
      </w:r>
    </w:p>
    <w:p w:rsidR="00464E04" w:rsidRPr="00C1695C" w:rsidRDefault="00464E04" w:rsidP="00464E04">
      <w:pPr>
        <w:rPr>
          <w:sz w:val="16"/>
        </w:rPr>
      </w:pPr>
      <w:r w:rsidRPr="00C1695C">
        <w:rPr>
          <w:sz w:val="16"/>
        </w:rPr>
        <w:t xml:space="preserve">In February 2020, the president applauded countries that impose the death penalty for drug traffickers—a point he’s repeatedly been known to make, according to a report from </w:t>
      </w:r>
      <w:proofErr w:type="spellStart"/>
      <w:r w:rsidRPr="00C1695C">
        <w:rPr>
          <w:sz w:val="16"/>
        </w:rPr>
        <w:t>Axios</w:t>
      </w:r>
      <w:proofErr w:type="spellEnd"/>
      <w:r w:rsidRPr="00C1695C">
        <w:rPr>
          <w:sz w:val="16"/>
        </w:rPr>
        <w:t>.</w:t>
      </w:r>
    </w:p>
    <w:p w:rsidR="00464E04" w:rsidRPr="00C1695C" w:rsidRDefault="00464E04" w:rsidP="00464E04">
      <w:pPr>
        <w:rPr>
          <w:sz w:val="16"/>
        </w:rPr>
      </w:pPr>
      <w:r w:rsidRPr="00C1695C">
        <w:rPr>
          <w:sz w:val="16"/>
        </w:rPr>
        <w:t xml:space="preserve">Meanwhile, </w:t>
      </w:r>
      <w:r w:rsidRPr="000259A7">
        <w:rPr>
          <w:rStyle w:val="StyleUnderline"/>
        </w:rPr>
        <w:t>though the president’s reelection campaign is presenting him as a criminal justice reformer, Trump</w:t>
      </w:r>
      <w:r w:rsidRPr="00C1695C">
        <w:rPr>
          <w:sz w:val="16"/>
        </w:rPr>
        <w:t xml:space="preserve"> himself in recent days has </w:t>
      </w:r>
      <w:r w:rsidRPr="000259A7">
        <w:rPr>
          <w:rStyle w:val="StyleUnderline"/>
        </w:rPr>
        <w:t>embraced the slogan of “law and order” as he has seemed to endorse violent law enforcement responses to people protesting</w:t>
      </w:r>
      <w:r w:rsidRPr="00C1695C">
        <w:rPr>
          <w:sz w:val="16"/>
        </w:rPr>
        <w:t xml:space="preserve"> police killings of black Americans.</w:t>
      </w:r>
    </w:p>
    <w:p w:rsidR="00464E04" w:rsidRPr="00C1695C" w:rsidRDefault="00464E04" w:rsidP="00464E04">
      <w:pPr>
        <w:rPr>
          <w:sz w:val="16"/>
        </w:rPr>
      </w:pPr>
      <w:r w:rsidRPr="00C1695C">
        <w:rPr>
          <w:sz w:val="16"/>
        </w:rPr>
        <w:t xml:space="preserve">Altieri of NORML said that </w:t>
      </w:r>
      <w:r w:rsidRPr="00C1695C">
        <w:rPr>
          <w:rStyle w:val="StyleUnderline"/>
        </w:rPr>
        <w:t>despite these conflicting statements and administrative actions, the Trump campaign “does seem to understand by putting forth this outreach</w:t>
      </w:r>
      <w:r w:rsidRPr="00C1695C">
        <w:rPr>
          <w:sz w:val="16"/>
        </w:rPr>
        <w:t xml:space="preserve"> is </w:t>
      </w:r>
      <w:r w:rsidRPr="00C1695C">
        <w:rPr>
          <w:rStyle w:val="StyleUnderline"/>
        </w:rPr>
        <w:t>that</w:t>
      </w:r>
      <w:r w:rsidRPr="00C1695C">
        <w:rPr>
          <w:sz w:val="16"/>
        </w:rPr>
        <w:t xml:space="preserve"> marijuana law </w:t>
      </w:r>
      <w:r w:rsidRPr="00C1695C">
        <w:rPr>
          <w:rStyle w:val="StyleUnderline"/>
        </w:rPr>
        <w:t>reform and ending our failed War on Drugs are popular positions with the majority of all Americans, regardless of political affiliation</w:t>
      </w:r>
      <w:r w:rsidRPr="00C1695C">
        <w:rPr>
          <w:sz w:val="16"/>
        </w:rPr>
        <w:t>.”</w:t>
      </w:r>
    </w:p>
    <w:p w:rsidR="00464E04" w:rsidRPr="00C1695C" w:rsidRDefault="00464E04" w:rsidP="00464E04">
      <w:pPr>
        <w:rPr>
          <w:sz w:val="16"/>
        </w:rPr>
      </w:pPr>
      <w:r w:rsidRPr="00C1695C">
        <w:rPr>
          <w:sz w:val="16"/>
        </w:rPr>
        <w:t xml:space="preserve">“All </w:t>
      </w:r>
      <w:r w:rsidRPr="00C1695C">
        <w:rPr>
          <w:rStyle w:val="Emphasis"/>
        </w:rPr>
        <w:t>candidates should be putting forth comprehensive plans on</w:t>
      </w:r>
      <w:r w:rsidRPr="00C1695C">
        <w:rPr>
          <w:sz w:val="16"/>
        </w:rPr>
        <w:t xml:space="preserve"> how they will address cannabis and </w:t>
      </w:r>
      <w:r w:rsidRPr="00C1695C">
        <w:rPr>
          <w:rStyle w:val="Emphasis"/>
        </w:rPr>
        <w:t>criminal justice reform</w:t>
      </w:r>
      <w:r w:rsidRPr="00C1695C">
        <w:rPr>
          <w:sz w:val="16"/>
        </w:rPr>
        <w:t xml:space="preserve"> if they are in the White House in 2021, </w:t>
      </w:r>
      <w:r w:rsidRPr="00C1695C">
        <w:rPr>
          <w:rStyle w:val="StyleUnderline"/>
        </w:rPr>
        <w:t xml:space="preserve">but as of yet we’ve seen mostly </w:t>
      </w:r>
      <w:r w:rsidRPr="00C1695C">
        <w:rPr>
          <w:rStyle w:val="Emphasis"/>
        </w:rPr>
        <w:t>lip service and finger pointing</w:t>
      </w:r>
      <w:r w:rsidRPr="00C1695C">
        <w:rPr>
          <w:rStyle w:val="StyleUnderline"/>
        </w:rPr>
        <w:t xml:space="preserve"> in lieu of real solutions</w:t>
      </w:r>
      <w:r w:rsidRPr="00C1695C">
        <w:rPr>
          <w:sz w:val="16"/>
        </w:rPr>
        <w:t>,” he said.</w:t>
      </w:r>
    </w:p>
    <w:p w:rsidR="00464E04" w:rsidRPr="000259A7" w:rsidRDefault="00464E04" w:rsidP="00464E04"/>
    <w:p w:rsidR="00464E04" w:rsidRDefault="00464E04" w:rsidP="00E5250A">
      <w:pPr>
        <w:rPr>
          <w:sz w:val="16"/>
        </w:rPr>
      </w:pPr>
    </w:p>
    <w:p w:rsidR="00464E04" w:rsidRDefault="00464E04" w:rsidP="00464E04">
      <w:pPr>
        <w:pStyle w:val="Heading4"/>
      </w:pPr>
      <w:r>
        <w:t xml:space="preserve">Trump’s political operatives will save him from protest-related backlash --- but the plan is a much better </w:t>
      </w:r>
      <w:r w:rsidRPr="00464E04">
        <w:rPr>
          <w:u w:val="single"/>
        </w:rPr>
        <w:t>vehicle</w:t>
      </w:r>
      <w:r>
        <w:t xml:space="preserve"> than existing cosmetic tweaks like the police XO</w:t>
      </w:r>
    </w:p>
    <w:p w:rsidR="00464E04" w:rsidRDefault="00464E04" w:rsidP="00464E04">
      <w:proofErr w:type="spellStart"/>
      <w:r w:rsidRPr="00464E04">
        <w:rPr>
          <w:rStyle w:val="Style13ptBold"/>
        </w:rPr>
        <w:t>Adlin</w:t>
      </w:r>
      <w:proofErr w:type="spellEnd"/>
      <w:r w:rsidRPr="00464E04">
        <w:rPr>
          <w:rStyle w:val="Style13ptBold"/>
        </w:rPr>
        <w:t xml:space="preserve"> 6/22</w:t>
      </w:r>
      <w:r>
        <w:t>/20 –</w:t>
      </w:r>
      <w:r w:rsidRPr="00464E04">
        <w:t xml:space="preserve"> Seattle-based writer and editor</w:t>
      </w:r>
      <w:r>
        <w:t xml:space="preserve">, former </w:t>
      </w:r>
      <w:r w:rsidRPr="00464E04">
        <w:t>associate editor at the Los Angeles Daily Journal</w:t>
      </w:r>
    </w:p>
    <w:p w:rsidR="00464E04" w:rsidRDefault="00464E04" w:rsidP="00464E04">
      <w:r>
        <w:t>Ben, “</w:t>
      </w:r>
      <w:r w:rsidRPr="00464E04">
        <w:t>GOP Memo Rips Into Joe Biden’s Drug War Record</w:t>
      </w:r>
      <w:r>
        <w:t xml:space="preserve">.” </w:t>
      </w:r>
      <w:r w:rsidRPr="00464E04">
        <w:t>https://www.marijuanamoment.net/gop-memo-rips-into-joe-bidens-drug-war-record/</w:t>
      </w:r>
    </w:p>
    <w:p w:rsidR="00464E04" w:rsidRPr="00464E04" w:rsidRDefault="00464E04" w:rsidP="00464E04">
      <w:pPr>
        <w:rPr>
          <w:sz w:val="16"/>
        </w:rPr>
      </w:pPr>
      <w:r w:rsidRPr="00464E04">
        <w:rPr>
          <w:sz w:val="16"/>
        </w:rPr>
        <w:t xml:space="preserve">During his term as president so far, Donald </w:t>
      </w:r>
      <w:r w:rsidRPr="00464E04">
        <w:rPr>
          <w:rStyle w:val="StyleUnderline"/>
        </w:rPr>
        <w:t>Trump has told police to “please don’t be too nice” when making arrests, applauded the death penalty</w:t>
      </w:r>
      <w:r w:rsidRPr="00464E04">
        <w:rPr>
          <w:sz w:val="16"/>
        </w:rPr>
        <w:t xml:space="preserve"> for people who sell drugs </w:t>
      </w:r>
      <w:r w:rsidRPr="00464E04">
        <w:rPr>
          <w:rStyle w:val="StyleUnderline"/>
        </w:rPr>
        <w:t>and</w:t>
      </w:r>
      <w:r w:rsidRPr="00464E04">
        <w:rPr>
          <w:sz w:val="16"/>
        </w:rPr>
        <w:t xml:space="preserve">, earlier this month, </w:t>
      </w:r>
      <w:r w:rsidRPr="00464E04">
        <w:rPr>
          <w:rStyle w:val="StyleUnderline"/>
        </w:rPr>
        <w:t>ordered the violent clearing of peaceful protesters in Lafayette Park</w:t>
      </w:r>
      <w:r w:rsidRPr="00464E04">
        <w:rPr>
          <w:sz w:val="16"/>
        </w:rPr>
        <w:t xml:space="preserve"> so he could pose with the Bible in front of a church.</w:t>
      </w:r>
    </w:p>
    <w:p w:rsidR="00464E04" w:rsidRPr="00464E04" w:rsidRDefault="00464E04" w:rsidP="00464E04">
      <w:pPr>
        <w:rPr>
          <w:sz w:val="16"/>
        </w:rPr>
      </w:pPr>
      <w:r w:rsidRPr="00464E04">
        <w:rPr>
          <w:rStyle w:val="StyleUnderline"/>
        </w:rPr>
        <w:t>But as Trump’s approval ratings plummet amid</w:t>
      </w:r>
      <w:r w:rsidRPr="00464E04">
        <w:rPr>
          <w:sz w:val="16"/>
        </w:rPr>
        <w:t xml:space="preserve"> ongoing </w:t>
      </w:r>
      <w:r w:rsidRPr="00464E04">
        <w:rPr>
          <w:rStyle w:val="StyleUnderline"/>
        </w:rPr>
        <w:t xml:space="preserve">protests over racism and police brutality, </w:t>
      </w:r>
      <w:r w:rsidRPr="00464E04">
        <w:rPr>
          <w:rStyle w:val="Emphasis"/>
        </w:rPr>
        <w:t>Republican operatives are coming to his aid</w:t>
      </w:r>
      <w:r w:rsidRPr="00464E04">
        <w:rPr>
          <w:sz w:val="16"/>
        </w:rPr>
        <w:t xml:space="preserve">. Last week </w:t>
      </w:r>
      <w:r w:rsidRPr="00464E04">
        <w:rPr>
          <w:rStyle w:val="StyleUnderline"/>
        </w:rPr>
        <w:t>they went on the offensive, attacking</w:t>
      </w:r>
      <w:r w:rsidRPr="00464E04">
        <w:rPr>
          <w:sz w:val="16"/>
        </w:rPr>
        <w:t xml:space="preserve"> Democratic challenger Joe </w:t>
      </w:r>
      <w:r w:rsidRPr="00464E04">
        <w:rPr>
          <w:rStyle w:val="StyleUnderline"/>
        </w:rPr>
        <w:t>Biden’s</w:t>
      </w:r>
      <w:r w:rsidRPr="00464E04">
        <w:rPr>
          <w:sz w:val="16"/>
        </w:rPr>
        <w:t xml:space="preserve"> own </w:t>
      </w:r>
      <w:r w:rsidRPr="00464E04">
        <w:rPr>
          <w:rStyle w:val="StyleUnderline"/>
        </w:rPr>
        <w:t>record on criminal justice</w:t>
      </w:r>
      <w:r w:rsidRPr="00464E04">
        <w:rPr>
          <w:sz w:val="16"/>
        </w:rPr>
        <w:t xml:space="preserve"> issues.</w:t>
      </w:r>
    </w:p>
    <w:p w:rsidR="00464E04" w:rsidRPr="00464E04" w:rsidRDefault="00464E04" w:rsidP="00464E04">
      <w:pPr>
        <w:rPr>
          <w:sz w:val="16"/>
        </w:rPr>
      </w:pPr>
      <w:r w:rsidRPr="00464E04">
        <w:rPr>
          <w:sz w:val="16"/>
        </w:rPr>
        <w:t>“From the war on drugs, to police militarization, Joe Biden has a long record of supporting questionable criminal justice policies,” says a memo published on the Republican National Committee (RNC) website. “Hoping to distance himself from decades of bad policy, Joe Biden is now calling for reforms to his own legislation.”</w:t>
      </w:r>
    </w:p>
    <w:p w:rsidR="00464E04" w:rsidRPr="00464E04" w:rsidRDefault="00464E04" w:rsidP="00464E04">
      <w:pPr>
        <w:rPr>
          <w:sz w:val="16"/>
        </w:rPr>
      </w:pPr>
      <w:r w:rsidRPr="00464E04">
        <w:rPr>
          <w:sz w:val="16"/>
        </w:rPr>
        <w:t xml:space="preserve">“Biden was a forceful supporter of the war on drugs, a war which he says did not go far enough,” one </w:t>
      </w:r>
      <w:proofErr w:type="spellStart"/>
      <w:r w:rsidRPr="00464E04">
        <w:rPr>
          <w:sz w:val="16"/>
        </w:rPr>
        <w:t>subheadline</w:t>
      </w:r>
      <w:proofErr w:type="spellEnd"/>
      <w:r w:rsidRPr="00464E04">
        <w:rPr>
          <w:sz w:val="16"/>
        </w:rPr>
        <w:t xml:space="preserve"> in the document reads.</w:t>
      </w:r>
    </w:p>
    <w:p w:rsidR="00464E04" w:rsidRPr="00464E04" w:rsidRDefault="00464E04" w:rsidP="00464E04">
      <w:pPr>
        <w:rPr>
          <w:rStyle w:val="StyleUnderline"/>
        </w:rPr>
      </w:pPr>
      <w:r w:rsidRPr="00464E04">
        <w:rPr>
          <w:rStyle w:val="StyleUnderline"/>
        </w:rPr>
        <w:t>The memo appeared shortly before Trump signed an executive order imposing a set of limited police reforms. Though reform advocates have derided the measure as superficial, the GOP argues that it nevertheless shows Trump is better equipped than Biden to handle the current moment.</w:t>
      </w:r>
    </w:p>
    <w:p w:rsidR="00464E04" w:rsidRPr="00464E04" w:rsidRDefault="00464E04" w:rsidP="00464E04">
      <w:pPr>
        <w:rPr>
          <w:sz w:val="16"/>
        </w:rPr>
      </w:pPr>
      <w:r w:rsidRPr="00464E04">
        <w:rPr>
          <w:sz w:val="16"/>
        </w:rPr>
        <w:t xml:space="preserve">“Rather than call for reforms of his own policies” as Biden is now doing, </w:t>
      </w:r>
      <w:r w:rsidRPr="00464E04">
        <w:rPr>
          <w:rStyle w:val="StyleUnderline"/>
        </w:rPr>
        <w:t>the RNC memo say</w:t>
      </w:r>
      <w:r w:rsidRPr="00464E04">
        <w:rPr>
          <w:sz w:val="16"/>
        </w:rPr>
        <w:t xml:space="preserve">s, “President </w:t>
      </w:r>
      <w:r w:rsidRPr="00464E04">
        <w:rPr>
          <w:rStyle w:val="StyleUnderline"/>
        </w:rPr>
        <w:t>Trump has taken action…to promote police accountability and community safety</w:t>
      </w:r>
      <w:r w:rsidRPr="00464E04">
        <w:rPr>
          <w:sz w:val="16"/>
        </w:rPr>
        <w:t>.”</w:t>
      </w:r>
    </w:p>
    <w:p w:rsidR="00464E04" w:rsidRPr="00464E04" w:rsidRDefault="00464E04" w:rsidP="00464E04">
      <w:pPr>
        <w:rPr>
          <w:sz w:val="16"/>
        </w:rPr>
      </w:pPr>
      <w:r w:rsidRPr="00464E04">
        <w:rPr>
          <w:rStyle w:val="StyleUnderline"/>
        </w:rPr>
        <w:t>The memo’s claims against Biden come as no surprise to reform advocates, who have long criticized his law-and-order approach to drug policy</w:t>
      </w:r>
      <w:r w:rsidRPr="00464E04">
        <w:rPr>
          <w:sz w:val="16"/>
        </w:rPr>
        <w:t>. For nearly three decades in the Senate, Biden vocally supported the expansion of police powers and funding, including escalating the war on drugs. Many policies Biden once championed are now coming under fire.</w:t>
      </w:r>
    </w:p>
    <w:p w:rsidR="00464E04" w:rsidRPr="00464E04" w:rsidRDefault="00464E04" w:rsidP="00464E04">
      <w:pPr>
        <w:rPr>
          <w:sz w:val="16"/>
        </w:rPr>
      </w:pPr>
      <w:r w:rsidRPr="00464E04">
        <w:rPr>
          <w:sz w:val="16"/>
        </w:rPr>
        <w:t>In 1984, for example, then-Sen. Biden—”along with segregationist Senator Strom Thurmond,” the Republican memo notes—spearheaded a law that expanded civil asset forfeiture, allowing prosecutors to seize property from people who sometimes hadn’t even been convicted of a crime. In 1990, he sponsored the National Drug Control Strategy Act, which allowed law enforcement to use that seized property to purchase “firearms, ammunition, and personal safety equipment for investigative and enforcement personnel.”</w:t>
      </w:r>
    </w:p>
    <w:p w:rsidR="00464E04" w:rsidRPr="00464E04" w:rsidRDefault="00464E04" w:rsidP="00464E04">
      <w:pPr>
        <w:rPr>
          <w:sz w:val="16"/>
        </w:rPr>
      </w:pPr>
      <w:r w:rsidRPr="00464E04">
        <w:rPr>
          <w:sz w:val="16"/>
        </w:rPr>
        <w:t>“Many have criticized the program,” the GOP memo says, “saying it was a for-profit incentive to take people’s property.”</w:t>
      </w:r>
    </w:p>
    <w:p w:rsidR="00464E04" w:rsidRPr="00464E04" w:rsidRDefault="00464E04" w:rsidP="00464E04">
      <w:pPr>
        <w:rPr>
          <w:sz w:val="16"/>
        </w:rPr>
      </w:pPr>
      <w:r w:rsidRPr="00464E04">
        <w:rPr>
          <w:sz w:val="16"/>
        </w:rPr>
        <w:t>In the mid-1990s, Biden supported legislation that allowed the Department of Defense to transfer surplus military equipment to domestic police forces, a program the GOP memo says “has been directly credited for the widespread militarization of police departments across the United States.” More than $7.4 billion in equipment has been transferred since the program launched in 1997.</w:t>
      </w:r>
    </w:p>
    <w:p w:rsidR="00464E04" w:rsidRPr="00464E04" w:rsidRDefault="00464E04" w:rsidP="00464E04">
      <w:pPr>
        <w:rPr>
          <w:sz w:val="16"/>
        </w:rPr>
      </w:pPr>
      <w:r w:rsidRPr="00464E04">
        <w:rPr>
          <w:sz w:val="16"/>
        </w:rPr>
        <w:t>Biden was also a key backer of the 1994 Violent Crime Control and Law Enforcement Act, which provided billions of dollars in funding for police and prisons. He often argued that controlling crime required even more spending on police and prisons.</w:t>
      </w:r>
    </w:p>
    <w:p w:rsidR="00464E04" w:rsidRPr="00464E04" w:rsidRDefault="00464E04" w:rsidP="00464E04">
      <w:pPr>
        <w:rPr>
          <w:sz w:val="16"/>
        </w:rPr>
      </w:pPr>
      <w:r w:rsidRPr="00464E04">
        <w:rPr>
          <w:sz w:val="16"/>
        </w:rPr>
        <w:t>In 1989, for example, he criticized a proposal by President George H.W. Bush to escalate the war on drugs, saying the plan was “not tough enough, bold enough, or imaginative enough to meet the crisis at hand.” The then-senator wanted to “hold every drug user accountable,” the memo quotes him saying.</w:t>
      </w:r>
    </w:p>
    <w:p w:rsidR="00464E04" w:rsidRPr="00464E04" w:rsidRDefault="00464E04" w:rsidP="00464E04">
      <w:pPr>
        <w:rPr>
          <w:sz w:val="16"/>
        </w:rPr>
      </w:pPr>
      <w:r w:rsidRPr="00464E04">
        <w:rPr>
          <w:sz w:val="16"/>
        </w:rPr>
        <w:t>The proposal, Biden said at the time, “doesn’t include enough police officers to catch the violent thugs, not enough prosecutors to convict them, not enough judges to sentence them, and not enough prison cells to put them away for a long time.”</w:t>
      </w:r>
    </w:p>
    <w:p w:rsidR="00464E04" w:rsidRPr="00464E04" w:rsidRDefault="00464E04" w:rsidP="00464E04">
      <w:pPr>
        <w:rPr>
          <w:sz w:val="16"/>
        </w:rPr>
      </w:pPr>
      <w:r w:rsidRPr="00464E04">
        <w:rPr>
          <w:sz w:val="16"/>
        </w:rPr>
        <w:t>In the months after Los Angeles police beat Rodney King, a black man, in 1991, Biden was a leading proponent of a so-called police officer’s bill of rights, which aimed to protect officers during internal investigations. A New York City police commissioner said in the Washington Post that the measures would “seriously undermine the ability of law enforcement administrators across America to discipline police officers.”</w:t>
      </w:r>
    </w:p>
    <w:p w:rsidR="00464E04" w:rsidRPr="00464E04" w:rsidRDefault="00464E04" w:rsidP="00464E04">
      <w:pPr>
        <w:rPr>
          <w:sz w:val="16"/>
        </w:rPr>
      </w:pPr>
      <w:r w:rsidRPr="00464E04">
        <w:rPr>
          <w:rStyle w:val="StyleUnderline"/>
        </w:rPr>
        <w:t>Criminal justice reformers say the memo’s criticisms of Biden’s are legitimate</w:t>
      </w:r>
      <w:r w:rsidRPr="00464E04">
        <w:rPr>
          <w:sz w:val="16"/>
        </w:rPr>
        <w:t xml:space="preserve"> but overlook the Republican party’s own role in creating and perpetuating the country’s problems of mass incarceration, police brutality and racism.</w:t>
      </w:r>
    </w:p>
    <w:p w:rsidR="00464E04" w:rsidRPr="00464E04" w:rsidRDefault="00464E04" w:rsidP="00464E04">
      <w:pPr>
        <w:rPr>
          <w:sz w:val="16"/>
        </w:rPr>
      </w:pPr>
      <w:r w:rsidRPr="00464E04">
        <w:rPr>
          <w:sz w:val="16"/>
        </w:rPr>
        <w:t>“The GOP needs to hold a mirror to its face as they make these claims,” said Maritza Perez, director of national affairs for Drug Policy Action, the advocacy arm of Drug Policy Alliance. “Both parties have helped build the system of mass incarceration we have today. Both sides of the aisle have historically supported funding law enforcement over community investments.”</w:t>
      </w:r>
    </w:p>
    <w:p w:rsidR="00464E04" w:rsidRPr="00464E04" w:rsidRDefault="00464E04" w:rsidP="00464E04">
      <w:pPr>
        <w:rPr>
          <w:sz w:val="16"/>
        </w:rPr>
      </w:pPr>
      <w:r w:rsidRPr="00464E04">
        <w:rPr>
          <w:sz w:val="16"/>
        </w:rPr>
        <w:t xml:space="preserve">And </w:t>
      </w:r>
      <w:r w:rsidRPr="00464E04">
        <w:rPr>
          <w:rStyle w:val="StyleUnderline"/>
        </w:rPr>
        <w:t>despite Trump’s recent executive order, few reform advocates believe that his desire to rein in police violence is sincere</w:t>
      </w:r>
      <w:r w:rsidRPr="00464E04">
        <w:rPr>
          <w:sz w:val="16"/>
        </w:rPr>
        <w:t xml:space="preserve">. </w:t>
      </w:r>
      <w:r w:rsidRPr="00464E04">
        <w:rPr>
          <w:rStyle w:val="StyleUnderline"/>
        </w:rPr>
        <w:t>ACLU Executive Director</w:t>
      </w:r>
      <w:r w:rsidRPr="00464E04">
        <w:rPr>
          <w:sz w:val="16"/>
        </w:rPr>
        <w:t xml:space="preserve"> Anthony D. </w:t>
      </w:r>
      <w:r w:rsidRPr="00464E04">
        <w:rPr>
          <w:rStyle w:val="StyleUnderline"/>
        </w:rPr>
        <w:t>Romero described the White House’s response as “empty words of sympathy, anemic reforms, and hollow rhetoric</w:t>
      </w:r>
      <w:r w:rsidRPr="00464E04">
        <w:rPr>
          <w:sz w:val="16"/>
        </w:rPr>
        <w:t>.”</w:t>
      </w:r>
    </w:p>
    <w:p w:rsidR="00464E04" w:rsidRPr="00464E04" w:rsidRDefault="00464E04" w:rsidP="00464E04">
      <w:pPr>
        <w:rPr>
          <w:sz w:val="16"/>
        </w:rPr>
      </w:pPr>
      <w:r w:rsidRPr="00464E04">
        <w:rPr>
          <w:rStyle w:val="StyleUnderline"/>
        </w:rPr>
        <w:t>The Brennan Center, which advocates for police reform, said Trump’s executive order makes “only cosmetic changes when the nation is ready for law enforcement’s racism to be pulled out by its roots</w:t>
      </w:r>
      <w:r w:rsidRPr="00464E04">
        <w:rPr>
          <w:sz w:val="16"/>
        </w:rPr>
        <w:t>.”</w:t>
      </w:r>
    </w:p>
    <w:p w:rsidR="00464E04" w:rsidRPr="00464E04" w:rsidRDefault="00464E04" w:rsidP="00464E04">
      <w:pPr>
        <w:rPr>
          <w:sz w:val="16"/>
        </w:rPr>
      </w:pPr>
      <w:r w:rsidRPr="00464E04">
        <w:rPr>
          <w:sz w:val="16"/>
        </w:rPr>
        <w:t>For example, while the executive order bans the police use of chokeholds that prevent a person from breathing, the administration has said it does not apply to neck holds that cut off blood supply to the brain. The ban also doesn’t apply “if an officer’s life is at risk,” which critics say is a major loophole given officers’ tendency to overstate the danger presented by suspects, especially black men.</w:t>
      </w:r>
    </w:p>
    <w:p w:rsidR="00464E04" w:rsidRPr="00464E04" w:rsidRDefault="00464E04" w:rsidP="00464E04">
      <w:pPr>
        <w:rPr>
          <w:sz w:val="16"/>
        </w:rPr>
      </w:pPr>
      <w:r w:rsidRPr="00464E04">
        <w:rPr>
          <w:sz w:val="16"/>
        </w:rPr>
        <w:t>Other than emphasizing Trump’s recent executive order, the GOP memo is silent on the role that Trump and other Republicans have played in the criminal justice system’s dysfunction. It fails to mention Trump’s own support for what the memo calls “questionable criminal justice policies.”</w:t>
      </w:r>
    </w:p>
    <w:p w:rsidR="00464E04" w:rsidRPr="00464E04" w:rsidRDefault="00464E04" w:rsidP="00464E04">
      <w:pPr>
        <w:rPr>
          <w:sz w:val="16"/>
        </w:rPr>
      </w:pPr>
      <w:r w:rsidRPr="00464E04">
        <w:rPr>
          <w:sz w:val="16"/>
        </w:rPr>
        <w:t>In 1989, for example, as Trump began publicly flirting with the idea of running for office, a group of five black and Latino men, known as the Central Park Five, were wrongly accused of assaulting a white woman. In response, Trump took out full-page ads in four New York City newspapers with the headline: “BRING BACK THE DEATH PENALTY. BRING BACK OUR POLICE!”</w:t>
      </w:r>
    </w:p>
    <w:p w:rsidR="00464E04" w:rsidRPr="00464E04" w:rsidRDefault="00464E04" w:rsidP="00464E04">
      <w:pPr>
        <w:rPr>
          <w:sz w:val="16"/>
        </w:rPr>
      </w:pPr>
      <w:r w:rsidRPr="00464E04">
        <w:rPr>
          <w:sz w:val="16"/>
        </w:rPr>
        <w:t>In 2017, shortly after taking office, Trump spoke to a group of law enforcement officials in Long Island and encouraged officers to be “rough” with suspects. He assured law enforcement that “we have your backs 100 percent. Not like the old days.”</w:t>
      </w:r>
    </w:p>
    <w:p w:rsidR="00464E04" w:rsidRPr="00464E04" w:rsidRDefault="00464E04" w:rsidP="00464E04">
      <w:pPr>
        <w:rPr>
          <w:sz w:val="16"/>
        </w:rPr>
      </w:pPr>
      <w:r w:rsidRPr="00464E04">
        <w:rPr>
          <w:sz w:val="16"/>
        </w:rPr>
        <w:t>In the same speech, Trump congratulated himself for allowing local police to obtain surplus military equipment, telling officials, “When you wanted to take over and you used military equipment—and they were saying you couldn’t do it—you know what I said? That was my first day: You can do it,” he said. “And I tell you what—it’s being put to good use.”</w:t>
      </w:r>
    </w:p>
    <w:p w:rsidR="00464E04" w:rsidRPr="00464E04" w:rsidRDefault="00464E04" w:rsidP="00464E04">
      <w:pPr>
        <w:rPr>
          <w:sz w:val="16"/>
        </w:rPr>
      </w:pPr>
      <w:r w:rsidRPr="00464E04">
        <w:rPr>
          <w:sz w:val="16"/>
        </w:rPr>
        <w:t>Though the president signed modest criminal justice reform legislation into law and has granted clemency to a handful of people convicted of drug crimes, Trump has also repeatedly applauded foreign governments’ use of the death penalty against people who sell drugs. “It’s interesting,” he said as recently as February. “States with a very powerful death penalty on drug dealers don’t have a drug problem.”</w:t>
      </w:r>
    </w:p>
    <w:p w:rsidR="00464E04" w:rsidRPr="00464E04" w:rsidRDefault="00464E04" w:rsidP="00464E04">
      <w:pPr>
        <w:rPr>
          <w:sz w:val="16"/>
        </w:rPr>
      </w:pPr>
      <w:r w:rsidRPr="00464E04">
        <w:rPr>
          <w:rStyle w:val="StyleUnderline"/>
        </w:rPr>
        <w:t>Trump’s reelection campaign</w:t>
      </w:r>
      <w:r w:rsidRPr="00464E04">
        <w:rPr>
          <w:sz w:val="16"/>
        </w:rPr>
        <w:t xml:space="preserve">, however, </w:t>
      </w:r>
      <w:r w:rsidRPr="00464E04">
        <w:rPr>
          <w:rStyle w:val="StyleUnderline"/>
        </w:rPr>
        <w:t>doesn’t seem</w:t>
      </w:r>
      <w:r w:rsidRPr="00464E04">
        <w:rPr>
          <w:sz w:val="16"/>
        </w:rPr>
        <w:t xml:space="preserve"> to be bothered by the </w:t>
      </w:r>
      <w:r w:rsidRPr="00464E04">
        <w:rPr>
          <w:rStyle w:val="StyleUnderline"/>
        </w:rPr>
        <w:t>hypocrisy</w:t>
      </w:r>
      <w:r w:rsidRPr="00464E04">
        <w:rPr>
          <w:sz w:val="16"/>
        </w:rPr>
        <w:t xml:space="preserve"> of attacking Biden for behavior that Trump himself seems to support. Earlier this month, the campaign lobbed another attack at Biden, characterizing him of being a “typical Washington career politician who spent decades building up America’s mass incarceration system and poisoning the public discourse with race-baiting, divisive and inflammatory remarks.”</w:t>
      </w:r>
    </w:p>
    <w:p w:rsidR="00464E04" w:rsidRPr="00464E04" w:rsidRDefault="00464E04" w:rsidP="00464E04"/>
    <w:p w:rsidR="00E5250A" w:rsidRPr="00E5250A" w:rsidRDefault="00E5250A" w:rsidP="00E5250A"/>
    <w:p w:rsidR="00A92A1D" w:rsidRDefault="00A92A1D" w:rsidP="00A92A1D">
      <w:pPr>
        <w:pStyle w:val="Heading3"/>
      </w:pPr>
      <w:r>
        <w:t xml:space="preserve">AT: COVID </w:t>
      </w:r>
      <w:r w:rsidR="00AD2CB0">
        <w:t>Outweighs</w:t>
      </w:r>
    </w:p>
    <w:p w:rsidR="00AD2CB0" w:rsidRDefault="00AD2CB0" w:rsidP="00AD2CB0"/>
    <w:p w:rsidR="00066E29" w:rsidRDefault="00AD2CB0" w:rsidP="00066E29">
      <w:pPr>
        <w:pStyle w:val="Heading4"/>
      </w:pPr>
      <w:r>
        <w:t xml:space="preserve">Trump can spin the plan to </w:t>
      </w:r>
      <w:r w:rsidR="00066E29">
        <w:t>keep the public’s focus where he wants it</w:t>
      </w:r>
    </w:p>
    <w:p w:rsidR="00066E29" w:rsidRDefault="00066E29" w:rsidP="00AD2CB0">
      <w:r w:rsidRPr="00066E29">
        <w:rPr>
          <w:rStyle w:val="Style13ptBold"/>
        </w:rPr>
        <w:t>Bump 20</w:t>
      </w:r>
      <w:r>
        <w:t xml:space="preserve"> – </w:t>
      </w:r>
      <w:r w:rsidR="00C70E15" w:rsidRPr="00C70E15">
        <w:t>correspondent for The Washington Post based in New York. Before joining The Post in 2014, he led politics coverage for the Atlantic Wire</w:t>
      </w:r>
    </w:p>
    <w:p w:rsidR="00AD2CB0" w:rsidRDefault="00066E29" w:rsidP="00AD2CB0">
      <w:r>
        <w:t>Philip, 6/11. “</w:t>
      </w:r>
      <w:r w:rsidRPr="00066E29">
        <w:t>Acute crisis fading, attention returns to the chronic one — though less so from Trump</w:t>
      </w:r>
      <w:r>
        <w:t xml:space="preserve">.” </w:t>
      </w:r>
      <w:hyperlink r:id="rId11" w:history="1">
        <w:r w:rsidRPr="003D6E87">
          <w:rPr>
            <w:rStyle w:val="Hyperlink"/>
          </w:rPr>
          <w:t>https://www.washingtonpost.com/politics/2020/06/11/acute-crisis-fading-attention-returns-chronic-one-though-less-so-trump/</w:t>
        </w:r>
      </w:hyperlink>
    </w:p>
    <w:p w:rsidR="00066E29" w:rsidRPr="00066E29" w:rsidRDefault="00066E29" w:rsidP="00AD2CB0">
      <w:pPr>
        <w:rPr>
          <w:sz w:val="16"/>
        </w:rPr>
      </w:pPr>
      <w:r w:rsidRPr="00066E29">
        <w:rPr>
          <w:sz w:val="16"/>
        </w:rPr>
        <w:t xml:space="preserve">What the shifts actually reveal is how </w:t>
      </w:r>
      <w:r w:rsidRPr="00066E29">
        <w:rPr>
          <w:rStyle w:val="StyleUnderline"/>
        </w:rPr>
        <w:t>even a historic crisis such as the pandemic can take secondary importance to outbreaks of tension and violence in American cities</w:t>
      </w:r>
      <w:r w:rsidRPr="00066E29">
        <w:rPr>
          <w:sz w:val="16"/>
        </w:rPr>
        <w:t>. That said, comparing how media outlets have shifted what they’re focusing on is revelatory — especially when we also look at where Trump’s focus has been.</w:t>
      </w:r>
    </w:p>
    <w:p w:rsidR="00066E29" w:rsidRPr="00066E29" w:rsidRDefault="00066E29" w:rsidP="00066E29">
      <w:pPr>
        <w:rPr>
          <w:sz w:val="16"/>
        </w:rPr>
      </w:pPr>
      <w:r w:rsidRPr="00066E29">
        <w:rPr>
          <w:sz w:val="16"/>
        </w:rPr>
        <w:t>Using data from the Internet Archive compiled by GDELT, we can see what MSNBC has been covering each day since Feb. 1. We added a few key events that have signaled shifts in the story line either about the novel coronavirus or about the protests, including Trump’s first of several dozen daily briefings about the virus, the day on which the NBA announced it was canceling its season due to the virus, Trump’s initial announcement about reopening the economy, the Floyd death and the day on which the country saw its 100,000th coronavirus-related death. We checked for several terms, including “</w:t>
      </w:r>
      <w:proofErr w:type="spellStart"/>
      <w:r w:rsidRPr="00066E29">
        <w:rPr>
          <w:sz w:val="16"/>
        </w:rPr>
        <w:t>covid</w:t>
      </w:r>
      <w:proofErr w:type="spellEnd"/>
      <w:r w:rsidRPr="00066E29">
        <w:rPr>
          <w:sz w:val="16"/>
        </w:rPr>
        <w:t>,” referring to covid-19, the disease caused by the virus, and “antifa,” a reference to a loose-knit movement of anti-racist and anti-fascist militants.</w:t>
      </w:r>
    </w:p>
    <w:p w:rsidR="00066E29" w:rsidRPr="00066E29" w:rsidRDefault="00066E29" w:rsidP="00066E29">
      <w:pPr>
        <w:rPr>
          <w:sz w:val="16"/>
        </w:rPr>
      </w:pPr>
      <w:r w:rsidRPr="00066E29">
        <w:rPr>
          <w:sz w:val="16"/>
        </w:rPr>
        <w:t>You can see that Trump’s initial briefing overlapped with a spike in coverage from MSNBC, which then faded a bit. When the NBA canceled its season — a mark of how seriously the virus was suddenly being taken — that surge resumed. It carried on through May, dipping only a bit as a constant subject of network coverage. (The GDELT data shows the percentage of 15-second segments in a day in which the subjects were covered.) Soon after Floyd’s death, the coverage shifted. In recent days, coronavirus coverage has increased again.</w:t>
      </w:r>
    </w:p>
    <w:p w:rsidR="00066E29" w:rsidRPr="00066E29" w:rsidRDefault="00066E29" w:rsidP="00066E29">
      <w:pPr>
        <w:rPr>
          <w:sz w:val="16"/>
        </w:rPr>
      </w:pPr>
      <w:r w:rsidRPr="00066E29">
        <w:rPr>
          <w:sz w:val="16"/>
        </w:rPr>
        <w:t>At CNN, the pattern is similar. CNN kept up a heavier focus on the virus over the past few months, with that focus shifting after Floyd’s death.</w:t>
      </w:r>
    </w:p>
    <w:p w:rsidR="00066E29" w:rsidRPr="00066E29" w:rsidRDefault="00066E29" w:rsidP="00066E29">
      <w:pPr>
        <w:rPr>
          <w:sz w:val="16"/>
        </w:rPr>
      </w:pPr>
      <w:r w:rsidRPr="00066E29">
        <w:rPr>
          <w:sz w:val="16"/>
        </w:rPr>
        <w:t>You’ll notice those other two lines, too. CNN talked about China in the context of the virus fairly consistently over the past few months, but those references understandably made up more of the virus-related mentions before the virus began to spread rapidly in the United States. CNN, like MSNBC, also has made some mention of riots, rioters and antifa — in part, covering Trump’s mentions of those subjects. We’ll get to him in a second.</w:t>
      </w:r>
    </w:p>
    <w:p w:rsidR="00066E29" w:rsidRPr="00066E29" w:rsidRDefault="00066E29" w:rsidP="00066E29">
      <w:pPr>
        <w:rPr>
          <w:sz w:val="16"/>
        </w:rPr>
      </w:pPr>
      <w:r w:rsidRPr="00066E29">
        <w:rPr>
          <w:sz w:val="16"/>
        </w:rPr>
        <w:t>Compare that coverage with that from Fox News. Fox, too, saw a surge in coverage of the virus after Trump’s first briefing. After Trump announced that businesses should reopen and as states began to do so, Fox started talking about the virus less frequently. At the same time, it has spent more time linking the virus to China, something that Trump has at times emphasized.</w:t>
      </w:r>
    </w:p>
    <w:p w:rsidR="00066E29" w:rsidRPr="00066E29" w:rsidRDefault="00066E29" w:rsidP="00066E29">
      <w:pPr>
        <w:rPr>
          <w:sz w:val="16"/>
        </w:rPr>
      </w:pPr>
      <w:r w:rsidRPr="00066E29">
        <w:rPr>
          <w:sz w:val="16"/>
        </w:rPr>
        <w:t>After Floyd’s death, the network also covered the protests. But Fox News has been much more likely to talk about riots and antifa than CNN or MSNBC.</w:t>
      </w:r>
    </w:p>
    <w:p w:rsidR="00066E29" w:rsidRPr="00066E29" w:rsidRDefault="00066E29" w:rsidP="00066E29">
      <w:pPr>
        <w:rPr>
          <w:sz w:val="16"/>
        </w:rPr>
      </w:pPr>
      <w:r w:rsidRPr="00066E29">
        <w:rPr>
          <w:sz w:val="16"/>
        </w:rPr>
        <w:t>Fox Business amplifies the trends seen on its sister network. It’s been far more likely to talk about China in the context of the virus and was more likely to talk about riots and antifa at one point this month than any other subject. (That was on June 1, the day that the Trump administration forcibly cleared largely peaceful protesters from a square north of the White House.)</w:t>
      </w:r>
    </w:p>
    <w:p w:rsidR="00066E29" w:rsidRPr="00066E29" w:rsidRDefault="00066E29" w:rsidP="00AD2CB0">
      <w:pPr>
        <w:rPr>
          <w:sz w:val="16"/>
        </w:rPr>
      </w:pPr>
      <w:r w:rsidRPr="00066E29">
        <w:rPr>
          <w:sz w:val="16"/>
        </w:rPr>
        <w:t>Trump’s focus has looked more like Fox Business’s than anything else. We looked at a slightly different metric: mentions of the same terms as a percentage of all of the words Trump tweeted or said on a given day. On days when Trump didn’t say much — no events and few tweets — the percentages can be higher than you’d expect. That explains the spike in “virus” mentions shortly after the reopening announcement on the graph below.</w:t>
      </w:r>
    </w:p>
    <w:p w:rsidR="00AD2CB0" w:rsidRPr="00066E29" w:rsidRDefault="00AD2CB0" w:rsidP="00AD2CB0">
      <w:pPr>
        <w:rPr>
          <w:sz w:val="16"/>
        </w:rPr>
      </w:pPr>
      <w:r w:rsidRPr="00AD2CB0">
        <w:rPr>
          <w:rStyle w:val="StyleUnderline"/>
        </w:rPr>
        <w:t>While Trump hasn’t completely ignored the virus</w:t>
      </w:r>
      <w:r w:rsidRPr="00066E29">
        <w:rPr>
          <w:sz w:val="16"/>
        </w:rPr>
        <w:t xml:space="preserve"> in the past two weeks, </w:t>
      </w:r>
      <w:r w:rsidRPr="00AD2CB0">
        <w:rPr>
          <w:rStyle w:val="StyleUnderline"/>
        </w:rPr>
        <w:t>more of his communications have been focused on riots</w:t>
      </w:r>
      <w:r w:rsidRPr="00066E29">
        <w:rPr>
          <w:sz w:val="16"/>
        </w:rPr>
        <w:t xml:space="preserve">, rioters and antifa than on the virus. </w:t>
      </w:r>
      <w:r w:rsidRPr="00066E29">
        <w:rPr>
          <w:rStyle w:val="StyleUnderline"/>
        </w:rPr>
        <w:t>If the media’s attention has begun to shift back to the virus, Trump’s hasn’t.</w:t>
      </w:r>
    </w:p>
    <w:p w:rsidR="00AD2CB0" w:rsidRPr="00066E29" w:rsidRDefault="00AD2CB0" w:rsidP="00AD2CB0">
      <w:pPr>
        <w:rPr>
          <w:sz w:val="16"/>
        </w:rPr>
      </w:pPr>
      <w:r w:rsidRPr="00066E29">
        <w:rPr>
          <w:sz w:val="16"/>
        </w:rPr>
        <w:t xml:space="preserve">Why not? Certainly in part for the same reason that he was eager to reopen the economy: </w:t>
      </w:r>
      <w:r w:rsidRPr="00AD2CB0">
        <w:rPr>
          <w:rStyle w:val="StyleUnderline"/>
        </w:rPr>
        <w:t>He thinks it’s better political turf</w:t>
      </w:r>
      <w:r w:rsidRPr="00066E29">
        <w:rPr>
          <w:sz w:val="16"/>
        </w:rPr>
        <w:t xml:space="preserve">. While there’s little evidence that self-appointed members of antifa played a significant role in the violence that followed the </w:t>
      </w:r>
      <w:r w:rsidRPr="00066E29">
        <w:rPr>
          <w:rStyle w:val="StyleUnderline"/>
        </w:rPr>
        <w:t>protests</w:t>
      </w:r>
      <w:r w:rsidRPr="00066E29">
        <w:rPr>
          <w:sz w:val="16"/>
        </w:rPr>
        <w:t xml:space="preserve"> a week ago, Trump has repeatedly insisted that they did. This </w:t>
      </w:r>
      <w:r w:rsidRPr="00066E29">
        <w:rPr>
          <w:rStyle w:val="StyleUnderline"/>
        </w:rPr>
        <w:t>allows him to</w:t>
      </w:r>
      <w:r w:rsidRPr="00066E29">
        <w:rPr>
          <w:sz w:val="16"/>
        </w:rPr>
        <w:t xml:space="preserve"> fight against what he sees as a left-wing opponent — and to </w:t>
      </w:r>
      <w:r w:rsidRPr="00066E29">
        <w:rPr>
          <w:rStyle w:val="StyleUnderline"/>
        </w:rPr>
        <w:t>focus on something other than the slowly accruing death toll from the virus</w:t>
      </w:r>
      <w:r w:rsidRPr="00066E29">
        <w:rPr>
          <w:sz w:val="16"/>
        </w:rPr>
        <w:t>.</w:t>
      </w:r>
    </w:p>
    <w:p w:rsidR="00AD2CB0" w:rsidRPr="00066E29" w:rsidRDefault="00AD2CB0" w:rsidP="00AD2CB0">
      <w:pPr>
        <w:rPr>
          <w:sz w:val="16"/>
        </w:rPr>
      </w:pPr>
      <w:r w:rsidRPr="00066E29">
        <w:rPr>
          <w:sz w:val="16"/>
        </w:rPr>
        <w:t xml:space="preserve">It’s not Trump’s job to communicate about every emerging news story, though at times it seems like he’s eager to do so. The media’s shift from the acute crisis of the Black Lives Matter protests back to the chronic problem of the coronavirus reflects how news organizations operate. </w:t>
      </w:r>
      <w:r w:rsidRPr="00066E29">
        <w:rPr>
          <w:rStyle w:val="StyleUnderline"/>
        </w:rPr>
        <w:t>Trump’s decision not to</w:t>
      </w:r>
      <w:r w:rsidRPr="00066E29">
        <w:rPr>
          <w:sz w:val="16"/>
        </w:rPr>
        <w:t xml:space="preserve"> make a similar </w:t>
      </w:r>
      <w:r w:rsidRPr="00066E29">
        <w:rPr>
          <w:rStyle w:val="StyleUnderline"/>
        </w:rPr>
        <w:t>shift reflects where he would like the American public to focus its attention</w:t>
      </w:r>
      <w:r w:rsidRPr="00066E29">
        <w:rPr>
          <w:sz w:val="16"/>
        </w:rPr>
        <w:t>.</w:t>
      </w:r>
    </w:p>
    <w:p w:rsidR="00A92A1D" w:rsidRPr="003A3245" w:rsidRDefault="00A92A1D" w:rsidP="00A92A1D">
      <w:pPr>
        <w:pStyle w:val="Heading4"/>
      </w:pPr>
      <w:r>
        <w:t>COVID doesn’t matter</w:t>
      </w:r>
    </w:p>
    <w:p w:rsidR="00A92A1D" w:rsidRDefault="00A92A1D" w:rsidP="00A92A1D">
      <w:r>
        <w:t xml:space="preserve">Anna </w:t>
      </w:r>
      <w:r w:rsidRPr="003A3245">
        <w:rPr>
          <w:rStyle w:val="Style13ptBold"/>
        </w:rPr>
        <w:t>Jacobs 5/31</w:t>
      </w:r>
      <w:r>
        <w:t xml:space="preserve">/20, Anna Jacobs is Senior Research Assistant at Brookings Doha Centre. “A Warning to Joe Biden: Trump Is Winning the Covid-19 Spin Game”, </w:t>
      </w:r>
      <w:hyperlink r:id="rId12" w:history="1">
        <w:r w:rsidRPr="00EF40EE">
          <w:rPr>
            <w:rStyle w:val="Hyperlink"/>
          </w:rPr>
          <w:t>https://www.commondreams.org/views/2020/05/31/warning-joe-biden-trump-winning-covid-19-spin-game</w:t>
        </w:r>
      </w:hyperlink>
    </w:p>
    <w:p w:rsidR="00A92A1D" w:rsidRPr="00A92A1D" w:rsidRDefault="00A92A1D" w:rsidP="00A92A1D">
      <w:pPr>
        <w:rPr>
          <w:sz w:val="16"/>
        </w:rPr>
      </w:pPr>
      <w:r w:rsidRPr="00A92A1D">
        <w:rPr>
          <w:sz w:val="16"/>
        </w:rPr>
        <w:t>Currently, the US is facing an unprecedented public health crisis as the country with the highest number of confirmed cases and deaths from COVID-19. The death toll surpassed 100,000 this week and infections have reached nearly 1.8 million. The US is also confronting an economic crisis, with 15 percent unemployment. Economists predict this will rise to between 25 to 30 percent. It has not seen unemployment rates this high since the Great Depression.</w:t>
      </w:r>
    </w:p>
    <w:p w:rsidR="00A92A1D" w:rsidRPr="00A92A1D" w:rsidRDefault="00A92A1D" w:rsidP="00A92A1D">
      <w:pPr>
        <w:rPr>
          <w:sz w:val="16"/>
        </w:rPr>
      </w:pPr>
      <w:r w:rsidRPr="00D04D6B">
        <w:rPr>
          <w:rStyle w:val="StyleUnderline"/>
        </w:rPr>
        <w:t>The Trump administration</w:t>
      </w:r>
      <w:r w:rsidRPr="00A92A1D">
        <w:rPr>
          <w:sz w:val="16"/>
        </w:rPr>
        <w:t xml:space="preserve">'s handling of the global pandemic has been an unmitigated disaster - he </w:t>
      </w:r>
      <w:r w:rsidRPr="00D04D6B">
        <w:rPr>
          <w:rStyle w:val="StyleUnderline"/>
        </w:rPr>
        <w:t>brushed off the seriousness of the virus, moved too slowly on mass testing and turned the virus response into a partisan game for his own political gain.</w:t>
      </w:r>
      <w:r w:rsidRPr="00A92A1D">
        <w:rPr>
          <w:sz w:val="16"/>
        </w:rPr>
        <w:t xml:space="preserve"> Healthcare costs went up and economic bailouts helped corporations more than they helped American workers.</w:t>
      </w:r>
    </w:p>
    <w:p w:rsidR="00A92A1D" w:rsidRPr="00D04D6B" w:rsidRDefault="00A92A1D" w:rsidP="00A92A1D">
      <w:pPr>
        <w:rPr>
          <w:u w:val="single"/>
        </w:rPr>
      </w:pPr>
      <w:r w:rsidRPr="00A92A1D">
        <w:rPr>
          <w:sz w:val="16"/>
        </w:rPr>
        <w:t xml:space="preserve">Trump's grossly incompetent leadership was on full display, every day, during White House briefings about the virus, which he essentially turned into daily campaign rallies. He attacked reporters, in his usual bullying style, for asking questions about his slow response to the pandemic. As criticism of the administration's response grew and the death toll rose, </w:t>
      </w:r>
      <w:r w:rsidRPr="00D04D6B">
        <w:rPr>
          <w:rStyle w:val="StyleUnderline"/>
        </w:rPr>
        <w:t>Trump and his team did what they do best: changed the conversation.</w:t>
      </w:r>
    </w:p>
    <w:p w:rsidR="00A92A1D" w:rsidRPr="00A92A1D" w:rsidRDefault="00A92A1D" w:rsidP="00A92A1D">
      <w:pPr>
        <w:rPr>
          <w:sz w:val="16"/>
        </w:rPr>
      </w:pPr>
      <w:r w:rsidRPr="00A92A1D">
        <w:rPr>
          <w:sz w:val="16"/>
        </w:rPr>
        <w:t xml:space="preserve">This is how Trump has survived these battles. </w:t>
      </w:r>
      <w:r w:rsidRPr="00D04D6B">
        <w:rPr>
          <w:rStyle w:val="StyleUnderline"/>
        </w:rPr>
        <w:t xml:space="preserve">He turns legal battles into political ones and positions them in the court of media and public opinion, which is where he has transformed the art of political spin. His propaganda has </w:t>
      </w:r>
      <w:proofErr w:type="spellStart"/>
      <w:r w:rsidRPr="00D04D6B">
        <w:rPr>
          <w:rStyle w:val="StyleUnderline"/>
        </w:rPr>
        <w:t>normalised</w:t>
      </w:r>
      <w:proofErr w:type="spellEnd"/>
      <w:r w:rsidRPr="00D04D6B">
        <w:rPr>
          <w:rStyle w:val="StyleUnderline"/>
        </w:rPr>
        <w:t xml:space="preserve"> (or, rather, elevated) blatant lying, under the banner of "alternative facts". </w:t>
      </w:r>
      <w:r w:rsidRPr="00A92A1D">
        <w:rPr>
          <w:sz w:val="16"/>
        </w:rPr>
        <w:t>Through Fox and Friends, and Trump pals like Sean Hannity, right-wing conspiracy theories have become commonplace in the media and American political discourse. After all, Fox News is still the most-watched cable news channel in America and has been for the past 18 years.</w:t>
      </w:r>
    </w:p>
    <w:p w:rsidR="00A92A1D" w:rsidRPr="00A92A1D" w:rsidRDefault="00A92A1D" w:rsidP="00A92A1D">
      <w:pPr>
        <w:rPr>
          <w:sz w:val="16"/>
        </w:rPr>
      </w:pPr>
      <w:r w:rsidRPr="00A92A1D">
        <w:rPr>
          <w:sz w:val="16"/>
        </w:rPr>
        <w:t>Just when you think Trump is confronting a crisis that he cannot escape, the White House creates a scandal for the media to focus their attention on. They overwhelm us with a story (often with an accompanying buzzword) that creates a host of accusations and legal questions that confuse and overwhelm the public as we scramble to try to understand the basic elements of the controversy.</w:t>
      </w:r>
    </w:p>
    <w:p w:rsidR="00A92A1D" w:rsidRPr="00A92A1D" w:rsidRDefault="00A92A1D" w:rsidP="00A92A1D">
      <w:pPr>
        <w:rPr>
          <w:sz w:val="16"/>
        </w:rPr>
      </w:pPr>
      <w:r w:rsidRPr="00A92A1D">
        <w:rPr>
          <w:sz w:val="16"/>
        </w:rPr>
        <w:t>Cue, Trump's now infamous Mother’s Day tweeting rampage. The #OBAMAGATE! tweet was followed by accusations of wrongdoing by dozens of individuals from the Obama administration, the FBI, the Justice Department and others. Trump demanded that Obama be subpoenaed to testify to the Senate over "</w:t>
      </w:r>
      <w:proofErr w:type="spellStart"/>
      <w:r w:rsidRPr="00A92A1D">
        <w:rPr>
          <w:sz w:val="16"/>
        </w:rPr>
        <w:t>Obamagate</w:t>
      </w:r>
      <w:proofErr w:type="spellEnd"/>
      <w:r w:rsidRPr="00A92A1D">
        <w:rPr>
          <w:sz w:val="16"/>
        </w:rPr>
        <w:t xml:space="preserve">," a demand which Senate Majority leader Mitch McConnell and South Carolina Republican Senator Lindsay Graham both rejected. This says a lot about how ridiculous this story is given that McConnell and Graham are two of Trump's staunchest defenders. </w:t>
      </w:r>
    </w:p>
    <w:p w:rsidR="00A92A1D" w:rsidRPr="00A92A1D" w:rsidRDefault="00A92A1D" w:rsidP="00A92A1D">
      <w:pPr>
        <w:rPr>
          <w:sz w:val="16"/>
        </w:rPr>
      </w:pPr>
      <w:r w:rsidRPr="00A92A1D">
        <w:rPr>
          <w:sz w:val="16"/>
        </w:rPr>
        <w:t>Furthermore, when a Washington Post reporter asked Trump to explain the specific crimes behind "</w:t>
      </w:r>
      <w:proofErr w:type="spellStart"/>
      <w:r w:rsidRPr="00A92A1D">
        <w:rPr>
          <w:sz w:val="16"/>
        </w:rPr>
        <w:t>Obamagate</w:t>
      </w:r>
      <w:proofErr w:type="spellEnd"/>
      <w:r w:rsidRPr="00A92A1D">
        <w:rPr>
          <w:sz w:val="16"/>
        </w:rPr>
        <w:t>," he retorted in his classic style: "You know what the crime is. The crime is very obvious to everybody ... All you have to do is read the newspapers, except yours."</w:t>
      </w:r>
    </w:p>
    <w:p w:rsidR="00A92A1D" w:rsidRPr="00A92A1D" w:rsidRDefault="00A92A1D" w:rsidP="00A92A1D">
      <w:pPr>
        <w:rPr>
          <w:sz w:val="16"/>
        </w:rPr>
      </w:pPr>
      <w:r w:rsidRPr="00A92A1D">
        <w:rPr>
          <w:sz w:val="16"/>
        </w:rPr>
        <w:t>This is Trump doing what Trump does best. He is spinning a story that he hopes will undermine the entire Mueller investigation into Russian interference in the election. He thinks that if they exonerate the likes of Roger Stone and Michael Flynn, it will completely exonerate the Trump team and shift attention towards Obama (and Obama's vice president and the presumptive Democratic nominee, Joe Biden).</w:t>
      </w:r>
    </w:p>
    <w:p w:rsidR="00A92A1D" w:rsidRPr="00A92A1D" w:rsidRDefault="00A92A1D" w:rsidP="00A92A1D">
      <w:pPr>
        <w:rPr>
          <w:sz w:val="16"/>
        </w:rPr>
      </w:pPr>
      <w:r w:rsidRPr="00A92A1D">
        <w:rPr>
          <w:sz w:val="16"/>
        </w:rPr>
        <w:t>This is also likely a pre-emptive attack to help the Trump administration battle accusations of pro-Trump Russian interference in the upcoming 2020 election. Intelligence officials briefed members of Congress on the matter in February, arguing that Russia was already actively working to help re-elect Trump. Biden rightly pointed out in an interview with ABC that: "This is all about diversion. This is a game this guy plays all the time." The question is, will it work?</w:t>
      </w:r>
    </w:p>
    <w:p w:rsidR="00A92A1D" w:rsidRPr="00A92A1D" w:rsidRDefault="00A92A1D" w:rsidP="00A92A1D">
      <w:pPr>
        <w:rPr>
          <w:sz w:val="16"/>
        </w:rPr>
      </w:pPr>
      <w:r w:rsidRPr="00A92A1D">
        <w:rPr>
          <w:sz w:val="16"/>
        </w:rPr>
        <w:t>Given Trump's track record, it could. Trump has the bully pulpit and he is using it. Plus, the media is falling for it. His wild accusations and conspiracy theories increase ratings and clickbait. Perhaps less cynically, it is also the job of reporters to follow and investigate claims that the president makes. I am guilty of this myself. In the last couple of weeks, I have spent hours trying to understand all the individuals and accusations surrounding the alleged "</w:t>
      </w:r>
      <w:proofErr w:type="spellStart"/>
      <w:r w:rsidRPr="00A92A1D">
        <w:rPr>
          <w:sz w:val="16"/>
        </w:rPr>
        <w:t>Obamagate</w:t>
      </w:r>
      <w:proofErr w:type="spellEnd"/>
      <w:r w:rsidRPr="00A92A1D">
        <w:rPr>
          <w:sz w:val="16"/>
        </w:rPr>
        <w:t>".</w:t>
      </w:r>
    </w:p>
    <w:p w:rsidR="00A92A1D" w:rsidRPr="00A92A1D" w:rsidRDefault="00A92A1D" w:rsidP="00A92A1D">
      <w:pPr>
        <w:rPr>
          <w:sz w:val="16"/>
        </w:rPr>
      </w:pPr>
      <w:r w:rsidRPr="00A92A1D">
        <w:rPr>
          <w:sz w:val="16"/>
        </w:rPr>
        <w:t>Trump is attempting to squirm his way out of a serious conversation about his failed leadership, yet again. Even the impeachment did not seem to make much of a difference and opinions about the charges (abuse of power and obstruction of Congress) fell along partisan lines. And that seems like it was a lifetime ago, given the onslaught of news and scandals coming from the White House (and Trump's tweets) every day.</w:t>
      </w:r>
    </w:p>
    <w:p w:rsidR="00A92A1D" w:rsidRPr="00D04D6B" w:rsidRDefault="00A92A1D" w:rsidP="00A92A1D">
      <w:pPr>
        <w:rPr>
          <w:u w:val="single"/>
        </w:rPr>
      </w:pPr>
      <w:r w:rsidRPr="00A92A1D">
        <w:rPr>
          <w:sz w:val="16"/>
        </w:rPr>
        <w:t xml:space="preserve">Somehow, </w:t>
      </w:r>
      <w:r w:rsidRPr="00A0365B">
        <w:rPr>
          <w:rStyle w:val="StyleUnderline"/>
        </w:rPr>
        <w:t>Trump's approval ratings are holding relatively steady.</w:t>
      </w:r>
      <w:r w:rsidRPr="00A92A1D">
        <w:rPr>
          <w:sz w:val="16"/>
        </w:rPr>
        <w:t xml:space="preserve"> They even got a bump. As of May 13, according to a Gallup poll, </w:t>
      </w:r>
      <w:r w:rsidRPr="00A0365B">
        <w:rPr>
          <w:rStyle w:val="StyleUnderline"/>
        </w:rPr>
        <w:t>his job approval rating reached 49 percent, a tie for the highest of his presidency.</w:t>
      </w:r>
      <w:r w:rsidRPr="00A92A1D">
        <w:rPr>
          <w:sz w:val="16"/>
        </w:rPr>
        <w:t xml:space="preserve"> This is low, but not that much lower than previous presidents. Obama began his second term in 2012 with a job approval rating of 46 percent. Furthermore,</w:t>
      </w:r>
      <w:r w:rsidRPr="00D04D6B">
        <w:rPr>
          <w:rStyle w:val="StyleUnderline"/>
        </w:rPr>
        <w:t xml:space="preserve"> even amid the greatest economic crisis since the Great Depression, a recent CNN poll shows that respondents gave Trump a strong advantage over Biden in terms of his handling of the economy.</w:t>
      </w:r>
    </w:p>
    <w:p w:rsidR="00A92A1D" w:rsidRPr="00A92A1D" w:rsidRDefault="00A92A1D" w:rsidP="00A92A1D">
      <w:pPr>
        <w:rPr>
          <w:sz w:val="16"/>
        </w:rPr>
      </w:pPr>
      <w:r w:rsidRPr="00D04D6B">
        <w:rPr>
          <w:rStyle w:val="StyleUnderline"/>
        </w:rPr>
        <w:t>Trump's strategy of blaming the Chinese for the coronavirus also seems to be working with the American public.</w:t>
      </w:r>
      <w:r w:rsidRPr="00A92A1D">
        <w:rPr>
          <w:sz w:val="16"/>
        </w:rPr>
        <w:t xml:space="preserve"> A recent survey by Navigator Research showed that 43 percent of Americans think "China bears more responsibility than the federal government for the way coronavirus has spread in the US".</w:t>
      </w:r>
    </w:p>
    <w:p w:rsidR="006E739C" w:rsidRDefault="006E739C" w:rsidP="006E739C">
      <w:pPr>
        <w:pStyle w:val="Heading4"/>
      </w:pPr>
      <w:r>
        <w:t>There is great approval of Trump’s response to covid-19</w:t>
      </w:r>
    </w:p>
    <w:p w:rsidR="006E739C" w:rsidRPr="00DA07C1" w:rsidRDefault="006E739C" w:rsidP="006E739C">
      <w:pPr>
        <w:rPr>
          <w:rStyle w:val="Style13ptBold"/>
          <w:b w:val="0"/>
          <w:bCs/>
          <w:szCs w:val="18"/>
        </w:rPr>
      </w:pPr>
      <w:r w:rsidRPr="00DA07C1">
        <w:t xml:space="preserve">David </w:t>
      </w:r>
      <w:r w:rsidRPr="00DA07C1">
        <w:rPr>
          <w:b/>
          <w:bCs/>
          <w:sz w:val="26"/>
          <w:szCs w:val="26"/>
        </w:rPr>
        <w:t>Brock</w:t>
      </w:r>
      <w:r>
        <w:rPr>
          <w:rStyle w:val="Style13ptBold"/>
        </w:rPr>
        <w:t xml:space="preserve"> 3/26, </w:t>
      </w:r>
      <w:r w:rsidRPr="009E07FB">
        <w:t>David Brock is the author of five political books, including "Killing the Messenger" (Hachette, 2015) and "Blinded by the Right: The Conscience of an Ex-Conservative" (Crown, March 2002). He founded Media Matters for America in 2004 and then American Bridge 21st Century in 2011</w:t>
      </w:r>
      <w:r>
        <w:t xml:space="preserve">, “Trump coronavirus failures should cost him re-election. They won't if Democrats play too nice,” NBC, 3/26/2020, </w:t>
      </w:r>
      <w:hyperlink r:id="rId13" w:history="1">
        <w:r>
          <w:rPr>
            <w:rStyle w:val="Hyperlink"/>
          </w:rPr>
          <w:t>https://www.nbcnews.com/think/opinion/trump-coronavirus-failures-should-cost-him-re-election-they-won-ncna1169506</w:t>
        </w:r>
      </w:hyperlink>
    </w:p>
    <w:p w:rsidR="006E739C" w:rsidRPr="00DA07C1" w:rsidRDefault="006E739C" w:rsidP="006E739C">
      <w:pPr>
        <w:rPr>
          <w:sz w:val="16"/>
        </w:rPr>
      </w:pPr>
      <w:r w:rsidRPr="00DA07C1">
        <w:rPr>
          <w:sz w:val="16"/>
        </w:rPr>
        <w:t xml:space="preserve">Before COVID-19 made it to U.S. shores, Donald Trump’s re-election was dangling by wire: He was down in the </w:t>
      </w:r>
      <w:hyperlink r:id="rId14" w:history="1">
        <w:r w:rsidRPr="00DA07C1">
          <w:rPr>
            <w:rStyle w:val="Hyperlink"/>
            <w:sz w:val="16"/>
          </w:rPr>
          <w:t>swing states</w:t>
        </w:r>
      </w:hyperlink>
      <w:r w:rsidRPr="00DA07C1">
        <w:rPr>
          <w:sz w:val="16"/>
        </w:rPr>
        <w:t xml:space="preserve"> needed for electoral victory, </w:t>
      </w:r>
      <w:hyperlink r:id="rId15" w:history="1">
        <w:r w:rsidRPr="00DA07C1">
          <w:rPr>
            <w:rStyle w:val="Hyperlink"/>
            <w:sz w:val="16"/>
          </w:rPr>
          <w:t>suburban women</w:t>
        </w:r>
      </w:hyperlink>
      <w:r w:rsidRPr="00DA07C1">
        <w:rPr>
          <w:sz w:val="16"/>
        </w:rPr>
        <w:t xml:space="preserve"> had squarely moved away from his column and his efforts to dismantle the </w:t>
      </w:r>
      <w:hyperlink r:id="rId16" w:history="1">
        <w:r w:rsidRPr="00DA07C1">
          <w:rPr>
            <w:rStyle w:val="Hyperlink"/>
            <w:sz w:val="16"/>
          </w:rPr>
          <w:t>Affordable Care Act</w:t>
        </w:r>
      </w:hyperlink>
      <w:r w:rsidRPr="00DA07C1">
        <w:rPr>
          <w:sz w:val="16"/>
        </w:rPr>
        <w:t xml:space="preserve"> were the greatest liability a president had created for himself in modern history. Trump really just had one play: the economy, the gross domestic product, the stock market, his “huge numbers.” But in the wake of his failure to take the threat of this virus seriously, the infection and death rate among Americans is </w:t>
      </w:r>
      <w:hyperlink r:id="rId17" w:history="1">
        <w:r w:rsidRPr="00DA07C1">
          <w:rPr>
            <w:rStyle w:val="Hyperlink"/>
            <w:sz w:val="16"/>
          </w:rPr>
          <w:t>soaring</w:t>
        </w:r>
      </w:hyperlink>
      <w:r w:rsidRPr="00DA07C1">
        <w:rPr>
          <w:sz w:val="16"/>
        </w:rPr>
        <w:t xml:space="preserve"> and the economy is crashing — and </w:t>
      </w:r>
      <w:hyperlink r:id="rId18" w:history="1">
        <w:r w:rsidRPr="00DA07C1">
          <w:rPr>
            <w:rStyle w:val="Hyperlink"/>
            <w:sz w:val="16"/>
          </w:rPr>
          <w:t>could sink to its lowest levels in 50 years</w:t>
        </w:r>
      </w:hyperlink>
      <w:r w:rsidRPr="00DA07C1">
        <w:rPr>
          <w:sz w:val="16"/>
        </w:rPr>
        <w:t xml:space="preserve">. </w:t>
      </w:r>
      <w:r w:rsidRPr="00DA07C1">
        <w:rPr>
          <w:u w:val="single"/>
        </w:rPr>
        <w:t>The virus — which on March</w:t>
      </w:r>
      <w:r>
        <w:rPr>
          <w:u w:val="single"/>
        </w:rPr>
        <w:t xml:space="preserve"> </w:t>
      </w:r>
      <w:hyperlink r:id="rId19" w:history="1">
        <w:r w:rsidRPr="00DA07C1">
          <w:rPr>
            <w:rStyle w:val="Hyperlink"/>
            <w:u w:val="single"/>
          </w:rPr>
          <w:t>15 the president told Americans</w:t>
        </w:r>
      </w:hyperlink>
      <w:r w:rsidRPr="00DA07C1">
        <w:rPr>
          <w:u w:val="single"/>
        </w:rPr>
        <w:t xml:space="preserve"> was “something we have tremendous control of” — seems to be gaining steam, and at the wheel we have a president who repeatedly denied COVID-19 was</w:t>
      </w:r>
      <w:r>
        <w:rPr>
          <w:u w:val="single"/>
        </w:rPr>
        <w:t xml:space="preserve"> </w:t>
      </w:r>
      <w:hyperlink r:id="rId20" w:history="1">
        <w:r w:rsidRPr="00DA07C1">
          <w:rPr>
            <w:rStyle w:val="Hyperlink"/>
            <w:u w:val="single"/>
          </w:rPr>
          <w:t>a significant problem at all</w:t>
        </w:r>
      </w:hyperlink>
      <w:r w:rsidRPr="00DA07C1">
        <w:rPr>
          <w:u w:val="single"/>
        </w:rPr>
        <w:t xml:space="preserve">. And yet, his </w:t>
      </w:r>
      <w:r w:rsidRPr="00DA07C1">
        <w:rPr>
          <w:b/>
          <w:bCs/>
          <w:u w:val="single"/>
        </w:rPr>
        <w:t xml:space="preserve">approval rating is, according to both </w:t>
      </w:r>
      <w:hyperlink r:id="rId21" w:history="1">
        <w:r w:rsidRPr="00DA07C1">
          <w:rPr>
            <w:rStyle w:val="Hyperlink"/>
            <w:b/>
            <w:bCs/>
            <w:u w:val="single"/>
          </w:rPr>
          <w:t>a Monmouth University</w:t>
        </w:r>
      </w:hyperlink>
      <w:r w:rsidRPr="00DA07C1">
        <w:rPr>
          <w:b/>
          <w:bCs/>
          <w:u w:val="single"/>
        </w:rPr>
        <w:t xml:space="preserve"> and </w:t>
      </w:r>
      <w:hyperlink r:id="rId22" w:history="1">
        <w:r w:rsidRPr="00DA07C1">
          <w:rPr>
            <w:rStyle w:val="Hyperlink"/>
            <w:b/>
            <w:bCs/>
            <w:u w:val="single"/>
          </w:rPr>
          <w:t>a Gallup poll</w:t>
        </w:r>
      </w:hyperlink>
      <w:r w:rsidRPr="00DA07C1">
        <w:rPr>
          <w:b/>
          <w:bCs/>
          <w:u w:val="single"/>
        </w:rPr>
        <w:t>, spiraling up</w:t>
      </w:r>
      <w:r w:rsidRPr="00DA07C1">
        <w:rPr>
          <w:u w:val="single"/>
        </w:rPr>
        <w:t>. Yes: Despite his abject failure to wield the power of the federal government to stop this virus in its tracks months ago, Donald Trump’s approval rating has improved. That should send shivers down the spines of the president's opponents — as should</w:t>
      </w:r>
      <w:r>
        <w:rPr>
          <w:u w:val="single"/>
        </w:rPr>
        <w:t xml:space="preserve"> </w:t>
      </w:r>
      <w:hyperlink r:id="rId23" w:history="1">
        <w:r w:rsidRPr="00DA07C1">
          <w:rPr>
            <w:rStyle w:val="Hyperlink"/>
            <w:u w:val="single"/>
          </w:rPr>
          <w:t>the Gallup reporting</w:t>
        </w:r>
      </w:hyperlink>
      <w:r w:rsidRPr="00DA07C1">
        <w:rPr>
          <w:u w:val="single"/>
        </w:rPr>
        <w:t xml:space="preserve"> that both Democrats’ and independents’ approval of Trump shot up by 8 points since the beginning of March. Their poll shows that 60 percent of Americans approve of Trump’s response, including 60 percent of independents</w:t>
      </w:r>
      <w:r w:rsidRPr="00DA07C1">
        <w:rPr>
          <w:sz w:val="16"/>
        </w:rPr>
        <w:t xml:space="preserve"> and 27 percent of Democrats. It's likely that Trump's handling of the virus and the economic fallout will be the only issue in November's election. Whether Trump really claims, it will be impossible to recover from the Fed’s predicted 50 percent GDP contraction and 30 percent unemployment rate this quarter. Trump's path to victory, without a strong economy to promote, is to use the power of incumbency, the full force of a sycophantic right media and the historic tendency of Americans to rally around a commander-in-chief in crisis to project an image of an in-charge “</w:t>
      </w:r>
      <w:hyperlink r:id="rId24" w:history="1">
        <w:r w:rsidRPr="00DA07C1">
          <w:rPr>
            <w:rStyle w:val="Hyperlink"/>
            <w:sz w:val="16"/>
          </w:rPr>
          <w:t>wartime president</w:t>
        </w:r>
      </w:hyperlink>
      <w:r w:rsidRPr="00DA07C1">
        <w:rPr>
          <w:sz w:val="16"/>
        </w:rPr>
        <w:t xml:space="preserve">.” Democrats, then, must work to strip Trump of the hollow image he has tried to conjure of a president bravely conquering a foreign virus, rather than the leader of the federal government, ultimately responsible for enabling its accelerated spread. After all, beyond his </w:t>
      </w:r>
      <w:hyperlink r:id="rId25" w:history="1">
        <w:r w:rsidRPr="00DA07C1">
          <w:rPr>
            <w:rStyle w:val="Hyperlink"/>
            <w:sz w:val="16"/>
          </w:rPr>
          <w:t>many ill-informed</w:t>
        </w:r>
      </w:hyperlink>
      <w:r w:rsidRPr="00DA07C1">
        <w:rPr>
          <w:sz w:val="16"/>
        </w:rPr>
        <w:t xml:space="preserve"> and </w:t>
      </w:r>
      <w:hyperlink r:id="rId26" w:history="1">
        <w:r w:rsidRPr="00DA07C1">
          <w:rPr>
            <w:rStyle w:val="Hyperlink"/>
            <w:sz w:val="16"/>
          </w:rPr>
          <w:t>contradictory statements</w:t>
        </w:r>
      </w:hyperlink>
      <w:r w:rsidRPr="00DA07C1">
        <w:rPr>
          <w:sz w:val="16"/>
        </w:rPr>
        <w:t xml:space="preserve"> that led too many Americans to take the unprecedented nature of this crisis less seriously than was and is required, in recent weeks we have learned that Trump was warned by intelligence officials of the nature of this virus months ago when he was still playing it down. We know that he slashed the pandemic office responsible for responding to crises like COVID-19. It is public knowledge that he fired the public health official stationed in China who could have tipped us off to the pandemic sooner. And, obviously, he’s, "I don't take responsibility at all." Elected Democrats, though, are busy legislating — keeping partisanship to a minimum while attempting to pry out of Republicans the means to get Americans what they need right now. The presumptive Democratic presidential nominee, Joe Biden, is walking a fine line between legitimate criticism and over-the-top attack — as he must, given how much the voters he needs to woo seem to be embracing Trump right now. The mainstream media is asking tough questions, but at times succumbs to advancing Trump's phony narratives by parroting them unquestioningly and lets inconvenient facts too easily slip down the memory hole. And </w:t>
      </w:r>
      <w:r w:rsidRPr="00DA07C1">
        <w:rPr>
          <w:u w:val="single"/>
        </w:rPr>
        <w:t xml:space="preserve">voters — especially in a crisis — can have </w:t>
      </w:r>
      <w:r w:rsidRPr="00DA07C1">
        <w:rPr>
          <w:b/>
          <w:bCs/>
          <w:u w:val="single"/>
        </w:rPr>
        <w:t>short memories for political maneuvering</w:t>
      </w:r>
      <w:r w:rsidRPr="00DA07C1">
        <w:rPr>
          <w:u w:val="single"/>
        </w:rPr>
        <w:t>.</w:t>
      </w:r>
      <w:r w:rsidRPr="00DA07C1">
        <w:rPr>
          <w:sz w:val="16"/>
        </w:rPr>
        <w:t xml:space="preserve"> So in a moment during which uncertainty reigns and emotions run high, what is the right response of those of us on the left who want to ensure that Trump and his administration are held accountable for both their actions and their inactions? Last week, American Bridge (the Democratic Super PAC that I am chairman of) along with Democratic-aligned groups like Senate Majority PAC, Priorities USA, Majority Forward and others decided to step into the breach. American Bridge ran an ad we called “Failed which simply highlighted Trump’s own pronouncements. We were accused, even, of playing politics with the crisis — but we couldn’t disagree more vehemently. The pandemic may not be political, but the president’s decision to downplay it and the dire consequences of those decisions certainly are. Trump and his allies recognize that, too — and they are acting accordingly, with a concerted effort to bolster his standing and shore up his campaign. Liberals trying to elect Democrats this fall who fail to engage with the political issue of our time — or to hold Trump accountable for his egregious errors — are engaging in nothing short of malpractice. Trump has proven to be an unfit president in so many ways over the last three years, but he has never shown more decisively how unfit he is for this role than while mishandling this crisis. Democratic groups like ours — dedicated to his defeat in November — aren't going to shut up while he pretends otherwise for a national audience. The stakes are too high for all of us.</w:t>
      </w:r>
    </w:p>
    <w:p w:rsidR="00A92A1D" w:rsidRPr="006F1D0B" w:rsidRDefault="006F1D0B" w:rsidP="006F1D0B">
      <w:pPr>
        <w:pStyle w:val="Heading3"/>
        <w:rPr>
          <w:rStyle w:val="StyleUnderline"/>
          <w:sz w:val="32"/>
          <w:szCs w:val="44"/>
        </w:rPr>
      </w:pPr>
      <w:r w:rsidRPr="006F1D0B">
        <w:rPr>
          <w:rStyle w:val="StyleUnderline"/>
          <w:sz w:val="32"/>
          <w:szCs w:val="44"/>
        </w:rPr>
        <w:t>***Link – Suburban Voters</w:t>
      </w:r>
      <w:r>
        <w:rPr>
          <w:rStyle w:val="StyleUnderline"/>
          <w:sz w:val="32"/>
          <w:szCs w:val="44"/>
        </w:rPr>
        <w:t>/Swing States</w:t>
      </w:r>
    </w:p>
    <w:p w:rsidR="006F1D0B" w:rsidRDefault="006F1D0B" w:rsidP="006F1D0B"/>
    <w:p w:rsidR="007E06E0" w:rsidRDefault="007E06E0" w:rsidP="006F1D0B">
      <w:r>
        <w:t>I would read this card in every debate on the neg.</w:t>
      </w:r>
    </w:p>
    <w:p w:rsidR="006F1D0B" w:rsidRPr="006F1D0B" w:rsidRDefault="006F1D0B" w:rsidP="006F1D0B">
      <w:pPr>
        <w:pStyle w:val="Heading4"/>
      </w:pPr>
      <w:r>
        <w:t xml:space="preserve">Suburban swing voters are defecting from Trump post-Floyd protests --- Trump can </w:t>
      </w:r>
      <w:r>
        <w:rPr>
          <w:u w:val="single"/>
        </w:rPr>
        <w:t>turn it around</w:t>
      </w:r>
      <w:r>
        <w:t xml:space="preserve"> by expressing support for criminal justice reform --- the plan makes those voters comfortable voting for him</w:t>
      </w:r>
    </w:p>
    <w:p w:rsidR="006F1D0B" w:rsidRDefault="006F1D0B" w:rsidP="006F1D0B">
      <w:r w:rsidRPr="006F1D0B">
        <w:rPr>
          <w:rStyle w:val="Style13ptBold"/>
        </w:rPr>
        <w:t>Thiessen 6/30</w:t>
      </w:r>
      <w:r>
        <w:t xml:space="preserve">/20 – </w:t>
      </w:r>
      <w:r w:rsidRPr="006F1D0B">
        <w:t>columnist for the Washington Post, a New York Times bestselling author, and a Fellow at the American Enterprise Institute</w:t>
      </w:r>
      <w:r>
        <w:t xml:space="preserve">; former </w:t>
      </w:r>
      <w:r w:rsidRPr="006F1D0B">
        <w:t>speechwriter for United States President George W. Bush from 2004 to 2009 and Secretary of Defense Donald Rumsfeld from 2001 to 2006</w:t>
      </w:r>
    </w:p>
    <w:p w:rsidR="006F1D0B" w:rsidRDefault="006F1D0B" w:rsidP="006F1D0B">
      <w:r>
        <w:t>Marc A., “</w:t>
      </w:r>
      <w:r w:rsidRPr="006F1D0B">
        <w:t>Trump’s rhetoric is driving away suburban swing voters. He needs them to win.</w:t>
      </w:r>
      <w:r>
        <w:t xml:space="preserve">” </w:t>
      </w:r>
      <w:r w:rsidRPr="006F1D0B">
        <w:t>https://www.washingtonpost.com/opinions/2020/06/30/trumps-rhetoric-is-driving-away-suburban-swing-voters-he-needs-them-win/</w:t>
      </w:r>
    </w:p>
    <w:p w:rsidR="006F1D0B" w:rsidRPr="006F1D0B" w:rsidRDefault="006F1D0B" w:rsidP="006F1D0B">
      <w:pPr>
        <w:rPr>
          <w:sz w:val="16"/>
        </w:rPr>
      </w:pPr>
      <w:r w:rsidRPr="006F1D0B">
        <w:rPr>
          <w:rStyle w:val="StyleUnderline"/>
        </w:rPr>
        <w:t>If</w:t>
      </w:r>
      <w:r w:rsidRPr="006F1D0B">
        <w:rPr>
          <w:sz w:val="16"/>
        </w:rPr>
        <w:t xml:space="preserve"> President </w:t>
      </w:r>
      <w:r w:rsidRPr="006F1D0B">
        <w:rPr>
          <w:rStyle w:val="StyleUnderline"/>
        </w:rPr>
        <w:t>Trump wants to understand why</w:t>
      </w:r>
      <w:r w:rsidRPr="006F1D0B">
        <w:rPr>
          <w:sz w:val="16"/>
        </w:rPr>
        <w:t xml:space="preserve"> Joe </w:t>
      </w:r>
      <w:r w:rsidRPr="006F1D0B">
        <w:rPr>
          <w:rStyle w:val="StyleUnderline"/>
        </w:rPr>
        <w:t>Biden has clear leads against him in swing states such as Michigan, Pennsylvania and Wisconsin, he need look no further than his rally in Tulsa</w:t>
      </w:r>
      <w:r w:rsidRPr="006F1D0B">
        <w:rPr>
          <w:sz w:val="16"/>
        </w:rPr>
        <w:t xml:space="preserve"> on June 20. </w:t>
      </w:r>
      <w:r w:rsidRPr="006F1D0B">
        <w:rPr>
          <w:rStyle w:val="StyleUnderline"/>
        </w:rPr>
        <w:t>The president did not</w:t>
      </w:r>
      <w:r w:rsidRPr="006F1D0B">
        <w:rPr>
          <w:sz w:val="16"/>
        </w:rPr>
        <w:t xml:space="preserve"> once </w:t>
      </w:r>
      <w:r w:rsidRPr="006F1D0B">
        <w:rPr>
          <w:rStyle w:val="StyleUnderline"/>
        </w:rPr>
        <w:t>mention George Floyd or express solidarity with</w:t>
      </w:r>
      <w:r w:rsidRPr="006F1D0B">
        <w:rPr>
          <w:sz w:val="16"/>
        </w:rPr>
        <w:t xml:space="preserve"> peaceful </w:t>
      </w:r>
      <w:r w:rsidRPr="006F1D0B">
        <w:rPr>
          <w:rStyle w:val="StyleUnderline"/>
        </w:rPr>
        <w:t>protesters marching for racial justice</w:t>
      </w:r>
      <w:r w:rsidRPr="006F1D0B">
        <w:rPr>
          <w:sz w:val="16"/>
        </w:rPr>
        <w:t>. His speech was combative, defiant and, no doubt, thrilled his supporters. But it contained barely a word designed to persuade anyone who was not already persuaded to support the president.</w:t>
      </w:r>
    </w:p>
    <w:p w:rsidR="006F1D0B" w:rsidRPr="006F1D0B" w:rsidRDefault="006F1D0B" w:rsidP="006F1D0B">
      <w:pPr>
        <w:rPr>
          <w:sz w:val="16"/>
        </w:rPr>
      </w:pPr>
      <w:r w:rsidRPr="006F1D0B">
        <w:rPr>
          <w:rStyle w:val="StyleUnderline"/>
        </w:rPr>
        <w:t xml:space="preserve">To win in November, Trump can’t just rely on the enthusiasm of his base. </w:t>
      </w:r>
      <w:r w:rsidRPr="006F1D0B">
        <w:rPr>
          <w:rStyle w:val="Emphasis"/>
        </w:rPr>
        <w:t>He needs to win suburban swing voters</w:t>
      </w:r>
      <w:r w:rsidRPr="006F1D0B">
        <w:rPr>
          <w:rStyle w:val="StyleUnderline"/>
        </w:rPr>
        <w:t>. In 2016, he won the suburban vote by five percentage points, and those same voters gave him his narrow margin of victory in states such as Pennsylvania, Wisconsin, Michigan, Ohio, North Carolina and Florida. While many of those voters defected in 2018 to give Democrats control of the House, they had been planning on coming home to Trump this year. A New York Times</w:t>
      </w:r>
      <w:r w:rsidRPr="006F1D0B">
        <w:rPr>
          <w:sz w:val="16"/>
        </w:rPr>
        <w:t xml:space="preserve">/Siena College </w:t>
      </w:r>
      <w:r w:rsidRPr="006F1D0B">
        <w:rPr>
          <w:rStyle w:val="StyleUnderline"/>
        </w:rPr>
        <w:t>poll</w:t>
      </w:r>
      <w:r w:rsidRPr="006F1D0B">
        <w:rPr>
          <w:sz w:val="16"/>
        </w:rPr>
        <w:t xml:space="preserve"> in November </w:t>
      </w:r>
      <w:r w:rsidRPr="006F1D0B">
        <w:rPr>
          <w:rStyle w:val="StyleUnderline"/>
        </w:rPr>
        <w:t>found that almost two-thirds of voters in six battleground states who cast their ballots for Trump in 2016, but then voted for House Democrats in 2018, planned to back the president in 2020</w:t>
      </w:r>
      <w:r w:rsidRPr="006F1D0B">
        <w:rPr>
          <w:sz w:val="16"/>
        </w:rPr>
        <w:t>.</w:t>
      </w:r>
    </w:p>
    <w:p w:rsidR="006F1D0B" w:rsidRPr="006F1D0B" w:rsidRDefault="006F1D0B" w:rsidP="006F1D0B">
      <w:pPr>
        <w:rPr>
          <w:sz w:val="16"/>
        </w:rPr>
      </w:pPr>
      <w:r w:rsidRPr="006F1D0B">
        <w:rPr>
          <w:rStyle w:val="StyleUnderline"/>
        </w:rPr>
        <w:t>That has changed. In the wake of recent racial unrest, Biden</w:t>
      </w:r>
      <w:r w:rsidRPr="006F1D0B">
        <w:rPr>
          <w:sz w:val="16"/>
        </w:rPr>
        <w:t xml:space="preserve">, the presumptive Democratic nominee, </w:t>
      </w:r>
      <w:r w:rsidRPr="006F1D0B">
        <w:rPr>
          <w:rStyle w:val="StyleUnderline"/>
        </w:rPr>
        <w:t>has opened a commanding 25-point lead over Trump in the suburbs. Two-thirds of Americans say the president has made racial tensions wors</w:t>
      </w:r>
      <w:r w:rsidRPr="006F1D0B">
        <w:rPr>
          <w:sz w:val="16"/>
        </w:rPr>
        <w:t xml:space="preserve">e since the killing of Floyd in Minneapolis on May 25. </w:t>
      </w:r>
      <w:r w:rsidRPr="006F1D0B">
        <w:rPr>
          <w:rStyle w:val="StyleUnderline"/>
        </w:rPr>
        <w:t>Trump’s uncompromising rhetoric</w:t>
      </w:r>
      <w:r w:rsidRPr="006F1D0B">
        <w:rPr>
          <w:sz w:val="16"/>
        </w:rPr>
        <w:t xml:space="preserve"> and retweets </w:t>
      </w:r>
      <w:r w:rsidRPr="006F1D0B">
        <w:rPr>
          <w:rStyle w:val="StyleUnderline"/>
        </w:rPr>
        <w:t xml:space="preserve">are </w:t>
      </w:r>
      <w:r w:rsidRPr="006F1D0B">
        <w:rPr>
          <w:rStyle w:val="Emphasis"/>
        </w:rPr>
        <w:t>driving away swing voters</w:t>
      </w:r>
      <w:r w:rsidRPr="006F1D0B">
        <w:t xml:space="preserve"> </w:t>
      </w:r>
      <w:r w:rsidRPr="006F1D0B">
        <w:rPr>
          <w:sz w:val="16"/>
        </w:rPr>
        <w:t>who don’t want to be associated with a senior citizen shouting “white power!”</w:t>
      </w:r>
    </w:p>
    <w:p w:rsidR="006F1D0B" w:rsidRPr="006F1D0B" w:rsidRDefault="006F1D0B" w:rsidP="006F1D0B">
      <w:pPr>
        <w:rPr>
          <w:sz w:val="16"/>
        </w:rPr>
      </w:pPr>
      <w:r w:rsidRPr="006F1D0B">
        <w:rPr>
          <w:rStyle w:val="Emphasis"/>
        </w:rPr>
        <w:t>There is still time for the president to turn things around</w:t>
      </w:r>
      <w:r w:rsidRPr="006F1D0B">
        <w:rPr>
          <w:sz w:val="16"/>
        </w:rPr>
        <w:t>, and he has one thing going for him: The economic recovery is happening much sooner than anyone expected. We were supposed to lose more than 8 million jobs in May, but instead the economy created 2.5 million. Economists predict we will see similar jobs numbers in the coming months, and that the economy will grow at a 20 percent or even 30 percent clip in the third quarter and continue double-digit growth in the fall.</w:t>
      </w:r>
    </w:p>
    <w:p w:rsidR="006F1D0B" w:rsidRPr="006F1D0B" w:rsidRDefault="006F1D0B" w:rsidP="006F1D0B">
      <w:pPr>
        <w:rPr>
          <w:sz w:val="16"/>
        </w:rPr>
      </w:pPr>
      <w:r w:rsidRPr="006F1D0B">
        <w:rPr>
          <w:sz w:val="16"/>
        </w:rPr>
        <w:t xml:space="preserve">That means </w:t>
      </w:r>
      <w:r w:rsidRPr="006F1D0B">
        <w:rPr>
          <w:rStyle w:val="StyleUnderline"/>
        </w:rPr>
        <w:t>Trump will likely be riding a wave of great economic news going into November</w:t>
      </w:r>
      <w:r w:rsidRPr="006F1D0B">
        <w:rPr>
          <w:sz w:val="16"/>
        </w:rPr>
        <w:t>. With the economy regaining steam, Trump can ask swing voters: Do you want to keep this recovery going? Or will you risk it all by putting Democrats in charge? It’s a question that will resonate because, despite his negative poll numbers, the one area in which voters still trust Trump way more than Biden is the economy.</w:t>
      </w:r>
    </w:p>
    <w:p w:rsidR="006F1D0B" w:rsidRPr="006F1D0B" w:rsidRDefault="006F1D0B" w:rsidP="006F1D0B">
      <w:pPr>
        <w:rPr>
          <w:sz w:val="16"/>
        </w:rPr>
      </w:pPr>
      <w:r w:rsidRPr="006F1D0B">
        <w:rPr>
          <w:rStyle w:val="StyleUnderline"/>
        </w:rPr>
        <w:t>Many Americans who don’t approve of Trump know it is in their own self-interest to reelect him. But Trump has to give those voters permission to vote in their own self-interest</w:t>
      </w:r>
      <w:r w:rsidRPr="006F1D0B">
        <w:rPr>
          <w:sz w:val="16"/>
        </w:rPr>
        <w:t xml:space="preserve">. </w:t>
      </w:r>
      <w:r w:rsidRPr="006F1D0B">
        <w:rPr>
          <w:rStyle w:val="StyleUnderline"/>
        </w:rPr>
        <w:t>Right now, he is not doing so.</w:t>
      </w:r>
      <w:r w:rsidRPr="006F1D0B">
        <w:rPr>
          <w:sz w:val="16"/>
        </w:rPr>
        <w:t xml:space="preserve"> Meanwhile, </w:t>
      </w:r>
      <w:r w:rsidRPr="006F1D0B">
        <w:rPr>
          <w:rStyle w:val="StyleUnderline"/>
        </w:rPr>
        <w:t>Biden is giving those voters permission to defect. He is positioning himself as an inoffensive moderate</w:t>
      </w:r>
      <w:r w:rsidRPr="006F1D0B">
        <w:rPr>
          <w:sz w:val="16"/>
        </w:rPr>
        <w:t xml:space="preserve"> who has pushed back against his party’s socialist bent — </w:t>
      </w:r>
      <w:r w:rsidRPr="006F1D0B">
        <w:rPr>
          <w:rStyle w:val="StyleUnderline"/>
        </w:rPr>
        <w:t>saying we need to reform,</w:t>
      </w:r>
      <w:r w:rsidRPr="006F1D0B">
        <w:rPr>
          <w:sz w:val="16"/>
        </w:rPr>
        <w:t xml:space="preserve"> not dismantle, </w:t>
      </w:r>
      <w:r w:rsidRPr="006F1D0B">
        <w:rPr>
          <w:rStyle w:val="StyleUnderline"/>
        </w:rPr>
        <w:t>the police</w:t>
      </w:r>
      <w:r w:rsidRPr="006F1D0B">
        <w:rPr>
          <w:sz w:val="16"/>
        </w:rPr>
        <w:t>, and embracing incremental change on health care by rejecting Medicare-for-all in favor of a public option.</w:t>
      </w:r>
    </w:p>
    <w:p w:rsidR="006F1D0B" w:rsidRPr="006F1D0B" w:rsidRDefault="006F1D0B" w:rsidP="006F1D0B">
      <w:pPr>
        <w:rPr>
          <w:sz w:val="16"/>
        </w:rPr>
      </w:pPr>
      <w:r w:rsidRPr="006F1D0B">
        <w:rPr>
          <w:sz w:val="16"/>
        </w:rPr>
        <w:t>Biden has risen in the polls not despite his isolation, but because of it. The less he speaks, the less likely he is to commit gaffes that call into question his mental acuity. Eventually, Biden will have to come out of his basement, answer media questions and debate Trump. When he does, the race will tighten and Trump will seek to define the former vice president as a “Trojan Horse for socialism” who will wreck the economy just as it is coming back.</w:t>
      </w:r>
    </w:p>
    <w:p w:rsidR="006F1D0B" w:rsidRPr="006F1D0B" w:rsidRDefault="006F1D0B" w:rsidP="006F1D0B">
      <w:pPr>
        <w:rPr>
          <w:sz w:val="16"/>
        </w:rPr>
      </w:pPr>
      <w:r w:rsidRPr="006F1D0B">
        <w:rPr>
          <w:sz w:val="16"/>
        </w:rPr>
        <w:t xml:space="preserve">But </w:t>
      </w:r>
      <w:r w:rsidRPr="006F1D0B">
        <w:rPr>
          <w:rStyle w:val="Emphasis"/>
        </w:rPr>
        <w:t>making Biden unpalatable won’t be enough for Trump</w:t>
      </w:r>
      <w:r w:rsidRPr="006F1D0B">
        <w:rPr>
          <w:sz w:val="16"/>
        </w:rPr>
        <w:t xml:space="preserve">. </w:t>
      </w:r>
      <w:r w:rsidRPr="006F1D0B">
        <w:rPr>
          <w:rStyle w:val="Emphasis"/>
        </w:rPr>
        <w:t>He needs to make himself more palatable to reluctant voters</w:t>
      </w:r>
      <w:r w:rsidRPr="006F1D0B">
        <w:rPr>
          <w:sz w:val="16"/>
        </w:rPr>
        <w:t xml:space="preserve">, by leavening his tough rhetoric with expressions of empathy and compassion. Each time he rightly criticizes the mobs defacing our nation’s monuments, </w:t>
      </w:r>
      <w:r w:rsidRPr="006F1D0B">
        <w:rPr>
          <w:rStyle w:val="StyleUnderline"/>
        </w:rPr>
        <w:t>he needs to say that he supports peaceful protesters and their cries for racial justice</w:t>
      </w:r>
      <w:r w:rsidRPr="006F1D0B">
        <w:rPr>
          <w:sz w:val="16"/>
        </w:rPr>
        <w:t xml:space="preserve">. Each time he criticizes Democrats for wanting to defund the police, </w:t>
      </w:r>
      <w:r w:rsidRPr="006F1D0B">
        <w:rPr>
          <w:rStyle w:val="Emphasis"/>
        </w:rPr>
        <w:t>he needs to talk about his support for</w:t>
      </w:r>
      <w:r w:rsidRPr="006F1D0B">
        <w:rPr>
          <w:sz w:val="16"/>
        </w:rPr>
        <w:t xml:space="preserve"> police reform </w:t>
      </w:r>
      <w:r w:rsidRPr="006F1D0B">
        <w:rPr>
          <w:rStyle w:val="Emphasis"/>
        </w:rPr>
        <w:t>and criminal justice reform</w:t>
      </w:r>
      <w:r w:rsidRPr="006F1D0B">
        <w:rPr>
          <w:sz w:val="16"/>
        </w:rPr>
        <w:t>. Each time he tweets about law and order, he needs to tweet about racial reconciliation.</w:t>
      </w:r>
    </w:p>
    <w:p w:rsidR="006F1D0B" w:rsidRPr="006F1D0B" w:rsidRDefault="006F1D0B" w:rsidP="006F1D0B">
      <w:pPr>
        <w:rPr>
          <w:sz w:val="16"/>
        </w:rPr>
      </w:pPr>
      <w:r w:rsidRPr="006F1D0B">
        <w:rPr>
          <w:sz w:val="16"/>
        </w:rPr>
        <w:t xml:space="preserve">Last fall, </w:t>
      </w:r>
      <w:r w:rsidRPr="006F1D0B">
        <w:rPr>
          <w:rStyle w:val="StyleUnderline"/>
        </w:rPr>
        <w:t xml:space="preserve">when the economy was strong, Trump unveiled a new campaign theme when he declared, “Whether you love me or hate me, you have got to vote for me.” If he does not </w:t>
      </w:r>
      <w:r w:rsidRPr="006F1D0B">
        <w:rPr>
          <w:rStyle w:val="Emphasis"/>
        </w:rPr>
        <w:t>stop inflaming and start uniting</w:t>
      </w:r>
      <w:r w:rsidRPr="006F1D0B">
        <w:rPr>
          <w:rStyle w:val="StyleUnderline"/>
        </w:rPr>
        <w:t>, millions of Americans will say “No, we don’t</w:t>
      </w:r>
      <w:r w:rsidRPr="006F1D0B">
        <w:rPr>
          <w:sz w:val="16"/>
        </w:rPr>
        <w:t>.”</w:t>
      </w:r>
    </w:p>
    <w:p w:rsidR="004003F0" w:rsidRDefault="00A92A1D" w:rsidP="00A92A1D">
      <w:pPr>
        <w:pStyle w:val="Heading3"/>
      </w:pPr>
      <w:r w:rsidRPr="003A3245">
        <w:br w:type="page"/>
      </w:r>
      <w:r w:rsidR="004003F0">
        <w:t>Suburban Women Key</w:t>
      </w:r>
    </w:p>
    <w:p w:rsidR="004003F0" w:rsidRDefault="004003F0" w:rsidP="004003F0"/>
    <w:p w:rsidR="004003F0" w:rsidRDefault="004003F0" w:rsidP="004003F0"/>
    <w:p w:rsidR="004003F0" w:rsidRDefault="004003F0" w:rsidP="004003F0">
      <w:pPr>
        <w:pStyle w:val="Heading4"/>
      </w:pPr>
      <w:r>
        <w:t>Suburban swing voters will decide the election, they’re currently undecided, and they care about racial justice issues</w:t>
      </w:r>
    </w:p>
    <w:p w:rsidR="004003F0" w:rsidRDefault="004003F0" w:rsidP="004003F0">
      <w:proofErr w:type="spellStart"/>
      <w:r>
        <w:t>Liasson</w:t>
      </w:r>
      <w:proofErr w:type="spellEnd"/>
      <w:r>
        <w:t xml:space="preserve"> 6/8/20 – </w:t>
      </w:r>
    </w:p>
    <w:p w:rsidR="004003F0" w:rsidRDefault="004003F0" w:rsidP="004003F0">
      <w:r>
        <w:t>Mara, “</w:t>
      </w:r>
      <w:r w:rsidRPr="004003F0">
        <w:t>In A Polarized Election, 'Guardian Women' Could Be Key Swing Voters</w:t>
      </w:r>
      <w:r>
        <w:t xml:space="preserve">.” </w:t>
      </w:r>
      <w:r w:rsidRPr="004003F0">
        <w:t>https://www.npr.org/2020/06/08/871773774/in-a-polarized-election-guardian-women-could-be-key-swing-voters</w:t>
      </w:r>
      <w:r>
        <w:t>)</w:t>
      </w:r>
    </w:p>
    <w:p w:rsidR="004003F0" w:rsidRPr="004003F0" w:rsidRDefault="004003F0" w:rsidP="004003F0">
      <w:pPr>
        <w:rPr>
          <w:sz w:val="16"/>
        </w:rPr>
      </w:pPr>
      <w:r w:rsidRPr="004003F0">
        <w:rPr>
          <w:rStyle w:val="StyleUnderline"/>
        </w:rPr>
        <w:t>As the general election inches closer,</w:t>
      </w:r>
      <w:r w:rsidRPr="004003F0">
        <w:rPr>
          <w:sz w:val="16"/>
        </w:rPr>
        <w:t xml:space="preserve"> </w:t>
      </w:r>
      <w:r w:rsidRPr="004003F0">
        <w:rPr>
          <w:rStyle w:val="StyleUnderline"/>
        </w:rPr>
        <w:t xml:space="preserve">new polling shows that a subset of American women remain a wildcard, and they could be a </w:t>
      </w:r>
      <w:r w:rsidRPr="004003F0">
        <w:rPr>
          <w:rStyle w:val="Emphasis"/>
        </w:rPr>
        <w:t>crucial swing vote</w:t>
      </w:r>
      <w:r w:rsidRPr="004003F0">
        <w:rPr>
          <w:sz w:val="16"/>
        </w:rPr>
        <w:t xml:space="preserve"> if the race for president gets close.</w:t>
      </w:r>
    </w:p>
    <w:p w:rsidR="004003F0" w:rsidRPr="004003F0" w:rsidRDefault="004003F0" w:rsidP="004003F0">
      <w:pPr>
        <w:rPr>
          <w:sz w:val="16"/>
        </w:rPr>
      </w:pPr>
      <w:r w:rsidRPr="004003F0">
        <w:rPr>
          <w:sz w:val="16"/>
        </w:rPr>
        <w:t>The non-partisan group All In Together took a look at how the pandemic was affecting women's political views and their willingness to vote in November. They surveyed 1,000 women and found that over a quarter (26%) were swing voters.</w:t>
      </w:r>
    </w:p>
    <w:p w:rsidR="004003F0" w:rsidRPr="004003F0" w:rsidRDefault="004003F0" w:rsidP="004003F0">
      <w:pPr>
        <w:rPr>
          <w:sz w:val="16"/>
        </w:rPr>
      </w:pPr>
      <w:r w:rsidRPr="004003F0">
        <w:rPr>
          <w:sz w:val="16"/>
        </w:rPr>
        <w:t>"</w:t>
      </w:r>
      <w:r w:rsidRPr="004003F0">
        <w:rPr>
          <w:rStyle w:val="StyleUnderline"/>
        </w:rPr>
        <w:t>There is</w:t>
      </w:r>
      <w:r w:rsidRPr="004003F0">
        <w:rPr>
          <w:sz w:val="16"/>
        </w:rPr>
        <w:t xml:space="preserve">, again, </w:t>
      </w:r>
      <w:r w:rsidRPr="004003F0">
        <w:rPr>
          <w:rStyle w:val="StyleUnderline"/>
        </w:rPr>
        <w:t>a group of women that are on the fence, that have split their vote over the years, have gone back and forth between voting Democrat and Republican</w:t>
      </w:r>
      <w:r w:rsidRPr="004003F0">
        <w:rPr>
          <w:sz w:val="16"/>
        </w:rPr>
        <w:t>," said Lauren Leader, the CEO of All In Together.</w:t>
      </w:r>
    </w:p>
    <w:p w:rsidR="004003F0" w:rsidRPr="004003F0" w:rsidRDefault="004003F0" w:rsidP="004003F0">
      <w:pPr>
        <w:rPr>
          <w:sz w:val="16"/>
        </w:rPr>
      </w:pPr>
      <w:r w:rsidRPr="004003F0">
        <w:rPr>
          <w:rStyle w:val="StyleUnderline"/>
        </w:rPr>
        <w:t xml:space="preserve">The group is referring to them as "guardian women," defined as largely white, married and over 50 years old. The majority also live in suburban areas, </w:t>
      </w:r>
      <w:r w:rsidRPr="004003F0">
        <w:rPr>
          <w:sz w:val="16"/>
        </w:rPr>
        <w:t>have an income over $50,000 and do not have a college degree.</w:t>
      </w:r>
    </w:p>
    <w:p w:rsidR="004003F0" w:rsidRPr="004003F0" w:rsidRDefault="004003F0" w:rsidP="004003F0">
      <w:pPr>
        <w:rPr>
          <w:sz w:val="16"/>
        </w:rPr>
      </w:pPr>
      <w:r w:rsidRPr="004003F0">
        <w:rPr>
          <w:rStyle w:val="StyleUnderline"/>
        </w:rPr>
        <w:t>Leader compares these women to the "soccer moms" and "security moms" observed in past campaign years.</w:t>
      </w:r>
      <w:r w:rsidRPr="004003F0">
        <w:rPr>
          <w:sz w:val="16"/>
        </w:rPr>
        <w:t xml:space="preserve"> "There have always been groups of women who are really split down the middle in terms of their political affiliation," Leader said.</w:t>
      </w:r>
    </w:p>
    <w:p w:rsidR="004003F0" w:rsidRPr="004003F0" w:rsidRDefault="004003F0" w:rsidP="004003F0">
      <w:pPr>
        <w:rPr>
          <w:sz w:val="16"/>
        </w:rPr>
      </w:pPr>
      <w:r w:rsidRPr="004003F0">
        <w:rPr>
          <w:rStyle w:val="StyleUnderline"/>
        </w:rPr>
        <w:t>In 2012, these voters were divided almost evenly betwee</w:t>
      </w:r>
      <w:r w:rsidRPr="004003F0">
        <w:rPr>
          <w:sz w:val="16"/>
        </w:rPr>
        <w:t xml:space="preserve">n President </w:t>
      </w:r>
      <w:r w:rsidRPr="004003F0">
        <w:rPr>
          <w:rStyle w:val="StyleUnderline"/>
        </w:rPr>
        <w:t>Obama</w:t>
      </w:r>
      <w:r w:rsidRPr="004003F0">
        <w:rPr>
          <w:sz w:val="16"/>
        </w:rPr>
        <w:t xml:space="preserve"> (40%) </w:t>
      </w:r>
      <w:r w:rsidRPr="004003F0">
        <w:rPr>
          <w:rStyle w:val="StyleUnderline"/>
        </w:rPr>
        <w:t>and</w:t>
      </w:r>
      <w:r w:rsidRPr="004003F0">
        <w:rPr>
          <w:sz w:val="16"/>
        </w:rPr>
        <w:t xml:space="preserve"> Mitt </w:t>
      </w:r>
      <w:r w:rsidRPr="004003F0">
        <w:rPr>
          <w:rStyle w:val="StyleUnderline"/>
        </w:rPr>
        <w:t>Romney</w:t>
      </w:r>
      <w:r w:rsidRPr="004003F0">
        <w:rPr>
          <w:sz w:val="16"/>
        </w:rPr>
        <w:t xml:space="preserve"> (42%). </w:t>
      </w:r>
      <w:r w:rsidRPr="004003F0">
        <w:rPr>
          <w:rStyle w:val="StyleUnderline"/>
        </w:rPr>
        <w:t>In 2016, this group also split between</w:t>
      </w:r>
      <w:r w:rsidRPr="004003F0">
        <w:rPr>
          <w:sz w:val="16"/>
        </w:rPr>
        <w:t xml:space="preserve"> Hillary </w:t>
      </w:r>
      <w:r w:rsidRPr="004003F0">
        <w:rPr>
          <w:rStyle w:val="StyleUnderline"/>
        </w:rPr>
        <w:t>Clinton</w:t>
      </w:r>
      <w:r w:rsidRPr="004003F0">
        <w:rPr>
          <w:sz w:val="16"/>
        </w:rPr>
        <w:t xml:space="preserve"> (43%) </w:t>
      </w:r>
      <w:r w:rsidRPr="004003F0">
        <w:rPr>
          <w:rStyle w:val="StyleUnderline"/>
        </w:rPr>
        <w:t>and</w:t>
      </w:r>
      <w:r w:rsidRPr="004003F0">
        <w:rPr>
          <w:sz w:val="16"/>
        </w:rPr>
        <w:t xml:space="preserve"> President </w:t>
      </w:r>
      <w:r w:rsidRPr="004003F0">
        <w:rPr>
          <w:rStyle w:val="StyleUnderline"/>
        </w:rPr>
        <w:t>Trump</w:t>
      </w:r>
      <w:r w:rsidRPr="004003F0">
        <w:rPr>
          <w:sz w:val="16"/>
        </w:rPr>
        <w:t xml:space="preserve"> (41%).</w:t>
      </w:r>
    </w:p>
    <w:p w:rsidR="004003F0" w:rsidRPr="004003F0" w:rsidRDefault="004003F0" w:rsidP="004003F0">
      <w:pPr>
        <w:rPr>
          <w:sz w:val="16"/>
        </w:rPr>
      </w:pPr>
      <w:r w:rsidRPr="004003F0">
        <w:rPr>
          <w:sz w:val="16"/>
        </w:rPr>
        <w:t xml:space="preserve">This </w:t>
      </w:r>
      <w:r w:rsidRPr="004003F0">
        <w:rPr>
          <w:rStyle w:val="StyleUnderline"/>
        </w:rPr>
        <w:t>new poll indicates that</w:t>
      </w:r>
      <w:r w:rsidRPr="004003F0">
        <w:rPr>
          <w:sz w:val="16"/>
        </w:rPr>
        <w:t xml:space="preserve"> former Vice President Joe </w:t>
      </w:r>
      <w:r w:rsidRPr="004003F0">
        <w:rPr>
          <w:rStyle w:val="StyleUnderline"/>
        </w:rPr>
        <w:t>Biden</w:t>
      </w:r>
      <w:r w:rsidRPr="004003F0">
        <w:rPr>
          <w:sz w:val="16"/>
        </w:rPr>
        <w:t xml:space="preserve">, the presumptive Democratic nominee, </w:t>
      </w:r>
      <w:r w:rsidRPr="004003F0">
        <w:rPr>
          <w:rStyle w:val="Emphasis"/>
        </w:rPr>
        <w:t>has a small lead (46%) with "guardian women</w:t>
      </w:r>
      <w:r w:rsidRPr="004003F0">
        <w:rPr>
          <w:sz w:val="16"/>
        </w:rPr>
        <w:t>," compared to Trump (42%).</w:t>
      </w:r>
    </w:p>
    <w:p w:rsidR="004003F0" w:rsidRPr="004003F0" w:rsidRDefault="004003F0" w:rsidP="004003F0">
      <w:pPr>
        <w:rPr>
          <w:rStyle w:val="StyleUnderline"/>
        </w:rPr>
      </w:pPr>
      <w:r w:rsidRPr="004003F0">
        <w:rPr>
          <w:rStyle w:val="StyleUnderline"/>
        </w:rPr>
        <w:t>While Biden may have a slight edge with this group for now, a significant portion</w:t>
      </w:r>
      <w:r w:rsidRPr="004003F0">
        <w:rPr>
          <w:sz w:val="16"/>
        </w:rPr>
        <w:t xml:space="preserve"> (12%) </w:t>
      </w:r>
      <w:r w:rsidRPr="004003F0">
        <w:rPr>
          <w:rStyle w:val="StyleUnderline"/>
        </w:rPr>
        <w:t>said they were undecided</w:t>
      </w:r>
      <w:r w:rsidRPr="004003F0">
        <w:rPr>
          <w:sz w:val="16"/>
        </w:rPr>
        <w:t xml:space="preserve">. When pushed, the undecided voters lean towards Trump, </w:t>
      </w:r>
      <w:r w:rsidRPr="004003F0">
        <w:rPr>
          <w:rStyle w:val="StyleUnderline"/>
        </w:rPr>
        <w:t>giving the president a potential chance to win back the advantage among them.</w:t>
      </w:r>
    </w:p>
    <w:p w:rsidR="004003F0" w:rsidRPr="004003F0" w:rsidRDefault="004003F0" w:rsidP="004003F0">
      <w:pPr>
        <w:rPr>
          <w:sz w:val="16"/>
        </w:rPr>
      </w:pPr>
      <w:r w:rsidRPr="004003F0">
        <w:rPr>
          <w:sz w:val="16"/>
        </w:rPr>
        <w:t xml:space="preserve">According to Leader, </w:t>
      </w:r>
      <w:r w:rsidRPr="004003F0">
        <w:rPr>
          <w:rStyle w:val="StyleUnderline"/>
        </w:rPr>
        <w:t>it may be worth a try since 85% say they are extremely likely to cast their ballots in the general election</w:t>
      </w:r>
      <w:r w:rsidRPr="004003F0">
        <w:rPr>
          <w:sz w:val="16"/>
        </w:rPr>
        <w:t>.</w:t>
      </w:r>
    </w:p>
    <w:p w:rsidR="004003F0" w:rsidRPr="004003F0" w:rsidRDefault="004003F0" w:rsidP="004003F0">
      <w:pPr>
        <w:rPr>
          <w:sz w:val="16"/>
        </w:rPr>
      </w:pPr>
      <w:r w:rsidRPr="004003F0">
        <w:rPr>
          <w:sz w:val="16"/>
        </w:rPr>
        <w:t>"</w:t>
      </w:r>
      <w:r w:rsidRPr="004003F0">
        <w:rPr>
          <w:rStyle w:val="StyleUnderline"/>
        </w:rPr>
        <w:t>These are women who are very likely to show up at the polls</w:t>
      </w:r>
      <w:r w:rsidRPr="004003F0">
        <w:rPr>
          <w:sz w:val="16"/>
        </w:rPr>
        <w:t>," Leader said, "90% of them agreed that their vote matters now more than ever to make sure the United States goes in the right direction."</w:t>
      </w:r>
    </w:p>
    <w:p w:rsidR="004003F0" w:rsidRPr="004003F0" w:rsidRDefault="004003F0" w:rsidP="004003F0">
      <w:pPr>
        <w:rPr>
          <w:sz w:val="16"/>
        </w:rPr>
      </w:pPr>
      <w:r w:rsidRPr="004003F0">
        <w:rPr>
          <w:sz w:val="16"/>
        </w:rPr>
        <w:t xml:space="preserve">In addition to the pandemic, </w:t>
      </w:r>
      <w:r w:rsidRPr="004003F0">
        <w:rPr>
          <w:rStyle w:val="StyleUnderline"/>
        </w:rPr>
        <w:t>these women are now</w:t>
      </w:r>
      <w:r w:rsidRPr="004003F0">
        <w:rPr>
          <w:sz w:val="16"/>
        </w:rPr>
        <w:t xml:space="preserve"> also </w:t>
      </w:r>
      <w:r w:rsidRPr="004003F0">
        <w:rPr>
          <w:rStyle w:val="Emphasis"/>
        </w:rPr>
        <w:t>watching how candidates respond to racism and social unrest</w:t>
      </w:r>
      <w:r w:rsidRPr="004003F0">
        <w:rPr>
          <w:sz w:val="16"/>
        </w:rPr>
        <w:t>.</w:t>
      </w:r>
    </w:p>
    <w:p w:rsidR="004003F0" w:rsidRDefault="004003F0" w:rsidP="004003F0"/>
    <w:p w:rsidR="002B7295" w:rsidRDefault="002B7295" w:rsidP="00A92A1D">
      <w:pPr>
        <w:pStyle w:val="Heading3"/>
      </w:pPr>
      <w:r>
        <w:t>AT: No Swing Voters</w:t>
      </w:r>
    </w:p>
    <w:p w:rsidR="002B7295" w:rsidRDefault="002B7295" w:rsidP="002B7295"/>
    <w:p w:rsidR="004003F0" w:rsidRDefault="004003F0" w:rsidP="002B7295">
      <w:r>
        <w:t>The Thiessen link card is also useful here as are other cards that speak to</w:t>
      </w:r>
      <w:r w:rsidR="00A74D25">
        <w:t xml:space="preserve"> particular groups of</w:t>
      </w:r>
      <w:r>
        <w:t xml:space="preserve"> swing voters</w:t>
      </w:r>
      <w:r w:rsidR="00A74D25">
        <w:t>/states</w:t>
      </w:r>
    </w:p>
    <w:p w:rsidR="004003F0" w:rsidRDefault="004003F0" w:rsidP="002B7295"/>
    <w:p w:rsidR="004003F0" w:rsidRDefault="004003F0" w:rsidP="002B7295"/>
    <w:p w:rsidR="004003F0" w:rsidRDefault="004003F0" w:rsidP="00A74D25">
      <w:pPr>
        <w:pStyle w:val="Heading4"/>
      </w:pPr>
      <w:r>
        <w:t xml:space="preserve">Swing voters </w:t>
      </w:r>
      <w:r w:rsidRPr="00A74D25">
        <w:rPr>
          <w:u w:val="single"/>
        </w:rPr>
        <w:t>exist</w:t>
      </w:r>
      <w:r>
        <w:t xml:space="preserve"> </w:t>
      </w:r>
      <w:r w:rsidR="00A74D25">
        <w:t xml:space="preserve">even if they’ve declined overall, </w:t>
      </w:r>
      <w:r>
        <w:t>and they’ll decide 2020</w:t>
      </w:r>
    </w:p>
    <w:p w:rsidR="004003F0" w:rsidRDefault="00EE7330" w:rsidP="002B7295">
      <w:proofErr w:type="spellStart"/>
      <w:r w:rsidRPr="00EE7330">
        <w:rPr>
          <w:rStyle w:val="Style13ptBold"/>
        </w:rPr>
        <w:t>Skelley</w:t>
      </w:r>
      <w:proofErr w:type="spellEnd"/>
      <w:r w:rsidRPr="00EE7330">
        <w:rPr>
          <w:rStyle w:val="Style13ptBold"/>
        </w:rPr>
        <w:t xml:space="preserve"> 19</w:t>
      </w:r>
      <w:r>
        <w:t xml:space="preserve"> – </w:t>
      </w:r>
      <w:r w:rsidRPr="00EE7330">
        <w:t>elections analyst at FiveThirtyEight</w:t>
      </w:r>
    </w:p>
    <w:p w:rsidR="00EE7330" w:rsidRDefault="00EE7330" w:rsidP="00EE7330">
      <w:r>
        <w:t xml:space="preserve">Geoffrey, 9/19. “Just How Many Swing Voters Are There?” </w:t>
      </w:r>
      <w:r w:rsidRPr="00EE7330">
        <w:t>https://fivethirtyeight.com/features/just-how-many-swing-voters-are-there/</w:t>
      </w:r>
    </w:p>
    <w:p w:rsidR="004003F0" w:rsidRPr="00A74D25" w:rsidRDefault="004003F0" w:rsidP="004003F0">
      <w:pPr>
        <w:rPr>
          <w:rStyle w:val="StyleUnderline"/>
        </w:rPr>
      </w:pPr>
      <w:r w:rsidRPr="00A74D25">
        <w:rPr>
          <w:sz w:val="16"/>
        </w:rPr>
        <w:t xml:space="preserve">It’s a long time until the 2020 general election, but there’s a good chance it will be competitive. After all, we live in a politically polarized era where most presidential elections are decided by relatively narrow margins (since 1988, in the single digits). Which means </w:t>
      </w:r>
      <w:r w:rsidRPr="00A74D25">
        <w:rPr>
          <w:rStyle w:val="StyleUnderline"/>
        </w:rPr>
        <w:t>if the margins are</w:t>
      </w:r>
      <w:r w:rsidRPr="00A74D25">
        <w:rPr>
          <w:sz w:val="16"/>
        </w:rPr>
        <w:t xml:space="preserve"> as </w:t>
      </w:r>
      <w:r w:rsidRPr="00A74D25">
        <w:rPr>
          <w:rStyle w:val="StyleUnderline"/>
        </w:rPr>
        <w:t>slim</w:t>
      </w:r>
      <w:r w:rsidRPr="00A74D25">
        <w:rPr>
          <w:sz w:val="16"/>
        </w:rPr>
        <w:t xml:space="preserve"> as they were in 2016, </w:t>
      </w:r>
      <w:r w:rsidRPr="00A74D25">
        <w:rPr>
          <w:rStyle w:val="StyleUnderline"/>
        </w:rPr>
        <w:t>the race could come down to swing voters, or voters that tend to switch their support between the two major parties from year to year.</w:t>
      </w:r>
    </w:p>
    <w:p w:rsidR="004003F0" w:rsidRPr="00A74D25" w:rsidRDefault="004003F0" w:rsidP="004003F0">
      <w:pPr>
        <w:rPr>
          <w:sz w:val="16"/>
        </w:rPr>
      </w:pPr>
      <w:r w:rsidRPr="00A74D25">
        <w:rPr>
          <w:sz w:val="16"/>
        </w:rPr>
        <w:t xml:space="preserve">So we were curious: </w:t>
      </w:r>
      <w:r w:rsidRPr="004003F0">
        <w:rPr>
          <w:rStyle w:val="StyleUnderline"/>
        </w:rPr>
        <w:t>Just how many swing voters are there? A number of researchers have tried to tackle this question</w:t>
      </w:r>
      <w:r w:rsidRPr="00A74D25">
        <w:rPr>
          <w:sz w:val="16"/>
        </w:rPr>
        <w:t>, and it turns out, there’s a pretty big range of answers.</w:t>
      </w:r>
    </w:p>
    <w:p w:rsidR="004003F0" w:rsidRPr="00A74D25" w:rsidRDefault="004003F0" w:rsidP="004003F0">
      <w:pPr>
        <w:rPr>
          <w:sz w:val="16"/>
        </w:rPr>
      </w:pPr>
      <w:r w:rsidRPr="00A74D25">
        <w:rPr>
          <w:sz w:val="16"/>
        </w:rPr>
        <w:t xml:space="preserve">That’s because defining who is and isn’t a swing voter isn’t easy, as it’s a small group. But estimates I previously made based on a couple of data sets suggest that </w:t>
      </w:r>
      <w:r w:rsidRPr="004003F0">
        <w:rPr>
          <w:rStyle w:val="StyleUnderline"/>
        </w:rPr>
        <w:t>there were around 10 million voters who shifted from voting for one major party in 2012 to the other in 2016</w:t>
      </w:r>
      <w:r w:rsidRPr="00A74D25">
        <w:rPr>
          <w:sz w:val="16"/>
        </w:rPr>
        <w:t xml:space="preserve">, which accounted for roughly 7 percent of all votes cast. In the grand scheme of things, that’s not a lot of people, but </w:t>
      </w:r>
      <w:r w:rsidRPr="004003F0">
        <w:rPr>
          <w:rStyle w:val="StyleUnderline"/>
        </w:rPr>
        <w:t>these voters</w:t>
      </w:r>
      <w:r w:rsidRPr="00A74D25">
        <w:rPr>
          <w:sz w:val="16"/>
        </w:rPr>
        <w:t xml:space="preserve"> probably </w:t>
      </w:r>
      <w:r w:rsidRPr="004003F0">
        <w:rPr>
          <w:rStyle w:val="Emphasis"/>
        </w:rPr>
        <w:t>did play a role in helping</w:t>
      </w:r>
      <w:r w:rsidRPr="00A74D25">
        <w:rPr>
          <w:sz w:val="16"/>
        </w:rPr>
        <w:t xml:space="preserve"> President </w:t>
      </w:r>
      <w:r w:rsidRPr="004003F0">
        <w:rPr>
          <w:rStyle w:val="Emphasis"/>
        </w:rPr>
        <w:t>Trump get elected</w:t>
      </w:r>
      <w:r w:rsidRPr="00A74D25">
        <w:rPr>
          <w:sz w:val="16"/>
        </w:rPr>
        <w:t xml:space="preserve"> </w:t>
      </w:r>
      <w:r w:rsidRPr="004003F0">
        <w:rPr>
          <w:rStyle w:val="StyleUnderline"/>
        </w:rPr>
        <w:t>because around three-quarters</w:t>
      </w:r>
      <w:r w:rsidRPr="00A74D25">
        <w:rPr>
          <w:sz w:val="16"/>
        </w:rPr>
        <w:t xml:space="preserve"> of those voters </w:t>
      </w:r>
      <w:r w:rsidRPr="004003F0">
        <w:rPr>
          <w:rStyle w:val="StyleUnderline"/>
        </w:rPr>
        <w:t>swung toward him rather than</w:t>
      </w:r>
      <w:r w:rsidRPr="00A74D25">
        <w:rPr>
          <w:sz w:val="16"/>
        </w:rPr>
        <w:t xml:space="preserve"> Hillary </w:t>
      </w:r>
      <w:r w:rsidRPr="004003F0">
        <w:rPr>
          <w:rStyle w:val="StyleUnderline"/>
        </w:rPr>
        <w:t>Clinton</w:t>
      </w:r>
      <w:r w:rsidRPr="00A74D25">
        <w:rPr>
          <w:sz w:val="16"/>
        </w:rPr>
        <w:t>.</w:t>
      </w:r>
    </w:p>
    <w:p w:rsidR="004003F0" w:rsidRPr="00A74D25" w:rsidRDefault="004003F0" w:rsidP="004003F0">
      <w:pPr>
        <w:rPr>
          <w:sz w:val="16"/>
        </w:rPr>
      </w:pPr>
      <w:r w:rsidRPr="00A74D25">
        <w:rPr>
          <w:sz w:val="16"/>
        </w:rPr>
        <w:t>One way to get at this question is to use the approach of Northeastern University political scientist William Mayer, who wrote a 2008 book on the subject. To identify swing voters, Mayer used a set of questions from the American National Election Studies that asked respondents before the election to rate their feelings toward the candidates in terms of degrees (like a thermometer scale), with 0 being very negative and 100 being very positive. Mayer then looked at how respondents actually voted. Unsurprisingly, someone who rated the Republican 100 degrees better than the Democrat was basically certain to vote for the Republican, and vice versa. But Mayer also found that people who had similar feelings about both candidates were also the swingiest — the voters most likely to switch which party they supported typically rated the candidates no more than 15 degrees apart.</w:t>
      </w:r>
    </w:p>
    <w:p w:rsidR="004003F0" w:rsidRPr="00A74D25" w:rsidRDefault="004003F0" w:rsidP="004003F0">
      <w:pPr>
        <w:rPr>
          <w:sz w:val="16"/>
        </w:rPr>
      </w:pPr>
      <w:r w:rsidRPr="00A74D25">
        <w:rPr>
          <w:sz w:val="16"/>
        </w:rPr>
        <w:t xml:space="preserve">So if we apply Mayer’s methodology to the electorate in 2016, voters who rated Trump and Clinton within 15 degrees of each other in the ANES survey made up 9 percent of voters for the two major parties.1 To be clear, that doesn’t mean every one of these voters switched their support, but in Mayer’s view, this was the group of voters most open to persuasion by the campaigns. So </w:t>
      </w:r>
      <w:r w:rsidRPr="004003F0">
        <w:rPr>
          <w:rStyle w:val="StyleUnderline"/>
        </w:rPr>
        <w:t>even if there is evidence that the overall number of swing voters is declining, we’re still talking about at least a tenth of the electorate who might be willing to switch parties — and the fact that they broke for Trump in 2016 mattered</w:t>
      </w:r>
      <w:r w:rsidRPr="00A74D25">
        <w:rPr>
          <w:sz w:val="16"/>
        </w:rPr>
        <w:t>.</w:t>
      </w:r>
    </w:p>
    <w:p w:rsidR="004003F0" w:rsidRPr="00A74D25" w:rsidRDefault="004003F0" w:rsidP="004003F0">
      <w:pPr>
        <w:rPr>
          <w:sz w:val="16"/>
        </w:rPr>
      </w:pPr>
      <w:r w:rsidRPr="00A74D25">
        <w:rPr>
          <w:sz w:val="16"/>
        </w:rPr>
        <w:t>However, some political scientists, like Corwin Smidt, who studies vote choice at Michigan State, argue that the percentage of swing voters is, in fact, much lower and in decline — he estimated just 6 percent of all Americans voted for a different party in 2016 than the one they backed in 2012. Smidt uses a much narrower definition of what a swing voter is — someone who consistently votes, but switches back and forth between the two major parties.2 In other words, he excludes people who only occasionally vote, even if they don’t identify strongly with one party.</w:t>
      </w:r>
    </w:p>
    <w:p w:rsidR="004003F0" w:rsidRPr="00A74D25" w:rsidRDefault="004003F0" w:rsidP="004003F0">
      <w:pPr>
        <w:rPr>
          <w:sz w:val="16"/>
        </w:rPr>
      </w:pPr>
      <w:r w:rsidRPr="00A74D25">
        <w:rPr>
          <w:sz w:val="16"/>
        </w:rPr>
        <w:t>But what if you include more casual voters? Could the number of swing voters in the U.S. be much higher? A new study from the Kaiser Family Foundation certainly seems to suggest that’s the case, classifying 30 percent of registered voters as swing voters. Why is KFF’s number so much higher than our estimates using Mayer’s or Smidt’s approach? For one thing, KFF is trying to account for people who might not always vote but could turn out if motivated. Part of the problem with understanding just how many swing voters exist is that many potential voters don’t consistently turn out. They may vote only once in a while (what Smidt calls “surge and decliners”) or they may not vote at all (what Smidt calls “repeat nonvoters.”) KFF tries to capture some of this in its polling — 24 percent of its swing voters didn’t vote in the 2016 election, or about 7 percent of their overall sample.3</w:t>
      </w:r>
    </w:p>
    <w:p w:rsidR="004003F0" w:rsidRPr="00A74D25" w:rsidRDefault="004003F0" w:rsidP="004003F0">
      <w:pPr>
        <w:rPr>
          <w:sz w:val="16"/>
        </w:rPr>
      </w:pPr>
      <w:r w:rsidRPr="00A74D25">
        <w:rPr>
          <w:sz w:val="16"/>
        </w:rPr>
        <w:t>However, the number of truly persuadable voters is probably much smaller than the 30 percent top-line number in KFF’s report — just 16 percent of all voters told KFF either that they were undecided or that there was “a chance” they might vote for the other party’s candidate. As for the other 14 percent of respondents who were classified as swing voters, they said they were probably going to vote for one party and would not vote for the other side — but they also said they might not vote, period. This suggests that many off-and-on voters aren’t actually that “swingy” in their voting preferences. In his research, Smidt found that rates of swing voting among these more intermittent voters had also declined, telling FiveThirtyEight that, “Polarization makes party differences so clear to even non-voters or sporadic voters that the potential swing they could provide in an election is shrinking.”</w:t>
      </w:r>
    </w:p>
    <w:p w:rsidR="004003F0" w:rsidRPr="00A74D25" w:rsidRDefault="004003F0" w:rsidP="004003F0">
      <w:pPr>
        <w:rPr>
          <w:sz w:val="16"/>
        </w:rPr>
      </w:pPr>
      <w:r w:rsidRPr="00A74D25">
        <w:rPr>
          <w:sz w:val="16"/>
        </w:rPr>
        <w:t xml:space="preserve">So while not all 30 percent of the registered voters who KFF grouped into its “swing voters” category are actually open to being convinced by a good campaign, its polling does suggest that </w:t>
      </w:r>
      <w:r w:rsidRPr="004003F0">
        <w:rPr>
          <w:rStyle w:val="StyleUnderline"/>
        </w:rPr>
        <w:t>if turnout increases in 2020, there could be more swing voters than in 2016, since some of them spent the last presidential election cycle on the sidelines</w:t>
      </w:r>
      <w:r w:rsidRPr="00A74D25">
        <w:rPr>
          <w:sz w:val="16"/>
        </w:rPr>
        <w:t>. As for who these voters might swing toward, KFF found that, on average, these voters were younger, less partisan and more moderate than voters who have already made up their minds. Additionally, they’re less politically engaged, with about one-third saying it “doesn’t matter” or “somewhat matters” who wins in 2020. This is in stark contrast to the more than 90 percent of decided voters who said that it “really matters” who wins. Notably, KFF’s data also found that swing voters were slightly more likely to identify as Republican or Republican-leaning than Democratic or Democratic-leaning, which is different from people who are not registered to vote, who tend to lean Democratic. (People who aren’t registered to vote also tend to be young, but are more likely to be nonwhite than KFF’s swing voters.) Still, Trump’s net approval rating among these voters was negative — 44 percent approved of his job performance compared to 53 percent who disapproved — so it’s not entirely clear which way the bulk of these voters might swing.</w:t>
      </w:r>
    </w:p>
    <w:p w:rsidR="004003F0" w:rsidRPr="00A74D25" w:rsidRDefault="004003F0" w:rsidP="004003F0">
      <w:pPr>
        <w:rPr>
          <w:sz w:val="16"/>
        </w:rPr>
      </w:pPr>
      <w:r w:rsidRPr="00A74D25">
        <w:rPr>
          <w:sz w:val="16"/>
        </w:rPr>
        <w:t xml:space="preserve">And of course, </w:t>
      </w:r>
      <w:r w:rsidRPr="004003F0">
        <w:rPr>
          <w:rStyle w:val="StyleUnderline"/>
        </w:rPr>
        <w:t>it is the Electoral College that decides presidential elections</w:t>
      </w:r>
      <w:r w:rsidRPr="00A74D25">
        <w:rPr>
          <w:sz w:val="16"/>
        </w:rPr>
        <w:t xml:space="preserve">, not the popular vote, </w:t>
      </w:r>
      <w:r w:rsidRPr="004003F0">
        <w:rPr>
          <w:rStyle w:val="StyleUnderline"/>
        </w:rPr>
        <w:t>so where swing voters are based geographically can have huge electoral consequences</w:t>
      </w:r>
      <w:r w:rsidRPr="00A74D25">
        <w:rPr>
          <w:sz w:val="16"/>
        </w:rPr>
        <w:t xml:space="preserve">. </w:t>
      </w:r>
      <w:proofErr w:type="spellStart"/>
      <w:r w:rsidRPr="004003F0">
        <w:rPr>
          <w:rStyle w:val="StyleUnderline"/>
        </w:rPr>
        <w:t>Catalist</w:t>
      </w:r>
      <w:proofErr w:type="spellEnd"/>
      <w:r w:rsidRPr="004003F0">
        <w:rPr>
          <w:rStyle w:val="StyleUnderline"/>
        </w:rPr>
        <w:t>, a Democratic data firm, recently found that the shifts in vote margin from 2012 to 2016 in many swing states were predominantly driven by changes in vote choice rather than changes in turnout</w:t>
      </w:r>
      <w:r w:rsidRPr="00A74D25">
        <w:rPr>
          <w:sz w:val="16"/>
        </w:rPr>
        <w:t xml:space="preserve">. According to their analysis, the change in vote margin in the three key states of Michigan, Pennsylvania and Wisconsin could mostly be explained by people shifting which party they voted for, rather than by changes in turnout. On the other hand, using data from the 2016 Cooperative Congressional Election Study, a large nationwide survey that focuses on respondents’ political attitudes, other researchers have suggested that depressed voter turnout or votes for third-party candidates could also explain a big part of the national swing toward the GOP. So while estimating the number of swing voters is challenging — and the number will vary depending on what data and definitions you use — </w:t>
      </w:r>
      <w:r w:rsidRPr="004003F0">
        <w:rPr>
          <w:rStyle w:val="Emphasis"/>
        </w:rPr>
        <w:t>the importance of swing voters should not be understated. How they swing in 2020 could make all the difference</w:t>
      </w:r>
      <w:r w:rsidRPr="00A74D25">
        <w:rPr>
          <w:sz w:val="16"/>
        </w:rPr>
        <w:t>.</w:t>
      </w:r>
    </w:p>
    <w:p w:rsidR="004003F0" w:rsidRDefault="004003F0" w:rsidP="004003F0"/>
    <w:p w:rsidR="000259A7" w:rsidRDefault="000259A7" w:rsidP="000259A7"/>
    <w:p w:rsidR="00FB43CA" w:rsidRDefault="00FB43CA" w:rsidP="00A92A1D">
      <w:pPr>
        <w:pStyle w:val="Heading3"/>
      </w:pPr>
      <w:r>
        <w:t>Link – CJR Popular</w:t>
      </w:r>
    </w:p>
    <w:p w:rsidR="00FB43CA" w:rsidRDefault="00FB43CA" w:rsidP="00FB43CA"/>
    <w:p w:rsidR="00FB43CA" w:rsidRPr="00706E55" w:rsidRDefault="00FB43CA" w:rsidP="00FB43CA">
      <w:pPr>
        <w:pStyle w:val="Heading4"/>
      </w:pPr>
      <w:r w:rsidRPr="00706E55">
        <w:t>Americans reject Trump’s current approach to CJR, the plan brings more support</w:t>
      </w:r>
    </w:p>
    <w:p w:rsidR="00FB43CA" w:rsidRPr="00706E55" w:rsidRDefault="00FB43CA" w:rsidP="00FB43CA">
      <w:r w:rsidRPr="00706E55">
        <w:rPr>
          <w:rStyle w:val="Style13ptBold"/>
        </w:rPr>
        <w:t xml:space="preserve">ACLU 17, </w:t>
      </w:r>
      <w:r w:rsidRPr="00706E55">
        <w:t xml:space="preserve">For nearly 100 years, the ACLU has been our nation’s guardian of liberty, working in courts, legislatures, and communities to defend and preserve the individual rights and liberties that the Constitution and the laws of the United States guarantee everyone in this country, “91 PERCENT OF AMERICANS SUPPORT CRIMINAL JUSTICE REFORM, ACLU POLLING FINDS,” ACLU, 11-16-17, </w:t>
      </w:r>
      <w:hyperlink r:id="rId27" w:history="1">
        <w:r w:rsidRPr="00706E55">
          <w:rPr>
            <w:rStyle w:val="Hyperlink"/>
          </w:rPr>
          <w:t>https://www.aclu.org/press-releases/91-percent-americans-support-criminal-justice-reform-aclu-polling-finds</w:t>
        </w:r>
      </w:hyperlink>
    </w:p>
    <w:p w:rsidR="00FB43CA" w:rsidRPr="00706E55" w:rsidRDefault="00FB43CA" w:rsidP="00FB43CA">
      <w:pPr>
        <w:rPr>
          <w:sz w:val="16"/>
        </w:rPr>
      </w:pPr>
      <w:r w:rsidRPr="00706E55">
        <w:rPr>
          <w:sz w:val="16"/>
        </w:rPr>
        <w:t xml:space="preserve">WASHINGTON — </w:t>
      </w:r>
      <w:r w:rsidRPr="00706E55">
        <w:rPr>
          <w:u w:val="single"/>
        </w:rPr>
        <w:t xml:space="preserve">The American Civil Liberties Union Campaign for Smart Justice released new public opinion polling today that shows </w:t>
      </w:r>
      <w:r w:rsidRPr="00706E55">
        <w:rPr>
          <w:b/>
          <w:bCs/>
          <w:u w:val="single"/>
        </w:rPr>
        <w:t>consensus support for criminal justice reform across the ideological and political spectrum</w:t>
      </w:r>
      <w:r w:rsidRPr="00706E55">
        <w:rPr>
          <w:u w:val="single"/>
        </w:rPr>
        <w:t>.</w:t>
      </w:r>
      <w:r w:rsidRPr="00706E55">
        <w:rPr>
          <w:sz w:val="16"/>
        </w:rPr>
        <w:t xml:space="preserve"> The research, conducted by </w:t>
      </w:r>
      <w:proofErr w:type="spellStart"/>
      <w:r w:rsidRPr="00706E55">
        <w:rPr>
          <w:sz w:val="16"/>
        </w:rPr>
        <w:t>Benenson</w:t>
      </w:r>
      <w:proofErr w:type="spellEnd"/>
      <w:r w:rsidRPr="00706E55">
        <w:rPr>
          <w:sz w:val="16"/>
        </w:rPr>
        <w:t xml:space="preserve"> Strategy Group between October 5 and October 11, included 1,003 telephone interviews with Americans across the US. Forty-one percent of participants identified as conservative, 31 percent as liberal, and 23 percent as moderate. Respondents were asked about their views on the size of the prison system, mandatory minimums, whether incarceration makes communities safer, how to respond to mental illness and drug addiction within the context of the criminal justice system and including in circumstances involving violence, and what types of policy positions voters seek from their elected officials. The poll shows a remarkable level of agreement between Americans of varying political parties and demographics. Key findings include: </w:t>
      </w:r>
      <w:r w:rsidRPr="00706E55">
        <w:rPr>
          <w:u w:val="single"/>
        </w:rPr>
        <w:t>91 percent of Americans say that the criminal justice system has problems that need fixing</w:t>
      </w:r>
      <w:r w:rsidRPr="00706E55">
        <w:rPr>
          <w:sz w:val="16"/>
        </w:rPr>
        <w:t>. 71 percent say it is important to reduce the prison population in America, including 87 percent of Democrats, 67 percent of Independents, and 57 percent of Republicans — including 52 percent of Trump voters</w:t>
      </w:r>
      <w:r w:rsidRPr="00706E55">
        <w:rPr>
          <w:u w:val="single"/>
        </w:rPr>
        <w:t>. 2 in 3 Americans (68 percent) would be more likely to vote for an elected official if the candidate supported reducing the prison population and using the savings to reinvest in drug treatment</w:t>
      </w:r>
      <w:r w:rsidRPr="00706E55">
        <w:rPr>
          <w:sz w:val="16"/>
        </w:rPr>
        <w:t xml:space="preserve"> and mental health programs, including 65 percent of Trump voters. 72 percent of Americans would be more likely to vote for an elected official who supports eliminating mandatory minimum laws. 84 percent of Americans believe that people with mental health disabilities belong in mental health programs instead of prison. 71 percent of Americans agree that incarceration is often counterproductive to public safety, since “sending someone to prison for a long sentence increases the chances that he or she will commit another crime when they get out because prison doesn’t do a good job of rehabilitating problems like drug addiction and mental illness.” This includes 68 percent of Republicans and 65 percent of Trump voters. The majority of Americans recognize racial bias in the criminal justice system — only one in three agree that Black people are treated fairly by the criminal justice system. “Americans reject President Trump’s 1990s-era tough-on-crime approach and overwhelmingly believe in a different and smarter approach,” said Udi </w:t>
      </w:r>
      <w:proofErr w:type="spellStart"/>
      <w:r w:rsidRPr="00706E55">
        <w:rPr>
          <w:sz w:val="16"/>
        </w:rPr>
        <w:t>Ofer</w:t>
      </w:r>
      <w:proofErr w:type="spellEnd"/>
      <w:r w:rsidRPr="00706E55">
        <w:rPr>
          <w:sz w:val="16"/>
        </w:rPr>
        <w:t>, deputy national political director and Campaign for Smart Justice director at the ACLU. “</w:t>
      </w:r>
      <w:r w:rsidRPr="00706E55">
        <w:rPr>
          <w:u w:val="single"/>
        </w:rPr>
        <w:t>Our poll demonstrates near-consensus support for criminal justice reform</w:t>
      </w:r>
      <w:r w:rsidRPr="00706E55">
        <w:rPr>
          <w:sz w:val="16"/>
        </w:rPr>
        <w:t xml:space="preserve">, including reducing the prison population, reinvesting in rehabilitation and treatment, and eliminating policies like mandatory minimums. Americans believe that resources should be shifted from incarceration to rehabilitation. Americans also believe that racism in policing, prosecution, and sentencing drive inequities in the criminal justice system. “The data is clear — when it comes to criminal justice, </w:t>
      </w:r>
      <w:r w:rsidRPr="00706E55">
        <w:rPr>
          <w:u w:val="single"/>
        </w:rPr>
        <w:t>Americans want reform</w:t>
      </w:r>
      <w:r w:rsidRPr="00706E55">
        <w:rPr>
          <w:sz w:val="16"/>
        </w:rPr>
        <w:t xml:space="preserve"> and rehabilitation, </w:t>
      </w:r>
      <w:r w:rsidRPr="00706E55">
        <w:rPr>
          <w:u w:val="single"/>
        </w:rPr>
        <w:t>and reject President Trump’s outdated political playbook</w:t>
      </w:r>
      <w:r w:rsidRPr="00706E55">
        <w:rPr>
          <w:sz w:val="16"/>
        </w:rPr>
        <w:t xml:space="preserve">. Trump and Sessions are out of touch with what voters want, including in their own party.” The poll also asked Americans about their views on how the criminal justice system should respond to offenses involving violence. 61 percent of Americans believe that people who have committed crimes involving violence can turn their lives around. 61 percent of Americans also believe that people who suffer from drug addiction and commit serious crimes don’t belong in prison but should be in rehabilitation programs where they can receive treatment. And a large majority of Americans (87 percent) believe that when people with mental health disabilities commit crimes that involve violence they should be sent to mental health programs where they can receive treatment from professionals. A copy of the topline memo can be found here: </w:t>
      </w:r>
      <w:hyperlink r:id="rId28" w:history="1">
        <w:r w:rsidRPr="00706E55">
          <w:rPr>
            <w:rStyle w:val="Hyperlink"/>
            <w:sz w:val="16"/>
          </w:rPr>
          <w:t>https://www.aclu.org/report/smart-justice-campaign-polling-americans-attitudes-criminal-justice-topline-memo</w:t>
        </w:r>
      </w:hyperlink>
      <w:r w:rsidRPr="00706E55">
        <w:rPr>
          <w:sz w:val="16"/>
        </w:rPr>
        <w:t xml:space="preserve"> The full poll can be found here: </w:t>
      </w:r>
      <w:hyperlink r:id="rId29" w:history="1">
        <w:r w:rsidRPr="00706E55">
          <w:rPr>
            <w:rStyle w:val="Hyperlink"/>
            <w:sz w:val="16"/>
          </w:rPr>
          <w:t>https://www.aclu.org/report/smart-justice-campaign-polling-americans-attitudes-criminal-justice</w:t>
        </w:r>
      </w:hyperlink>
      <w:r w:rsidRPr="00706E55">
        <w:rPr>
          <w:sz w:val="16"/>
        </w:rPr>
        <w:t xml:space="preserve"> The ACLU Campaign for Smart Justice is an unprecedented, multi-year effort to reduce the U.S. jail and prison population by 50 percent and to combat racial disparities in the criminal justice system. We are working in all 50 states for reforms to usher in a new era of justice in America. </w:t>
      </w:r>
    </w:p>
    <w:p w:rsidR="00FB43CA" w:rsidRPr="00FB43CA" w:rsidRDefault="00FB43CA" w:rsidP="00FB43CA"/>
    <w:p w:rsidR="00A92A1D" w:rsidRDefault="00A92A1D" w:rsidP="00A92A1D">
      <w:pPr>
        <w:pStyle w:val="Heading3"/>
      </w:pPr>
      <w:r>
        <w:t>Link – CJR Key</w:t>
      </w:r>
    </w:p>
    <w:p w:rsidR="00A92A1D" w:rsidRDefault="00A92A1D" w:rsidP="00A92A1D"/>
    <w:p w:rsidR="00A92A1D" w:rsidRPr="003A3245" w:rsidRDefault="00A92A1D" w:rsidP="00A92A1D">
      <w:pPr>
        <w:pStyle w:val="Heading4"/>
      </w:pPr>
      <w:r w:rsidRPr="003A3245">
        <w:t>Poll</w:t>
      </w:r>
      <w:r>
        <w:t>s prove CJR will decide 2020</w:t>
      </w:r>
    </w:p>
    <w:p w:rsidR="00A92A1D" w:rsidRPr="00A07C9E" w:rsidRDefault="00A92A1D" w:rsidP="00A92A1D">
      <w:r w:rsidRPr="003A3245">
        <w:rPr>
          <w:rStyle w:val="Style13ptBold"/>
        </w:rPr>
        <w:t>AP</w:t>
      </w:r>
      <w:r>
        <w:t xml:space="preserve"> News </w:t>
      </w:r>
      <w:r w:rsidRPr="003A3245">
        <w:rPr>
          <w:rStyle w:val="Style13ptBold"/>
        </w:rPr>
        <w:t>6/24</w:t>
      </w:r>
      <w:r>
        <w:t>/20, The Associated Press is an American not-for-profit news agency. Its members are U.S. newspapers and broadcasters. “Poll Shows Nearly All in US Back Criminal Justice Reform”, https://gvwire.com/2020/06/24/poll-shows-nearly-all-in-us-back-criminal-justice-reform/</w:t>
      </w:r>
    </w:p>
    <w:p w:rsidR="00A92A1D" w:rsidRPr="00A0365B" w:rsidRDefault="00A92A1D" w:rsidP="00A92A1D">
      <w:pPr>
        <w:rPr>
          <w:rStyle w:val="StyleUnderline"/>
        </w:rPr>
      </w:pPr>
      <w:r w:rsidRPr="00A0365B">
        <w:rPr>
          <w:rStyle w:val="StyleUnderline"/>
        </w:rPr>
        <w:t>Just 5% Say No Changes are Needed</w:t>
      </w:r>
    </w:p>
    <w:p w:rsidR="00A92A1D" w:rsidRDefault="00A92A1D" w:rsidP="00A92A1D">
      <w:r w:rsidRPr="00A0365B">
        <w:rPr>
          <w:rStyle w:val="StyleUnderline"/>
        </w:rPr>
        <w:t xml:space="preserve">The survey of American adults took place after weeks of mass demonstrations against police violence </w:t>
      </w:r>
      <w:r>
        <w:t>and calls from some politicians and activists to “defund” departments in response to the death of George Floyd, a Black man who died in custody after a white Minneapolis officer pressed his knee into Floyd’s neck for nearly eight minutes.</w:t>
      </w:r>
    </w:p>
    <w:p w:rsidR="00A92A1D" w:rsidRPr="00A0365B" w:rsidRDefault="00A92A1D" w:rsidP="00A92A1D">
      <w:pPr>
        <w:rPr>
          <w:rStyle w:val="StyleUnderline"/>
        </w:rPr>
      </w:pPr>
      <w:r w:rsidRPr="00A0365B">
        <w:rPr>
          <w:rStyle w:val="StyleUnderline"/>
        </w:rPr>
        <w:t>Americans are largely united behind the idea that action is required: 29% think the criminal justice system needs “a complete overhaul,” 40% say it needs “major changes” and 25% say it needs “minor changes.” Just 5% believe no changes are necessary.</w:t>
      </w:r>
    </w:p>
    <w:p w:rsidR="00A92A1D" w:rsidRDefault="00A92A1D" w:rsidP="00A92A1D">
      <w:r>
        <w:t>Megan Pecknold, 33, of Spokane, Washington, said the protests have forced her to think about these issues in a way she had the luxury, as a white person, of previously ignoring.</w:t>
      </w:r>
    </w:p>
    <w:p w:rsidR="00A92A1D" w:rsidRDefault="00A92A1D" w:rsidP="00A92A1D">
      <w:r>
        <w:t>“I had never really given much thought to police use of force. I’m white. I’ve never had a bad encounter with a police officer,” she said. “The last few months have brought to light more of this for me, and now I am educating myself.”</w:t>
      </w:r>
    </w:p>
    <w:p w:rsidR="00A92A1D" w:rsidRDefault="00A92A1D" w:rsidP="00A92A1D">
      <w:r>
        <w:t>Support for Reform Crosses Party Lines</w:t>
      </w:r>
    </w:p>
    <w:p w:rsidR="00A92A1D" w:rsidRPr="00A0365B" w:rsidRDefault="00A92A1D" w:rsidP="00A92A1D">
      <w:pPr>
        <w:rPr>
          <w:rStyle w:val="StyleUnderline"/>
        </w:rPr>
      </w:pPr>
      <w:r w:rsidRPr="00A0365B">
        <w:rPr>
          <w:rStyle w:val="StyleUnderline"/>
        </w:rPr>
        <w:t>Nearly 6 in 10 Black Americans think the criminal justice system needs a complete overhaul, compared with about a quarter of white Americans who said the same. About 4 in 10 white Americans say major changes are needed; 3 in 10 prefer minor changes.</w:t>
      </w:r>
    </w:p>
    <w:p w:rsidR="00A92A1D" w:rsidRDefault="00A92A1D" w:rsidP="00A92A1D">
      <w:r>
        <w:t xml:space="preserve">While </w:t>
      </w:r>
      <w:r w:rsidRPr="00A0365B">
        <w:rPr>
          <w:rStyle w:val="StyleUnderline"/>
        </w:rPr>
        <w:t>Democrats are more likely than Republicans to think the system needs an overhaul, 44% to 12%, Americans across party lines are nearly unanimous in thinking at least some change is necessary.</w:t>
      </w:r>
      <w:r>
        <w:t xml:space="preserve"> Another 44% of Democrats think major changes are necessary. Among Republicans, 34% call for major changes and 47% for minor changes.</w:t>
      </w:r>
    </w:p>
    <w:p w:rsidR="00A92A1D" w:rsidRDefault="00A92A1D" w:rsidP="00A92A1D">
      <w:r>
        <w:t>The poll finds overwhelming support for changes in how police departments operate: requiring officers to wear body cameras, establishing clear standards for use of force, prosecuting officers who use excessive force and requiring officers to report misconduct by their peers.</w:t>
      </w:r>
    </w:p>
    <w:p w:rsidR="00A92A1D" w:rsidRDefault="00A92A1D" w:rsidP="00A92A1D">
      <w:r>
        <w:t>Despite their popularity, body cameras have not always proved to be the fix reformers hoped. But Kimberly Jones, 52, of New York City, said they are at the top of her list.</w:t>
      </w:r>
    </w:p>
    <w:p w:rsidR="00A92A1D" w:rsidRDefault="00A92A1D" w:rsidP="00A92A1D">
      <w:r>
        <w:t>“You need more seeing what’s going on as they’re pulling up on people,” she said. “You need to know from the start so you can stop something bad from happening.”</w:t>
      </w:r>
    </w:p>
    <w:p w:rsidR="00A92A1D" w:rsidRDefault="00A92A1D" w:rsidP="00A92A1D"/>
    <w:p w:rsidR="00A92A1D" w:rsidRPr="00A92A1D" w:rsidRDefault="00A92A1D" w:rsidP="00A92A1D"/>
    <w:p w:rsidR="00237DE1" w:rsidRDefault="00237DE1" w:rsidP="00237DE1">
      <w:pPr>
        <w:pStyle w:val="Heading3"/>
      </w:pPr>
      <w:r>
        <w:t>Impact – Turns Case –</w:t>
      </w:r>
      <w:r w:rsidR="00B473FF">
        <w:t xml:space="preserve"> </w:t>
      </w:r>
      <w:r>
        <w:t>Inequality</w:t>
      </w:r>
    </w:p>
    <w:p w:rsidR="00237DE1" w:rsidRDefault="00237DE1" w:rsidP="00237DE1"/>
    <w:p w:rsidR="00237DE1" w:rsidRDefault="00237DE1" w:rsidP="00237DE1">
      <w:pPr>
        <w:pStyle w:val="Heading4"/>
      </w:pPr>
      <w:r>
        <w:t>Trump win solidifies conservative courts – causes inequality</w:t>
      </w:r>
    </w:p>
    <w:p w:rsidR="00237DE1" w:rsidRDefault="00237DE1" w:rsidP="00237DE1">
      <w:r w:rsidRPr="00D82D08">
        <w:rPr>
          <w:rStyle w:val="Style13ptBold"/>
        </w:rPr>
        <w:t xml:space="preserve">Cole </w:t>
      </w:r>
      <w:r w:rsidRPr="00D82D08">
        <w:t>20</w:t>
      </w:r>
      <w:r w:rsidRPr="00D82D08">
        <w:rPr>
          <w:rStyle w:val="Style13ptBold"/>
        </w:rPr>
        <w:t>20</w:t>
      </w:r>
      <w:r>
        <w:t>, David Cole is the national legal director of the American Civil Liberties Union. Can Civil Rights and Civil Liberties Survive a Second Trump Term? https://washingtonmonthly.com/magazine/april-may-june-2020/can-civil-rights-and-civil-liberties-survive-a-second-trump-term/</w:t>
      </w:r>
    </w:p>
    <w:p w:rsidR="00237DE1" w:rsidRPr="00D82D08" w:rsidRDefault="00237DE1" w:rsidP="00237DE1"/>
    <w:p w:rsidR="00237DE1" w:rsidRPr="000435D6" w:rsidRDefault="00237DE1" w:rsidP="00237DE1">
      <w:pPr>
        <w:rPr>
          <w:rStyle w:val="StyleUnderline"/>
        </w:rPr>
      </w:pPr>
      <w:r>
        <w:t xml:space="preserve">But if Trump manages to win, then what? </w:t>
      </w:r>
      <w:r w:rsidRPr="000435D6">
        <w:rPr>
          <w:rStyle w:val="StyleUnderline"/>
        </w:rPr>
        <w:t xml:space="preserve">The next president will almost certainly have the opportunity to appoint one or more Supreme Court justices. </w:t>
      </w:r>
      <w:r>
        <w:t xml:space="preserve">The Court is already more conservative than it has been in nearly a century. </w:t>
      </w:r>
      <w:r w:rsidRPr="000435D6">
        <w:rPr>
          <w:rStyle w:val="StyleUnderline"/>
        </w:rPr>
        <w:t>If Trump gets to replace a liberal justice and create a 6–3 conservative-liberal split, the number of 5–4 decisions splitting in a liberal way, already relatively rare, will likely be erased altogether.</w:t>
      </w:r>
      <w:r>
        <w:t xml:space="preserve"> </w:t>
      </w:r>
      <w:r w:rsidRPr="000435D6">
        <w:rPr>
          <w:rStyle w:val="StyleUnderline"/>
        </w:rPr>
        <w:t>We would then need not one but two “swing” justices to swing in the progressive direction for the liberal view to prevail.</w:t>
      </w:r>
    </w:p>
    <w:p w:rsidR="00237DE1" w:rsidRPr="000435D6" w:rsidRDefault="00237DE1" w:rsidP="00237DE1">
      <w:pPr>
        <w:rPr>
          <w:rStyle w:val="StyleUnderline"/>
        </w:rPr>
      </w:pPr>
      <w:r>
        <w:t xml:space="preserve">What might this mean? </w:t>
      </w:r>
      <w:r w:rsidRPr="000435D6">
        <w:rPr>
          <w:rStyle w:val="StyleUnderline"/>
        </w:rPr>
        <w:t>Roe v. Wade overturned, the end of affirmative action, and very little chance that LGBTQ equality could be advanced through the courts. The Court would be even more solidly pro-business, anti-labor, and anti-consumer than it currently is. And we would likely see a radical expansion of gun rights, property rights, and religious rights—including the right to invoke religion to discriminate against others. Criminal defendants and immigrants, who haven’t fared well in the Court for decades, would do even worse, and government officials would be given a green light to further strip them of meaningful constitutional protections.</w:t>
      </w:r>
    </w:p>
    <w:p w:rsidR="00237DE1" w:rsidRPr="000435D6" w:rsidRDefault="00237DE1" w:rsidP="00237DE1">
      <w:pPr>
        <w:rPr>
          <w:rStyle w:val="StyleUnderline"/>
        </w:rPr>
      </w:pPr>
      <w:r w:rsidRPr="000435D6">
        <w:rPr>
          <w:rStyle w:val="StyleUnderline"/>
        </w:rPr>
        <w:t xml:space="preserve">The Justice Department’s Civil Rights Division would remain moribund for another four years, further enabling voter suppression and police abuse across the country. </w:t>
      </w:r>
      <w:r>
        <w:t xml:space="preserve">An AWOL Civil Rights Division would have political repercussions far beyond 2024. </w:t>
      </w:r>
      <w:r w:rsidRPr="000435D6">
        <w:rPr>
          <w:rStyle w:val="StyleUnderline"/>
        </w:rPr>
        <w:t xml:space="preserve">The 2020 census results will kick off nationwide redistricting, and without a </w:t>
      </w:r>
      <w:proofErr w:type="spellStart"/>
      <w:r w:rsidRPr="000435D6">
        <w:rPr>
          <w:rStyle w:val="StyleUnderline"/>
        </w:rPr>
        <w:t>vigilant</w:t>
      </w:r>
      <w:proofErr w:type="spellEnd"/>
      <w:r w:rsidRPr="000435D6">
        <w:rPr>
          <w:rStyle w:val="StyleUnderline"/>
        </w:rPr>
        <w:t xml:space="preserve"> Justice Department overseeing the process and intervening where appropriate, the Republicans will seek to build in ten-year advantages in the district maps they draw.</w:t>
      </w:r>
    </w:p>
    <w:p w:rsidR="00237DE1" w:rsidRDefault="00237DE1" w:rsidP="00237DE1">
      <w:r w:rsidRPr="000435D6">
        <w:rPr>
          <w:rStyle w:val="StyleUnderline"/>
        </w:rPr>
        <w:t>More generally, if Trump wins reelection he’s likely to believe that xenophobia worked, and that will then prompt him to try to implement even more virulent and aggressive measures against immigrants, especially those of color.</w:t>
      </w:r>
      <w:r>
        <w:t xml:space="preserve"> Particularly if there is a terrorist attack that implicates ISIS or al-Qaeda, the Trump administration’s response will likely make George W. Bush’s brutal “war on terror” tactics look humane.</w:t>
      </w:r>
    </w:p>
    <w:p w:rsidR="00237DE1" w:rsidRPr="00237DE1" w:rsidRDefault="00237DE1" w:rsidP="00237DE1"/>
    <w:p w:rsidR="00A92A1D" w:rsidRDefault="00237DE1" w:rsidP="00237DE1">
      <w:pPr>
        <w:pStyle w:val="Heading3"/>
      </w:pPr>
      <w:r>
        <w:t>Impact – Warming – Biden Rejoins Paris</w:t>
      </w:r>
    </w:p>
    <w:p w:rsidR="00237DE1" w:rsidRDefault="00237DE1" w:rsidP="00237DE1"/>
    <w:p w:rsidR="00237DE1" w:rsidRPr="00EB1096" w:rsidRDefault="00237DE1" w:rsidP="00237DE1">
      <w:pPr>
        <w:pStyle w:val="Heading4"/>
      </w:pPr>
      <w:r>
        <w:t>Biden solves warming</w:t>
      </w:r>
    </w:p>
    <w:p w:rsidR="00237DE1" w:rsidRPr="00EB1096" w:rsidRDefault="00237DE1" w:rsidP="00237DE1">
      <w:r w:rsidRPr="00EB1096">
        <w:rPr>
          <w:rStyle w:val="Style13ptBold"/>
        </w:rPr>
        <w:t>Biden’s Campaign 2020</w:t>
      </w:r>
      <w:r>
        <w:t>, “Joe’s Plan for a Clean Energy Revolution and Environmental Justice” https://joebiden.com/climate/</w:t>
      </w:r>
    </w:p>
    <w:p w:rsidR="00237DE1" w:rsidRPr="00EB1096" w:rsidRDefault="00237DE1" w:rsidP="00237DE1">
      <w:pPr>
        <w:rPr>
          <w:rStyle w:val="StyleUnderline"/>
        </w:rPr>
      </w:pPr>
      <w:r w:rsidRPr="00EB1096">
        <w:rPr>
          <w:sz w:val="16"/>
        </w:rPr>
        <w:t xml:space="preserve">Climate change is a global challenge that requires decisive action from every country around the world. </w:t>
      </w:r>
      <w:r w:rsidRPr="00EB1096">
        <w:rPr>
          <w:rStyle w:val="StyleUnderline"/>
        </w:rPr>
        <w:t>Joe Biden</w:t>
      </w:r>
      <w:r w:rsidRPr="00EB1096">
        <w:rPr>
          <w:sz w:val="16"/>
        </w:rPr>
        <w:t xml:space="preserve"> knows how to stand with America’s allies, stand up to adversaries, and level with any world leader about what must be done. He </w:t>
      </w:r>
      <w:r w:rsidRPr="00EB1096">
        <w:rPr>
          <w:rStyle w:val="StyleUnderline"/>
        </w:rPr>
        <w:t>will</w:t>
      </w:r>
      <w:r w:rsidRPr="00EB1096">
        <w:rPr>
          <w:sz w:val="16"/>
        </w:rPr>
        <w:t xml:space="preserve"> not only </w:t>
      </w:r>
      <w:r w:rsidRPr="00EB1096">
        <w:rPr>
          <w:rStyle w:val="StyleUnderline"/>
        </w:rPr>
        <w:t>recommit the U</w:t>
      </w:r>
      <w:r w:rsidRPr="00EB1096">
        <w:rPr>
          <w:sz w:val="16"/>
        </w:rPr>
        <w:t xml:space="preserve">nited </w:t>
      </w:r>
      <w:r w:rsidRPr="00EB1096">
        <w:rPr>
          <w:rStyle w:val="StyleUnderline"/>
        </w:rPr>
        <w:t>S</w:t>
      </w:r>
      <w:r w:rsidRPr="00EB1096">
        <w:rPr>
          <w:sz w:val="16"/>
        </w:rPr>
        <w:t xml:space="preserve">tates </w:t>
      </w:r>
      <w:r w:rsidRPr="00EB1096">
        <w:rPr>
          <w:rStyle w:val="StyleUnderline"/>
        </w:rPr>
        <w:t xml:space="preserve">to the Paris Agreement on climate change </w:t>
      </w:r>
      <w:r w:rsidRPr="00EB1096">
        <w:rPr>
          <w:sz w:val="16"/>
        </w:rPr>
        <w:t>– he will go much further than that.</w:t>
      </w:r>
      <w:r w:rsidRPr="00EB1096">
        <w:rPr>
          <w:rStyle w:val="StyleUnderline"/>
        </w:rPr>
        <w:t xml:space="preserve"> He will lead an effort to get every major country to ramp up the ambition of their domestic climate targets. He will make sure those commitments are transparent and enforceable, and stop countries from cheating by using America’s economic leverage and power of example. He will fully integrate climate change into our foreign policy and national security strategies, as well as our approach to trade.</w:t>
      </w:r>
    </w:p>
    <w:p w:rsidR="00237DE1" w:rsidRPr="00237DE1" w:rsidRDefault="00237DE1" w:rsidP="00237DE1"/>
    <w:p w:rsidR="006E739C" w:rsidRDefault="006E739C" w:rsidP="00B51760">
      <w:pPr>
        <w:pStyle w:val="Heading2"/>
      </w:pPr>
    </w:p>
    <w:p w:rsidR="00B51760" w:rsidRDefault="00B51760" w:rsidP="00B51760">
      <w:pPr>
        <w:pStyle w:val="Heading2"/>
      </w:pPr>
      <w:r>
        <w:t>AFF</w:t>
      </w:r>
    </w:p>
    <w:p w:rsidR="00B51760" w:rsidRDefault="00B51760" w:rsidP="00B51760"/>
    <w:p w:rsidR="00B51760" w:rsidRDefault="00B51760" w:rsidP="00B51760">
      <w:pPr>
        <w:pStyle w:val="Heading3"/>
      </w:pPr>
      <w:r>
        <w:t>UQ – Trump Wins Now</w:t>
      </w:r>
    </w:p>
    <w:p w:rsidR="00B51760" w:rsidRPr="00B51760" w:rsidRDefault="00B51760" w:rsidP="00B51760"/>
    <w:p w:rsidR="00B51760" w:rsidRDefault="00B51760" w:rsidP="00B51760">
      <w:pPr>
        <w:pStyle w:val="Heading4"/>
      </w:pPr>
      <w:r>
        <w:t>Biden loses now—less of his supporters translate to voters-- even if we’re wrong, err neg on unpredictability</w:t>
      </w:r>
    </w:p>
    <w:p w:rsidR="00B51760" w:rsidRPr="00531DE2" w:rsidRDefault="00B51760" w:rsidP="00B51760">
      <w:r w:rsidRPr="00531DE2">
        <w:rPr>
          <w:rStyle w:val="Style13ptBold"/>
        </w:rPr>
        <w:t xml:space="preserve">Mason and </w:t>
      </w:r>
      <w:proofErr w:type="spellStart"/>
      <w:r w:rsidRPr="00531DE2">
        <w:rPr>
          <w:rStyle w:val="Style13ptBold"/>
        </w:rPr>
        <w:t>Barabaak</w:t>
      </w:r>
      <w:proofErr w:type="spellEnd"/>
      <w:r w:rsidRPr="00531DE2">
        <w:rPr>
          <w:rStyle w:val="Style13ptBold"/>
        </w:rPr>
        <w:t xml:space="preserve"> 6-12 </w:t>
      </w:r>
      <w:r w:rsidRPr="00531DE2">
        <w:rPr>
          <w:sz w:val="16"/>
          <w:szCs w:val="16"/>
        </w:rPr>
        <w:t xml:space="preserve"> 6/12/20, Melanie Mason and Mark Z. </w:t>
      </w:r>
      <w:proofErr w:type="spellStart"/>
      <w:r w:rsidRPr="00531DE2">
        <w:rPr>
          <w:sz w:val="16"/>
          <w:szCs w:val="16"/>
        </w:rPr>
        <w:t>Barabak</w:t>
      </w:r>
      <w:proofErr w:type="spellEnd"/>
      <w:r w:rsidRPr="00531DE2">
        <w:rPr>
          <w:sz w:val="16"/>
          <w:szCs w:val="16"/>
        </w:rPr>
        <w:t xml:space="preserve"> || Mason is a political reporter for the Los Angeles Times covering the 2020 presidential campaign. She first began working for the Times in 2011 in Washington, D.C., where she covered money and politics during the 2012 presidential campaign. She graduated from Georgetown. </w:t>
      </w:r>
      <w:proofErr w:type="spellStart"/>
      <w:r w:rsidRPr="00531DE2">
        <w:rPr>
          <w:sz w:val="16"/>
          <w:szCs w:val="16"/>
        </w:rPr>
        <w:t>Barabak</w:t>
      </w:r>
      <w:proofErr w:type="spellEnd"/>
      <w:r w:rsidRPr="00531DE2">
        <w:rPr>
          <w:sz w:val="16"/>
          <w:szCs w:val="16"/>
        </w:rPr>
        <w:t xml:space="preserve"> </w:t>
      </w:r>
      <w:proofErr w:type="spellStart"/>
      <w:r w:rsidRPr="00531DE2">
        <w:rPr>
          <w:sz w:val="16"/>
          <w:szCs w:val="16"/>
        </w:rPr>
        <w:t>Barabak</w:t>
      </w:r>
      <w:proofErr w:type="spellEnd"/>
      <w:r w:rsidRPr="00531DE2">
        <w:rPr>
          <w:sz w:val="16"/>
          <w:szCs w:val="16"/>
        </w:rPr>
        <w:t xml:space="preserve"> covers state and national politics for the Los Angeles Times, based in the San Francisco Bay Area. A reporter for more than 40 years, </w:t>
      </w:r>
      <w:proofErr w:type="spellStart"/>
      <w:r w:rsidRPr="00531DE2">
        <w:rPr>
          <w:sz w:val="16"/>
          <w:szCs w:val="16"/>
        </w:rPr>
        <w:t>Barabak</w:t>
      </w:r>
      <w:proofErr w:type="spellEnd"/>
      <w:r w:rsidRPr="00531DE2">
        <w:rPr>
          <w:sz w:val="16"/>
          <w:szCs w:val="16"/>
        </w:rPr>
        <w:t xml:space="preserve"> has covered campaigns and elections in 49 of the 50 states, including 11 presidential campaigns and scores of mayoral, gubernatorial, congressional and U.S. Senate contests. || Why is Trump lashing out at polls? Look at the numbers, LA Times || https://www.latimes.com/politics/story/2020-06-12/biden-trump-polling</w:t>
      </w:r>
    </w:p>
    <w:p w:rsidR="00B51760" w:rsidRPr="00935C34" w:rsidRDefault="00B51760" w:rsidP="00B51760">
      <w:pPr>
        <w:rPr>
          <w:sz w:val="16"/>
        </w:rPr>
      </w:pPr>
      <w:r w:rsidRPr="00BB095E">
        <w:rPr>
          <w:u w:val="single"/>
        </w:rPr>
        <w:t xml:space="preserve">Trump holds another advantage: </w:t>
      </w:r>
      <w:r w:rsidRPr="00935C34">
        <w:rPr>
          <w:highlight w:val="cyan"/>
          <w:u w:val="single"/>
        </w:rPr>
        <w:t>Polls</w:t>
      </w:r>
      <w:r w:rsidRPr="00BB095E">
        <w:rPr>
          <w:u w:val="single"/>
        </w:rPr>
        <w:t xml:space="preserve"> </w:t>
      </w:r>
      <w:r w:rsidRPr="00935C34">
        <w:rPr>
          <w:highlight w:val="cyan"/>
          <w:u w:val="single"/>
        </w:rPr>
        <w:t>have shown that his</w:t>
      </w:r>
      <w:r w:rsidRPr="00BB095E">
        <w:rPr>
          <w:u w:val="single"/>
        </w:rPr>
        <w:t xml:space="preserve"> </w:t>
      </w:r>
      <w:r w:rsidRPr="00935C34">
        <w:rPr>
          <w:sz w:val="16"/>
        </w:rPr>
        <w:t>die-hard</w:t>
      </w:r>
      <w:r w:rsidRPr="00BB095E">
        <w:rPr>
          <w:u w:val="single"/>
        </w:rPr>
        <w:t xml:space="preserve"> </w:t>
      </w:r>
      <w:r w:rsidRPr="00AC251D">
        <w:rPr>
          <w:rStyle w:val="Emphasis"/>
          <w:highlight w:val="cyan"/>
        </w:rPr>
        <w:t>base is more enthusiastic about voting</w:t>
      </w:r>
      <w:r w:rsidRPr="00AC251D">
        <w:rPr>
          <w:rStyle w:val="Emphasis"/>
        </w:rPr>
        <w:t xml:space="preserve"> in November </w:t>
      </w:r>
      <w:r w:rsidRPr="00AC251D">
        <w:rPr>
          <w:rStyle w:val="Emphasis"/>
          <w:highlight w:val="cyan"/>
        </w:rPr>
        <w:t xml:space="preserve">than Biden’s supporters. </w:t>
      </w:r>
      <w:r w:rsidRPr="00935C34">
        <w:rPr>
          <w:highlight w:val="cyan"/>
          <w:u w:val="single"/>
        </w:rPr>
        <w:t>Trump</w:t>
      </w:r>
      <w:r w:rsidRPr="00935C34">
        <w:rPr>
          <w:sz w:val="16"/>
        </w:rPr>
        <w:t xml:space="preserve">’s campaign </w:t>
      </w:r>
      <w:r w:rsidRPr="00935C34">
        <w:rPr>
          <w:highlight w:val="cyan"/>
          <w:u w:val="single"/>
        </w:rPr>
        <w:t>will</w:t>
      </w:r>
      <w:r w:rsidRPr="00BB095E">
        <w:rPr>
          <w:u w:val="single"/>
        </w:rPr>
        <w:t xml:space="preserve"> likely try to </w:t>
      </w:r>
      <w:r w:rsidRPr="00935C34">
        <w:rPr>
          <w:u w:val="single"/>
        </w:rPr>
        <w:t xml:space="preserve">further </w:t>
      </w:r>
      <w:r w:rsidRPr="00935C34">
        <w:rPr>
          <w:highlight w:val="cyan"/>
          <w:u w:val="single"/>
        </w:rPr>
        <w:t>dampen excitement for the Demo</w:t>
      </w:r>
      <w:r w:rsidRPr="00BB095E">
        <w:rPr>
          <w:u w:val="single"/>
        </w:rPr>
        <w:t>crat</w:t>
      </w:r>
      <w:r w:rsidRPr="00935C34">
        <w:rPr>
          <w:sz w:val="16"/>
        </w:rPr>
        <w:t xml:space="preserve"> as the election nears by pummeling Biden with negative advertising.</w:t>
      </w:r>
    </w:p>
    <w:p w:rsidR="00B51760" w:rsidRPr="00935C34" w:rsidRDefault="00B51760" w:rsidP="00B51760">
      <w:pPr>
        <w:rPr>
          <w:sz w:val="16"/>
        </w:rPr>
      </w:pPr>
      <w:r w:rsidRPr="00935C34">
        <w:rPr>
          <w:sz w:val="16"/>
        </w:rPr>
        <w:t xml:space="preserve">“By November, </w:t>
      </w:r>
      <w:r w:rsidRPr="00935C34">
        <w:rPr>
          <w:highlight w:val="cyan"/>
          <w:u w:val="single"/>
        </w:rPr>
        <w:t>voters</w:t>
      </w:r>
      <w:r w:rsidRPr="0011371D">
        <w:rPr>
          <w:u w:val="single"/>
        </w:rPr>
        <w:t xml:space="preserve"> </w:t>
      </w:r>
      <w:r w:rsidRPr="00935C34">
        <w:rPr>
          <w:sz w:val="16"/>
        </w:rPr>
        <w:t xml:space="preserve">are going to have a choice,” said Neil Newhouse, a veteran Republican pollster. “They </w:t>
      </w:r>
      <w:r w:rsidRPr="0011371D">
        <w:rPr>
          <w:u w:val="single"/>
        </w:rPr>
        <w:t xml:space="preserve">already </w:t>
      </w:r>
      <w:r w:rsidRPr="00935C34">
        <w:rPr>
          <w:highlight w:val="cyan"/>
          <w:u w:val="single"/>
        </w:rPr>
        <w:t>know</w:t>
      </w:r>
      <w:r w:rsidRPr="0011371D">
        <w:rPr>
          <w:u w:val="single"/>
        </w:rPr>
        <w:t xml:space="preserve"> </w:t>
      </w:r>
      <w:r w:rsidRPr="00935C34">
        <w:rPr>
          <w:highlight w:val="cyan"/>
          <w:u w:val="single"/>
        </w:rPr>
        <w:t>what they love and hate about</w:t>
      </w:r>
      <w:r w:rsidRPr="00935C34">
        <w:rPr>
          <w:sz w:val="16"/>
        </w:rPr>
        <w:t xml:space="preserve"> Donald </w:t>
      </w:r>
      <w:r w:rsidRPr="00935C34">
        <w:rPr>
          <w:highlight w:val="cyan"/>
          <w:u w:val="single"/>
        </w:rPr>
        <w:t>Trump</w:t>
      </w:r>
      <w:r w:rsidRPr="0011371D">
        <w:rPr>
          <w:u w:val="single"/>
        </w:rPr>
        <w:t>.</w:t>
      </w:r>
      <w:r w:rsidRPr="00935C34">
        <w:rPr>
          <w:sz w:val="16"/>
        </w:rPr>
        <w:t xml:space="preserve"> About that they’re absolutely certain. What the </w:t>
      </w:r>
      <w:r w:rsidRPr="00935C34">
        <w:rPr>
          <w:highlight w:val="cyan"/>
          <w:u w:val="single"/>
        </w:rPr>
        <w:t>voters don’t know</w:t>
      </w:r>
      <w:r w:rsidRPr="0011371D">
        <w:rPr>
          <w:u w:val="single"/>
        </w:rPr>
        <w:t xml:space="preserve"> is what they love and hate about J</w:t>
      </w:r>
      <w:r w:rsidRPr="00935C34">
        <w:rPr>
          <w:sz w:val="16"/>
        </w:rPr>
        <w:t xml:space="preserve">oe </w:t>
      </w:r>
      <w:r w:rsidRPr="00935C34">
        <w:rPr>
          <w:highlight w:val="cyan"/>
          <w:u w:val="single"/>
        </w:rPr>
        <w:t>Biden</w:t>
      </w:r>
      <w:r w:rsidRPr="0011371D">
        <w:rPr>
          <w:u w:val="single"/>
        </w:rPr>
        <w:t>,</w:t>
      </w:r>
      <w:r w:rsidRPr="00935C34">
        <w:rPr>
          <w:sz w:val="16"/>
        </w:rPr>
        <w:t xml:space="preserve"> and that’s what the campaign is all about.”</w:t>
      </w:r>
    </w:p>
    <w:p w:rsidR="00B51760" w:rsidRPr="00935C34" w:rsidRDefault="00B51760" w:rsidP="00B51760">
      <w:pPr>
        <w:rPr>
          <w:sz w:val="16"/>
        </w:rPr>
      </w:pPr>
      <w:r w:rsidRPr="00935C34">
        <w:rPr>
          <w:sz w:val="16"/>
        </w:rPr>
        <w:t xml:space="preserve">And </w:t>
      </w:r>
      <w:r w:rsidRPr="00935C34">
        <w:rPr>
          <w:highlight w:val="cyan"/>
          <w:u w:val="single"/>
        </w:rPr>
        <w:t>there are still</w:t>
      </w:r>
      <w:r w:rsidRPr="0011371D">
        <w:rPr>
          <w:u w:val="single"/>
        </w:rPr>
        <w:t xml:space="preserve"> </w:t>
      </w:r>
      <w:r w:rsidRPr="00935C34">
        <w:rPr>
          <w:sz w:val="16"/>
        </w:rPr>
        <w:t>nearly</w:t>
      </w:r>
      <w:r w:rsidRPr="0011371D">
        <w:rPr>
          <w:u w:val="single"/>
        </w:rPr>
        <w:t xml:space="preserve"> </w:t>
      </w:r>
      <w:r w:rsidRPr="00AC251D">
        <w:rPr>
          <w:rStyle w:val="Emphasis"/>
          <w:highlight w:val="cyan"/>
        </w:rPr>
        <w:t>five months left</w:t>
      </w:r>
      <w:r w:rsidRPr="00AC251D">
        <w:rPr>
          <w:rStyle w:val="Emphasis"/>
        </w:rPr>
        <w:t xml:space="preserve"> — </w:t>
      </w:r>
      <w:r w:rsidRPr="00AC251D">
        <w:rPr>
          <w:rStyle w:val="Emphasis"/>
          <w:highlight w:val="cyan"/>
        </w:rPr>
        <w:t>plenty of time for voter sentiments to change.</w:t>
      </w:r>
    </w:p>
    <w:p w:rsidR="00B51760" w:rsidRDefault="00B51760" w:rsidP="00B51760">
      <w:pPr>
        <w:rPr>
          <w:sz w:val="16"/>
        </w:rPr>
      </w:pPr>
      <w:r w:rsidRPr="00935C34">
        <w:rPr>
          <w:sz w:val="16"/>
        </w:rPr>
        <w:t xml:space="preserve">“We should have a great deal of confidence Biden is ahead today,” said Mark </w:t>
      </w:r>
      <w:proofErr w:type="spellStart"/>
      <w:r w:rsidRPr="00935C34">
        <w:rPr>
          <w:sz w:val="16"/>
        </w:rPr>
        <w:t>Mellman</w:t>
      </w:r>
      <w:proofErr w:type="spellEnd"/>
      <w:r w:rsidRPr="00935C34">
        <w:rPr>
          <w:sz w:val="16"/>
        </w:rPr>
        <w:t>, a longtime Democratic strategist who conducted polling for the presidential campaigns of Bill Clinton and John Kerry. But, he cautioned, “</w:t>
      </w:r>
      <w:r w:rsidRPr="0011371D">
        <w:rPr>
          <w:u w:val="single"/>
        </w:rPr>
        <w:t>that’s not the same thing as saying Biden will be ahead on election day.</w:t>
      </w:r>
      <w:r w:rsidRPr="00935C34">
        <w:rPr>
          <w:sz w:val="16"/>
        </w:rPr>
        <w:t>”</w:t>
      </w:r>
    </w:p>
    <w:p w:rsidR="00B51760" w:rsidRDefault="00B51760" w:rsidP="00B51760">
      <w:pPr>
        <w:pStyle w:val="Heading4"/>
      </w:pPr>
      <w:r>
        <w:t>End of quarantine signals a loss for Biden</w:t>
      </w:r>
    </w:p>
    <w:p w:rsidR="00B51760" w:rsidRPr="00425083" w:rsidRDefault="00B51760" w:rsidP="00B51760">
      <w:pPr>
        <w:rPr>
          <w:sz w:val="16"/>
          <w:szCs w:val="16"/>
        </w:rPr>
      </w:pPr>
      <w:r w:rsidRPr="00425083">
        <w:rPr>
          <w:rStyle w:val="Style13ptBold"/>
        </w:rPr>
        <w:t>Tate 6-14</w:t>
      </w:r>
      <w:r>
        <w:t xml:space="preserve"> </w:t>
      </w:r>
      <w:r w:rsidRPr="00425083">
        <w:rPr>
          <w:sz w:val="16"/>
          <w:szCs w:val="16"/>
        </w:rPr>
        <w:t>6/14/20, Kristin Tate || Tate is a libertarian author and an analyst for Young Americans for Liberty. She is a Robert Novak journalism fellow at the Fund for American Studies. || How the end of lockdown will hurt Joe Biden amid the campaign trail, The Hill || https://thehill.com/opinion/campaign/502677-how-the-end-of-lockdown-will-hurt-joe-biden-amid-the-campaign-trail</w:t>
      </w:r>
    </w:p>
    <w:p w:rsidR="00B51760" w:rsidRPr="00667D42" w:rsidRDefault="00B51760" w:rsidP="00B51760">
      <w:pPr>
        <w:rPr>
          <w:sz w:val="16"/>
        </w:rPr>
      </w:pPr>
      <w:r w:rsidRPr="00667D42">
        <w:rPr>
          <w:sz w:val="16"/>
        </w:rPr>
        <w:t>Joe Biden might be the luckiest person in politics. Despite endless gaffes and awkward encounters, he became the Democratic nominee following several candidates dropping out and the implosion of the Bernie Sanders campaign. Biden had another major boost with the coronavirus lockdown. Stuck at home, some of his worst qualities, including degraded language skills, a tendency to pick fights with his supporters, and his dubious track record, became hidden from the public. However, with restrictions being lifted across many states, his weakness will be laid bare.</w:t>
      </w:r>
    </w:p>
    <w:p w:rsidR="00B51760" w:rsidRPr="009509C0" w:rsidRDefault="00B51760" w:rsidP="00B51760">
      <w:pPr>
        <w:rPr>
          <w:u w:val="single"/>
        </w:rPr>
      </w:pPr>
      <w:r w:rsidRPr="009C6D4E">
        <w:rPr>
          <w:highlight w:val="cyan"/>
          <w:u w:val="single"/>
        </w:rPr>
        <w:t>Before the lockdowns, his campaign was flailing.</w:t>
      </w:r>
      <w:r w:rsidRPr="00667D42">
        <w:rPr>
          <w:sz w:val="16"/>
        </w:rPr>
        <w:t xml:space="preserve"> Biden seemed to make it a point to stick his foot in his mouth at every available opportunity. Do you remember when he called a voter a “damn liar” in Iowa? Or when he oddly asserted that 150 million people have died from gun violence over the last 13 years? While these </w:t>
      </w:r>
      <w:r w:rsidRPr="009C6D4E">
        <w:rPr>
          <w:highlight w:val="cyan"/>
          <w:u w:val="single"/>
        </w:rPr>
        <w:t>incidents</w:t>
      </w:r>
      <w:r w:rsidRPr="009509C0">
        <w:rPr>
          <w:u w:val="single"/>
        </w:rPr>
        <w:t xml:space="preserve"> </w:t>
      </w:r>
      <w:r w:rsidRPr="00667D42">
        <w:rPr>
          <w:sz w:val="16"/>
        </w:rPr>
        <w:t xml:space="preserve">might seem like forever ago with all that is going on in the country, they </w:t>
      </w:r>
      <w:r w:rsidRPr="009C6D4E">
        <w:rPr>
          <w:highlight w:val="cyan"/>
          <w:u w:val="single"/>
        </w:rPr>
        <w:t>shaped</w:t>
      </w:r>
      <w:r w:rsidRPr="009509C0">
        <w:rPr>
          <w:u w:val="single"/>
        </w:rPr>
        <w:t xml:space="preserve"> the </w:t>
      </w:r>
      <w:r w:rsidRPr="009C6D4E">
        <w:rPr>
          <w:highlight w:val="cyan"/>
          <w:u w:val="single"/>
        </w:rPr>
        <w:t xml:space="preserve">poor </w:t>
      </w:r>
      <w:r w:rsidRPr="009C6D4E">
        <w:rPr>
          <w:u w:val="single"/>
        </w:rPr>
        <w:t xml:space="preserve">public </w:t>
      </w:r>
      <w:r w:rsidRPr="009C6D4E">
        <w:rPr>
          <w:highlight w:val="cyan"/>
          <w:u w:val="single"/>
        </w:rPr>
        <w:t>perception of Biden</w:t>
      </w:r>
      <w:r w:rsidRPr="009509C0">
        <w:rPr>
          <w:u w:val="single"/>
        </w:rPr>
        <w:t xml:space="preserve"> </w:t>
      </w:r>
      <w:r w:rsidRPr="009C6D4E">
        <w:rPr>
          <w:highlight w:val="cyan"/>
          <w:u w:val="single"/>
        </w:rPr>
        <w:t>before the coronavirus</w:t>
      </w:r>
      <w:r w:rsidRPr="009509C0">
        <w:rPr>
          <w:u w:val="single"/>
        </w:rPr>
        <w:t xml:space="preserve"> took the spotlight away from him.</w:t>
      </w:r>
    </w:p>
    <w:p w:rsidR="00B51760" w:rsidRPr="004401E5" w:rsidRDefault="00B51760" w:rsidP="00B51760">
      <w:pPr>
        <w:rPr>
          <w:rStyle w:val="Emphasis"/>
        </w:rPr>
      </w:pPr>
      <w:r w:rsidRPr="009509C0">
        <w:rPr>
          <w:u w:val="single"/>
        </w:rPr>
        <w:t xml:space="preserve">With the lockdowns ending, </w:t>
      </w:r>
      <w:r w:rsidRPr="009C6D4E">
        <w:rPr>
          <w:highlight w:val="cyan"/>
          <w:u w:val="single"/>
        </w:rPr>
        <w:t>Biden will lose his advantage of staying out of the spotlight</w:t>
      </w:r>
      <w:r w:rsidRPr="009509C0">
        <w:rPr>
          <w:u w:val="single"/>
        </w:rPr>
        <w:t>.</w:t>
      </w:r>
      <w:r w:rsidRPr="00667D42">
        <w:rPr>
          <w:sz w:val="16"/>
        </w:rPr>
        <w:t xml:space="preserve"> He will have to transition from interviews with friendly hosts, conducted from his home in Delaware where aides could carefully control optics, to the unpredictable style of town halls. Without any handlers able to manage every moment, </w:t>
      </w:r>
      <w:r w:rsidRPr="009C6D4E">
        <w:rPr>
          <w:highlight w:val="cyan"/>
          <w:u w:val="single"/>
        </w:rPr>
        <w:t>his loose tongue</w:t>
      </w:r>
      <w:r w:rsidRPr="003E33EF">
        <w:rPr>
          <w:u w:val="single"/>
        </w:rPr>
        <w:t xml:space="preserve"> or instigative attitude </w:t>
      </w:r>
      <w:r w:rsidRPr="009C6D4E">
        <w:rPr>
          <w:highlight w:val="cyan"/>
          <w:u w:val="single"/>
        </w:rPr>
        <w:t>toward voters</w:t>
      </w:r>
      <w:r w:rsidRPr="004401E5">
        <w:rPr>
          <w:rStyle w:val="Emphasis"/>
          <w:highlight w:val="cyan"/>
        </w:rPr>
        <w:t xml:space="preserve"> threaten</w:t>
      </w:r>
      <w:r w:rsidRPr="004401E5">
        <w:rPr>
          <w:rStyle w:val="Emphasis"/>
        </w:rPr>
        <w:t xml:space="preserve"> to define the remainder of </w:t>
      </w:r>
      <w:r w:rsidRPr="004401E5">
        <w:rPr>
          <w:rStyle w:val="Emphasis"/>
          <w:highlight w:val="cyan"/>
        </w:rPr>
        <w:t>his campaign.</w:t>
      </w:r>
    </w:p>
    <w:p w:rsidR="00B51760" w:rsidRPr="00996354" w:rsidRDefault="00B51760" w:rsidP="00B51760">
      <w:pPr>
        <w:rPr>
          <w:u w:val="single"/>
        </w:rPr>
      </w:pPr>
      <w:r w:rsidRPr="009C6D4E">
        <w:rPr>
          <w:highlight w:val="cyan"/>
          <w:u w:val="single"/>
        </w:rPr>
        <w:t>Biden</w:t>
      </w:r>
      <w:r w:rsidRPr="00667D42">
        <w:rPr>
          <w:sz w:val="16"/>
        </w:rPr>
        <w:t xml:space="preserve"> still </w:t>
      </w:r>
      <w:r w:rsidRPr="009C6D4E">
        <w:rPr>
          <w:highlight w:val="cyan"/>
          <w:u w:val="single"/>
        </w:rPr>
        <w:t>had blunders</w:t>
      </w:r>
      <w:r w:rsidRPr="000E2340">
        <w:rPr>
          <w:u w:val="single"/>
        </w:rPr>
        <w:t xml:space="preserve"> </w:t>
      </w:r>
      <w:r w:rsidRPr="00667D42">
        <w:rPr>
          <w:sz w:val="16"/>
        </w:rPr>
        <w:t>over the last few month</w:t>
      </w:r>
      <w:r w:rsidRPr="000E2340">
        <w:rPr>
          <w:u w:val="single"/>
        </w:rPr>
        <w:t xml:space="preserve">s </w:t>
      </w:r>
      <w:r w:rsidRPr="009C6D4E">
        <w:rPr>
          <w:highlight w:val="cyan"/>
          <w:u w:val="single"/>
        </w:rPr>
        <w:t>that would have made headline news</w:t>
      </w:r>
      <w:r w:rsidRPr="000E2340">
        <w:rPr>
          <w:u w:val="single"/>
        </w:rPr>
        <w:t xml:space="preserve"> </w:t>
      </w:r>
      <w:r w:rsidRPr="009C6D4E">
        <w:rPr>
          <w:highlight w:val="cyan"/>
          <w:u w:val="single"/>
        </w:rPr>
        <w:t>during normal times</w:t>
      </w:r>
      <w:r w:rsidRPr="000E2340">
        <w:rPr>
          <w:u w:val="single"/>
        </w:rPr>
        <w:t xml:space="preserve"> </w:t>
      </w:r>
      <w:r w:rsidRPr="00667D42">
        <w:rPr>
          <w:sz w:val="16"/>
        </w:rPr>
        <w:t xml:space="preserve">but were quickly forgotten amid the pandemic reports. Honorable mentions include when he asserted black Trump supporters are not really black, stated just 85,000 jobs were lost due to the coronavirus but millions had died, and appeared to fall asleep during a virtual town hall with Hillary Clinton. </w:t>
      </w:r>
      <w:r w:rsidRPr="00996354">
        <w:rPr>
          <w:u w:val="single"/>
        </w:rPr>
        <w:t>Such faux pas will become more frequent as Biden is forced into public</w:t>
      </w:r>
      <w:r w:rsidRPr="004401E5">
        <w:rPr>
          <w:rStyle w:val="Emphasis"/>
        </w:rPr>
        <w:t xml:space="preserve"> </w:t>
      </w:r>
      <w:r w:rsidRPr="004401E5">
        <w:rPr>
          <w:rStyle w:val="Emphasis"/>
          <w:highlight w:val="cyan"/>
        </w:rPr>
        <w:t>and will do greater</w:t>
      </w:r>
      <w:r w:rsidRPr="004401E5">
        <w:rPr>
          <w:rStyle w:val="Emphasis"/>
        </w:rPr>
        <w:t xml:space="preserve"> political </w:t>
      </w:r>
      <w:r w:rsidRPr="004401E5">
        <w:rPr>
          <w:rStyle w:val="Emphasis"/>
          <w:highlight w:val="cyan"/>
        </w:rPr>
        <w:t xml:space="preserve">damage </w:t>
      </w:r>
      <w:r w:rsidRPr="009C6D4E">
        <w:rPr>
          <w:highlight w:val="cyan"/>
          <w:u w:val="single"/>
        </w:rPr>
        <w:t>with a news cycle</w:t>
      </w:r>
      <w:r w:rsidRPr="00667D42">
        <w:rPr>
          <w:sz w:val="16"/>
        </w:rPr>
        <w:t xml:space="preserve"> more</w:t>
      </w:r>
      <w:r w:rsidRPr="00996354">
        <w:rPr>
          <w:u w:val="single"/>
        </w:rPr>
        <w:t xml:space="preserve"> </w:t>
      </w:r>
      <w:r w:rsidRPr="009C6D4E">
        <w:rPr>
          <w:highlight w:val="cyan"/>
          <w:u w:val="single"/>
        </w:rPr>
        <w:t>focused on the election.</w:t>
      </w:r>
    </w:p>
    <w:p w:rsidR="00B51760" w:rsidRPr="00667D42" w:rsidRDefault="00B51760" w:rsidP="00B51760">
      <w:pPr>
        <w:rPr>
          <w:sz w:val="16"/>
        </w:rPr>
      </w:pPr>
      <w:r w:rsidRPr="009C6D4E">
        <w:rPr>
          <w:highlight w:val="cyan"/>
          <w:u w:val="single"/>
        </w:rPr>
        <w:t>The</w:t>
      </w:r>
      <w:r w:rsidRPr="008F675F">
        <w:rPr>
          <w:u w:val="single"/>
        </w:rPr>
        <w:t xml:space="preserve"> </w:t>
      </w:r>
      <w:r w:rsidRPr="00667D42">
        <w:rPr>
          <w:sz w:val="16"/>
        </w:rPr>
        <w:t xml:space="preserve">shifting </w:t>
      </w:r>
      <w:r w:rsidRPr="009C6D4E">
        <w:rPr>
          <w:highlight w:val="cyan"/>
          <w:u w:val="single"/>
        </w:rPr>
        <w:t>news cycle will also place his track record under</w:t>
      </w:r>
      <w:r w:rsidRPr="00667D42">
        <w:rPr>
          <w:sz w:val="16"/>
        </w:rPr>
        <w:t xml:space="preserve"> increased </w:t>
      </w:r>
      <w:r w:rsidRPr="009C6D4E">
        <w:rPr>
          <w:highlight w:val="cyan"/>
          <w:u w:val="single"/>
        </w:rPr>
        <w:t>scrutiny</w:t>
      </w:r>
      <w:r w:rsidRPr="008F675F">
        <w:rPr>
          <w:u w:val="single"/>
        </w:rPr>
        <w:t xml:space="preserve">, </w:t>
      </w:r>
      <w:r w:rsidRPr="00667D42">
        <w:rPr>
          <w:sz w:val="16"/>
        </w:rPr>
        <w:t>most notably his pivotal role writing the disastrous 1994 crime bill. His tough on crime overhaul may be considered common sense to moderates, but the protests reveal what a political liability it is among Democrats today. The bill raised police funding and was so strict that Biden said it did it all except “hang people for jaywalking.”</w:t>
      </w:r>
    </w:p>
    <w:p w:rsidR="00B51760" w:rsidRPr="00667D42" w:rsidRDefault="00B51760" w:rsidP="00B51760">
      <w:pPr>
        <w:rPr>
          <w:sz w:val="16"/>
        </w:rPr>
      </w:pPr>
      <w:r w:rsidRPr="00667D42">
        <w:rPr>
          <w:sz w:val="16"/>
        </w:rPr>
        <w:t>While</w:t>
      </w:r>
      <w:r w:rsidRPr="008F675F">
        <w:rPr>
          <w:u w:val="single"/>
        </w:rPr>
        <w:t xml:space="preserve"> the </w:t>
      </w:r>
      <w:r w:rsidRPr="009C6D4E">
        <w:rPr>
          <w:u w:val="single"/>
        </w:rPr>
        <w:t>lockdowns</w:t>
      </w:r>
      <w:r w:rsidRPr="00667D42">
        <w:rPr>
          <w:sz w:val="16"/>
        </w:rPr>
        <w:t xml:space="preserve"> allowed Biden to hide his all greatest flaws, they also</w:t>
      </w:r>
      <w:r w:rsidRPr="008F675F">
        <w:rPr>
          <w:u w:val="single"/>
        </w:rPr>
        <w:t xml:space="preserve"> prevented</w:t>
      </w:r>
      <w:r w:rsidRPr="00667D42">
        <w:rPr>
          <w:sz w:val="16"/>
        </w:rPr>
        <w:t xml:space="preserve"> Donald</w:t>
      </w:r>
      <w:r w:rsidRPr="008F675F">
        <w:rPr>
          <w:u w:val="single"/>
        </w:rPr>
        <w:t xml:space="preserve"> Trump from using his greatest strengths. The president is at his best</w:t>
      </w:r>
      <w:r w:rsidRPr="00667D42">
        <w:rPr>
          <w:sz w:val="16"/>
        </w:rPr>
        <w:t xml:space="preserve"> in front of energized crowds </w:t>
      </w:r>
      <w:r w:rsidRPr="008F675F">
        <w:rPr>
          <w:u w:val="single"/>
        </w:rPr>
        <w:t>at his massive rallies.</w:t>
      </w:r>
      <w:r w:rsidRPr="00667D42">
        <w:rPr>
          <w:sz w:val="16"/>
        </w:rPr>
        <w:t xml:space="preserve"> Due to the coronavirus, he has not utilized his most potent tool just yet. However, the reinvigoration of the Trump campaign through its heavily attended events will serve as a reminder of the reasons why he won four years ago. His first rally since the start of the pandemic will be next weekend.</w:t>
      </w:r>
    </w:p>
    <w:p w:rsidR="00B51760" w:rsidRPr="00667D42" w:rsidRDefault="00B51760" w:rsidP="00B51760">
      <w:pPr>
        <w:rPr>
          <w:sz w:val="16"/>
        </w:rPr>
      </w:pPr>
      <w:r w:rsidRPr="00667D42">
        <w:rPr>
          <w:sz w:val="16"/>
        </w:rPr>
        <w:t xml:space="preserve">The very stark comparison between Biden and Trump, both in their 70s, only belies the fact that they are less than five years apart. The speaking ability of Biden will be highlighted as the race wears on him. </w:t>
      </w:r>
      <w:r w:rsidRPr="0091003D">
        <w:rPr>
          <w:u w:val="single"/>
        </w:rPr>
        <w:t xml:space="preserve">Humiliating mistakes and numerous </w:t>
      </w:r>
      <w:r w:rsidRPr="009C6D4E">
        <w:rPr>
          <w:highlight w:val="cyan"/>
          <w:u w:val="single"/>
        </w:rPr>
        <w:t>“senior moments” might hand</w:t>
      </w:r>
      <w:r w:rsidRPr="00667D42">
        <w:rPr>
          <w:sz w:val="16"/>
        </w:rPr>
        <w:t xml:space="preserve"> not only general </w:t>
      </w:r>
      <w:r w:rsidRPr="009C6D4E">
        <w:rPr>
          <w:highlight w:val="cyan"/>
          <w:u w:val="single"/>
        </w:rPr>
        <w:t>voters</w:t>
      </w:r>
      <w:r w:rsidRPr="009C6D4E">
        <w:rPr>
          <w:sz w:val="16"/>
          <w:highlight w:val="cyan"/>
        </w:rPr>
        <w:t>,</w:t>
      </w:r>
      <w:r w:rsidRPr="00667D42">
        <w:rPr>
          <w:sz w:val="16"/>
        </w:rPr>
        <w:t xml:space="preserve"> but perhaps hardcore Democrats, </w:t>
      </w:r>
      <w:r w:rsidRPr="004401E5">
        <w:rPr>
          <w:rStyle w:val="Emphasis"/>
        </w:rPr>
        <w:t xml:space="preserve">cause for </w:t>
      </w:r>
      <w:r w:rsidRPr="004401E5">
        <w:rPr>
          <w:rStyle w:val="Emphasis"/>
          <w:highlight w:val="cyan"/>
        </w:rPr>
        <w:t>concern,</w:t>
      </w:r>
      <w:r w:rsidRPr="00667D42">
        <w:rPr>
          <w:sz w:val="16"/>
        </w:rPr>
        <w:t xml:space="preserve"> especially when contrasted with the energy and stamina from Trump.</w:t>
      </w:r>
    </w:p>
    <w:p w:rsidR="00B51760" w:rsidRPr="00667D42" w:rsidRDefault="00B51760" w:rsidP="00B51760">
      <w:pPr>
        <w:rPr>
          <w:sz w:val="16"/>
        </w:rPr>
      </w:pPr>
      <w:r w:rsidRPr="00667D42">
        <w:rPr>
          <w:sz w:val="16"/>
        </w:rPr>
        <w:t>As November draws closer, expect the Biden campaign to continue using the pandemic as a reason to reduce his visibility and liability, especially at the party convention, which will likely be sparsely populated compared to previous election cycles. Democrats could even try to avoid a live debate with Trump by citing the pandemic. This would then allow Biden to speak mostly with scripted comments and surrounded by his staff.</w:t>
      </w:r>
    </w:p>
    <w:p w:rsidR="00B51760" w:rsidRDefault="00B51760" w:rsidP="00B51760">
      <w:pPr>
        <w:rPr>
          <w:sz w:val="16"/>
          <w:szCs w:val="16"/>
        </w:rPr>
      </w:pPr>
      <w:r w:rsidRPr="00667D42">
        <w:rPr>
          <w:sz w:val="16"/>
        </w:rPr>
        <w:t>Trump is not out of the woods. His approval fell below 40 percent in some polls, and there is plenty of time to make his own errors. But we have seen a race between Trump and another Democratic candidate who struggled before. Biden could hide behind the effects of the coronavirus. While the country moves on, his campaign may act too slowly to fight the fact that Biden has been the only</w:t>
      </w:r>
      <w:r>
        <w:t xml:space="preserve"> </w:t>
      </w:r>
      <w:r w:rsidRPr="00667D42">
        <w:rPr>
          <w:sz w:val="16"/>
          <w:szCs w:val="16"/>
        </w:rPr>
        <w:t>American to benefit from the crisis.</w:t>
      </w:r>
    </w:p>
    <w:p w:rsidR="006E739C" w:rsidRDefault="006E739C" w:rsidP="00B51760">
      <w:pPr>
        <w:rPr>
          <w:sz w:val="16"/>
          <w:szCs w:val="16"/>
        </w:rPr>
      </w:pPr>
    </w:p>
    <w:p w:rsidR="006E739C" w:rsidRDefault="006E739C" w:rsidP="006E739C">
      <w:pPr>
        <w:pStyle w:val="Heading3"/>
      </w:pPr>
      <w:r>
        <w:t>Can’t Predict</w:t>
      </w:r>
      <w:r w:rsidR="006B745D">
        <w:t>/COVID</w:t>
      </w:r>
    </w:p>
    <w:p w:rsidR="006E739C" w:rsidRPr="006E739C" w:rsidRDefault="006E739C" w:rsidP="006E739C"/>
    <w:p w:rsidR="00B51760" w:rsidRDefault="00B51760" w:rsidP="00B51760">
      <w:pPr>
        <w:pStyle w:val="Heading4"/>
      </w:pPr>
      <w:r>
        <w:t xml:space="preserve">2020 is inherently unpredictable and it’s </w:t>
      </w:r>
      <w:r>
        <w:rPr>
          <w:u w:val="single"/>
        </w:rPr>
        <w:t>too early</w:t>
      </w:r>
      <w:r>
        <w:t>—even if it isn’t, history supports a Dem loss</w:t>
      </w:r>
    </w:p>
    <w:p w:rsidR="00B51760" w:rsidRPr="00BA5551" w:rsidRDefault="00B51760" w:rsidP="00B51760">
      <w:pPr>
        <w:rPr>
          <w:sz w:val="16"/>
          <w:szCs w:val="16"/>
        </w:rPr>
      </w:pPr>
      <w:proofErr w:type="spellStart"/>
      <w:r w:rsidRPr="00BA5551">
        <w:rPr>
          <w:rStyle w:val="Style13ptBold"/>
        </w:rPr>
        <w:t>Enten</w:t>
      </w:r>
      <w:proofErr w:type="spellEnd"/>
      <w:r w:rsidRPr="00BA5551">
        <w:rPr>
          <w:rStyle w:val="Style13ptBold"/>
        </w:rPr>
        <w:t xml:space="preserve"> 6-19</w:t>
      </w:r>
      <w:r w:rsidRPr="00BA5551">
        <w:t xml:space="preserve"> </w:t>
      </w:r>
      <w:r w:rsidRPr="00BA5551">
        <w:rPr>
          <w:sz w:val="16"/>
          <w:szCs w:val="16"/>
        </w:rPr>
        <w:t xml:space="preserve">6/19/20, Harry </w:t>
      </w:r>
      <w:proofErr w:type="spellStart"/>
      <w:r w:rsidRPr="00BA5551">
        <w:rPr>
          <w:sz w:val="16"/>
          <w:szCs w:val="16"/>
        </w:rPr>
        <w:t>Enten</w:t>
      </w:r>
      <w:proofErr w:type="spellEnd"/>
      <w:r w:rsidRPr="00BA5551">
        <w:rPr>
          <w:sz w:val="16"/>
          <w:szCs w:val="16"/>
        </w:rPr>
        <w:t xml:space="preserve"> || </w:t>
      </w:r>
      <w:proofErr w:type="spellStart"/>
      <w:r w:rsidRPr="00BA5551">
        <w:rPr>
          <w:sz w:val="16"/>
          <w:szCs w:val="16"/>
        </w:rPr>
        <w:t>Enten</w:t>
      </w:r>
      <w:proofErr w:type="spellEnd"/>
      <w:r w:rsidRPr="00BA5551">
        <w:rPr>
          <w:sz w:val="16"/>
          <w:szCs w:val="16"/>
        </w:rPr>
        <w:t xml:space="preserve"> is a Senior Writer and Analyst, CNN Politics || Joe Biden may win more than 400 electoral votes, but there's a long way to go, CNN || https://www.cnn.com/2020/06/19/politics/electoral-votes-joe-biden/index.html</w:t>
      </w:r>
    </w:p>
    <w:p w:rsidR="00B51760" w:rsidRPr="009D78F8" w:rsidRDefault="00B51760" w:rsidP="00B51760">
      <w:pPr>
        <w:rPr>
          <w:sz w:val="16"/>
        </w:rPr>
      </w:pPr>
      <w:r w:rsidRPr="009D78F8">
        <w:rPr>
          <w:sz w:val="16"/>
        </w:rPr>
        <w:t>Former Vice President Joe Biden is well ahead in the national polls right now. More importantly, he holds the advantage in the pivotal swing states.</w:t>
      </w:r>
    </w:p>
    <w:p w:rsidR="00B51760" w:rsidRPr="009D78F8" w:rsidRDefault="00B51760" w:rsidP="00B51760">
      <w:pPr>
        <w:rPr>
          <w:sz w:val="16"/>
        </w:rPr>
      </w:pPr>
      <w:r w:rsidRPr="009D78F8">
        <w:rPr>
          <w:sz w:val="16"/>
        </w:rPr>
        <w:t>Chances are Biden will still be ahead come November and that he'll win a comfortable, not blowout win.</w:t>
      </w:r>
    </w:p>
    <w:p w:rsidR="00B51760" w:rsidRPr="00BA3341" w:rsidRDefault="00B51760" w:rsidP="00B51760">
      <w:pPr>
        <w:rPr>
          <w:u w:val="single"/>
        </w:rPr>
      </w:pPr>
      <w:r w:rsidRPr="009D78F8">
        <w:rPr>
          <w:sz w:val="16"/>
        </w:rPr>
        <w:t>Still, it's worth emphasizing that</w:t>
      </w:r>
      <w:r w:rsidRPr="00BA3341">
        <w:rPr>
          <w:u w:val="single"/>
        </w:rPr>
        <w:t xml:space="preserve"> </w:t>
      </w:r>
      <w:r w:rsidRPr="002C7384">
        <w:rPr>
          <w:highlight w:val="cyan"/>
          <w:u w:val="single"/>
        </w:rPr>
        <w:t>with more than four months</w:t>
      </w:r>
      <w:r w:rsidRPr="00BA3341">
        <w:rPr>
          <w:u w:val="single"/>
        </w:rPr>
        <w:t xml:space="preserve"> to go t</w:t>
      </w:r>
      <w:r w:rsidRPr="002C7384">
        <w:rPr>
          <w:highlight w:val="cyan"/>
          <w:u w:val="single"/>
        </w:rPr>
        <w:t>here's a</w:t>
      </w:r>
      <w:r w:rsidRPr="002C7384">
        <w:rPr>
          <w:u w:val="single"/>
        </w:rPr>
        <w:t xml:space="preserve">n incredibly </w:t>
      </w:r>
      <w:r w:rsidRPr="002C7384">
        <w:rPr>
          <w:highlight w:val="cyan"/>
          <w:u w:val="single"/>
        </w:rPr>
        <w:t>wide range of results</w:t>
      </w:r>
      <w:r w:rsidRPr="00BA3341">
        <w:rPr>
          <w:u w:val="single"/>
        </w:rPr>
        <w:t xml:space="preserve"> that are within the margin of error.</w:t>
      </w:r>
    </w:p>
    <w:p w:rsidR="00B51760" w:rsidRPr="00BA3341" w:rsidRDefault="00B51760" w:rsidP="00B51760">
      <w:pPr>
        <w:rPr>
          <w:u w:val="single"/>
        </w:rPr>
      </w:pPr>
      <w:r w:rsidRPr="002C7384">
        <w:rPr>
          <w:highlight w:val="cyan"/>
          <w:u w:val="single"/>
        </w:rPr>
        <w:t>Biden</w:t>
      </w:r>
      <w:r w:rsidRPr="00BA3341">
        <w:rPr>
          <w:u w:val="single"/>
        </w:rPr>
        <w:t xml:space="preserve"> </w:t>
      </w:r>
      <w:r w:rsidRPr="009D78F8">
        <w:rPr>
          <w:sz w:val="16"/>
        </w:rPr>
        <w:t>could win the largest landslide for a Democrat since Lyndon Johnson in 1964 -- or he</w:t>
      </w:r>
      <w:r w:rsidRPr="00BA3341">
        <w:rPr>
          <w:u w:val="single"/>
        </w:rPr>
        <w:t xml:space="preserve"> </w:t>
      </w:r>
      <w:r w:rsidRPr="002C7384">
        <w:rPr>
          <w:highlight w:val="cyan"/>
          <w:u w:val="single"/>
        </w:rPr>
        <w:t>could lose</w:t>
      </w:r>
      <w:r w:rsidRPr="00BA3341">
        <w:rPr>
          <w:u w:val="single"/>
        </w:rPr>
        <w:t xml:space="preserve"> to </w:t>
      </w:r>
      <w:r w:rsidRPr="009D78F8">
        <w:rPr>
          <w:sz w:val="16"/>
        </w:rPr>
        <w:t>President Donald</w:t>
      </w:r>
      <w:r w:rsidRPr="00BA3341">
        <w:rPr>
          <w:u w:val="single"/>
        </w:rPr>
        <w:t xml:space="preserve"> Trump.</w:t>
      </w:r>
    </w:p>
    <w:p w:rsidR="00B51760" w:rsidRPr="009D78F8" w:rsidRDefault="00B51760" w:rsidP="00B51760">
      <w:pPr>
        <w:rPr>
          <w:sz w:val="16"/>
        </w:rPr>
      </w:pPr>
      <w:r w:rsidRPr="009D78F8">
        <w:rPr>
          <w:sz w:val="16"/>
        </w:rPr>
        <w:t>For Biden to score a huge win, very little needs to change. Biden is ahead by 10 points in an average of live interview polls nationally. The largest Democratic win in the last 56 years was Bill Clinton's 9-point win in 1996.</w:t>
      </w:r>
    </w:p>
    <w:p w:rsidR="00B51760" w:rsidRPr="009D78F8" w:rsidRDefault="00B51760" w:rsidP="00B51760">
      <w:pPr>
        <w:rPr>
          <w:sz w:val="16"/>
        </w:rPr>
      </w:pPr>
      <w:r w:rsidRPr="009D78F8">
        <w:rPr>
          <w:sz w:val="16"/>
        </w:rPr>
        <w:t>More impressively, Biden isn't that far from taking more than 400 electoral votes. Let's assume Biden wins all the electoral votes Hillary Clinton did four years ago (232), as polls indicate. One or more recent polls put him up as well in Arizona (11 electoral votes), Florida (29 electoral votes), Georgia (16 electoral votes), Michigan (16 electoral votes), North Carolina (15 electoral votes), Ohio (18 electoral votes), Pennsylvania (20 electoral votes) and Wisconsin (10 electoral votes).</w:t>
      </w:r>
    </w:p>
    <w:p w:rsidR="00B51760" w:rsidRPr="009D78F8" w:rsidRDefault="00B51760" w:rsidP="00B51760">
      <w:pPr>
        <w:rPr>
          <w:sz w:val="16"/>
        </w:rPr>
      </w:pPr>
      <w:r w:rsidRPr="009D78F8">
        <w:rPr>
          <w:sz w:val="16"/>
        </w:rPr>
        <w:t>If Biden wins all of these states, he gets to just south of 370 electoral votes.</w:t>
      </w:r>
    </w:p>
    <w:p w:rsidR="00B51760" w:rsidRPr="009D78F8" w:rsidRDefault="00B51760" w:rsidP="00B51760">
      <w:pPr>
        <w:rPr>
          <w:sz w:val="16"/>
        </w:rPr>
      </w:pPr>
      <w:r w:rsidRPr="009D78F8">
        <w:rPr>
          <w:sz w:val="16"/>
        </w:rPr>
        <w:t>Add on Iowa (6 electoral votes) and Texas (38 electoral votes), where Biden was down just a point in two high quality polls released in June, and he gets more than 400 electoral votes. That would beat Clinton's 379 electoral votes in 1996 as the largest since Johnson's 486 electoral vote win in 1964.</w:t>
      </w:r>
    </w:p>
    <w:p w:rsidR="00B51760" w:rsidRPr="009D78F8" w:rsidRDefault="00B51760" w:rsidP="00B51760">
      <w:pPr>
        <w:rPr>
          <w:sz w:val="16"/>
        </w:rPr>
      </w:pPr>
      <w:r w:rsidRPr="009D78F8">
        <w:rPr>
          <w:sz w:val="16"/>
        </w:rPr>
        <w:t xml:space="preserve">Indeed, forecast models based on a slew of indicators (such as one put together by University of Alabama student Jack </w:t>
      </w:r>
      <w:proofErr w:type="spellStart"/>
      <w:r w:rsidRPr="009D78F8">
        <w:rPr>
          <w:sz w:val="16"/>
        </w:rPr>
        <w:t>Kersting</w:t>
      </w:r>
      <w:proofErr w:type="spellEnd"/>
      <w:r w:rsidRPr="009D78F8">
        <w:rPr>
          <w:sz w:val="16"/>
        </w:rPr>
        <w:t>) have Biden earning more than 400 electoral votes within its 95% confidence interval.</w:t>
      </w:r>
    </w:p>
    <w:p w:rsidR="00B51760" w:rsidRPr="009D78F8" w:rsidRDefault="00B51760" w:rsidP="00B51760">
      <w:pPr>
        <w:rPr>
          <w:sz w:val="16"/>
        </w:rPr>
      </w:pPr>
      <w:r w:rsidRPr="009D78F8">
        <w:rPr>
          <w:sz w:val="16"/>
        </w:rPr>
        <w:t xml:space="preserve">Yet, </w:t>
      </w:r>
      <w:r w:rsidRPr="002C7384">
        <w:rPr>
          <w:highlight w:val="cyan"/>
          <w:u w:val="single"/>
        </w:rPr>
        <w:t>models</w:t>
      </w:r>
      <w:r w:rsidRPr="00113507">
        <w:rPr>
          <w:u w:val="single"/>
        </w:rPr>
        <w:t xml:space="preserve"> </w:t>
      </w:r>
      <w:r w:rsidRPr="009D78F8">
        <w:rPr>
          <w:sz w:val="16"/>
        </w:rPr>
        <w:t xml:space="preserve">such as these </w:t>
      </w:r>
      <w:r w:rsidRPr="002C7384">
        <w:rPr>
          <w:highlight w:val="cyan"/>
          <w:u w:val="single"/>
        </w:rPr>
        <w:t>also have Biden getting only</w:t>
      </w:r>
      <w:r w:rsidRPr="00113507">
        <w:rPr>
          <w:u w:val="single"/>
        </w:rPr>
        <w:t xml:space="preserve"> about </w:t>
      </w:r>
      <w:r w:rsidRPr="002C7384">
        <w:rPr>
          <w:highlight w:val="cyan"/>
          <w:u w:val="single"/>
        </w:rPr>
        <w:t>200 electoral votes</w:t>
      </w:r>
      <w:r w:rsidRPr="00113507">
        <w:rPr>
          <w:u w:val="single"/>
        </w:rPr>
        <w:t xml:space="preserve"> as a plausible scenario </w:t>
      </w:r>
      <w:r w:rsidRPr="009D78F8">
        <w:rPr>
          <w:sz w:val="16"/>
        </w:rPr>
        <w:t>too.</w:t>
      </w:r>
    </w:p>
    <w:p w:rsidR="00B51760" w:rsidRPr="009D78F8" w:rsidRDefault="00B51760" w:rsidP="00B51760">
      <w:pPr>
        <w:rPr>
          <w:sz w:val="16"/>
        </w:rPr>
      </w:pPr>
      <w:r w:rsidRPr="009D78F8">
        <w:rPr>
          <w:sz w:val="16"/>
        </w:rPr>
        <w:t>Remember,</w:t>
      </w:r>
      <w:r w:rsidRPr="007D2AE5">
        <w:rPr>
          <w:u w:val="single"/>
        </w:rPr>
        <w:t xml:space="preserve"> </w:t>
      </w:r>
      <w:r w:rsidRPr="00FA041A">
        <w:rPr>
          <w:highlight w:val="cyan"/>
          <w:u w:val="single"/>
        </w:rPr>
        <w:t>it was only a few months ago when Biden's lead</w:t>
      </w:r>
      <w:r w:rsidRPr="007D2AE5">
        <w:rPr>
          <w:u w:val="single"/>
        </w:rPr>
        <w:t xml:space="preserve"> i</w:t>
      </w:r>
      <w:r w:rsidRPr="009D78F8">
        <w:rPr>
          <w:sz w:val="16"/>
        </w:rPr>
        <w:t>n the live telephone national polls</w:t>
      </w:r>
      <w:r w:rsidRPr="007D2AE5">
        <w:rPr>
          <w:u w:val="single"/>
        </w:rPr>
        <w:t xml:space="preserve"> </w:t>
      </w:r>
      <w:r w:rsidRPr="00FA041A">
        <w:rPr>
          <w:highlight w:val="cyan"/>
          <w:u w:val="single"/>
        </w:rPr>
        <w:t>was 6 points.</w:t>
      </w:r>
      <w:r w:rsidRPr="007D2AE5">
        <w:rPr>
          <w:u w:val="single"/>
        </w:rPr>
        <w:t xml:space="preserve"> </w:t>
      </w:r>
      <w:r w:rsidRPr="009D78F8">
        <w:rPr>
          <w:sz w:val="16"/>
        </w:rPr>
        <w:t>That would put Trump within the range where he could win an electoral college victory with a small polling error, even if he lost the national vote. In fact, in many of the 2016 Trump states where Biden currently leads, there were polls that favored Trump just a few months ago.</w:t>
      </w:r>
    </w:p>
    <w:p w:rsidR="00B51760" w:rsidRPr="009D78F8" w:rsidRDefault="00B51760" w:rsidP="00B51760">
      <w:pPr>
        <w:rPr>
          <w:sz w:val="16"/>
        </w:rPr>
      </w:pPr>
      <w:r w:rsidRPr="00FA041A">
        <w:rPr>
          <w:highlight w:val="cyan"/>
          <w:u w:val="single"/>
        </w:rPr>
        <w:t>In our fast moving news cycles, one</w:t>
      </w:r>
      <w:r w:rsidRPr="00556A2A">
        <w:rPr>
          <w:u w:val="single"/>
        </w:rPr>
        <w:t xml:space="preserve"> </w:t>
      </w:r>
      <w:r w:rsidRPr="00FA041A">
        <w:rPr>
          <w:highlight w:val="cyan"/>
          <w:u w:val="single"/>
        </w:rPr>
        <w:t>could imagine</w:t>
      </w:r>
      <w:r w:rsidRPr="00556A2A">
        <w:rPr>
          <w:u w:val="single"/>
        </w:rPr>
        <w:t xml:space="preserve"> </w:t>
      </w:r>
      <w:r w:rsidRPr="00FA041A">
        <w:rPr>
          <w:highlight w:val="cyan"/>
          <w:u w:val="single"/>
        </w:rPr>
        <w:t>a new unforeseen crisis arising</w:t>
      </w:r>
      <w:r w:rsidRPr="00556A2A">
        <w:rPr>
          <w:u w:val="single"/>
        </w:rPr>
        <w:t>.</w:t>
      </w:r>
      <w:r w:rsidRPr="009D78F8">
        <w:rPr>
          <w:sz w:val="16"/>
        </w:rPr>
        <w:t xml:space="preserve"> Likewise, </w:t>
      </w:r>
      <w:r w:rsidRPr="00FA041A">
        <w:rPr>
          <w:highlight w:val="cyan"/>
          <w:u w:val="single"/>
        </w:rPr>
        <w:t>a topic</w:t>
      </w:r>
      <w:r w:rsidRPr="000057EB">
        <w:rPr>
          <w:u w:val="single"/>
        </w:rPr>
        <w:t xml:space="preserve"> currently </w:t>
      </w:r>
      <w:r w:rsidRPr="00FA041A">
        <w:rPr>
          <w:highlight w:val="cyan"/>
          <w:u w:val="single"/>
        </w:rPr>
        <w:t>dominating the new</w:t>
      </w:r>
      <w:r w:rsidRPr="000057EB">
        <w:rPr>
          <w:u w:val="single"/>
        </w:rPr>
        <w:t>s</w:t>
      </w:r>
      <w:r w:rsidRPr="009D78F8">
        <w:rPr>
          <w:sz w:val="16"/>
        </w:rPr>
        <w:t xml:space="preserve"> (e.g. the protests) </w:t>
      </w:r>
      <w:r w:rsidRPr="00FA041A">
        <w:rPr>
          <w:highlight w:val="cyan"/>
          <w:u w:val="single"/>
        </w:rPr>
        <w:t>may fall</w:t>
      </w:r>
      <w:r w:rsidRPr="000057EB">
        <w:rPr>
          <w:u w:val="single"/>
        </w:rPr>
        <w:t xml:space="preserve"> to the background</w:t>
      </w:r>
      <w:r w:rsidRPr="009D78F8">
        <w:rPr>
          <w:sz w:val="16"/>
        </w:rPr>
        <w:t>. Either of these could cause the presidential race to tighten up.</w:t>
      </w:r>
    </w:p>
    <w:p w:rsidR="00B51760" w:rsidRPr="00A46C73" w:rsidRDefault="00B51760" w:rsidP="00B51760">
      <w:pPr>
        <w:rPr>
          <w:u w:val="single"/>
        </w:rPr>
      </w:pPr>
      <w:r w:rsidRPr="009D78F8">
        <w:rPr>
          <w:sz w:val="16"/>
        </w:rPr>
        <w:t xml:space="preserve">Moreover, </w:t>
      </w:r>
      <w:r w:rsidRPr="00280304">
        <w:rPr>
          <w:u w:val="single"/>
        </w:rPr>
        <w:t>history tells us that it's</w:t>
      </w:r>
      <w:r w:rsidRPr="009D78F8">
        <w:rPr>
          <w:sz w:val="16"/>
        </w:rPr>
        <w:t xml:space="preserve"> also quite</w:t>
      </w:r>
      <w:r w:rsidRPr="00280304">
        <w:rPr>
          <w:u w:val="single"/>
        </w:rPr>
        <w:t xml:space="preserve"> conceivable that Biden loses. </w:t>
      </w:r>
      <w:r w:rsidRPr="009D78F8">
        <w:rPr>
          <w:sz w:val="16"/>
        </w:rPr>
        <w:t xml:space="preserve">Harry </w:t>
      </w:r>
      <w:r w:rsidRPr="00FA041A">
        <w:rPr>
          <w:highlight w:val="cyan"/>
          <w:u w:val="single"/>
        </w:rPr>
        <w:t>Truman</w:t>
      </w:r>
      <w:r w:rsidRPr="009D78F8">
        <w:rPr>
          <w:sz w:val="16"/>
        </w:rPr>
        <w:t xml:space="preserve"> in 1948 </w:t>
      </w:r>
      <w:r w:rsidRPr="00FA041A">
        <w:rPr>
          <w:highlight w:val="cyan"/>
          <w:u w:val="single"/>
        </w:rPr>
        <w:t>was facing a similar deficit</w:t>
      </w:r>
      <w:r w:rsidRPr="00FA041A">
        <w:rPr>
          <w:u w:val="single"/>
        </w:rPr>
        <w:t xml:space="preserve"> in</w:t>
      </w:r>
      <w:r w:rsidRPr="00280304">
        <w:rPr>
          <w:u w:val="single"/>
        </w:rPr>
        <w:t xml:space="preserve"> </w:t>
      </w:r>
      <w:r w:rsidRPr="009D78F8">
        <w:rPr>
          <w:sz w:val="16"/>
        </w:rPr>
        <w:t xml:space="preserve">the national </w:t>
      </w:r>
      <w:r w:rsidRPr="00280304">
        <w:rPr>
          <w:u w:val="single"/>
        </w:rPr>
        <w:t>poll</w:t>
      </w:r>
      <w:r w:rsidRPr="00FA041A">
        <w:rPr>
          <w:highlight w:val="cyan"/>
          <w:u w:val="single"/>
        </w:rPr>
        <w:t>s that Trump is facing now</w:t>
      </w:r>
      <w:r w:rsidRPr="009D78F8">
        <w:rPr>
          <w:sz w:val="16"/>
          <w:highlight w:val="cyan"/>
        </w:rPr>
        <w:t>.</w:t>
      </w:r>
      <w:r w:rsidRPr="00280304">
        <w:rPr>
          <w:u w:val="single"/>
        </w:rPr>
        <w:t xml:space="preserve"> </w:t>
      </w:r>
      <w:r w:rsidRPr="00FA041A">
        <w:rPr>
          <w:highlight w:val="cyan"/>
          <w:u w:val="single"/>
        </w:rPr>
        <w:t>He'd win by</w:t>
      </w:r>
      <w:r w:rsidRPr="00280304">
        <w:rPr>
          <w:u w:val="single"/>
        </w:rPr>
        <w:t xml:space="preserve"> nearly </w:t>
      </w:r>
      <w:r w:rsidRPr="00FA041A">
        <w:rPr>
          <w:highlight w:val="cyan"/>
          <w:u w:val="single"/>
        </w:rPr>
        <w:t>5 points nationally and</w:t>
      </w:r>
      <w:r w:rsidRPr="00280304">
        <w:rPr>
          <w:u w:val="single"/>
        </w:rPr>
        <w:t xml:space="preserve"> carry </w:t>
      </w:r>
      <w:r w:rsidRPr="00FA041A">
        <w:rPr>
          <w:highlight w:val="cyan"/>
          <w:u w:val="single"/>
        </w:rPr>
        <w:t>the electoral college</w:t>
      </w:r>
      <w:r w:rsidRPr="00280304">
        <w:rPr>
          <w:u w:val="single"/>
        </w:rPr>
        <w:t xml:space="preserve"> </w:t>
      </w:r>
      <w:r w:rsidRPr="009D78F8">
        <w:rPr>
          <w:sz w:val="16"/>
        </w:rPr>
        <w:t xml:space="preserve">in a tight contest. More recently, </w:t>
      </w:r>
      <w:r w:rsidRPr="00FA041A">
        <w:rPr>
          <w:highlight w:val="cyan"/>
          <w:u w:val="single"/>
        </w:rPr>
        <w:t>Clinton was in</w:t>
      </w:r>
      <w:r w:rsidRPr="009D78F8">
        <w:rPr>
          <w:sz w:val="16"/>
        </w:rPr>
        <w:t xml:space="preserve"> a distant</w:t>
      </w:r>
      <w:r w:rsidRPr="00A46C73">
        <w:rPr>
          <w:u w:val="single"/>
        </w:rPr>
        <w:t xml:space="preserve"> </w:t>
      </w:r>
      <w:r w:rsidRPr="00FA041A">
        <w:rPr>
          <w:highlight w:val="cyan"/>
          <w:u w:val="single"/>
        </w:rPr>
        <w:t>third place at this point</w:t>
      </w:r>
      <w:r w:rsidRPr="00A46C73">
        <w:rPr>
          <w:u w:val="single"/>
        </w:rPr>
        <w:t xml:space="preserve"> in 1992</w:t>
      </w:r>
      <w:r w:rsidRPr="009D78F8">
        <w:rPr>
          <w:sz w:val="16"/>
        </w:rPr>
        <w:t xml:space="preserve"> to Republican George H.W. Bush and independent Ross Perot. </w:t>
      </w:r>
      <w:r w:rsidRPr="00FA041A">
        <w:rPr>
          <w:highlight w:val="cyan"/>
          <w:u w:val="single"/>
        </w:rPr>
        <w:t>Clinton took the popular vote by 6 points</w:t>
      </w:r>
      <w:r w:rsidRPr="00A46C73">
        <w:rPr>
          <w:u w:val="single"/>
        </w:rPr>
        <w:t xml:space="preserve"> and scored 370 electoral votes.</w:t>
      </w:r>
    </w:p>
    <w:p w:rsidR="00B51760" w:rsidRPr="00ED5CB2" w:rsidRDefault="00B51760" w:rsidP="00B51760">
      <w:pPr>
        <w:rPr>
          <w:u w:val="single"/>
        </w:rPr>
      </w:pPr>
      <w:r w:rsidRPr="00FA041A">
        <w:rPr>
          <w:highlight w:val="cyan"/>
          <w:u w:val="single"/>
        </w:rPr>
        <w:t>If we have any movement in</w:t>
      </w:r>
      <w:r w:rsidRPr="009E1778">
        <w:rPr>
          <w:u w:val="single"/>
        </w:rPr>
        <w:t xml:space="preserve"> the national </w:t>
      </w:r>
      <w:r w:rsidRPr="00FA041A">
        <w:rPr>
          <w:highlight w:val="cyan"/>
          <w:u w:val="single"/>
        </w:rPr>
        <w:t>polls</w:t>
      </w:r>
      <w:r w:rsidRPr="009E1778">
        <w:rPr>
          <w:u w:val="single"/>
        </w:rPr>
        <w:t xml:space="preserve"> </w:t>
      </w:r>
      <w:r w:rsidRPr="00FA041A">
        <w:rPr>
          <w:highlight w:val="cyan"/>
          <w:u w:val="single"/>
        </w:rPr>
        <w:t>like those two</w:t>
      </w:r>
      <w:r w:rsidRPr="009E1778">
        <w:rPr>
          <w:u w:val="single"/>
        </w:rPr>
        <w:t xml:space="preserve"> cycles</w:t>
      </w:r>
      <w:r w:rsidRPr="00FA041A">
        <w:rPr>
          <w:highlight w:val="cyan"/>
          <w:u w:val="single"/>
        </w:rPr>
        <w:t>, Trump would</w:t>
      </w:r>
      <w:r w:rsidRPr="009D78F8">
        <w:rPr>
          <w:sz w:val="16"/>
        </w:rPr>
        <w:t xml:space="preserve"> almost </w:t>
      </w:r>
      <w:r w:rsidRPr="00ED5CB2">
        <w:rPr>
          <w:u w:val="single"/>
        </w:rPr>
        <w:t xml:space="preserve">certainly </w:t>
      </w:r>
      <w:r w:rsidRPr="00FA041A">
        <w:rPr>
          <w:highlight w:val="cyan"/>
          <w:u w:val="single"/>
        </w:rPr>
        <w:t>win.</w:t>
      </w:r>
    </w:p>
    <w:p w:rsidR="00B51760" w:rsidRPr="009D78F8" w:rsidRDefault="00B51760" w:rsidP="00B51760">
      <w:pPr>
        <w:rPr>
          <w:sz w:val="16"/>
        </w:rPr>
      </w:pPr>
      <w:r w:rsidRPr="009D78F8">
        <w:rPr>
          <w:sz w:val="16"/>
        </w:rPr>
        <w:t>Now, the best bet is we won't end up at either extreme discussed here. Biden, given his large lead nationally and Trump's struggling approval ratings, is the clear favorite. The most likely scenario is he'll end up somewhere in the low to mid-300s in terms of electoral votes.</w:t>
      </w:r>
    </w:p>
    <w:p w:rsidR="00B51760" w:rsidRDefault="00B51760" w:rsidP="00B51760">
      <w:pPr>
        <w:rPr>
          <w:sz w:val="16"/>
        </w:rPr>
      </w:pPr>
      <w:r w:rsidRPr="009D78F8">
        <w:rPr>
          <w:sz w:val="16"/>
        </w:rPr>
        <w:t>Still, there are a lot of states with a lot of electoral votes where the polling has dramatically shifted the last few months. Biden may win all of them or none of them. There are a lot of potential scenarios on the table.</w:t>
      </w:r>
    </w:p>
    <w:p w:rsidR="00B51760" w:rsidRDefault="00B51760" w:rsidP="00B51760">
      <w:pPr>
        <w:pStyle w:val="Heading4"/>
      </w:pPr>
      <w:r>
        <w:t>There is zero way to predict 2020 results now—coronavirus magnifies uncertainty AND the economy is the key issue, not CJR</w:t>
      </w:r>
    </w:p>
    <w:p w:rsidR="00B51760" w:rsidRPr="00822B58" w:rsidRDefault="00B51760" w:rsidP="00B51760">
      <w:pPr>
        <w:rPr>
          <w:sz w:val="16"/>
          <w:szCs w:val="16"/>
        </w:rPr>
      </w:pPr>
      <w:r w:rsidRPr="00822B58">
        <w:rPr>
          <w:rStyle w:val="Style13ptBold"/>
        </w:rPr>
        <w:t>MPR 20</w:t>
      </w:r>
      <w:r w:rsidRPr="00822B58">
        <w:rPr>
          <w:rStyle w:val="Style13ptBold"/>
          <w:sz w:val="16"/>
          <w:szCs w:val="16"/>
        </w:rPr>
        <w:t xml:space="preserve"> </w:t>
      </w:r>
      <w:r w:rsidRPr="00822B58">
        <w:rPr>
          <w:sz w:val="16"/>
          <w:szCs w:val="16"/>
        </w:rPr>
        <w:t>5/20/20, MPR News Staff ||</w:t>
      </w:r>
      <w:r>
        <w:rPr>
          <w:sz w:val="16"/>
          <w:szCs w:val="16"/>
        </w:rPr>
        <w:t xml:space="preserve"> Two views of an unpredictable ‘</w:t>
      </w:r>
      <w:r w:rsidRPr="00822B58">
        <w:rPr>
          <w:sz w:val="16"/>
          <w:szCs w:val="16"/>
        </w:rPr>
        <w:t>pandemic presidential election' in 2020, MPR News || https://www.mprnews.org/story/2020/05/20/weber-and-greenberg-on-2020</w:t>
      </w:r>
    </w:p>
    <w:p w:rsidR="00B51760" w:rsidRPr="00F3492E" w:rsidRDefault="00B51760" w:rsidP="00B51760">
      <w:pPr>
        <w:rPr>
          <w:u w:val="single"/>
        </w:rPr>
      </w:pPr>
      <w:r w:rsidRPr="00681072">
        <w:rPr>
          <w:sz w:val="16"/>
        </w:rPr>
        <w:t>Former Minnesota</w:t>
      </w:r>
      <w:r w:rsidRPr="00F3492E">
        <w:rPr>
          <w:u w:val="single"/>
        </w:rPr>
        <w:t xml:space="preserve"> Republican Rep. Vin </w:t>
      </w:r>
      <w:r w:rsidRPr="009B6E37">
        <w:rPr>
          <w:u w:val="single"/>
        </w:rPr>
        <w:t>Weber and</w:t>
      </w:r>
      <w:r w:rsidRPr="00F3492E">
        <w:rPr>
          <w:u w:val="single"/>
        </w:rPr>
        <w:t xml:space="preserve"> Democratic polling expert and political scientist Anna </w:t>
      </w:r>
      <w:r w:rsidRPr="009B6E37">
        <w:rPr>
          <w:u w:val="single"/>
        </w:rPr>
        <w:t>Greenberg</w:t>
      </w:r>
      <w:r w:rsidRPr="00F3492E">
        <w:rPr>
          <w:u w:val="single"/>
        </w:rPr>
        <w:t xml:space="preserve"> think </w:t>
      </w:r>
      <w:r w:rsidRPr="009B6E37">
        <w:rPr>
          <w:highlight w:val="cyan"/>
          <w:u w:val="single"/>
        </w:rPr>
        <w:t>the conditions in the country</w:t>
      </w:r>
      <w:r w:rsidRPr="00681072">
        <w:rPr>
          <w:sz w:val="16"/>
        </w:rPr>
        <w:t xml:space="preserve"> over the next six months </w:t>
      </w:r>
      <w:r w:rsidRPr="009B6E37">
        <w:rPr>
          <w:highlight w:val="cyan"/>
          <w:u w:val="single"/>
        </w:rPr>
        <w:t>are extremely unpredictable, as is the "enthusiasm factor" for</w:t>
      </w:r>
      <w:r w:rsidRPr="00F3492E">
        <w:rPr>
          <w:u w:val="single"/>
        </w:rPr>
        <w:t xml:space="preserve"> </w:t>
      </w:r>
      <w:r w:rsidRPr="00681072">
        <w:rPr>
          <w:sz w:val="16"/>
        </w:rPr>
        <w:t xml:space="preserve">President </w:t>
      </w:r>
      <w:r w:rsidRPr="009B6E37">
        <w:rPr>
          <w:highlight w:val="cyan"/>
          <w:u w:val="single"/>
        </w:rPr>
        <w:t>Trump or</w:t>
      </w:r>
      <w:r w:rsidRPr="00F3492E">
        <w:rPr>
          <w:u w:val="single"/>
        </w:rPr>
        <w:t xml:space="preserve"> </w:t>
      </w:r>
      <w:r w:rsidRPr="00681072">
        <w:rPr>
          <w:sz w:val="16"/>
        </w:rPr>
        <w:t xml:space="preserve">presidential candidate and former Vice President Joe </w:t>
      </w:r>
      <w:r w:rsidRPr="009B6E37">
        <w:rPr>
          <w:highlight w:val="cyan"/>
          <w:u w:val="single"/>
        </w:rPr>
        <w:t>Biden.</w:t>
      </w:r>
    </w:p>
    <w:p w:rsidR="00B51760" w:rsidRPr="00F3492E" w:rsidRDefault="00B51760" w:rsidP="00B51760">
      <w:pPr>
        <w:rPr>
          <w:u w:val="single"/>
        </w:rPr>
      </w:pPr>
      <w:r w:rsidRPr="00681072">
        <w:rPr>
          <w:sz w:val="16"/>
        </w:rPr>
        <w:t>Greenberg said</w:t>
      </w:r>
      <w:r w:rsidRPr="00F3492E">
        <w:rPr>
          <w:u w:val="single"/>
        </w:rPr>
        <w:t xml:space="preserve"> </w:t>
      </w:r>
      <w:r w:rsidRPr="009B6E37">
        <w:rPr>
          <w:highlight w:val="cyan"/>
          <w:u w:val="single"/>
        </w:rPr>
        <w:t>there are</w:t>
      </w:r>
      <w:r w:rsidRPr="00F3492E">
        <w:rPr>
          <w:u w:val="single"/>
        </w:rPr>
        <w:t xml:space="preserve"> very </w:t>
      </w:r>
      <w:r w:rsidRPr="009B6E37">
        <w:rPr>
          <w:highlight w:val="cyan"/>
          <w:u w:val="single"/>
        </w:rPr>
        <w:t>few “persuadable voters</w:t>
      </w:r>
      <w:r w:rsidRPr="00F3492E">
        <w:rPr>
          <w:u w:val="single"/>
        </w:rPr>
        <w:t xml:space="preserve">,” and </w:t>
      </w:r>
      <w:r w:rsidRPr="009B6E37">
        <w:rPr>
          <w:highlight w:val="cyan"/>
          <w:u w:val="single"/>
        </w:rPr>
        <w:t>the</w:t>
      </w:r>
      <w:r w:rsidRPr="00F3492E">
        <w:rPr>
          <w:u w:val="single"/>
        </w:rPr>
        <w:t xml:space="preserve"> presidential </w:t>
      </w:r>
      <w:r w:rsidRPr="009B6E37">
        <w:rPr>
          <w:highlight w:val="cyan"/>
          <w:u w:val="single"/>
        </w:rPr>
        <w:t>election will all depend on turnout, which polls can’t predict.</w:t>
      </w:r>
    </w:p>
    <w:p w:rsidR="00B51760" w:rsidRPr="00681072" w:rsidRDefault="00B51760" w:rsidP="00B51760">
      <w:pPr>
        <w:rPr>
          <w:sz w:val="16"/>
        </w:rPr>
      </w:pPr>
      <w:r w:rsidRPr="00681072">
        <w:rPr>
          <w:sz w:val="16"/>
        </w:rPr>
        <w:t>Weber said we don’t know what’s going to happen in the economy and people’s health in this pandemic, and Trump’s path to victory “was already narrow — and not getting any wider today.”</w:t>
      </w:r>
    </w:p>
    <w:p w:rsidR="00B51760" w:rsidRPr="00D40FC2" w:rsidRDefault="00B51760" w:rsidP="00B51760">
      <w:pPr>
        <w:rPr>
          <w:u w:val="single"/>
        </w:rPr>
      </w:pPr>
      <w:r w:rsidRPr="00681072">
        <w:rPr>
          <w:sz w:val="16"/>
        </w:rPr>
        <w:t xml:space="preserve">The question voters were asked to consider when previous presidents were seeking reelection was, “are you better off today than you were four years ago?” Weber said </w:t>
      </w:r>
      <w:r w:rsidRPr="009B6E37">
        <w:rPr>
          <w:highlight w:val="cyan"/>
          <w:u w:val="single"/>
        </w:rPr>
        <w:t>there’s</w:t>
      </w:r>
      <w:r w:rsidRPr="00D40FC2">
        <w:rPr>
          <w:u w:val="single"/>
        </w:rPr>
        <w:t xml:space="preserve"> now </w:t>
      </w:r>
      <w:r w:rsidRPr="009B6E37">
        <w:rPr>
          <w:highlight w:val="cyan"/>
          <w:u w:val="single"/>
        </w:rPr>
        <w:t>a new question: “Who</w:t>
      </w:r>
      <w:r w:rsidRPr="00D40FC2">
        <w:rPr>
          <w:u w:val="single"/>
        </w:rPr>
        <w:t xml:space="preserve"> do you think </w:t>
      </w:r>
      <w:r w:rsidRPr="009B6E37">
        <w:rPr>
          <w:highlight w:val="cyan"/>
          <w:u w:val="single"/>
        </w:rPr>
        <w:t>is better equipped to rebuild the economy</w:t>
      </w:r>
      <w:r w:rsidRPr="00D40FC2">
        <w:rPr>
          <w:u w:val="single"/>
        </w:rPr>
        <w:t xml:space="preserve"> </w:t>
      </w:r>
      <w:r w:rsidRPr="009B6E37">
        <w:rPr>
          <w:highlight w:val="cyan"/>
          <w:u w:val="single"/>
        </w:rPr>
        <w:t>and restore prosperity</w:t>
      </w:r>
      <w:r w:rsidRPr="00D40FC2">
        <w:rPr>
          <w:u w:val="single"/>
        </w:rPr>
        <w:t xml:space="preserve"> going forward?”</w:t>
      </w:r>
    </w:p>
    <w:p w:rsidR="00B51760" w:rsidRPr="00681072" w:rsidRDefault="00B51760" w:rsidP="00B51760">
      <w:pPr>
        <w:rPr>
          <w:sz w:val="16"/>
        </w:rPr>
      </w:pPr>
      <w:r w:rsidRPr="00681072">
        <w:rPr>
          <w:sz w:val="16"/>
        </w:rPr>
        <w:t>Weber pointed out that</w:t>
      </w:r>
      <w:r w:rsidRPr="00D40FC2">
        <w:rPr>
          <w:u w:val="single"/>
        </w:rPr>
        <w:t xml:space="preserve"> </w:t>
      </w:r>
      <w:r w:rsidRPr="009B6E37">
        <w:rPr>
          <w:highlight w:val="cyan"/>
          <w:u w:val="single"/>
        </w:rPr>
        <w:t>Trump has had a</w:t>
      </w:r>
      <w:r w:rsidRPr="00D40FC2">
        <w:rPr>
          <w:u w:val="single"/>
        </w:rPr>
        <w:t xml:space="preserve"> “remarkably </w:t>
      </w:r>
      <w:r w:rsidRPr="009B6E37">
        <w:rPr>
          <w:highlight w:val="cyan"/>
          <w:u w:val="single"/>
        </w:rPr>
        <w:t>stable approval rating” at</w:t>
      </w:r>
      <w:r w:rsidRPr="00D40FC2">
        <w:rPr>
          <w:u w:val="single"/>
        </w:rPr>
        <w:t xml:space="preserve"> about </w:t>
      </w:r>
      <w:r w:rsidRPr="009B6E37">
        <w:rPr>
          <w:highlight w:val="cyan"/>
          <w:u w:val="single"/>
        </w:rPr>
        <w:t>45 percent</w:t>
      </w:r>
      <w:r w:rsidRPr="00681072">
        <w:rPr>
          <w:sz w:val="16"/>
          <w:highlight w:val="cyan"/>
        </w:rPr>
        <w:t>.</w:t>
      </w:r>
      <w:r w:rsidRPr="00681072">
        <w:rPr>
          <w:sz w:val="16"/>
        </w:rPr>
        <w:t xml:space="preserve"> In November, “he has to get 3 or 4 percent of the voters to vote for him even though they don’t like him.”</w:t>
      </w:r>
    </w:p>
    <w:p w:rsidR="00B51760" w:rsidRPr="000166C8" w:rsidRDefault="00B51760" w:rsidP="00B51760">
      <w:pPr>
        <w:rPr>
          <w:u w:val="single"/>
        </w:rPr>
      </w:pPr>
      <w:r w:rsidRPr="000166C8">
        <w:rPr>
          <w:u w:val="single"/>
        </w:rPr>
        <w:t>The election</w:t>
      </w:r>
      <w:r w:rsidRPr="00681072">
        <w:rPr>
          <w:sz w:val="16"/>
        </w:rPr>
        <w:t xml:space="preserve">, Weber added, </w:t>
      </w:r>
      <w:r w:rsidRPr="000166C8">
        <w:rPr>
          <w:u w:val="single"/>
        </w:rPr>
        <w:t xml:space="preserve">will be a “referendum on the Democratic Party, more than a referendum on Joe </w:t>
      </w:r>
      <w:r w:rsidRPr="00681072">
        <w:rPr>
          <w:sz w:val="16"/>
        </w:rPr>
        <w:t>Biden.”</w:t>
      </w:r>
    </w:p>
    <w:p w:rsidR="00D8098C" w:rsidRDefault="00D8098C" w:rsidP="00D8098C"/>
    <w:p w:rsidR="00D8098C" w:rsidRDefault="006B745D" w:rsidP="006B745D">
      <w:pPr>
        <w:pStyle w:val="Heading4"/>
      </w:pPr>
      <w:r>
        <w:t xml:space="preserve">Far too much uncertainty to predict and COVID will be </w:t>
      </w:r>
      <w:proofErr w:type="spellStart"/>
      <w:r>
        <w:t>determinatve</w:t>
      </w:r>
      <w:proofErr w:type="spellEnd"/>
    </w:p>
    <w:p w:rsidR="007358A1" w:rsidRDefault="006B745D" w:rsidP="007358A1">
      <w:r w:rsidRPr="006B745D">
        <w:rPr>
          <w:rStyle w:val="Style13ptBold"/>
        </w:rPr>
        <w:t>Curtis 6/27</w:t>
      </w:r>
      <w:r>
        <w:t>/20 –</w:t>
      </w:r>
      <w:r w:rsidRPr="006B745D">
        <w:t xml:space="preserve"> Chief Political Reporter for the five Nexstar Media TV stations serving West Virginia, its five neighboring states and most of the Washington, D.C. media market. He is a National Political Contributing Writer at "The White House Patch"</w:t>
      </w:r>
    </w:p>
    <w:p w:rsidR="006B745D" w:rsidRDefault="006B745D" w:rsidP="007358A1">
      <w:r>
        <w:t>Mark, “</w:t>
      </w:r>
      <w:r w:rsidRPr="006B745D">
        <w:t>Covid-19 and the Uncertainty of Election 2020</w:t>
      </w:r>
      <w:r>
        <w:t xml:space="preserve">.” </w:t>
      </w:r>
      <w:r w:rsidRPr="006B745D">
        <w:t>https://patch.com/us/white-house/covid-19-uncertainty-election-2020</w:t>
      </w:r>
    </w:p>
    <w:p w:rsidR="007358A1" w:rsidRPr="006B745D" w:rsidRDefault="007358A1" w:rsidP="007358A1">
      <w:pPr>
        <w:rPr>
          <w:sz w:val="16"/>
        </w:rPr>
      </w:pPr>
      <w:r w:rsidRPr="006B745D">
        <w:rPr>
          <w:sz w:val="16"/>
        </w:rPr>
        <w:t xml:space="preserve">CHARLESTON, WV – This coming Friday is July 3, meaning </w:t>
      </w:r>
      <w:r w:rsidRPr="007358A1">
        <w:rPr>
          <w:rStyle w:val="StyleUnderline"/>
        </w:rPr>
        <w:t>it's</w:t>
      </w:r>
      <w:r w:rsidRPr="006B745D">
        <w:rPr>
          <w:sz w:val="16"/>
        </w:rPr>
        <w:t xml:space="preserve"> exactly </w:t>
      </w:r>
      <w:r w:rsidRPr="007358A1">
        <w:rPr>
          <w:rStyle w:val="StyleUnderline"/>
        </w:rPr>
        <w:t>four months until Election Day 2020. Will Covid-19 still be with us, or a distant memory? We just don't know. Will the economy bounce back, or tank worse? Again it's just a guess. I don't know of an election cycle</w:t>
      </w:r>
      <w:r w:rsidRPr="006B745D">
        <w:rPr>
          <w:sz w:val="16"/>
        </w:rPr>
        <w:t xml:space="preserve"> in my lifetime </w:t>
      </w:r>
      <w:r w:rsidRPr="007358A1">
        <w:rPr>
          <w:rStyle w:val="StyleUnderline"/>
        </w:rPr>
        <w:t xml:space="preserve">that had </w:t>
      </w:r>
      <w:r w:rsidRPr="007358A1">
        <w:rPr>
          <w:rStyle w:val="Emphasis"/>
        </w:rPr>
        <w:t>so much uncertainty weighing down upon it</w:t>
      </w:r>
      <w:r w:rsidRPr="006B745D">
        <w:rPr>
          <w:sz w:val="16"/>
        </w:rPr>
        <w:t>. Let's "brunch" on that this week.</w:t>
      </w:r>
    </w:p>
    <w:p w:rsidR="007358A1" w:rsidRPr="006B745D" w:rsidRDefault="007358A1" w:rsidP="007358A1">
      <w:pPr>
        <w:rPr>
          <w:sz w:val="16"/>
        </w:rPr>
      </w:pPr>
      <w:r w:rsidRPr="006B745D">
        <w:rPr>
          <w:sz w:val="16"/>
        </w:rPr>
        <w:t>"</w:t>
      </w:r>
      <w:proofErr w:type="spellStart"/>
      <w:r w:rsidRPr="006B745D">
        <w:rPr>
          <w:sz w:val="16"/>
        </w:rPr>
        <w:t>Covid</w:t>
      </w:r>
      <w:proofErr w:type="spellEnd"/>
      <w:r w:rsidRPr="006B745D">
        <w:rPr>
          <w:sz w:val="16"/>
        </w:rPr>
        <w:t xml:space="preserve"> Comeback?" – The majority of states in the nation had a surge in new Covid-19 cases this past week. It was worse in the heavily populated states of Florida, California and Texas. And while we think this is an old person's disease, the worst spikes were among young people, 18 to 30. Hospitalizations in California were up by 32 percent. Is this the "second wave" we've all been wondering about? Or is it more of the economy gradually reopening and people letting their guard down? Most of the "second wave" predictions had fall as the most likely timeline. So why so much earlier?</w:t>
      </w:r>
    </w:p>
    <w:p w:rsidR="007358A1" w:rsidRDefault="007358A1" w:rsidP="007358A1">
      <w:pPr>
        <w:rPr>
          <w:sz w:val="16"/>
        </w:rPr>
      </w:pPr>
      <w:r w:rsidRPr="006B745D">
        <w:rPr>
          <w:sz w:val="16"/>
        </w:rPr>
        <w:t xml:space="preserve">"Timeline Troubles" – As I have said before, it's unseemly to talk about Coronavirus in a political context. After all, people are dying. But </w:t>
      </w:r>
      <w:r w:rsidRPr="006B745D">
        <w:rPr>
          <w:rStyle w:val="StyleUnderline"/>
        </w:rPr>
        <w:t>public policy, and what to do, or not to do, is central</w:t>
      </w:r>
      <w:r w:rsidRPr="006B745D">
        <w:rPr>
          <w:sz w:val="16"/>
        </w:rPr>
        <w:t xml:space="preserve"> on this issue. </w:t>
      </w:r>
      <w:r w:rsidRPr="006B745D">
        <w:rPr>
          <w:rStyle w:val="StyleUnderline"/>
        </w:rPr>
        <w:t>It's going to get political</w:t>
      </w:r>
      <w:r w:rsidRPr="006B745D">
        <w:rPr>
          <w:sz w:val="16"/>
        </w:rPr>
        <w:t xml:space="preserve">, like it or not! And that's why </w:t>
      </w:r>
      <w:r w:rsidRPr="006B745D">
        <w:rPr>
          <w:rStyle w:val="Emphasis"/>
        </w:rPr>
        <w:t>the timing of what happens really matters</w:t>
      </w:r>
      <w:r w:rsidRPr="006B745D">
        <w:rPr>
          <w:sz w:val="16"/>
        </w:rPr>
        <w:t xml:space="preserve">. If Covid-19 has waned by the end of June and Wall Street surged as it did earlier this month, then President Trump has a glide-path to reelection. But if the positive cases and deaths rise sharply, he's done. I think </w:t>
      </w:r>
      <w:r w:rsidRPr="006B745D">
        <w:rPr>
          <w:rStyle w:val="Emphasis"/>
        </w:rPr>
        <w:t>the important date in this is October 1. The trend on that date may well determine who wins the White House and a lot of other political races</w:t>
      </w:r>
      <w:r w:rsidRPr="006B745D">
        <w:rPr>
          <w:sz w:val="16"/>
        </w:rPr>
        <w:t xml:space="preserve">. </w:t>
      </w:r>
      <w:r w:rsidRPr="006B745D">
        <w:rPr>
          <w:rStyle w:val="StyleUnderline"/>
        </w:rPr>
        <w:t>Success against Covid-19 helps incumbents in both parties. Failure is hard to campaign on</w:t>
      </w:r>
      <w:r w:rsidRPr="006B745D">
        <w:rPr>
          <w:sz w:val="16"/>
        </w:rPr>
        <w:t>.</w:t>
      </w:r>
    </w:p>
    <w:p w:rsidR="003C4A0C" w:rsidRDefault="003C4A0C" w:rsidP="003C4A0C">
      <w:pPr>
        <w:pStyle w:val="Heading3"/>
      </w:pPr>
      <w:r>
        <w:t>COVID Thumps</w:t>
      </w:r>
    </w:p>
    <w:p w:rsidR="003C4A0C" w:rsidRPr="00C572B8" w:rsidRDefault="003C4A0C" w:rsidP="003C4A0C">
      <w:pPr>
        <w:pStyle w:val="Heading4"/>
      </w:pPr>
      <w:r>
        <w:t>Coronavirus thumps</w:t>
      </w:r>
    </w:p>
    <w:p w:rsidR="003C4A0C" w:rsidRPr="00D30CA1" w:rsidRDefault="003C4A0C" w:rsidP="003C4A0C">
      <w:r>
        <w:t xml:space="preserve">CHARLOTTE </w:t>
      </w:r>
      <w:r w:rsidRPr="00D30CA1">
        <w:rPr>
          <w:rStyle w:val="Style13ptBold"/>
        </w:rPr>
        <w:t>ALTER</w:t>
      </w:r>
      <w:r>
        <w:t xml:space="preserve"> </w:t>
      </w:r>
      <w:r w:rsidRPr="00D30CA1">
        <w:rPr>
          <w:rStyle w:val="Style13ptBold"/>
        </w:rPr>
        <w:t>AND</w:t>
      </w:r>
      <w:r>
        <w:t xml:space="preserve"> TESSA </w:t>
      </w:r>
      <w:r w:rsidRPr="00D30CA1">
        <w:rPr>
          <w:rStyle w:val="Style13ptBold"/>
        </w:rPr>
        <w:t>BERENSON</w:t>
      </w:r>
      <w:r>
        <w:t xml:space="preserve"> 0</w:t>
      </w:r>
      <w:r w:rsidRPr="00D30CA1">
        <w:rPr>
          <w:rStyle w:val="Style13ptBold"/>
        </w:rPr>
        <w:t>4/30</w:t>
      </w:r>
      <w:r>
        <w:t>/2020 https://time.com/5829244/trump-voters-coronavirus-2020/</w:t>
      </w:r>
    </w:p>
    <w:p w:rsidR="003C4A0C" w:rsidRPr="00C572B8" w:rsidRDefault="003C4A0C" w:rsidP="003C4A0C">
      <w:pPr>
        <w:rPr>
          <w:sz w:val="14"/>
        </w:rPr>
      </w:pPr>
      <w:r w:rsidRPr="00C572B8">
        <w:rPr>
          <w:sz w:val="14"/>
        </w:rPr>
        <w:t xml:space="preserve">Yet there is also little question that the pandemic has transformed the election. </w:t>
      </w:r>
      <w:r w:rsidRPr="00C572B8">
        <w:rPr>
          <w:rStyle w:val="StyleUnderline"/>
        </w:rPr>
        <w:t>Two months ago, Trump was an incumbent president riding a strong economy and a massive cash advantage; today, he looks like an underdog in November.</w:t>
      </w:r>
      <w:r w:rsidRPr="00C572B8">
        <w:rPr>
          <w:sz w:val="14"/>
        </w:rPr>
        <w:t xml:space="preserve"> The RealClearPolitics polling average has former Vice President Joe Biden, the presumptive Democratic nominee, leading Trump 48.3% to 42% nationally. Trump’s prospects aren’t any brighter right now when broken down by states that were key to his 2016 victory. According to Real Clear Politics polling averages, Biden leads Trump by 6.7 points in Pennsylvania, 5.5 in Michigan, and 2.7 points in Wisconsin. Biden is also leading Trump narrowly in Florida and Arizona.</w:t>
      </w:r>
    </w:p>
    <w:p w:rsidR="003C4A0C" w:rsidRPr="00C572B8" w:rsidRDefault="003C4A0C" w:rsidP="003C4A0C">
      <w:pPr>
        <w:rPr>
          <w:rStyle w:val="StyleUnderline"/>
        </w:rPr>
      </w:pPr>
      <w:r w:rsidRPr="00C572B8">
        <w:rPr>
          <w:rStyle w:val="StyleUnderline"/>
        </w:rPr>
        <w:t>“If you look at all the swing states, virtually all of them, he’s underwater,</w:t>
      </w:r>
      <w:r w:rsidRPr="00C572B8">
        <w:rPr>
          <w:sz w:val="16"/>
        </w:rPr>
        <w:t>” says Douglas Schoen, a former pollster for President Bill Clinton and New York City Mayor Michael Bloomberg. “This election is a referendum on Trump,” Schoen continues. “And so far from what we see over the last month, month and a half, he’s losing that referendum.”</w:t>
      </w:r>
    </w:p>
    <w:p w:rsidR="003C4A0C" w:rsidRPr="00C572B8" w:rsidRDefault="003C4A0C" w:rsidP="003C4A0C">
      <w:pPr>
        <w:rPr>
          <w:rStyle w:val="StyleUnderline"/>
        </w:rPr>
      </w:pPr>
      <w:r w:rsidRPr="00C572B8">
        <w:rPr>
          <w:rStyle w:val="StyleUnderline"/>
        </w:rPr>
        <w:t>The coronavirus pandemic has revealed that not every Trump voter is a loyalist. In a 2016 race between two historically unpopular candidates, some Trump voters made a choice for the candidate they disliked less, not the one they liked more. Trump lost the popular vote in 2016 but was lifted to victory in the Electoral College by about 80,000 votes cast in Michigan, Wisconsin and Pennsylvania.</w:t>
      </w:r>
    </w:p>
    <w:p w:rsidR="003C4A0C" w:rsidRPr="00C572B8" w:rsidRDefault="003C4A0C" w:rsidP="003C4A0C">
      <w:pPr>
        <w:rPr>
          <w:sz w:val="16"/>
        </w:rPr>
      </w:pPr>
      <w:r w:rsidRPr="00C572B8">
        <w:rPr>
          <w:rStyle w:val="StyleUnderline"/>
        </w:rPr>
        <w:t>Now his lackluster response to a global health crisis may cost him the support of some of those reluctant voters.</w:t>
      </w:r>
      <w:r w:rsidRPr="00C572B8">
        <w:rPr>
          <w:sz w:val="16"/>
        </w:rPr>
        <w:t xml:space="preserve"> Pamela Rodriguez, 60, is a retired teacher in Arizona who voted for Trump in 2016. The lifelong Republican says she first started to nurse doubts about the President when he mocked the late Arizona Senator John McCain. But Trump’s response to the coronavirus, she says, has sealed her departure from the GOP. “It’s really cemented that I don’t belong in this party any longer,” she says. She plans to vote for Biden, as well as Democratic Senate candidate Mark Kelly</w:t>
      </w:r>
      <w:r w:rsidRPr="00C572B8">
        <w:t>.</w:t>
      </w:r>
    </w:p>
    <w:p w:rsidR="003C4A0C" w:rsidRPr="00C572B8" w:rsidRDefault="003C4A0C" w:rsidP="003C4A0C">
      <w:pPr>
        <w:rPr>
          <w:sz w:val="16"/>
        </w:rPr>
      </w:pPr>
      <w:r w:rsidRPr="00C572B8">
        <w:rPr>
          <w:sz w:val="16"/>
        </w:rPr>
        <w:t>Even in red states, some voters who supported the President in 2016 but had since nursed doubts about his leadership say COVID-19 was their breaking point. “I just don’t think he’s done anything to protect us,” says Jami Cole, a 48-year old teacher in Oklahoma who supported Trump until the teachers’ walkouts in 2018. “I think the whole COVID thing has just sealed it.</w:t>
      </w:r>
      <w:r w:rsidRPr="00C572B8">
        <w:t>”</w:t>
      </w:r>
    </w:p>
    <w:p w:rsidR="003C4A0C" w:rsidRPr="00C572B8" w:rsidRDefault="003C4A0C" w:rsidP="003C4A0C">
      <w:pPr>
        <w:rPr>
          <w:sz w:val="16"/>
        </w:rPr>
      </w:pPr>
      <w:r w:rsidRPr="00C572B8">
        <w:rPr>
          <w:sz w:val="16"/>
        </w:rPr>
        <w:t>Cole and other disillusioned voters contacted for this piece are members of a private Facebook Group called “Former Trump Supporters,” where disappointed Trump voters gather to discuss their thoughts. The group was started by David Weissman, a 2016 Trump voter in Florida who now frequently tweets about his journey from Trump voter to liberal Democrat. Weissman started the group on April 20. Now there are roughly 1,500 members</w:t>
      </w:r>
      <w:r w:rsidRPr="00C572B8">
        <w:t>.</w:t>
      </w:r>
    </w:p>
    <w:p w:rsidR="003C4A0C" w:rsidRPr="00C572B8" w:rsidRDefault="003C4A0C" w:rsidP="003C4A0C">
      <w:pPr>
        <w:rPr>
          <w:sz w:val="16"/>
        </w:rPr>
      </w:pPr>
      <w:r w:rsidRPr="00C572B8">
        <w:rPr>
          <w:rStyle w:val="StyleUnderline"/>
        </w:rPr>
        <w:t xml:space="preserve">Trump’s response to coronavirus “was the final straw,” </w:t>
      </w:r>
      <w:r w:rsidRPr="00C572B8">
        <w:rPr>
          <w:sz w:val="16"/>
        </w:rPr>
        <w:t>says Jessica Lavine Freeman, 48, who voted for Trump in Georgia in 2016 and now plans to support Biden. “If we had sat down and had this conversation in August of last year, I probably would have voted for Trump again.</w:t>
      </w:r>
      <w:r w:rsidRPr="00C572B8">
        <w:t>”</w:t>
      </w:r>
    </w:p>
    <w:p w:rsidR="003C4A0C" w:rsidRPr="00C572B8" w:rsidRDefault="003C4A0C" w:rsidP="003C4A0C">
      <w:pPr>
        <w:rPr>
          <w:sz w:val="16"/>
        </w:rPr>
      </w:pPr>
      <w:r w:rsidRPr="00C572B8">
        <w:rPr>
          <w:sz w:val="16"/>
        </w:rPr>
        <w:t>Brandon Hughes, a 32-year-old patient-access director at a Kentucky hospital, says he voted for Trump over Clinton partly because he figured “they’re both terrible choices.” He says he now feels a deep shame about that decision as he thinks about explaining Trump’s pandemic response to his six-year old daughter. “It’s a pandemic where over 50,000 people have died, and he shows no empathy, no remorse, no compassion—it’s all about ratings and opening up the economy as quickly as possible,” says Hughes. “I don’t think he’s capable of compassion and empathy. If he can’t show it during this, in what instance would he?</w:t>
      </w:r>
      <w:r w:rsidRPr="00C572B8">
        <w:t>”</w:t>
      </w:r>
    </w:p>
    <w:p w:rsidR="003C4A0C" w:rsidRPr="00C572B8" w:rsidRDefault="003C4A0C" w:rsidP="003C4A0C">
      <w:pPr>
        <w:rPr>
          <w:sz w:val="16"/>
        </w:rPr>
      </w:pPr>
      <w:r w:rsidRPr="00C572B8">
        <w:rPr>
          <w:sz w:val="16"/>
        </w:rPr>
        <w:t>As the Gallup polling reveals, these voters do not represent the majority of Trump’s backers, who have overwhelmingly stuck with him. “I don’t hold the President responsible for a virus that has killed people across our entire world,” says Sarah Hobson, a law firm owner from Canton, Ga., who voted for Trump in 2016 and plans to do so again. “I think he’s doing the best he can.</w:t>
      </w:r>
      <w:r w:rsidRPr="00C572B8">
        <w:t>”</w:t>
      </w:r>
    </w:p>
    <w:p w:rsidR="003C4A0C" w:rsidRPr="00C572B8" w:rsidRDefault="003C4A0C" w:rsidP="003C4A0C">
      <w:pPr>
        <w:rPr>
          <w:sz w:val="16"/>
        </w:rPr>
      </w:pPr>
      <w:r w:rsidRPr="00C572B8">
        <w:rPr>
          <w:sz w:val="16"/>
        </w:rPr>
        <w:t>Republican strategists note the pendulum could easily swing back in Trump’s direction before the election. “Three months ago we were all certain that this election was going to be about impeachment, and three months before that it was all going to be about the border wall,” says Brad Todd, a Republican strategist and co-author of The Great Revolt. But he sees signs of trouble in the polling of voters who dislike both candidates. In 2016, those voters picked Trump; in 2020, they favor Biden. “It is a warning sign” for Trump, Todd says</w:t>
      </w:r>
      <w:r w:rsidRPr="00C572B8">
        <w:t>.</w:t>
      </w:r>
    </w:p>
    <w:p w:rsidR="003C4A0C" w:rsidRPr="00C572B8" w:rsidRDefault="003C4A0C" w:rsidP="003C4A0C">
      <w:pPr>
        <w:rPr>
          <w:sz w:val="16"/>
        </w:rPr>
      </w:pPr>
      <w:r w:rsidRPr="00C572B8">
        <w:rPr>
          <w:sz w:val="16"/>
        </w:rPr>
        <w:t xml:space="preserve">For now, the Trump campaign and the Republican National Committee are focusing on 17 battlegrounds, including key swing states like Michigan, Pennsylvania, Wisconsin and Florida and harder targets like New Mexico and Colorado. “If we believed public polling, we wouldn’t have this conversation right now, because there wouldn’t be a re-elect,” Trump Victory spokesman Rick </w:t>
      </w:r>
      <w:proofErr w:type="spellStart"/>
      <w:r w:rsidRPr="00C572B8">
        <w:rPr>
          <w:sz w:val="16"/>
        </w:rPr>
        <w:t>Gorka</w:t>
      </w:r>
      <w:proofErr w:type="spellEnd"/>
      <w:r w:rsidRPr="00C572B8">
        <w:rPr>
          <w:sz w:val="16"/>
        </w:rPr>
        <w:t xml:space="preserve"> says when asked about the polling showing Biden leading in most swing states</w:t>
      </w:r>
      <w:r w:rsidRPr="00C572B8">
        <w:t>.</w:t>
      </w:r>
    </w:p>
    <w:p w:rsidR="003C4A0C" w:rsidRPr="00DF6EEA" w:rsidRDefault="003C4A0C" w:rsidP="003C4A0C">
      <w:pPr>
        <w:rPr>
          <w:sz w:val="16"/>
        </w:rPr>
      </w:pPr>
      <w:r w:rsidRPr="00C572B8">
        <w:rPr>
          <w:rStyle w:val="StyleUnderline"/>
        </w:rPr>
        <w:t>But even though the proportion of Trump voters who have grown disaffected is small, these voters could prove decisive</w:t>
      </w:r>
      <w:r w:rsidRPr="00DF6EEA">
        <w:rPr>
          <w:sz w:val="16"/>
        </w:rPr>
        <w:t>, since Trump has failed to expand his support beyond his core base, notes presidential scholar Martha Joynt Kumar. “He likes to get to his base and he needs them,” says Kumar. “He needs them to be energized, because he got 46% of the popular vote [in 2016], and he needs to do better than that in order to win.”</w:t>
      </w:r>
    </w:p>
    <w:p w:rsidR="003C4A0C" w:rsidRPr="00C572B8" w:rsidRDefault="003C4A0C" w:rsidP="003C4A0C">
      <w:pPr>
        <w:rPr>
          <w:sz w:val="16"/>
        </w:rPr>
      </w:pPr>
      <w:r w:rsidRPr="00C572B8">
        <w:rPr>
          <w:rStyle w:val="StyleUnderline"/>
        </w:rPr>
        <w:t>The coronavirus crisis has highlighted the potential danger of that approach. “There’s a group of people who voted for him because he was the lesser of two evils who are now probably going to vote against him,”</w:t>
      </w:r>
      <w:r w:rsidRPr="00C572B8">
        <w:rPr>
          <w:sz w:val="16"/>
        </w:rPr>
        <w:t xml:space="preserve"> says Dennis Hodges. “I’m not for Biden, but he’s going to get my vote, and my family’s vote, just because of the inadequate response from top to bottom in every aspect of this pandemic.”</w:t>
      </w:r>
    </w:p>
    <w:p w:rsidR="003C4A0C" w:rsidRPr="006B745D" w:rsidRDefault="003C4A0C" w:rsidP="007358A1">
      <w:pPr>
        <w:rPr>
          <w:sz w:val="16"/>
        </w:rPr>
      </w:pPr>
    </w:p>
    <w:p w:rsidR="007358A1" w:rsidRDefault="007358A1" w:rsidP="00B51760">
      <w:pPr>
        <w:pStyle w:val="Heading3"/>
      </w:pPr>
    </w:p>
    <w:p w:rsidR="00B51760" w:rsidRDefault="00AD2CB0" w:rsidP="00B51760">
      <w:pPr>
        <w:pStyle w:val="Heading3"/>
      </w:pPr>
      <w:r>
        <w:t>Protests Overwhelm</w:t>
      </w:r>
    </w:p>
    <w:p w:rsidR="00B51760" w:rsidRPr="00B51760" w:rsidRDefault="00B51760" w:rsidP="00B51760"/>
    <w:p w:rsidR="00B51760" w:rsidRDefault="00B51760" w:rsidP="00B51760">
      <w:pPr>
        <w:pStyle w:val="Heading4"/>
      </w:pPr>
      <w:r>
        <w:t>Trump’s response to BLM was disastrous—the plan can’t overcome that and change the election narrative</w:t>
      </w:r>
    </w:p>
    <w:p w:rsidR="00B51760" w:rsidRPr="006016A2" w:rsidRDefault="00B51760" w:rsidP="00B51760">
      <w:proofErr w:type="spellStart"/>
      <w:r w:rsidRPr="006016A2">
        <w:rPr>
          <w:rStyle w:val="Style13ptBold"/>
        </w:rPr>
        <w:t>Tesler</w:t>
      </w:r>
      <w:proofErr w:type="spellEnd"/>
      <w:r w:rsidRPr="006016A2">
        <w:rPr>
          <w:rStyle w:val="Style13ptBold"/>
        </w:rPr>
        <w:t xml:space="preserve"> 6-3 </w:t>
      </w:r>
      <w:r w:rsidRPr="008E50EE">
        <w:rPr>
          <w:sz w:val="16"/>
          <w:szCs w:val="16"/>
        </w:rPr>
        <w:t xml:space="preserve">6/3/20, Michael </w:t>
      </w:r>
      <w:proofErr w:type="spellStart"/>
      <w:r w:rsidRPr="008E50EE">
        <w:rPr>
          <w:sz w:val="16"/>
          <w:szCs w:val="16"/>
        </w:rPr>
        <w:t>Tesler</w:t>
      </w:r>
      <w:proofErr w:type="spellEnd"/>
      <w:r w:rsidRPr="008E50EE">
        <w:rPr>
          <w:sz w:val="16"/>
          <w:szCs w:val="16"/>
        </w:rPr>
        <w:t xml:space="preserve"> || </w:t>
      </w:r>
      <w:proofErr w:type="spellStart"/>
      <w:r w:rsidRPr="008E50EE">
        <w:rPr>
          <w:sz w:val="16"/>
          <w:szCs w:val="16"/>
        </w:rPr>
        <w:t>Tesler</w:t>
      </w:r>
      <w:proofErr w:type="spellEnd"/>
      <w:r w:rsidRPr="008E50EE">
        <w:rPr>
          <w:sz w:val="16"/>
          <w:szCs w:val="16"/>
        </w:rPr>
        <w:t xml:space="preserve"> is an associate professor of political science at the University of California at Irvine. || The George Floyd protests will not help Trump win </w:t>
      </w:r>
      <w:proofErr w:type="spellStart"/>
      <w:r w:rsidRPr="008E50EE">
        <w:rPr>
          <w:sz w:val="16"/>
          <w:szCs w:val="16"/>
        </w:rPr>
        <w:t>reelectiion</w:t>
      </w:r>
      <w:proofErr w:type="spellEnd"/>
      <w:r w:rsidRPr="008E50EE">
        <w:rPr>
          <w:sz w:val="16"/>
          <w:szCs w:val="16"/>
        </w:rPr>
        <w:t>. Here's why. The Washington Post || https://www.washingtonpost.com/politics/2020/06/03/george-floyd-protests-will-not-help-trump-win-reelection-here-are-two-reasons-why/</w:t>
      </w:r>
    </w:p>
    <w:p w:rsidR="00B51760" w:rsidRPr="009A7EF5" w:rsidRDefault="00B51760" w:rsidP="00B51760">
      <w:pPr>
        <w:rPr>
          <w:sz w:val="16"/>
        </w:rPr>
      </w:pPr>
      <w:r w:rsidRPr="009A7EF5">
        <w:rPr>
          <w:sz w:val="16"/>
        </w:rPr>
        <w:t>As protests against racial injustice continue throughout the country, many are wondering how the civil unrest will affect the 2020 presidential election.</w:t>
      </w:r>
    </w:p>
    <w:p w:rsidR="00B51760" w:rsidRPr="009A7EF5" w:rsidRDefault="00B51760" w:rsidP="00B51760">
      <w:pPr>
        <w:rPr>
          <w:sz w:val="16"/>
        </w:rPr>
      </w:pPr>
      <w:r w:rsidRPr="009A7EF5">
        <w:rPr>
          <w:sz w:val="16"/>
        </w:rPr>
        <w:t>Some suspect President Trump’s threats to use military force to restore “law and order” could help his reelection efforts. After all, academic research suggests that 1960s white backlash against rising racial tensions and urban violence helped the Republican Party in general and bolstered Richard M. Nixon’s 1968 presidential campaign to restore law and order in particular.</w:t>
      </w:r>
    </w:p>
    <w:p w:rsidR="00B51760" w:rsidRPr="009A7EF5" w:rsidRDefault="00B51760" w:rsidP="00B51760">
      <w:pPr>
        <w:rPr>
          <w:sz w:val="16"/>
        </w:rPr>
      </w:pPr>
      <w:r w:rsidRPr="009A7EF5">
        <w:rPr>
          <w:sz w:val="16"/>
        </w:rPr>
        <w:t>During his 2016 presidential campaign, Trump echoed those calls for “law and order” in response to Black Lives Matter protests. The strategy may have worked, too. Among whites who voted for Democratic President Barack Obama in 2012, those who scored high on racial resentment were more likely than others to switch their votes in 2016 to support Trump, the Republican nominee.</w:t>
      </w:r>
    </w:p>
    <w:p w:rsidR="00B51760" w:rsidRPr="009A7EF5" w:rsidRDefault="00B51760" w:rsidP="00B51760">
      <w:pPr>
        <w:rPr>
          <w:sz w:val="16"/>
        </w:rPr>
      </w:pPr>
      <w:r w:rsidRPr="009A7EF5">
        <w:rPr>
          <w:sz w:val="16"/>
        </w:rPr>
        <w:t xml:space="preserve">But </w:t>
      </w:r>
      <w:r w:rsidRPr="00F142E4">
        <w:rPr>
          <w:u w:val="single"/>
        </w:rPr>
        <w:t xml:space="preserve">the </w:t>
      </w:r>
      <w:r w:rsidRPr="00F941AC">
        <w:rPr>
          <w:highlight w:val="cyan"/>
          <w:u w:val="single"/>
        </w:rPr>
        <w:t>current racial unrest, sparked by</w:t>
      </w:r>
      <w:r w:rsidRPr="00F142E4">
        <w:rPr>
          <w:u w:val="single"/>
        </w:rPr>
        <w:t xml:space="preserve"> the death of George </w:t>
      </w:r>
      <w:r w:rsidRPr="00F941AC">
        <w:rPr>
          <w:highlight w:val="cyan"/>
          <w:u w:val="single"/>
        </w:rPr>
        <w:t>Floyd,</w:t>
      </w:r>
      <w:r w:rsidRPr="009A7EF5">
        <w:rPr>
          <w:sz w:val="16"/>
        </w:rPr>
        <w:t xml:space="preserve"> a black man, in police custody,</w:t>
      </w:r>
      <w:r w:rsidRPr="00F142E4">
        <w:rPr>
          <w:u w:val="single"/>
        </w:rPr>
        <w:t xml:space="preserve"> </w:t>
      </w:r>
      <w:r w:rsidRPr="00F941AC">
        <w:rPr>
          <w:highlight w:val="cyan"/>
          <w:u w:val="single"/>
        </w:rPr>
        <w:t>will</w:t>
      </w:r>
      <w:r w:rsidRPr="009A7EF5">
        <w:rPr>
          <w:sz w:val="16"/>
        </w:rPr>
        <w:t xml:space="preserve"> probably </w:t>
      </w:r>
      <w:r w:rsidRPr="00F941AC">
        <w:rPr>
          <w:highlight w:val="cyan"/>
          <w:u w:val="single"/>
        </w:rPr>
        <w:t>hurt Trump’s reelection</w:t>
      </w:r>
      <w:r w:rsidRPr="00F142E4">
        <w:rPr>
          <w:u w:val="single"/>
        </w:rPr>
        <w:t xml:space="preserve"> prospects</w:t>
      </w:r>
      <w:r w:rsidRPr="009A7EF5">
        <w:rPr>
          <w:sz w:val="16"/>
        </w:rPr>
        <w:t xml:space="preserve"> more than it’ll help, for several reasons.</w:t>
      </w:r>
    </w:p>
    <w:p w:rsidR="00B51760" w:rsidRPr="009A7EF5" w:rsidRDefault="00B51760" w:rsidP="00B51760">
      <w:pPr>
        <w:rPr>
          <w:sz w:val="16"/>
        </w:rPr>
      </w:pPr>
      <w:r w:rsidRPr="009A7EF5">
        <w:rPr>
          <w:sz w:val="16"/>
        </w:rPr>
        <w:t>Chaos is not good for incumbents</w:t>
      </w:r>
    </w:p>
    <w:p w:rsidR="00B51760" w:rsidRPr="009A7EF5" w:rsidRDefault="00B51760" w:rsidP="00B51760">
      <w:pPr>
        <w:rPr>
          <w:sz w:val="16"/>
        </w:rPr>
      </w:pPr>
      <w:r w:rsidRPr="009A7EF5">
        <w:rPr>
          <w:sz w:val="16"/>
        </w:rPr>
        <w:t>First, Trump is the incumbent.</w:t>
      </w:r>
    </w:p>
    <w:p w:rsidR="00B51760" w:rsidRPr="009A7EF5" w:rsidRDefault="00B51760" w:rsidP="00B51760">
      <w:pPr>
        <w:rPr>
          <w:sz w:val="16"/>
        </w:rPr>
      </w:pPr>
      <w:r w:rsidRPr="009A7EF5">
        <w:rPr>
          <w:sz w:val="16"/>
        </w:rPr>
        <w:t>“Law and order” in the face of civil unrest is a powerful message to run against a political party that has controlled the presidency. It’s all the more effective against a Democratic Party that has been labeled soft on crime and has already held the White House for eight years, which was the case in 1968 and 2016.</w:t>
      </w:r>
    </w:p>
    <w:p w:rsidR="00B51760" w:rsidRPr="009A7EF5" w:rsidRDefault="00B51760" w:rsidP="00B51760">
      <w:pPr>
        <w:rPr>
          <w:sz w:val="16"/>
        </w:rPr>
      </w:pPr>
      <w:r w:rsidRPr="009A7EF5">
        <w:rPr>
          <w:sz w:val="16"/>
        </w:rPr>
        <w:t>But</w:t>
      </w:r>
      <w:r w:rsidRPr="007C4A9F">
        <w:rPr>
          <w:rStyle w:val="Emphasis"/>
        </w:rPr>
        <w:t xml:space="preserve"> </w:t>
      </w:r>
      <w:r w:rsidRPr="007C4A9F">
        <w:rPr>
          <w:rStyle w:val="Emphasis"/>
          <w:highlight w:val="cyan"/>
        </w:rPr>
        <w:t>it’s</w:t>
      </w:r>
      <w:r w:rsidRPr="007C4A9F">
        <w:rPr>
          <w:rStyle w:val="Emphasis"/>
        </w:rPr>
        <w:t xml:space="preserve"> much </w:t>
      </w:r>
      <w:r w:rsidRPr="007C4A9F">
        <w:rPr>
          <w:rStyle w:val="Emphasis"/>
          <w:highlight w:val="cyan"/>
        </w:rPr>
        <w:t>harder for an incumbent to run against disorder on his own watch.</w:t>
      </w:r>
      <w:r w:rsidRPr="00462E82">
        <w:rPr>
          <w:u w:val="single"/>
        </w:rPr>
        <w:t xml:space="preserve"> Presidents</w:t>
      </w:r>
      <w:r w:rsidRPr="009A7EF5">
        <w:rPr>
          <w:sz w:val="16"/>
        </w:rPr>
        <w:t xml:space="preserve"> tend to</w:t>
      </w:r>
      <w:r w:rsidRPr="00462E82">
        <w:rPr>
          <w:u w:val="single"/>
        </w:rPr>
        <w:t xml:space="preserve"> get blamed for bad things that happen during their term</w:t>
      </w:r>
      <w:r w:rsidRPr="009A7EF5">
        <w:rPr>
          <w:sz w:val="16"/>
        </w:rPr>
        <w:t>s. Research suggests that they’re even punished for natural disasters and other events beyond the White House’s control.</w:t>
      </w:r>
    </w:p>
    <w:p w:rsidR="00B51760" w:rsidRPr="009A7EF5" w:rsidRDefault="00B51760" w:rsidP="00B51760">
      <w:pPr>
        <w:rPr>
          <w:sz w:val="16"/>
        </w:rPr>
      </w:pPr>
      <w:r w:rsidRPr="009A7EF5">
        <w:rPr>
          <w:sz w:val="16"/>
        </w:rPr>
        <w:t xml:space="preserve">Trump is all the more likely to be blamed for the unrest because </w:t>
      </w:r>
      <w:r w:rsidRPr="00F941AC">
        <w:rPr>
          <w:highlight w:val="cyan"/>
          <w:u w:val="single"/>
        </w:rPr>
        <w:t>many have accused the president’s rhetoric</w:t>
      </w:r>
      <w:r w:rsidRPr="00B376F7">
        <w:rPr>
          <w:u w:val="single"/>
        </w:rPr>
        <w:t xml:space="preserve"> </w:t>
      </w:r>
      <w:r w:rsidRPr="00F941AC">
        <w:rPr>
          <w:highlight w:val="cyan"/>
          <w:u w:val="single"/>
        </w:rPr>
        <w:t>and actions of fueling</w:t>
      </w:r>
      <w:r w:rsidRPr="00B376F7">
        <w:rPr>
          <w:u w:val="single"/>
        </w:rPr>
        <w:t xml:space="preserve"> chaos, </w:t>
      </w:r>
      <w:r w:rsidRPr="00F941AC">
        <w:rPr>
          <w:highlight w:val="cyan"/>
          <w:u w:val="single"/>
        </w:rPr>
        <w:t>violence</w:t>
      </w:r>
      <w:r w:rsidRPr="00B376F7">
        <w:rPr>
          <w:u w:val="single"/>
        </w:rPr>
        <w:t xml:space="preserve"> and discord.</w:t>
      </w:r>
      <w:r w:rsidRPr="009A7EF5">
        <w:rPr>
          <w:sz w:val="16"/>
        </w:rPr>
        <w:t xml:space="preserve"> Historian Kevin M. Kruse wrote about this in detail Tuesday in The Washington Post. Journalist Ezra Klein put it succinctly here:</w:t>
      </w:r>
    </w:p>
    <w:p w:rsidR="00B51760" w:rsidRPr="009A7EF5" w:rsidRDefault="00B51760" w:rsidP="00B51760">
      <w:pPr>
        <w:rPr>
          <w:sz w:val="16"/>
        </w:rPr>
      </w:pPr>
      <w:r w:rsidRPr="009A7EF5">
        <w:rPr>
          <w:sz w:val="16"/>
        </w:rPr>
        <w:t>This is why I don't buy the political analysis that any of this is going to help Trump. When Nixon ran in 68, he wasn't president. Trump is president, and people can see the way he contributes to chaos and discord.</w:t>
      </w:r>
    </w:p>
    <w:p w:rsidR="00B51760" w:rsidRPr="009A7EF5" w:rsidRDefault="00B51760" w:rsidP="00B51760">
      <w:pPr>
        <w:rPr>
          <w:sz w:val="16"/>
        </w:rPr>
      </w:pPr>
      <w:r w:rsidRPr="009A7EF5">
        <w:rPr>
          <w:sz w:val="16"/>
        </w:rPr>
        <w:t>Chaos and discord are bad enough for an incumbent president running for reelection; being accused of actively contributing to it makes that worse.</w:t>
      </w:r>
    </w:p>
    <w:p w:rsidR="00B51760" w:rsidRPr="009A7EF5" w:rsidRDefault="00B51760" w:rsidP="00B51760">
      <w:pPr>
        <w:rPr>
          <w:sz w:val="16"/>
        </w:rPr>
      </w:pPr>
      <w:r w:rsidRPr="009A7EF5">
        <w:rPr>
          <w:sz w:val="16"/>
        </w:rPr>
        <w:t>Americans do not trust Trump on race relations</w:t>
      </w:r>
    </w:p>
    <w:p w:rsidR="00B51760" w:rsidRPr="00571307" w:rsidRDefault="00B51760" w:rsidP="00B51760">
      <w:pPr>
        <w:rPr>
          <w:rStyle w:val="Emphasis"/>
        </w:rPr>
      </w:pPr>
      <w:r w:rsidRPr="009A7EF5">
        <w:rPr>
          <w:sz w:val="16"/>
        </w:rPr>
        <w:t>Perhaps more important,</w:t>
      </w:r>
      <w:r w:rsidRPr="00573863">
        <w:rPr>
          <w:u w:val="single"/>
        </w:rPr>
        <w:t xml:space="preserve"> </w:t>
      </w:r>
      <w:r w:rsidRPr="00571307">
        <w:rPr>
          <w:rStyle w:val="Emphasis"/>
          <w:highlight w:val="cyan"/>
        </w:rPr>
        <w:t>the public views Trump as a racially divisive figure</w:t>
      </w:r>
      <w:r w:rsidRPr="00571307">
        <w:rPr>
          <w:rStyle w:val="Emphasis"/>
        </w:rPr>
        <w:t xml:space="preserve"> at a time when racial reconciliation is needed.</w:t>
      </w:r>
    </w:p>
    <w:p w:rsidR="00B51760" w:rsidRPr="009A7EF5" w:rsidRDefault="00B51760" w:rsidP="00B51760">
      <w:pPr>
        <w:rPr>
          <w:sz w:val="16"/>
        </w:rPr>
      </w:pPr>
      <w:r w:rsidRPr="009A7EF5">
        <w:rPr>
          <w:sz w:val="16"/>
        </w:rPr>
        <w:t xml:space="preserve">As Philip Rucker reported this weekend, </w:t>
      </w:r>
      <w:r w:rsidRPr="00573863">
        <w:rPr>
          <w:u w:val="single"/>
        </w:rPr>
        <w:t>“</w:t>
      </w:r>
      <w:r w:rsidRPr="00F941AC">
        <w:rPr>
          <w:highlight w:val="cyan"/>
          <w:u w:val="single"/>
        </w:rPr>
        <w:t>Trump’s record of racially insensitive and</w:t>
      </w:r>
      <w:r w:rsidRPr="00573863">
        <w:rPr>
          <w:u w:val="single"/>
        </w:rPr>
        <w:t xml:space="preserve"> </w:t>
      </w:r>
      <w:r w:rsidRPr="009A7EF5">
        <w:rPr>
          <w:sz w:val="16"/>
        </w:rPr>
        <w:t>sometimes outright</w:t>
      </w:r>
      <w:r w:rsidRPr="00573863">
        <w:rPr>
          <w:u w:val="single"/>
        </w:rPr>
        <w:t xml:space="preserve"> </w:t>
      </w:r>
      <w:r w:rsidRPr="00F941AC">
        <w:rPr>
          <w:highlight w:val="cyan"/>
          <w:u w:val="single"/>
        </w:rPr>
        <w:t>racist comments</w:t>
      </w:r>
      <w:r w:rsidRPr="00573863">
        <w:rPr>
          <w:u w:val="single"/>
        </w:rPr>
        <w:t xml:space="preserve"> over the years </w:t>
      </w:r>
      <w:r w:rsidRPr="00F941AC">
        <w:rPr>
          <w:highlight w:val="cyan"/>
          <w:u w:val="single"/>
        </w:rPr>
        <w:t>has led many Dem</w:t>
      </w:r>
      <w:r w:rsidRPr="009A7EF5">
        <w:rPr>
          <w:sz w:val="16"/>
        </w:rPr>
        <w:t>ocrat</w:t>
      </w:r>
      <w:r w:rsidRPr="00F941AC">
        <w:rPr>
          <w:highlight w:val="cyan"/>
          <w:u w:val="single"/>
        </w:rPr>
        <w:t>s and</w:t>
      </w:r>
      <w:r w:rsidRPr="00573863">
        <w:rPr>
          <w:u w:val="single"/>
        </w:rPr>
        <w:t xml:space="preserve"> even some </w:t>
      </w:r>
      <w:r w:rsidRPr="00F941AC">
        <w:rPr>
          <w:highlight w:val="cyan"/>
          <w:u w:val="single"/>
        </w:rPr>
        <w:t>Republicans to conclude</w:t>
      </w:r>
      <w:r w:rsidRPr="00573863">
        <w:rPr>
          <w:u w:val="single"/>
        </w:rPr>
        <w:t xml:space="preserve"> that </w:t>
      </w:r>
      <w:r w:rsidRPr="00F941AC">
        <w:rPr>
          <w:highlight w:val="cyan"/>
          <w:u w:val="single"/>
        </w:rPr>
        <w:t>he does not</w:t>
      </w:r>
      <w:r w:rsidRPr="009A7EF5">
        <w:rPr>
          <w:sz w:val="16"/>
        </w:rPr>
        <w:t xml:space="preserve"> fully </w:t>
      </w:r>
      <w:r w:rsidRPr="00F941AC">
        <w:rPr>
          <w:highlight w:val="cyan"/>
          <w:u w:val="single"/>
        </w:rPr>
        <w:t>comprehend the nation’s history of racism</w:t>
      </w:r>
      <w:r w:rsidRPr="009A7EF5">
        <w:rPr>
          <w:sz w:val="16"/>
        </w:rPr>
        <w:t xml:space="preserve"> and the corresponding tensions that live on today.”</w:t>
      </w:r>
    </w:p>
    <w:p w:rsidR="00B51760" w:rsidRPr="009A7EF5" w:rsidRDefault="00B51760" w:rsidP="00B51760">
      <w:pPr>
        <w:rPr>
          <w:sz w:val="16"/>
        </w:rPr>
      </w:pPr>
      <w:r w:rsidRPr="009A7EF5">
        <w:rPr>
          <w:sz w:val="16"/>
        </w:rPr>
        <w:t>Polling data certainly supports this point. The public has consistently viewed Trump’s handling of race relations worse than his performance on just about any other issue.</w:t>
      </w:r>
    </w:p>
    <w:p w:rsidR="00B51760" w:rsidRPr="009A7EF5" w:rsidRDefault="00B51760" w:rsidP="00B51760">
      <w:pPr>
        <w:rPr>
          <w:sz w:val="16"/>
        </w:rPr>
      </w:pPr>
      <w:r w:rsidRPr="009A7EF5">
        <w:rPr>
          <w:sz w:val="16"/>
        </w:rPr>
        <w:t>The figure above, which draws on four nationally representative surveys conducted during the late summer months of 2019, shows just how poorly the public has viewed Trump’s performance on this issue. Americans have given Trump low marks for how he’s handled most issues other than the economy. But they’ve even more strongly disapproved of his performance on race relations, consistently rating him at about 30 points underwater throughout his presidency.</w:t>
      </w:r>
    </w:p>
    <w:p w:rsidR="00B51760" w:rsidRPr="009A7EF5" w:rsidRDefault="00B51760" w:rsidP="00B51760">
      <w:pPr>
        <w:rPr>
          <w:sz w:val="16"/>
        </w:rPr>
      </w:pPr>
      <w:r w:rsidRPr="009A7EF5">
        <w:rPr>
          <w:sz w:val="16"/>
        </w:rPr>
        <w:t>That’s already showing up in the earliest polling on the protests. Trump’s tweet below, which many decried as racist, and Twitter flagged for glorifying violence, was one of the president’s most unpopular.</w:t>
      </w:r>
    </w:p>
    <w:p w:rsidR="00B51760" w:rsidRPr="009A7EF5" w:rsidRDefault="00B51760" w:rsidP="00B51760">
      <w:pPr>
        <w:rPr>
          <w:sz w:val="16"/>
        </w:rPr>
      </w:pPr>
      <w:r w:rsidRPr="009A7EF5">
        <w:rPr>
          <w:sz w:val="16"/>
        </w:rPr>
        <w:t>YouGov has asked Americans to evaluate Trump’s tweets since the early days of his presidency. The tweet above drew unusually strong disapproval — with a plurality of 40 percent rating it “terrible,” a majority of 52 percent rating it “bad” or “terrible,” and 31 percent calling it “good” or “great.”</w:t>
      </w:r>
    </w:p>
    <w:p w:rsidR="00B51760" w:rsidRPr="009A7EF5" w:rsidRDefault="00B51760" w:rsidP="00B51760">
      <w:pPr>
        <w:rPr>
          <w:sz w:val="16"/>
        </w:rPr>
      </w:pPr>
      <w:r w:rsidRPr="009A7EF5">
        <w:rPr>
          <w:sz w:val="16"/>
        </w:rPr>
        <w:t>Moreover, the most recent polling shows that most Americans think Trump is racist. In a YouGov-Yahoo survey conducted this past weekend, 52 percent said the president is a racist compared with only 37 percent who said he is not.</w:t>
      </w:r>
    </w:p>
    <w:p w:rsidR="00B51760" w:rsidRPr="009A7EF5" w:rsidRDefault="00B51760" w:rsidP="00B51760">
      <w:pPr>
        <w:rPr>
          <w:sz w:val="16"/>
        </w:rPr>
      </w:pPr>
      <w:r w:rsidRPr="009A7EF5">
        <w:rPr>
          <w:sz w:val="16"/>
        </w:rPr>
        <w:t xml:space="preserve">So it’s not surprising that early </w:t>
      </w:r>
      <w:r w:rsidRPr="00F941AC">
        <w:rPr>
          <w:highlight w:val="cyan"/>
          <w:u w:val="single"/>
        </w:rPr>
        <w:t xml:space="preserve">polling shows </w:t>
      </w:r>
      <w:r w:rsidRPr="00A03807">
        <w:rPr>
          <w:rStyle w:val="Emphasis"/>
          <w:highlight w:val="cyan"/>
        </w:rPr>
        <w:t>strong public disapproval</w:t>
      </w:r>
      <w:r w:rsidRPr="00F941AC">
        <w:rPr>
          <w:highlight w:val="cyan"/>
          <w:u w:val="single"/>
        </w:rPr>
        <w:t xml:space="preserve"> of</w:t>
      </w:r>
      <w:r w:rsidRPr="0031430C">
        <w:rPr>
          <w:u w:val="single"/>
        </w:rPr>
        <w:t xml:space="preserve"> how </w:t>
      </w:r>
      <w:r w:rsidRPr="00F941AC">
        <w:rPr>
          <w:highlight w:val="cyan"/>
          <w:u w:val="single"/>
        </w:rPr>
        <w:t>the president</w:t>
      </w:r>
      <w:r w:rsidRPr="0031430C">
        <w:rPr>
          <w:u w:val="single"/>
        </w:rPr>
        <w:t xml:space="preserve"> is </w:t>
      </w:r>
      <w:r w:rsidRPr="00F941AC">
        <w:rPr>
          <w:highlight w:val="cyan"/>
          <w:u w:val="single"/>
        </w:rPr>
        <w:t>handling the protests.</w:t>
      </w:r>
      <w:r w:rsidRPr="009A7EF5">
        <w:rPr>
          <w:sz w:val="16"/>
        </w:rPr>
        <w:t xml:space="preserve"> In the latest Morning Consult Poll, only 30 percent said he’s doing an “excellent,” “very good” or “good” job of addressing the situation. A plurality of 42 percent, meanwhile, think he’s doing a “poor” job, and a majority of 54 percent think he’s doing a poor or “only fair” job of responding to the protests.</w:t>
      </w:r>
    </w:p>
    <w:p w:rsidR="00B51760" w:rsidRPr="009A7EF5" w:rsidRDefault="00B51760" w:rsidP="00B51760">
      <w:pPr>
        <w:rPr>
          <w:sz w:val="16"/>
        </w:rPr>
      </w:pPr>
      <w:r w:rsidRPr="009A7EF5">
        <w:rPr>
          <w:sz w:val="16"/>
        </w:rPr>
        <w:t>The more that the protests highlight the need to improve the country’s ruptured race relations, then, the more it is likely to harm the president’s odds of reelection. In fact, some influential political science research argues that the whole goal of presidential campaigns is to emphasize issues where they have advantages and their opponents do not.</w:t>
      </w:r>
    </w:p>
    <w:p w:rsidR="00B51760" w:rsidRDefault="00B51760" w:rsidP="00B51760">
      <w:pPr>
        <w:rPr>
          <w:u w:val="single"/>
        </w:rPr>
      </w:pPr>
      <w:r w:rsidRPr="004113CA">
        <w:rPr>
          <w:u w:val="single"/>
        </w:rPr>
        <w:t>There may be no issue on which Trump has more liabilities than his handling of race relations.</w:t>
      </w:r>
    </w:p>
    <w:p w:rsidR="006E739C" w:rsidRDefault="006E739C" w:rsidP="00B51760">
      <w:pPr>
        <w:rPr>
          <w:u w:val="single"/>
        </w:rPr>
      </w:pPr>
    </w:p>
    <w:p w:rsidR="00AD2CB0" w:rsidRDefault="00AD2CB0" w:rsidP="00AD2CB0">
      <w:pPr>
        <w:pStyle w:val="Heading4"/>
      </w:pPr>
      <w:r>
        <w:t>Anger over Trump’s response to protests overwhelms effects of the plan</w:t>
      </w:r>
    </w:p>
    <w:p w:rsidR="00AD2CB0" w:rsidRDefault="00AD2CB0" w:rsidP="00AD2CB0">
      <w:r w:rsidRPr="00AD2CB0">
        <w:rPr>
          <w:rStyle w:val="Style13ptBold"/>
        </w:rPr>
        <w:t>Walker 20</w:t>
      </w:r>
      <w:r>
        <w:t xml:space="preserve"> – writer for Newsweek</w:t>
      </w:r>
    </w:p>
    <w:p w:rsidR="00AD2CB0" w:rsidRDefault="00AD2CB0" w:rsidP="00AD2CB0">
      <w:r>
        <w:t>James, 6/5/20. “</w:t>
      </w:r>
      <w:r w:rsidRPr="00AD2CB0">
        <w:t>Donald Trump Touts 'Criminal Justice Reform' as Polls Show Disapproval of His Race Relations Record</w:t>
      </w:r>
      <w:r>
        <w:t xml:space="preserve">.” </w:t>
      </w:r>
      <w:r w:rsidRPr="00AD2CB0">
        <w:t>https://www.newsweek.com/trump-touts-criminal-justice-reform-disapproval-race-relations-record-1508885</w:t>
      </w:r>
    </w:p>
    <w:p w:rsidR="00AD2CB0" w:rsidRPr="00AD2CB0" w:rsidRDefault="00AD2CB0" w:rsidP="00AD2CB0">
      <w:pPr>
        <w:rPr>
          <w:sz w:val="16"/>
        </w:rPr>
      </w:pPr>
      <w:r w:rsidRPr="00AD2CB0">
        <w:rPr>
          <w:sz w:val="16"/>
        </w:rPr>
        <w:t xml:space="preserve">In December 2018, President </w:t>
      </w:r>
      <w:r w:rsidRPr="00AD2CB0">
        <w:rPr>
          <w:rStyle w:val="StyleUnderline"/>
        </w:rPr>
        <w:t>Trump signed the</w:t>
      </w:r>
      <w:r w:rsidRPr="00AD2CB0">
        <w:rPr>
          <w:sz w:val="16"/>
        </w:rPr>
        <w:t xml:space="preserve"> bipartisan </w:t>
      </w:r>
      <w:r w:rsidRPr="00AD2CB0">
        <w:rPr>
          <w:rStyle w:val="StyleUnderline"/>
        </w:rPr>
        <w:t>First Step Act into law, reducing the mandatory minimum sentences for drug crimes while allowing more federal prisoners to earn early release</w:t>
      </w:r>
      <w:r w:rsidRPr="00AD2CB0">
        <w:rPr>
          <w:sz w:val="16"/>
        </w:rPr>
        <w:t>.</w:t>
      </w:r>
    </w:p>
    <w:p w:rsidR="00AD2CB0" w:rsidRPr="00AD2CB0" w:rsidRDefault="00AD2CB0" w:rsidP="00AD2CB0">
      <w:pPr>
        <w:rPr>
          <w:sz w:val="16"/>
        </w:rPr>
      </w:pPr>
      <w:r w:rsidRPr="00AD2CB0">
        <w:rPr>
          <w:sz w:val="16"/>
        </w:rPr>
        <w:t>"This legislation reformed sentencing laws that have wrongly and disproportionately harmed the African-American community," Trump said of the First Step Act in his State of the Union address last year.</w:t>
      </w:r>
    </w:p>
    <w:p w:rsidR="00AD2CB0" w:rsidRPr="00AD2CB0" w:rsidRDefault="00AD2CB0" w:rsidP="00AD2CB0">
      <w:pPr>
        <w:rPr>
          <w:sz w:val="16"/>
        </w:rPr>
      </w:pPr>
      <w:r w:rsidRPr="00AD2CB0">
        <w:rPr>
          <w:rStyle w:val="StyleUnderline"/>
        </w:rPr>
        <w:t xml:space="preserve">However, the president's effort to reform federal crime law disproportionately impacting the black community </w:t>
      </w:r>
      <w:r w:rsidRPr="00AD2CB0">
        <w:rPr>
          <w:rStyle w:val="Emphasis"/>
        </w:rPr>
        <w:t>does not appear to have had much cut through</w:t>
      </w:r>
      <w:r w:rsidRPr="00AD2CB0">
        <w:rPr>
          <w:rStyle w:val="StyleUnderline"/>
        </w:rPr>
        <w:t xml:space="preserve"> with Americans amid protests against the killing of an unarmed black man in Minneapolis</w:t>
      </w:r>
      <w:r w:rsidRPr="00AD2CB0">
        <w:rPr>
          <w:sz w:val="16"/>
        </w:rPr>
        <w:t xml:space="preserve"> Police custody last week.</w:t>
      </w:r>
    </w:p>
    <w:p w:rsidR="00AD2CB0" w:rsidRPr="00AD2CB0" w:rsidRDefault="00AD2CB0" w:rsidP="00AD2CB0">
      <w:pPr>
        <w:rPr>
          <w:sz w:val="16"/>
        </w:rPr>
      </w:pPr>
      <w:r w:rsidRPr="00AD2CB0">
        <w:rPr>
          <w:rStyle w:val="StyleUnderline"/>
        </w:rPr>
        <w:t>A poll</w:t>
      </w:r>
      <w:r w:rsidRPr="00AD2CB0">
        <w:rPr>
          <w:sz w:val="16"/>
        </w:rPr>
        <w:t xml:space="preserve"> published by CBS News on Wednesday </w:t>
      </w:r>
      <w:r w:rsidRPr="00AD2CB0">
        <w:rPr>
          <w:rStyle w:val="StyleUnderline"/>
        </w:rPr>
        <w:t>found that 58 percent of U.S. adults disapproved of the president's handling of race relations following his repeated threats to deploy military personnel at the ongoing protests against police brutality</w:t>
      </w:r>
      <w:r w:rsidRPr="00AD2CB0">
        <w:rPr>
          <w:sz w:val="16"/>
        </w:rPr>
        <w:t>.</w:t>
      </w:r>
    </w:p>
    <w:p w:rsidR="006E739C" w:rsidRDefault="006E739C" w:rsidP="00B51760">
      <w:pPr>
        <w:rPr>
          <w:u w:val="single"/>
        </w:rPr>
      </w:pPr>
    </w:p>
    <w:p w:rsidR="00A460C3" w:rsidRDefault="00AD2CB0" w:rsidP="00AD2CB0">
      <w:pPr>
        <w:pStyle w:val="Heading3"/>
      </w:pPr>
      <w:r>
        <w:t>Trump Doesn’t Capitalize</w:t>
      </w:r>
    </w:p>
    <w:p w:rsidR="00A460C3" w:rsidRPr="00A460C3" w:rsidRDefault="00A460C3" w:rsidP="00A460C3">
      <w:pPr>
        <w:pStyle w:val="Heading4"/>
      </w:pPr>
      <w:r>
        <w:t xml:space="preserve">No link uniqueness or internal link --- Trump </w:t>
      </w:r>
      <w:r>
        <w:rPr>
          <w:u w:val="single"/>
        </w:rPr>
        <w:t>already tries</w:t>
      </w:r>
      <w:r>
        <w:t xml:space="preserve"> to present himself as a reformer, but his </w:t>
      </w:r>
      <w:r>
        <w:rPr>
          <w:u w:val="single"/>
        </w:rPr>
        <w:t>law-and-order instincts</w:t>
      </w:r>
      <w:r>
        <w:t xml:space="preserve"> overwhelm policy actions --- he’ll Tweet his way out of any positive effects</w:t>
      </w:r>
    </w:p>
    <w:p w:rsidR="00A460C3" w:rsidRDefault="00A460C3" w:rsidP="00A460C3">
      <w:r w:rsidRPr="00A460C3">
        <w:rPr>
          <w:rStyle w:val="Style13ptBold"/>
        </w:rPr>
        <w:t>Scott 6/23</w:t>
      </w:r>
      <w:r>
        <w:t xml:space="preserve">/20 – </w:t>
      </w:r>
      <w:r w:rsidRPr="00A460C3">
        <w:t>writes about identity politics for The Fix. He was previously a breaking news reporter at CNN Politics</w:t>
      </w:r>
    </w:p>
    <w:p w:rsidR="00A460C3" w:rsidRDefault="00A460C3" w:rsidP="00A460C3">
      <w:r>
        <w:t>Eugene, “</w:t>
      </w:r>
      <w:r w:rsidRPr="00A460C3">
        <w:t>Trump relies on his criminal justice reform creds, while prison time is a favorite threat for his opponents</w:t>
      </w:r>
      <w:r>
        <w:t xml:space="preserve">.” </w:t>
      </w:r>
      <w:r w:rsidRPr="00A460C3">
        <w:t>https://www.washingtonpost.com/politics/2020/06/23/trump-relies-his-criminal-justice-reform-creds-while-prison-time-is-favorite-threat-his-opponents/</w:t>
      </w:r>
    </w:p>
    <w:p w:rsidR="00A460C3" w:rsidRPr="00A460C3" w:rsidRDefault="00A460C3" w:rsidP="00A460C3">
      <w:pPr>
        <w:rPr>
          <w:sz w:val="16"/>
        </w:rPr>
      </w:pPr>
      <w:r w:rsidRPr="00A460C3">
        <w:rPr>
          <w:sz w:val="16"/>
        </w:rPr>
        <w:t xml:space="preserve">President </w:t>
      </w:r>
      <w:r w:rsidRPr="00A460C3">
        <w:rPr>
          <w:rStyle w:val="StyleUnderline"/>
        </w:rPr>
        <w:t>Trump has presented himself as an advocate of criminal justice reform, emphasizing the legislation he signed</w:t>
      </w:r>
      <w:r w:rsidRPr="00A460C3">
        <w:rPr>
          <w:sz w:val="16"/>
        </w:rPr>
        <w:t xml:space="preserve"> in 2018 </w:t>
      </w:r>
      <w:r w:rsidRPr="00A460C3">
        <w:rPr>
          <w:rStyle w:val="StyleUnderline"/>
        </w:rPr>
        <w:t xml:space="preserve">in campaign remarks and appeals to black voters as well as white voters uncomfortable with his handling of race matters. He </w:t>
      </w:r>
      <w:r w:rsidRPr="00A460C3">
        <w:rPr>
          <w:rStyle w:val="Emphasis"/>
        </w:rPr>
        <w:t>often touts his criminal justice reform</w:t>
      </w:r>
      <w:r w:rsidRPr="00A460C3">
        <w:rPr>
          <w:rStyle w:val="StyleUnderline"/>
        </w:rPr>
        <w:t xml:space="preserve"> while attacking</w:t>
      </w:r>
      <w:r w:rsidRPr="00A460C3">
        <w:rPr>
          <w:sz w:val="16"/>
        </w:rPr>
        <w:t xml:space="preserve"> his rival, former vice president Joe </w:t>
      </w:r>
      <w:r w:rsidRPr="00A460C3">
        <w:rPr>
          <w:rStyle w:val="StyleUnderline"/>
        </w:rPr>
        <w:t>Biden, or defending himself against accusations of racism</w:t>
      </w:r>
      <w:r w:rsidRPr="00A460C3">
        <w:rPr>
          <w:sz w:val="16"/>
        </w:rPr>
        <w:t>.</w:t>
      </w:r>
    </w:p>
    <w:p w:rsidR="00A460C3" w:rsidRPr="00A460C3" w:rsidRDefault="00A460C3" w:rsidP="00A460C3">
      <w:pPr>
        <w:rPr>
          <w:sz w:val="16"/>
        </w:rPr>
      </w:pPr>
      <w:r w:rsidRPr="00A460C3">
        <w:rPr>
          <w:rStyle w:val="StyleUnderline"/>
        </w:rPr>
        <w:t xml:space="preserve">But the president also </w:t>
      </w:r>
      <w:r w:rsidRPr="00A460C3">
        <w:rPr>
          <w:rStyle w:val="Emphasis"/>
        </w:rPr>
        <w:t>undercuts his commitment to that issue</w:t>
      </w:r>
      <w:r w:rsidRPr="00A460C3">
        <w:rPr>
          <w:sz w:val="16"/>
        </w:rPr>
        <w:t xml:space="preserve"> — a key point of that bill is to mitigate damage caused by unnecessarily harsh sentencing — </w:t>
      </w:r>
      <w:r w:rsidRPr="00A460C3">
        <w:rPr>
          <w:rStyle w:val="StyleUnderline"/>
        </w:rPr>
        <w:t xml:space="preserve">by </w:t>
      </w:r>
      <w:r w:rsidRPr="00A460C3">
        <w:rPr>
          <w:rStyle w:val="Emphasis"/>
        </w:rPr>
        <w:t>reverting to his tough-on-crime instincts</w:t>
      </w:r>
      <w:r w:rsidRPr="00A460C3">
        <w:rPr>
          <w:rStyle w:val="StyleUnderline"/>
        </w:rPr>
        <w:t xml:space="preserve"> even for nonviolent offenses</w:t>
      </w:r>
      <w:r w:rsidRPr="00A460C3">
        <w:rPr>
          <w:sz w:val="16"/>
        </w:rPr>
        <w:t>. He did so again Tuesday.</w:t>
      </w:r>
    </w:p>
    <w:p w:rsidR="00A460C3" w:rsidRPr="00A460C3" w:rsidRDefault="00A460C3" w:rsidP="00A460C3">
      <w:pPr>
        <w:rPr>
          <w:sz w:val="16"/>
        </w:rPr>
      </w:pPr>
      <w:r w:rsidRPr="00A460C3">
        <w:rPr>
          <w:sz w:val="16"/>
        </w:rPr>
        <w:t xml:space="preserve">Activists across the country have spent the past several weeks tearing down statues of former Confederate leaders and others who represent racist causes, as the nation reckons with the prevalence of anti-black racism. A group of </w:t>
      </w:r>
      <w:r w:rsidRPr="00A460C3">
        <w:rPr>
          <w:rStyle w:val="StyleUnderline"/>
        </w:rPr>
        <w:t>protesters</w:t>
      </w:r>
      <w:r w:rsidRPr="00A460C3">
        <w:rPr>
          <w:sz w:val="16"/>
        </w:rPr>
        <w:t xml:space="preserve"> near the White House </w:t>
      </w:r>
      <w:r w:rsidRPr="00A460C3">
        <w:rPr>
          <w:rStyle w:val="StyleUnderline"/>
        </w:rPr>
        <w:t>attempted to topple a statue of</w:t>
      </w:r>
      <w:r w:rsidRPr="00A460C3">
        <w:rPr>
          <w:sz w:val="16"/>
        </w:rPr>
        <w:t xml:space="preserve"> President Andrew </w:t>
      </w:r>
      <w:r w:rsidRPr="00A460C3">
        <w:rPr>
          <w:rStyle w:val="StyleUnderline"/>
        </w:rPr>
        <w:t>Jackson</w:t>
      </w:r>
      <w:r w:rsidRPr="00A460C3">
        <w:rPr>
          <w:sz w:val="16"/>
        </w:rPr>
        <w:t xml:space="preserve"> on Monday, but police intervened. </w:t>
      </w:r>
      <w:r w:rsidRPr="00A460C3">
        <w:rPr>
          <w:rStyle w:val="StyleUnderline"/>
        </w:rPr>
        <w:t>Trump’s response was to dangle the prospect of jail time</w:t>
      </w:r>
      <w:r w:rsidRPr="00A460C3">
        <w:rPr>
          <w:sz w:val="16"/>
        </w:rPr>
        <w:t xml:space="preserve"> in a Tuesday morning tweet.</w:t>
      </w:r>
    </w:p>
    <w:p w:rsidR="00A460C3" w:rsidRPr="00A460C3" w:rsidRDefault="00A460C3" w:rsidP="00A460C3">
      <w:pPr>
        <w:rPr>
          <w:sz w:val="16"/>
        </w:rPr>
      </w:pPr>
      <w:r w:rsidRPr="00A460C3">
        <w:rPr>
          <w:sz w:val="16"/>
        </w:rPr>
        <w:t>“I have authorized the Federal Government to arrest anyone who vandalizes or destroys any monument, statue or other such Federal property in the U.S. with up to 10 years in prison, per the Veteran’s Memorial Preservation Act, or such other laws that may be pertinent. This action is taken effective immediately, but may also be used retroactively for destruction or vandalism already caused. There will be no exceptions!”</w:t>
      </w:r>
    </w:p>
    <w:p w:rsidR="00A460C3" w:rsidRPr="00A460C3" w:rsidRDefault="00A460C3" w:rsidP="00A460C3">
      <w:pPr>
        <w:rPr>
          <w:sz w:val="16"/>
        </w:rPr>
      </w:pPr>
      <w:r w:rsidRPr="00A460C3">
        <w:rPr>
          <w:sz w:val="16"/>
        </w:rPr>
        <w:t>Trump was authorizing a 2003 law that punishes “attempts to injure or destroy, any structure, plaque, statue, or other monument on public property commemorating the service of any person or persons in the armed forces of the United States.”</w:t>
      </w:r>
    </w:p>
    <w:p w:rsidR="00A460C3" w:rsidRPr="00A460C3" w:rsidRDefault="00A460C3" w:rsidP="00A460C3">
      <w:pPr>
        <w:rPr>
          <w:sz w:val="16"/>
        </w:rPr>
      </w:pPr>
      <w:r w:rsidRPr="00A460C3">
        <w:rPr>
          <w:rStyle w:val="StyleUnderline"/>
        </w:rPr>
        <w:t>The threat of jail time as a punishment or a deterrent</w:t>
      </w:r>
      <w:r w:rsidRPr="00A460C3">
        <w:rPr>
          <w:sz w:val="16"/>
        </w:rPr>
        <w:t xml:space="preserve"> to an activity he opposes </w:t>
      </w:r>
      <w:r w:rsidRPr="00A460C3">
        <w:rPr>
          <w:rStyle w:val="StyleUnderline"/>
        </w:rPr>
        <w:t>was a reminder that Trump’s instincts always lean toward law and order</w:t>
      </w:r>
      <w:r w:rsidRPr="00A460C3">
        <w:rPr>
          <w:sz w:val="16"/>
        </w:rPr>
        <w:t xml:space="preserve">, </w:t>
      </w:r>
      <w:r w:rsidRPr="00A460C3">
        <w:rPr>
          <w:rStyle w:val="StyleUnderline"/>
        </w:rPr>
        <w:t>even as many Americans are considering alternatives to incarceration</w:t>
      </w:r>
      <w:r w:rsidRPr="00A460C3">
        <w:rPr>
          <w:sz w:val="16"/>
        </w:rPr>
        <w:t xml:space="preserve"> to respond to concerns about crime and public safety.</w:t>
      </w:r>
    </w:p>
    <w:p w:rsidR="00A460C3" w:rsidRPr="00A460C3" w:rsidRDefault="00A460C3" w:rsidP="00A460C3">
      <w:pPr>
        <w:rPr>
          <w:sz w:val="16"/>
        </w:rPr>
      </w:pPr>
      <w:r w:rsidRPr="00A460C3">
        <w:rPr>
          <w:sz w:val="16"/>
        </w:rPr>
        <w:t>A core objective of criminal justice reform has been to decrease the prison population. Activists point to mass incarceration as a costly social ill that often causes more problems than it solves. And this point continues to resurface as lawmakers on both sides of the aisle discuss ways to reform the country’s law enforcement system.</w:t>
      </w:r>
    </w:p>
    <w:p w:rsidR="00A460C3" w:rsidRPr="00A460C3" w:rsidRDefault="00A460C3" w:rsidP="00A460C3">
      <w:pPr>
        <w:rPr>
          <w:sz w:val="16"/>
        </w:rPr>
      </w:pPr>
      <w:r w:rsidRPr="00A460C3">
        <w:rPr>
          <w:sz w:val="16"/>
        </w:rPr>
        <w:t xml:space="preserve">Even the First Step Act, the criminal justice reform bill that the president signed in 2018 and often touts, has prioritized early release as one of its key objectives. But </w:t>
      </w:r>
      <w:r w:rsidRPr="00A460C3">
        <w:rPr>
          <w:rStyle w:val="StyleUnderline"/>
        </w:rPr>
        <w:t>when the president feels as though one of his core values has been personally attacked</w:t>
      </w:r>
      <w:r w:rsidRPr="00A460C3">
        <w:rPr>
          <w:sz w:val="16"/>
        </w:rPr>
        <w:t xml:space="preserve"> — perhaps </w:t>
      </w:r>
      <w:r w:rsidRPr="00A460C3">
        <w:rPr>
          <w:rStyle w:val="StyleUnderline"/>
        </w:rPr>
        <w:t>especially related to the culture war conversation on race</w:t>
      </w:r>
      <w:r w:rsidRPr="00A460C3">
        <w:rPr>
          <w:sz w:val="16"/>
        </w:rPr>
        <w:t xml:space="preserve"> in America </w:t>
      </w:r>
      <w:r w:rsidRPr="00A460C3">
        <w:rPr>
          <w:rStyle w:val="StyleUnderline"/>
        </w:rPr>
        <w:t xml:space="preserve">that appears to be of particular interest to him — he often </w:t>
      </w:r>
      <w:r w:rsidRPr="00A460C3">
        <w:rPr>
          <w:rStyle w:val="Emphasis"/>
        </w:rPr>
        <w:t>looks to prison for vindication</w:t>
      </w:r>
      <w:r w:rsidRPr="00A460C3">
        <w:rPr>
          <w:sz w:val="16"/>
        </w:rPr>
        <w:t>.</w:t>
      </w:r>
    </w:p>
    <w:p w:rsidR="00A460C3" w:rsidRPr="00A460C3" w:rsidRDefault="00A460C3" w:rsidP="00A460C3">
      <w:pPr>
        <w:rPr>
          <w:sz w:val="16"/>
        </w:rPr>
      </w:pPr>
      <w:r w:rsidRPr="00A460C3">
        <w:rPr>
          <w:rStyle w:val="StyleUnderline"/>
        </w:rPr>
        <w:t>Trump</w:t>
      </w:r>
      <w:r w:rsidRPr="00A460C3">
        <w:rPr>
          <w:sz w:val="16"/>
        </w:rPr>
        <w:t xml:space="preserve"> last week </w:t>
      </w:r>
      <w:r w:rsidRPr="00A460C3">
        <w:rPr>
          <w:rStyle w:val="StyleUnderline"/>
        </w:rPr>
        <w:t>threatened those planning to protest at his rallies</w:t>
      </w:r>
      <w:r w:rsidRPr="00A460C3">
        <w:rPr>
          <w:sz w:val="16"/>
        </w:rPr>
        <w:t>.</w:t>
      </w:r>
    </w:p>
    <w:p w:rsidR="00A460C3" w:rsidRPr="00A460C3" w:rsidRDefault="00A460C3" w:rsidP="00A460C3">
      <w:pPr>
        <w:rPr>
          <w:sz w:val="16"/>
        </w:rPr>
      </w:pPr>
      <w:r w:rsidRPr="00A460C3">
        <w:rPr>
          <w:sz w:val="16"/>
        </w:rPr>
        <w:t xml:space="preserve">Since the beginning of the protests that followed the police killing of George Floyd, </w:t>
      </w:r>
      <w:r w:rsidRPr="00A460C3">
        <w:rPr>
          <w:rStyle w:val="StyleUnderline"/>
        </w:rPr>
        <w:t>Trump has taken a tough approach against demonstrators. He reemphasized that</w:t>
      </w:r>
      <w:r w:rsidRPr="00A460C3">
        <w:rPr>
          <w:sz w:val="16"/>
        </w:rPr>
        <w:t xml:space="preserve"> Tuesday </w:t>
      </w:r>
      <w:r w:rsidRPr="00A460C3">
        <w:rPr>
          <w:rStyle w:val="StyleUnderline"/>
        </w:rPr>
        <w:t>to reporters</w:t>
      </w:r>
      <w:r w:rsidRPr="00A460C3">
        <w:rPr>
          <w:sz w:val="16"/>
        </w:rPr>
        <w:t>.</w:t>
      </w:r>
    </w:p>
    <w:p w:rsidR="00A460C3" w:rsidRPr="00A460C3" w:rsidRDefault="00A460C3" w:rsidP="00A460C3">
      <w:pPr>
        <w:rPr>
          <w:sz w:val="16"/>
        </w:rPr>
      </w:pPr>
      <w:r w:rsidRPr="00A460C3">
        <w:rPr>
          <w:sz w:val="16"/>
        </w:rPr>
        <w:t>After thanking law enforcement for attempting to save a “great monument” to Jackson, Trump elaborated on an executive order that he said would be public “very soon.”</w:t>
      </w:r>
    </w:p>
    <w:p w:rsidR="00A460C3" w:rsidRPr="00A460C3" w:rsidRDefault="00A460C3" w:rsidP="00A460C3">
      <w:pPr>
        <w:rPr>
          <w:sz w:val="16"/>
        </w:rPr>
      </w:pPr>
      <w:r w:rsidRPr="00A460C3">
        <w:rPr>
          <w:sz w:val="16"/>
        </w:rPr>
        <w:t>“We are looking at long-term jail sentences [for] anarchists,” he said. “We are ready, able and willing to help, as we did in Minnesota.”</w:t>
      </w:r>
    </w:p>
    <w:p w:rsidR="00A460C3" w:rsidRPr="00A460C3" w:rsidRDefault="00A460C3" w:rsidP="00A460C3">
      <w:pPr>
        <w:rPr>
          <w:sz w:val="16"/>
        </w:rPr>
      </w:pPr>
      <w:r w:rsidRPr="00A460C3">
        <w:rPr>
          <w:sz w:val="16"/>
        </w:rPr>
        <w:t xml:space="preserve">On Saturday, </w:t>
      </w:r>
      <w:r w:rsidRPr="00A460C3">
        <w:rPr>
          <w:rStyle w:val="StyleUnderline"/>
        </w:rPr>
        <w:t>he said lawmakers should back legislation sending people who burn the American flag to jail</w:t>
      </w:r>
      <w:r w:rsidRPr="00A460C3">
        <w:rPr>
          <w:sz w:val="16"/>
        </w:rPr>
        <w:t>.</w:t>
      </w:r>
    </w:p>
    <w:p w:rsidR="00A460C3" w:rsidRPr="00A460C3" w:rsidRDefault="00A460C3" w:rsidP="00A460C3">
      <w:pPr>
        <w:rPr>
          <w:sz w:val="16"/>
        </w:rPr>
      </w:pPr>
      <w:r w:rsidRPr="00A460C3">
        <w:rPr>
          <w:sz w:val="16"/>
        </w:rPr>
        <w:t>“Two days ago, leftist radicals in Portland, Oregon, ripped down a statue of George Washington and wrapped it in an American flag and set the American flag on fire,” he told attendees at his Tulsa rally. “We ought to come out with legislation that if you burn the American flag you go to jail for one year.”</w:t>
      </w:r>
    </w:p>
    <w:p w:rsidR="00A460C3" w:rsidRPr="00A460C3" w:rsidRDefault="00A460C3" w:rsidP="00A460C3">
      <w:pPr>
        <w:rPr>
          <w:sz w:val="16"/>
        </w:rPr>
      </w:pPr>
      <w:r w:rsidRPr="00A460C3">
        <w:rPr>
          <w:rStyle w:val="StyleUnderline"/>
        </w:rPr>
        <w:t xml:space="preserve">It’s tough to square Trump creating a rule that would impose long jail terms for crimes such as vandalism with his apparent pride in reducing sentences. That </w:t>
      </w:r>
      <w:r w:rsidRPr="00A460C3">
        <w:rPr>
          <w:rStyle w:val="Emphasis"/>
        </w:rPr>
        <w:t>brings into question the sincerity of his commitment to criminal justice reform</w:t>
      </w:r>
      <w:r w:rsidRPr="00A460C3">
        <w:rPr>
          <w:sz w:val="16"/>
        </w:rPr>
        <w:t xml:space="preserve"> and keeping as many people out of prison as possible.</w:t>
      </w:r>
    </w:p>
    <w:p w:rsidR="00A460C3" w:rsidRDefault="00A460C3" w:rsidP="00A460C3"/>
    <w:p w:rsidR="00AD2CB0" w:rsidRDefault="00AD2CB0" w:rsidP="00AD2CB0">
      <w:pPr>
        <w:pStyle w:val="Heading4"/>
      </w:pPr>
      <w:r>
        <w:t xml:space="preserve">Trump inevitably reverts to racist scripts --- he’s not going to change </w:t>
      </w:r>
    </w:p>
    <w:p w:rsidR="00AD2CB0" w:rsidRDefault="00AD2CB0" w:rsidP="00A460C3">
      <w:r w:rsidRPr="00AD2CB0">
        <w:rPr>
          <w:rStyle w:val="Style13ptBold"/>
        </w:rPr>
        <w:t>Bazelon 20</w:t>
      </w:r>
      <w:r>
        <w:t xml:space="preserve"> – </w:t>
      </w:r>
      <w:r w:rsidRPr="00AD2CB0">
        <w:t>staff writer at The New York Times Magazine, as well as a lecturer and senior research fellow at Yale Law School</w:t>
      </w:r>
    </w:p>
    <w:p w:rsidR="00AD2CB0" w:rsidRDefault="00AD2CB0" w:rsidP="00A460C3">
      <w:r>
        <w:t>Emily, 6/22. “</w:t>
      </w:r>
      <w:r w:rsidRPr="00AD2CB0">
        <w:t>Trump’s Reelection Playbook: Racist Tropes &amp; Downplaying COVID Pandemic by Slowing Down Testing</w:t>
      </w:r>
      <w:r>
        <w:t xml:space="preserve">.” </w:t>
      </w:r>
      <w:r w:rsidRPr="00AD2CB0">
        <w:t>https://www.democracynow.org/2020/6/22/trump_tulsa_rally</w:t>
      </w:r>
    </w:p>
    <w:p w:rsidR="00AD2CB0" w:rsidRPr="00AD2CB0" w:rsidRDefault="00AD2CB0" w:rsidP="00AD2CB0">
      <w:pPr>
        <w:rPr>
          <w:sz w:val="16"/>
        </w:rPr>
      </w:pPr>
      <w:r w:rsidRPr="00AD2CB0">
        <w:rPr>
          <w:sz w:val="16"/>
        </w:rPr>
        <w:t xml:space="preserve">EMILY BAZELON: I mean, </w:t>
      </w:r>
      <w:r w:rsidRPr="00AD2CB0">
        <w:rPr>
          <w:rStyle w:val="StyleUnderline"/>
        </w:rPr>
        <w:t>you see</w:t>
      </w:r>
      <w:r w:rsidRPr="00AD2CB0">
        <w:rPr>
          <w:sz w:val="16"/>
        </w:rPr>
        <w:t xml:space="preserve"> President </w:t>
      </w:r>
      <w:r w:rsidRPr="00AD2CB0">
        <w:rPr>
          <w:rStyle w:val="StyleUnderline"/>
        </w:rPr>
        <w:t>Trump going back to his characteristic script, and it’s a divisive script in which the people who he is caricaturing are people of color</w:t>
      </w:r>
      <w:r w:rsidRPr="00AD2CB0">
        <w:rPr>
          <w:sz w:val="16"/>
        </w:rPr>
        <w:t xml:space="preserve"> and in which coronavirus is kind of dismissed or mocked. Trump said after the speech, or the White House did, that he was just joking when he talked about slowing down the number of tests. But that allows him to have it both ways. He both gets to stir up his base with this idea that coronavirus is fake or not worth taking seriously, and then back away from that statement. And you see, when </w:t>
      </w:r>
      <w:r w:rsidRPr="00AD2CB0">
        <w:rPr>
          <w:rStyle w:val="StyleUnderline"/>
        </w:rPr>
        <w:t>he is using these racist terms</w:t>
      </w:r>
      <w:r w:rsidRPr="00AD2CB0">
        <w:rPr>
          <w:sz w:val="16"/>
        </w:rPr>
        <w:t xml:space="preserve">, this attempt always to blame foreign adversaries, to turn coronavirus into the kind of enemy that he can recognize, associated with China, as opposed to just an illness that the country needs to contend with on its own terms. So, I think </w:t>
      </w:r>
      <w:r w:rsidRPr="00AD2CB0">
        <w:rPr>
          <w:rStyle w:val="StyleUnderline"/>
        </w:rPr>
        <w:t xml:space="preserve">you just see this tremendous impulse to divide. This is what has worked for Trump in the past. </w:t>
      </w:r>
      <w:r w:rsidRPr="00AD2CB0">
        <w:rPr>
          <w:rStyle w:val="Emphasis"/>
        </w:rPr>
        <w:t>He is not going to change now</w:t>
      </w:r>
      <w:r w:rsidRPr="00AD2CB0">
        <w:rPr>
          <w:sz w:val="16"/>
        </w:rPr>
        <w:t>.</w:t>
      </w:r>
    </w:p>
    <w:p w:rsidR="00AD2CB0" w:rsidRDefault="00AD2CB0" w:rsidP="00AD2CB0">
      <w:pPr>
        <w:pStyle w:val="Heading4"/>
      </w:pPr>
      <w:r>
        <w:t xml:space="preserve">Even if the plan goes beyond First Step, other evidence such as </w:t>
      </w:r>
      <w:r>
        <w:rPr>
          <w:u w:val="single"/>
        </w:rPr>
        <w:t>political nominees</w:t>
      </w:r>
      <w:r>
        <w:t xml:space="preserve"> means no one thinks Trump is serious about CJR</w:t>
      </w:r>
    </w:p>
    <w:p w:rsidR="00AD2CB0" w:rsidRPr="00337AE9" w:rsidRDefault="00AD2CB0" w:rsidP="00AD2CB0">
      <w:pPr>
        <w:rPr>
          <w:sz w:val="16"/>
          <w:szCs w:val="16"/>
        </w:rPr>
      </w:pPr>
      <w:r w:rsidRPr="00337AE9">
        <w:rPr>
          <w:rStyle w:val="Style13ptBold"/>
        </w:rPr>
        <w:t xml:space="preserve">Balko 18 </w:t>
      </w:r>
      <w:r w:rsidRPr="00337AE9">
        <w:rPr>
          <w:sz w:val="16"/>
          <w:szCs w:val="16"/>
        </w:rPr>
        <w:t>12/10/18, Radley Balko || Balko reports on criminal justice, the drug war and civil liberties for The Washington Post. He was previously a senior writer and investigative reporter at the Huffington Post, and a reporter and senior editor for Reason magazine. || Let's stop pretending that Trump cares about criminal-justice reform, The Washington Post || https://www.washingtonpost.com/opinions/2018/12/11/lets-stop-pretending-that-trump-cares-about-criminal-justice-reform/</w:t>
      </w:r>
    </w:p>
    <w:p w:rsidR="00AD2CB0" w:rsidRPr="008E4607" w:rsidRDefault="00AD2CB0" w:rsidP="00AD2CB0">
      <w:pPr>
        <w:rPr>
          <w:sz w:val="16"/>
        </w:rPr>
      </w:pPr>
      <w:r w:rsidRPr="008E4607">
        <w:rPr>
          <w:sz w:val="16"/>
        </w:rPr>
        <w:t>Trump may support this bill, but he’s certainly not going to expend any political capital to make it law, nor is he above using it to get that sprawling, “beautiful,” empty gesture of anti-immigrant fervor that he promised his base.</w:t>
      </w:r>
    </w:p>
    <w:p w:rsidR="00AD2CB0" w:rsidRPr="008E4607" w:rsidRDefault="00AD2CB0" w:rsidP="00AD2CB0">
      <w:pPr>
        <w:rPr>
          <w:sz w:val="16"/>
        </w:rPr>
      </w:pPr>
      <w:r w:rsidRPr="008E4607">
        <w:rPr>
          <w:sz w:val="16"/>
        </w:rPr>
        <w:t>As with most of Trump’s principles,</w:t>
      </w:r>
      <w:r w:rsidRPr="008016CF">
        <w:rPr>
          <w:u w:val="single"/>
        </w:rPr>
        <w:t xml:space="preserve"> his allegiance to criminal-justice reform is shallow, </w:t>
      </w:r>
      <w:r w:rsidRPr="008E4607">
        <w:rPr>
          <w:sz w:val="16"/>
        </w:rPr>
        <w:t>negotiable and possibly subject to veto by hosts on Fox News. Yes, Trump seems to enjoy the press and celebrity attention he gets for his pardons. But there’s an old saying that “</w:t>
      </w:r>
      <w:r w:rsidRPr="008016CF">
        <w:rPr>
          <w:u w:val="single"/>
        </w:rPr>
        <w:t>personnel is policy</w:t>
      </w:r>
      <w:r w:rsidRPr="008E4607">
        <w:rPr>
          <w:sz w:val="16"/>
        </w:rPr>
        <w:t>” — if you want to know what policies are important to a president,</w:t>
      </w:r>
      <w:r w:rsidRPr="008016CF">
        <w:rPr>
          <w:u w:val="single"/>
        </w:rPr>
        <w:t xml:space="preserve"> look at the people he’s appointing </w:t>
      </w:r>
      <w:r w:rsidRPr="008E4607">
        <w:rPr>
          <w:sz w:val="16"/>
        </w:rPr>
        <w:t>to important positions.</w:t>
      </w:r>
    </w:p>
    <w:p w:rsidR="00AD2CB0" w:rsidRPr="00F43A9E" w:rsidRDefault="00AD2CB0" w:rsidP="00AD2CB0">
      <w:pPr>
        <w:rPr>
          <w:u w:val="single"/>
        </w:rPr>
      </w:pPr>
      <w:r w:rsidRPr="008016CF">
        <w:rPr>
          <w:u w:val="single"/>
        </w:rPr>
        <w:t xml:space="preserve">Trump’s first </w:t>
      </w:r>
      <w:r w:rsidRPr="008E4607">
        <w:rPr>
          <w:sz w:val="16"/>
        </w:rPr>
        <w:t>and most important</w:t>
      </w:r>
      <w:r w:rsidRPr="008016CF">
        <w:rPr>
          <w:u w:val="single"/>
        </w:rPr>
        <w:t xml:space="preserve"> criminal-justice appointment was Jeff Sessions as attorney general,</w:t>
      </w:r>
      <w:r w:rsidRPr="008E4607">
        <w:rPr>
          <w:sz w:val="16"/>
        </w:rPr>
        <w:t xml:space="preserve"> a guy for whom it is always 1990, and for whom super predators lurk around every corner.</w:t>
      </w:r>
      <w:r w:rsidRPr="00BE6243">
        <w:rPr>
          <w:u w:val="single"/>
        </w:rPr>
        <w:t xml:space="preserve"> Sessions opposed the First Step Act and</w:t>
      </w:r>
      <w:r w:rsidRPr="008E4607">
        <w:rPr>
          <w:sz w:val="16"/>
        </w:rPr>
        <w:t xml:space="preserve"> really </w:t>
      </w:r>
      <w:r w:rsidRPr="00BE6243">
        <w:rPr>
          <w:u w:val="single"/>
        </w:rPr>
        <w:t xml:space="preserve">all criminal-justice reform. </w:t>
      </w:r>
      <w:r w:rsidRPr="008E4607">
        <w:rPr>
          <w:sz w:val="16"/>
        </w:rPr>
        <w:t>He believes we should incarcerate more people, not fewer.</w:t>
      </w:r>
      <w:r w:rsidRPr="00F43A9E">
        <w:rPr>
          <w:u w:val="single"/>
        </w:rPr>
        <w:t xml:space="preserve"> Trump’s claim to support sentencing reform is also belied by</w:t>
      </w:r>
      <w:r w:rsidRPr="008E4607">
        <w:rPr>
          <w:sz w:val="16"/>
        </w:rPr>
        <w:t xml:space="preserve"> his </w:t>
      </w:r>
      <w:r w:rsidRPr="00F43A9E">
        <w:rPr>
          <w:u w:val="single"/>
        </w:rPr>
        <w:t>appointment of William Otis</w:t>
      </w:r>
      <w:r w:rsidRPr="008E4607">
        <w:rPr>
          <w:sz w:val="16"/>
        </w:rPr>
        <w:t xml:space="preserve"> to the U.S. Sentencing Commission, which establishes sentencing guidelines. </w:t>
      </w:r>
      <w:r w:rsidRPr="00F43A9E">
        <w:rPr>
          <w:u w:val="single"/>
        </w:rPr>
        <w:t>Otis believes that sentences should be longer</w:t>
      </w:r>
      <w:r w:rsidRPr="008E4607">
        <w:rPr>
          <w:sz w:val="16"/>
        </w:rPr>
        <w:t xml:space="preserve">, that </w:t>
      </w:r>
      <w:r w:rsidRPr="00F43A9E">
        <w:rPr>
          <w:u w:val="single"/>
        </w:rPr>
        <w:t xml:space="preserve">black and Latinos are more violent </w:t>
      </w:r>
      <w:r w:rsidRPr="008E4607">
        <w:rPr>
          <w:sz w:val="16"/>
        </w:rPr>
        <w:t xml:space="preserve">and dangerous than other races </w:t>
      </w:r>
      <w:r w:rsidRPr="00F43A9E">
        <w:rPr>
          <w:u w:val="single"/>
        </w:rPr>
        <w:t>and objects to</w:t>
      </w:r>
      <w:r w:rsidRPr="008E4607">
        <w:rPr>
          <w:sz w:val="16"/>
        </w:rPr>
        <w:t xml:space="preserve"> the term </w:t>
      </w:r>
      <w:r w:rsidRPr="00F43A9E">
        <w:rPr>
          <w:u w:val="single"/>
        </w:rPr>
        <w:t>“low-level offender.”</w:t>
      </w:r>
    </w:p>
    <w:p w:rsidR="00AD2CB0" w:rsidRPr="008E4607" w:rsidRDefault="00AD2CB0" w:rsidP="00AD2CB0">
      <w:pPr>
        <w:rPr>
          <w:sz w:val="16"/>
        </w:rPr>
      </w:pPr>
      <w:r w:rsidRPr="008E4607">
        <w:rPr>
          <w:sz w:val="16"/>
        </w:rPr>
        <w:t xml:space="preserve">Then there’s </w:t>
      </w:r>
      <w:r w:rsidRPr="00EB4BF8">
        <w:rPr>
          <w:u w:val="single"/>
        </w:rPr>
        <w:t>Trump’s new pick for attorney general</w:t>
      </w:r>
      <w:r w:rsidRPr="008E4607">
        <w:rPr>
          <w:sz w:val="16"/>
        </w:rPr>
        <w:t>, William P.</w:t>
      </w:r>
      <w:r w:rsidRPr="00EB4BF8">
        <w:rPr>
          <w:u w:val="single"/>
        </w:rPr>
        <w:t xml:space="preserve"> Barr.</w:t>
      </w:r>
      <w:r w:rsidRPr="008E4607">
        <w:rPr>
          <w:sz w:val="16"/>
        </w:rPr>
        <w:t xml:space="preserve"> Aside from Sessions and Otis, it would be hard to find a more retrograde, anti-reform candidate to head up the Justice Department. The first thing to know about Barr is that he co-signed an op-ed published in The Post praising Sessions' work at DOJ — specifically, the latter’s refusal to investigate police agencies accused of routine civil rights abuses, and his rollback of Obama administration guidelines asking federal prosecutors to consider charging for lesser crimes and asking for lighter sentences in some cases.</w:t>
      </w:r>
    </w:p>
    <w:p w:rsidR="00AD2CB0" w:rsidRPr="008E4607" w:rsidRDefault="00AD2CB0" w:rsidP="00AD2CB0">
      <w:pPr>
        <w:rPr>
          <w:sz w:val="16"/>
        </w:rPr>
      </w:pPr>
      <w:r w:rsidRPr="008E4607">
        <w:rPr>
          <w:sz w:val="16"/>
        </w:rPr>
        <w:t>Barr didn’t just support some of the worst criminal-justice policies of the 1990s, h</w:t>
      </w:r>
      <w:r w:rsidRPr="00EB4BF8">
        <w:rPr>
          <w:u w:val="single"/>
        </w:rPr>
        <w:t>e wrote and</w:t>
      </w:r>
      <w:r w:rsidRPr="008E4607">
        <w:rPr>
          <w:sz w:val="16"/>
        </w:rPr>
        <w:t xml:space="preserve"> helped</w:t>
      </w:r>
      <w:r w:rsidRPr="00EB4BF8">
        <w:rPr>
          <w:u w:val="single"/>
        </w:rPr>
        <w:t xml:space="preserve"> implement</w:t>
      </w:r>
      <w:r w:rsidRPr="008E4607">
        <w:rPr>
          <w:sz w:val="16"/>
        </w:rPr>
        <w:t xml:space="preserve"> many of</w:t>
      </w:r>
      <w:r w:rsidRPr="00EB4BF8">
        <w:rPr>
          <w:u w:val="single"/>
        </w:rPr>
        <w:t xml:space="preserve"> them.</w:t>
      </w:r>
      <w:r w:rsidRPr="008E4607">
        <w:rPr>
          <w:sz w:val="16"/>
        </w:rPr>
        <w:t xml:space="preserve"> While attorney general in the George H.W. Bush administration,</w:t>
      </w:r>
      <w:r w:rsidRPr="00EB4BF8">
        <w:rPr>
          <w:u w:val="single"/>
        </w:rPr>
        <w:t xml:space="preserve"> he oversaw the</w:t>
      </w:r>
      <w:r w:rsidRPr="008E4607">
        <w:rPr>
          <w:sz w:val="16"/>
        </w:rPr>
        <w:t xml:space="preserve"> publication of a </w:t>
      </w:r>
      <w:r w:rsidRPr="00EB4BF8">
        <w:rPr>
          <w:u w:val="single"/>
        </w:rPr>
        <w:t>report called “The Case for More Incarceration</w:t>
      </w:r>
      <w:r w:rsidRPr="008E4607">
        <w:rPr>
          <w:sz w:val="16"/>
        </w:rPr>
        <w:t>.” In 1994, after leaving DOJ, he co-wrote a plan to</w:t>
      </w:r>
      <w:r w:rsidRPr="00EB4BF8">
        <w:rPr>
          <w:u w:val="single"/>
        </w:rPr>
        <w:t xml:space="preserve"> abolish parole in Virginia</w:t>
      </w:r>
      <w:r w:rsidRPr="008E4607">
        <w:rPr>
          <w:sz w:val="16"/>
        </w:rPr>
        <w:t>. He publicly</w:t>
      </w:r>
      <w:r w:rsidRPr="00EB4BF8">
        <w:rPr>
          <w:u w:val="single"/>
        </w:rPr>
        <w:t xml:space="preserve"> supported the first,</w:t>
      </w:r>
      <w:r w:rsidRPr="008E4607">
        <w:rPr>
          <w:sz w:val="16"/>
        </w:rPr>
        <w:t xml:space="preserve"> most draconian</w:t>
      </w:r>
      <w:r w:rsidRPr="00EB4BF8">
        <w:rPr>
          <w:u w:val="single"/>
        </w:rPr>
        <w:t xml:space="preserve"> version of Trump’s “Muslim ban,” and has a</w:t>
      </w:r>
      <w:r w:rsidRPr="008E4607">
        <w:rPr>
          <w:sz w:val="16"/>
        </w:rPr>
        <w:t xml:space="preserve"> long</w:t>
      </w:r>
      <w:r w:rsidRPr="00EB4BF8">
        <w:rPr>
          <w:u w:val="single"/>
        </w:rPr>
        <w:t xml:space="preserve"> record of anti-immigration advocacy. </w:t>
      </w:r>
      <w:r w:rsidRPr="008E4607">
        <w:rPr>
          <w:sz w:val="16"/>
        </w:rPr>
        <w:t>The ACLU points out that as AG, “Barr ordered telephone companies “to turn over lists of all phone calls from the USA” to dozens of countries under a Drug Enforcement Administration program that was a precursor to the bulk phone metadata program disclosed by Edward Snowden and repealed by Congress in the 2015 USA Freedom Act.”</w:t>
      </w:r>
    </w:p>
    <w:p w:rsidR="00AD2CB0" w:rsidRPr="008E4607" w:rsidRDefault="00AD2CB0" w:rsidP="00AD2CB0">
      <w:pPr>
        <w:rPr>
          <w:sz w:val="16"/>
        </w:rPr>
      </w:pPr>
      <w:r w:rsidRPr="008E4607">
        <w:rPr>
          <w:sz w:val="16"/>
        </w:rPr>
        <w:t xml:space="preserve">One of the chief aims of the criminal-justice-reform movement is address and reduce racial discrimination in our courts, prisons and police agencies. </w:t>
      </w:r>
      <w:r w:rsidRPr="00797776">
        <w:rPr>
          <w:u w:val="single"/>
        </w:rPr>
        <w:t>Barr, like Sessions, doesn’t seem to think</w:t>
      </w:r>
      <w:r w:rsidRPr="008E4607">
        <w:rPr>
          <w:sz w:val="16"/>
        </w:rPr>
        <w:t xml:space="preserve"> </w:t>
      </w:r>
      <w:r w:rsidRPr="00797776">
        <w:rPr>
          <w:u w:val="single"/>
        </w:rPr>
        <w:t xml:space="preserve">such discrimination exists. </w:t>
      </w:r>
      <w:r w:rsidRPr="008E4607">
        <w:rPr>
          <w:sz w:val="16"/>
        </w:rPr>
        <w:t>He told the Los Angeles Times in 1992, “the empirical studies I see suggest that people are treated equally in the system. That is, if a black and a white are charged with the same offense, generally they will get the same treatment in the system, and ultimately the same penalty.” As we’ve extensively documented here, the empirical data overwhelmingly demonstrates the contrary.</w:t>
      </w:r>
    </w:p>
    <w:p w:rsidR="00AD2CB0" w:rsidRPr="00797776" w:rsidRDefault="00AD2CB0" w:rsidP="00AD2CB0">
      <w:pPr>
        <w:rPr>
          <w:u w:val="single"/>
        </w:rPr>
      </w:pPr>
      <w:r w:rsidRPr="008E4607">
        <w:rPr>
          <w:sz w:val="16"/>
        </w:rPr>
        <w:t>Most relevant to Trump and contemporary criminal-justice reform,</w:t>
      </w:r>
      <w:r w:rsidRPr="00797776">
        <w:rPr>
          <w:u w:val="single"/>
        </w:rPr>
        <w:t xml:space="preserve"> Barr </w:t>
      </w:r>
      <w:r w:rsidRPr="008E4607">
        <w:rPr>
          <w:sz w:val="16"/>
        </w:rPr>
        <w:t xml:space="preserve">vocally </w:t>
      </w:r>
      <w:r w:rsidRPr="00797776">
        <w:rPr>
          <w:u w:val="single"/>
        </w:rPr>
        <w:t>opposed the 2015 Sentencing Reduction and Corrections Act,</w:t>
      </w:r>
      <w:r w:rsidRPr="008E4607">
        <w:rPr>
          <w:sz w:val="16"/>
        </w:rPr>
        <w:t xml:space="preserve"> the antecedent to the First Step Act. Which means that even as </w:t>
      </w:r>
      <w:r w:rsidRPr="00797776">
        <w:rPr>
          <w:u w:val="single"/>
        </w:rPr>
        <w:t xml:space="preserve">Trump </w:t>
      </w:r>
      <w:r w:rsidRPr="008E4607">
        <w:rPr>
          <w:sz w:val="16"/>
        </w:rPr>
        <w:t>continues to say he supports the First Step Act, he</w:t>
      </w:r>
      <w:r w:rsidRPr="00797776">
        <w:rPr>
          <w:u w:val="single"/>
        </w:rPr>
        <w:t xml:space="preserve"> has now appointed three people to be the country’s highest-ranking law enforcement officer</w:t>
      </w:r>
      <w:r w:rsidRPr="008E4607">
        <w:rPr>
          <w:sz w:val="16"/>
        </w:rPr>
        <w:t xml:space="preserve"> -- Sessions, Barr and acting attorney general Matthew G. Whitaker -- </w:t>
      </w:r>
      <w:r w:rsidRPr="00797776">
        <w:rPr>
          <w:u w:val="single"/>
        </w:rPr>
        <w:t xml:space="preserve">and all </w:t>
      </w:r>
      <w:r w:rsidRPr="008E4607">
        <w:rPr>
          <w:sz w:val="16"/>
        </w:rPr>
        <w:t xml:space="preserve">three </w:t>
      </w:r>
      <w:r w:rsidRPr="00797776">
        <w:rPr>
          <w:u w:val="single"/>
        </w:rPr>
        <w:t xml:space="preserve">opposed </w:t>
      </w:r>
      <w:r w:rsidRPr="008E4607">
        <w:rPr>
          <w:sz w:val="16"/>
        </w:rPr>
        <w:t xml:space="preserve">most or </w:t>
      </w:r>
      <w:r w:rsidRPr="00797776">
        <w:rPr>
          <w:u w:val="single"/>
        </w:rPr>
        <w:t>all of the reforms that the bill would enact.</w:t>
      </w:r>
    </w:p>
    <w:p w:rsidR="00AD2CB0" w:rsidRPr="008E4607" w:rsidRDefault="00AD2CB0" w:rsidP="00AD2CB0">
      <w:pPr>
        <w:rPr>
          <w:sz w:val="16"/>
        </w:rPr>
      </w:pPr>
      <w:r w:rsidRPr="008E4607">
        <w:rPr>
          <w:sz w:val="16"/>
        </w:rPr>
        <w:t>The effort by reform advocates to build Trump up as a supporter is understandable. He’s the most powerful man in the country, and his endorsement, if backed by some political capital, could go a long way toward making bills such as the First Step Act a reality. But that image was never compatible with the man who took out the Central Park Five ad in 1989, the man who bleated out warnings about black crime and Mexican rapists on the 2016 campaign trail, and who rang in his presidency with “American Carnage.” Trump’s political prospects rise and fall with fear. His best hope for 2020 is to get white people fearing black criminals all over again.</w:t>
      </w:r>
    </w:p>
    <w:p w:rsidR="00AD2CB0" w:rsidRDefault="00AD2CB0" w:rsidP="00AD2CB0">
      <w:pPr>
        <w:rPr>
          <w:sz w:val="16"/>
        </w:rPr>
      </w:pPr>
      <w:r w:rsidRPr="008E4607">
        <w:rPr>
          <w:sz w:val="16"/>
        </w:rPr>
        <w:t>So sure, he’ll take all those 2018 accolades for conferring mercy on the few incarcerated people lucky enough to be endorsed by celebrities. And he may still feign at support for the First Step Act when the new Congress begins in 2019. But when it comes to staffing the positions that turn laws into real day-to-day policy, for Trump it will always be 1989.</w:t>
      </w:r>
    </w:p>
    <w:p w:rsidR="00A460C3" w:rsidRPr="00A460C3" w:rsidRDefault="00A460C3" w:rsidP="00A460C3"/>
    <w:p w:rsidR="006E739C" w:rsidRDefault="006E739C" w:rsidP="006E739C">
      <w:pPr>
        <w:pStyle w:val="Heading3"/>
      </w:pPr>
      <w:r>
        <w:t>AT: Black Voters Links</w:t>
      </w:r>
    </w:p>
    <w:p w:rsidR="006E739C" w:rsidRPr="006E739C" w:rsidRDefault="006E739C" w:rsidP="006E739C"/>
    <w:p w:rsidR="00B51760" w:rsidRDefault="00B51760" w:rsidP="00B51760">
      <w:pPr>
        <w:pStyle w:val="Heading4"/>
      </w:pPr>
      <w:r>
        <w:t>Black voters see Trump’s insincerity to BLM—no reform on CJR will change the election</w:t>
      </w:r>
    </w:p>
    <w:p w:rsidR="00B51760" w:rsidRPr="002166C4" w:rsidRDefault="00B51760" w:rsidP="00B51760">
      <w:pPr>
        <w:rPr>
          <w:sz w:val="16"/>
          <w:szCs w:val="16"/>
        </w:rPr>
      </w:pPr>
      <w:r w:rsidRPr="002166C4">
        <w:rPr>
          <w:rStyle w:val="Style13ptBold"/>
        </w:rPr>
        <w:t xml:space="preserve">Colvin and Long 20 </w:t>
      </w:r>
      <w:r w:rsidRPr="002166C4">
        <w:rPr>
          <w:sz w:val="16"/>
          <w:szCs w:val="16"/>
        </w:rPr>
        <w:t>5/28/20, Jill Colvin and Colleen Long || Colvin and Long are reporters for the White House in Associated Press || Trump tries a new response after George Floyd's death, ABC News || https://abcnews.go.com/Politics/wireStory/trump-response-george-floyds-death-70939810</w:t>
      </w:r>
    </w:p>
    <w:p w:rsidR="00B51760" w:rsidRPr="00E64731" w:rsidRDefault="00B51760" w:rsidP="00B51760">
      <w:pPr>
        <w:rPr>
          <w:sz w:val="16"/>
        </w:rPr>
      </w:pPr>
      <w:r w:rsidRPr="00E64731">
        <w:rPr>
          <w:sz w:val="16"/>
        </w:rPr>
        <w:t>It was the kind of personal statement expected from a president in response to the disturbing video of a black man gasping for help as a white policeman pinned him to the street by the neck. But it was a very different tone for President Donald Trump, who has often been silent in the face of white-on-black violence and has a long history of defending police.</w:t>
      </w:r>
    </w:p>
    <w:p w:rsidR="00B51760" w:rsidRPr="00E64731" w:rsidRDefault="00B51760" w:rsidP="00B51760">
      <w:pPr>
        <w:rPr>
          <w:sz w:val="16"/>
        </w:rPr>
      </w:pPr>
      <w:r w:rsidRPr="00E64731">
        <w:rPr>
          <w:sz w:val="16"/>
        </w:rPr>
        <w:t>“I feel very, very badly," Trump said Thursday of George Floyd's death while handcuffed and in the custody of Minneapolis police. "That’s a very shocking sight.”</w:t>
      </w:r>
    </w:p>
    <w:p w:rsidR="00B51760" w:rsidRPr="00E64731" w:rsidRDefault="00B51760" w:rsidP="00B51760">
      <w:pPr>
        <w:rPr>
          <w:sz w:val="16"/>
        </w:rPr>
      </w:pPr>
      <w:r w:rsidRPr="00E64731">
        <w:rPr>
          <w:sz w:val="16"/>
        </w:rPr>
        <w:t>Once more likely to hew to the “blue lives matter” mantra, Trump and his allies are questioning an officer’s conduct and calling for justice for Floyd. But some activists doubt that Trump has suddenly evolved on the issue of police brutality and instead see election-year political calculations.</w:t>
      </w:r>
    </w:p>
    <w:p w:rsidR="00B51760" w:rsidRPr="00E64731" w:rsidRDefault="00B51760" w:rsidP="00B51760">
      <w:pPr>
        <w:rPr>
          <w:sz w:val="16"/>
        </w:rPr>
      </w:pPr>
      <w:r w:rsidRPr="00E64731">
        <w:rPr>
          <w:sz w:val="16"/>
        </w:rPr>
        <w:t>“This is the first race-tinged case that I’ve ever heard him address” as president, said the Rev. Al Sharpton, a civil rights activist and Trump critic who has known the president for decades. “So therefore he cannot be upset when people feel that it’s empty words because it is so out of character.”</w:t>
      </w:r>
    </w:p>
    <w:p w:rsidR="00B51760" w:rsidRPr="00E64731" w:rsidRDefault="00B51760" w:rsidP="00B51760">
      <w:pPr>
        <w:rPr>
          <w:sz w:val="16"/>
        </w:rPr>
      </w:pPr>
      <w:r w:rsidRPr="00E64731">
        <w:rPr>
          <w:sz w:val="16"/>
        </w:rPr>
        <w:t>White House spokesman Judd Deere said Trump was taking the death seriously.</w:t>
      </w:r>
    </w:p>
    <w:p w:rsidR="00B51760" w:rsidRPr="00E64731" w:rsidRDefault="00B51760" w:rsidP="00B51760">
      <w:pPr>
        <w:rPr>
          <w:sz w:val="16"/>
        </w:rPr>
      </w:pPr>
      <w:r w:rsidRPr="00E64731">
        <w:rPr>
          <w:sz w:val="16"/>
        </w:rPr>
        <w:t>“This has nothing to do with politics and is only about making sure justice is done, and anyone who suggests otherwise is only seeking to sow division and ignore the President’s unwavering support for the African-American community,” Deere said, citing Trump’s support for criminal justice reform legislation, Opportunity Zones and historically black colleges and universities.</w:t>
      </w:r>
    </w:p>
    <w:p w:rsidR="00B51760" w:rsidRPr="00E64731" w:rsidRDefault="00B51760" w:rsidP="00B51760">
      <w:pPr>
        <w:rPr>
          <w:sz w:val="16"/>
        </w:rPr>
      </w:pPr>
      <w:r w:rsidRPr="008C478D">
        <w:rPr>
          <w:highlight w:val="cyan"/>
          <w:u w:val="single"/>
        </w:rPr>
        <w:t>Trump has been silent on</w:t>
      </w:r>
      <w:r w:rsidRPr="00B52307">
        <w:rPr>
          <w:u w:val="single"/>
        </w:rPr>
        <w:t xml:space="preserve"> a number of </w:t>
      </w:r>
      <w:r w:rsidRPr="008C478D">
        <w:rPr>
          <w:highlight w:val="cyan"/>
          <w:u w:val="single"/>
        </w:rPr>
        <w:t>high-profile police-involved killings</w:t>
      </w:r>
      <w:r w:rsidRPr="00E64731">
        <w:rPr>
          <w:sz w:val="16"/>
        </w:rPr>
        <w:t>, including that of Stephon Clark, a black man shot by Sacramento police in 2018.</w:t>
      </w:r>
    </w:p>
    <w:p w:rsidR="00B51760" w:rsidRPr="00E64731" w:rsidRDefault="00B51760" w:rsidP="00B51760">
      <w:pPr>
        <w:rPr>
          <w:sz w:val="16"/>
        </w:rPr>
      </w:pPr>
      <w:r w:rsidRPr="00E64731">
        <w:rPr>
          <w:sz w:val="16"/>
        </w:rPr>
        <w:t>“This is something that is a local matter and that’s something that we feel should be left up to the local authorities,” then-White House press secretary Sarah Sanders said at the time.</w:t>
      </w:r>
    </w:p>
    <w:p w:rsidR="00B51760" w:rsidRPr="00E64731" w:rsidRDefault="00B51760" w:rsidP="00B51760">
      <w:pPr>
        <w:rPr>
          <w:sz w:val="16"/>
        </w:rPr>
      </w:pPr>
      <w:r w:rsidRPr="00C31128">
        <w:rPr>
          <w:u w:val="single"/>
        </w:rPr>
        <w:t xml:space="preserve">He has </w:t>
      </w:r>
      <w:r w:rsidRPr="008C478D">
        <w:rPr>
          <w:highlight w:val="cyan"/>
          <w:u w:val="single"/>
        </w:rPr>
        <w:t>never addressed the</w:t>
      </w:r>
      <w:r w:rsidRPr="00E64731">
        <w:rPr>
          <w:sz w:val="16"/>
        </w:rPr>
        <w:t xml:space="preserve"> 2014 </w:t>
      </w:r>
      <w:r w:rsidRPr="008C478D">
        <w:rPr>
          <w:highlight w:val="cyan"/>
          <w:u w:val="single"/>
        </w:rPr>
        <w:t>death of Eric Garner,</w:t>
      </w:r>
      <w:r w:rsidRPr="00C31128">
        <w:rPr>
          <w:u w:val="single"/>
        </w:rPr>
        <w:t xml:space="preserve"> </w:t>
      </w:r>
      <w:r w:rsidRPr="00E64731">
        <w:rPr>
          <w:sz w:val="16"/>
        </w:rPr>
        <w:t>who was placed in a chokehold by police trying to arrest him for selling loose cigarettes. Video of the encounter was viewed millions of times online and Garner’s dying words, “I can’t breathe,” became a rallying cry for the Black Lives Matter movement.</w:t>
      </w:r>
      <w:r w:rsidRPr="00C31128">
        <w:rPr>
          <w:u w:val="single"/>
        </w:rPr>
        <w:t xml:space="preserve"> Trump has,</w:t>
      </w:r>
      <w:r w:rsidRPr="00E64731">
        <w:rPr>
          <w:sz w:val="16"/>
        </w:rPr>
        <w:t xml:space="preserve"> however, </w:t>
      </w:r>
      <w:r w:rsidRPr="00C31128">
        <w:rPr>
          <w:u w:val="single"/>
        </w:rPr>
        <w:t xml:space="preserve">invoked those words on several occasions to mock political rivals, </w:t>
      </w:r>
      <w:r w:rsidRPr="00E64731">
        <w:rPr>
          <w:sz w:val="16"/>
        </w:rPr>
        <w:t>even bringing his hands to his neck for dramatic effect.</w:t>
      </w:r>
    </w:p>
    <w:p w:rsidR="00B51760" w:rsidRPr="00E64731" w:rsidRDefault="00B51760" w:rsidP="00B51760">
      <w:pPr>
        <w:rPr>
          <w:sz w:val="16"/>
        </w:rPr>
      </w:pPr>
      <w:r w:rsidRPr="00C31128">
        <w:rPr>
          <w:u w:val="single"/>
        </w:rPr>
        <w:t xml:space="preserve">Trump </w:t>
      </w:r>
      <w:r w:rsidRPr="008C478D">
        <w:rPr>
          <w:highlight w:val="cyan"/>
          <w:u w:val="single"/>
        </w:rPr>
        <w:t>has a long history of injecting himself into racially sensitive cases.</w:t>
      </w:r>
      <w:r w:rsidRPr="00C31128">
        <w:rPr>
          <w:u w:val="single"/>
        </w:rPr>
        <w:t xml:space="preserve"> </w:t>
      </w:r>
      <w:r w:rsidRPr="00E64731">
        <w:rPr>
          <w:sz w:val="16"/>
        </w:rPr>
        <w:t xml:space="preserve">In 1989, </w:t>
      </w:r>
      <w:r w:rsidRPr="00C31128">
        <w:rPr>
          <w:u w:val="single"/>
        </w:rPr>
        <w:t xml:space="preserve">he </w:t>
      </w:r>
      <w:r w:rsidRPr="008C478D">
        <w:rPr>
          <w:highlight w:val="cyan"/>
          <w:u w:val="single"/>
        </w:rPr>
        <w:t>took out</w:t>
      </w:r>
      <w:r w:rsidRPr="00C31128">
        <w:rPr>
          <w:u w:val="single"/>
        </w:rPr>
        <w:t xml:space="preserve"> full-page newspaper </w:t>
      </w:r>
      <w:r w:rsidRPr="008C478D">
        <w:rPr>
          <w:highlight w:val="cyan"/>
          <w:u w:val="single"/>
        </w:rPr>
        <w:t>ads calling for the death penalty for the Central Park Five,</w:t>
      </w:r>
      <w:r w:rsidRPr="00E64731">
        <w:rPr>
          <w:sz w:val="16"/>
        </w:rPr>
        <w:t xml:space="preserve"> five young men of color who were wrongly convicted of a brutal assault on a jogger. Trump has never apologized, telling reporters last year: “You have people on both sides of that.”</w:t>
      </w:r>
    </w:p>
    <w:p w:rsidR="00B51760" w:rsidRPr="00E64731" w:rsidRDefault="00B51760" w:rsidP="00B51760">
      <w:pPr>
        <w:rPr>
          <w:sz w:val="16"/>
        </w:rPr>
      </w:pPr>
      <w:r w:rsidRPr="00E64731">
        <w:rPr>
          <w:sz w:val="16"/>
        </w:rPr>
        <w:t xml:space="preserve">Trump also </w:t>
      </w:r>
      <w:r w:rsidRPr="008C478D">
        <w:rPr>
          <w:highlight w:val="cyan"/>
          <w:u w:val="single"/>
        </w:rPr>
        <w:t>spent years railing against</w:t>
      </w:r>
      <w:r w:rsidRPr="00C31128">
        <w:rPr>
          <w:u w:val="single"/>
        </w:rPr>
        <w:t xml:space="preserve"> NFL quarterback Colin </w:t>
      </w:r>
      <w:r w:rsidRPr="008C478D">
        <w:rPr>
          <w:highlight w:val="cyan"/>
          <w:u w:val="single"/>
        </w:rPr>
        <w:t>Kaepernick</w:t>
      </w:r>
      <w:r w:rsidRPr="00C31128">
        <w:rPr>
          <w:u w:val="single"/>
        </w:rPr>
        <w:t xml:space="preserve"> </w:t>
      </w:r>
      <w:r w:rsidRPr="00E64731">
        <w:rPr>
          <w:sz w:val="16"/>
        </w:rPr>
        <w:t xml:space="preserve">for kneeling during the national anthem to protest racial injustice and police brutality. </w:t>
      </w:r>
      <w:r w:rsidRPr="008C478D">
        <w:rPr>
          <w:highlight w:val="cyan"/>
          <w:u w:val="single"/>
        </w:rPr>
        <w:t>And</w:t>
      </w:r>
      <w:r w:rsidRPr="00E64731">
        <w:rPr>
          <w:sz w:val="16"/>
        </w:rPr>
        <w:t xml:space="preserve"> he has even</w:t>
      </w:r>
      <w:r w:rsidRPr="00C31128">
        <w:rPr>
          <w:u w:val="single"/>
        </w:rPr>
        <w:t xml:space="preserve"> </w:t>
      </w:r>
      <w:r w:rsidRPr="008C478D">
        <w:rPr>
          <w:highlight w:val="cyan"/>
          <w:u w:val="single"/>
        </w:rPr>
        <w:t>appeared to advocate fo</w:t>
      </w:r>
      <w:r w:rsidRPr="00C31128">
        <w:rPr>
          <w:u w:val="single"/>
        </w:rPr>
        <w:t xml:space="preserve">r the </w:t>
      </w:r>
      <w:r w:rsidRPr="008C478D">
        <w:rPr>
          <w:highlight w:val="cyan"/>
          <w:u w:val="single"/>
        </w:rPr>
        <w:t>rougher treatment</w:t>
      </w:r>
      <w:r w:rsidRPr="00C31128">
        <w:rPr>
          <w:u w:val="single"/>
        </w:rPr>
        <w:t xml:space="preserve"> of people </w:t>
      </w:r>
      <w:r w:rsidRPr="008C478D">
        <w:rPr>
          <w:highlight w:val="cyan"/>
          <w:u w:val="single"/>
        </w:rPr>
        <w:t>in police custody</w:t>
      </w:r>
      <w:r w:rsidRPr="00E64731">
        <w:rPr>
          <w:sz w:val="16"/>
          <w:highlight w:val="cyan"/>
        </w:rPr>
        <w:t>,</w:t>
      </w:r>
      <w:r w:rsidRPr="00E64731">
        <w:rPr>
          <w:sz w:val="16"/>
        </w:rPr>
        <w:t xml:space="preserve"> speaking dismissively of the police practice of shielding the heads of handcuffed suspects as they are being placed in patrol cars.</w:t>
      </w:r>
    </w:p>
    <w:p w:rsidR="00B51760" w:rsidRPr="00E64731" w:rsidRDefault="00B51760" w:rsidP="00B51760">
      <w:pPr>
        <w:rPr>
          <w:sz w:val="16"/>
        </w:rPr>
      </w:pPr>
      <w:r w:rsidRPr="00E64731">
        <w:rPr>
          <w:sz w:val="16"/>
        </w:rPr>
        <w:t xml:space="preserve">But Trump's tone has changed in recent weeks as he has repeatedly expressed dismay at footage of the killing of </w:t>
      </w:r>
      <w:proofErr w:type="spellStart"/>
      <w:r w:rsidRPr="00E64731">
        <w:rPr>
          <w:sz w:val="16"/>
        </w:rPr>
        <w:t>Ahmaud</w:t>
      </w:r>
      <w:proofErr w:type="spellEnd"/>
      <w:r w:rsidRPr="00E64731">
        <w:rPr>
          <w:sz w:val="16"/>
        </w:rPr>
        <w:t xml:space="preserve"> </w:t>
      </w:r>
      <w:proofErr w:type="spellStart"/>
      <w:r w:rsidRPr="00E64731">
        <w:rPr>
          <w:sz w:val="16"/>
        </w:rPr>
        <w:t>Arbery</w:t>
      </w:r>
      <w:proofErr w:type="spellEnd"/>
      <w:r w:rsidRPr="00E64731">
        <w:rPr>
          <w:sz w:val="16"/>
        </w:rPr>
        <w:t>, the 25-year-old black man fatally shot in February in Georgia while jogging.</w:t>
      </w:r>
    </w:p>
    <w:p w:rsidR="00B51760" w:rsidRPr="00E64731" w:rsidRDefault="00B51760" w:rsidP="00B51760">
      <w:pPr>
        <w:rPr>
          <w:sz w:val="16"/>
        </w:rPr>
      </w:pPr>
      <w:r w:rsidRPr="00E64731">
        <w:rPr>
          <w:sz w:val="16"/>
        </w:rPr>
        <w:t>“You know, my heart goes out to the parents and the family and the friends," he told reporters this month. "It’s a heartbreaking thing.”</w:t>
      </w:r>
    </w:p>
    <w:p w:rsidR="00B51760" w:rsidRPr="00E64731" w:rsidRDefault="00B51760" w:rsidP="00B51760">
      <w:pPr>
        <w:rPr>
          <w:sz w:val="16"/>
        </w:rPr>
      </w:pPr>
      <w:r w:rsidRPr="00E64731">
        <w:rPr>
          <w:sz w:val="16"/>
        </w:rPr>
        <w:t>The president has notably left open the possibility of some other explanation, saying: “it could be something that we didn’t see on tape."</w:t>
      </w:r>
    </w:p>
    <w:p w:rsidR="00B51760" w:rsidRPr="00E64731" w:rsidRDefault="00B51760" w:rsidP="00B51760">
      <w:pPr>
        <w:rPr>
          <w:sz w:val="16"/>
        </w:rPr>
      </w:pPr>
      <w:r w:rsidRPr="00E64731">
        <w:rPr>
          <w:sz w:val="16"/>
        </w:rPr>
        <w:t>Trump and his allies have been even clearer on the death of Floyd, who can be heard and seen on tape pleading that he couldn't breathe before he slowly stops talking and moving.</w:t>
      </w:r>
    </w:p>
    <w:p w:rsidR="00B51760" w:rsidRPr="00E64731" w:rsidRDefault="00B51760" w:rsidP="00B51760">
      <w:pPr>
        <w:rPr>
          <w:sz w:val="16"/>
        </w:rPr>
      </w:pPr>
      <w:r w:rsidRPr="00E64731">
        <w:rPr>
          <w:sz w:val="16"/>
        </w:rPr>
        <w:t xml:space="preserve">Trump “was very upset when he saw that video," White House press secretary Kayleigh </w:t>
      </w:r>
      <w:proofErr w:type="spellStart"/>
      <w:r w:rsidRPr="00E64731">
        <w:rPr>
          <w:sz w:val="16"/>
        </w:rPr>
        <w:t>McEnany</w:t>
      </w:r>
      <w:proofErr w:type="spellEnd"/>
      <w:r w:rsidRPr="00E64731">
        <w:rPr>
          <w:sz w:val="16"/>
        </w:rPr>
        <w:t xml:space="preserve"> said Thursday. “He wants justice to be served.”</w:t>
      </w:r>
    </w:p>
    <w:p w:rsidR="00B51760" w:rsidRPr="00E64731" w:rsidRDefault="00B51760" w:rsidP="00B51760">
      <w:pPr>
        <w:rPr>
          <w:sz w:val="16"/>
        </w:rPr>
      </w:pPr>
      <w:r w:rsidRPr="00E64731">
        <w:rPr>
          <w:sz w:val="16"/>
        </w:rPr>
        <w:t>Trump's conservative allies also rallied to the cause.</w:t>
      </w:r>
    </w:p>
    <w:p w:rsidR="00B51760" w:rsidRPr="00E64731" w:rsidRDefault="00B51760" w:rsidP="00B51760">
      <w:pPr>
        <w:rPr>
          <w:sz w:val="16"/>
        </w:rPr>
      </w:pPr>
      <w:r w:rsidRPr="00E64731">
        <w:rPr>
          <w:sz w:val="16"/>
        </w:rPr>
        <w:t>Fox News host Sean Hannity said he is "a big supporter of law enforcement," but expressed outrage Wednesday night, telling his audience: “The lack of training here is breathtaking.”</w:t>
      </w:r>
    </w:p>
    <w:p w:rsidR="00B51760" w:rsidRPr="00E64731" w:rsidRDefault="00B51760" w:rsidP="00B51760">
      <w:pPr>
        <w:rPr>
          <w:sz w:val="16"/>
        </w:rPr>
      </w:pPr>
      <w:r w:rsidRPr="00E64731">
        <w:rPr>
          <w:sz w:val="16"/>
        </w:rPr>
        <w:t xml:space="preserve">“It defies common sense. It defies training. It defies arrest policies and procedures. There was no resistance,” echoed Bernie </w:t>
      </w:r>
      <w:proofErr w:type="spellStart"/>
      <w:r w:rsidRPr="00E64731">
        <w:rPr>
          <w:sz w:val="16"/>
        </w:rPr>
        <w:t>Kerik</w:t>
      </w:r>
      <w:proofErr w:type="spellEnd"/>
      <w:r w:rsidRPr="00E64731">
        <w:rPr>
          <w:sz w:val="16"/>
        </w:rPr>
        <w:t>, the former New York police commissioner pardoned by Trump.</w:t>
      </w:r>
    </w:p>
    <w:p w:rsidR="00B51760" w:rsidRPr="00E64731" w:rsidRDefault="00B51760" w:rsidP="00B51760">
      <w:pPr>
        <w:rPr>
          <w:sz w:val="16"/>
        </w:rPr>
      </w:pPr>
      <w:r w:rsidRPr="00E64731">
        <w:rPr>
          <w:sz w:val="16"/>
        </w:rPr>
        <w:t>“We got to get to the very bottom of how this poor individual was treated, and the death of him on the video itself is shocking from what I saw,” said Republican House Minority Leader Kevin McCarthy.</w:t>
      </w:r>
    </w:p>
    <w:p w:rsidR="00B51760" w:rsidRPr="00E64731" w:rsidRDefault="00B51760" w:rsidP="00B51760">
      <w:pPr>
        <w:rPr>
          <w:sz w:val="16"/>
        </w:rPr>
      </w:pPr>
      <w:r w:rsidRPr="00E64731">
        <w:rPr>
          <w:sz w:val="16"/>
        </w:rPr>
        <w:t>Even conservative radio host Rush Limbaugh, who once called Black Lives Matter a “terrorist group,” said Thursday that Floyd’s death was totally “unjustified” and he was “so mad.”</w:t>
      </w:r>
    </w:p>
    <w:p w:rsidR="00B51760" w:rsidRPr="00E64731" w:rsidRDefault="00B51760" w:rsidP="00B51760">
      <w:pPr>
        <w:rPr>
          <w:sz w:val="16"/>
        </w:rPr>
      </w:pPr>
      <w:r w:rsidRPr="00E64731">
        <w:rPr>
          <w:sz w:val="16"/>
        </w:rPr>
        <w:t>The outpouring comes as the Trump campaign has sought to chip into the advantage Democrats have with black voters. The campaign hopes either to win enough black support to keep pivotal states such as Pennsylvania, Michigan and Wisconsin in play or minimize enthusiasm for Democratic rival Joe Biden. There could be a small window after Biden last week told a prominent black radio host that African Americans who back Trump “</w:t>
      </w:r>
      <w:proofErr w:type="spellStart"/>
      <w:r w:rsidRPr="00E64731">
        <w:rPr>
          <w:sz w:val="16"/>
        </w:rPr>
        <w:t>ain’t</w:t>
      </w:r>
      <w:proofErr w:type="spellEnd"/>
      <w:r w:rsidRPr="00E64731">
        <w:rPr>
          <w:sz w:val="16"/>
        </w:rPr>
        <w:t xml:space="preserve"> black,” a gaffe he later said he regretted.</w:t>
      </w:r>
    </w:p>
    <w:p w:rsidR="00B51760" w:rsidRPr="00E64731" w:rsidRDefault="00B51760" w:rsidP="00B51760">
      <w:pPr>
        <w:rPr>
          <w:sz w:val="16"/>
        </w:rPr>
      </w:pPr>
      <w:r w:rsidRPr="00E64731">
        <w:rPr>
          <w:sz w:val="16"/>
        </w:rPr>
        <w:t>Trump and his allies have seized on that and other Biden statements, even though Biden, who served as vice president under the nation’s first black president, remains deeply popular among black voters, who helped him secure the Democratic nomination.</w:t>
      </w:r>
    </w:p>
    <w:p w:rsidR="00B51760" w:rsidRPr="00E64731" w:rsidRDefault="00B51760" w:rsidP="00B51760">
      <w:pPr>
        <w:rPr>
          <w:sz w:val="16"/>
        </w:rPr>
      </w:pPr>
      <w:r w:rsidRPr="00E64731">
        <w:rPr>
          <w:sz w:val="16"/>
        </w:rPr>
        <w:t>Indeed, a recent Fox News poll found that just 14% of African Americans who are registered to vote have a favorable opinion of Trump, versus 75% who have a favorable view of Biden.</w:t>
      </w:r>
    </w:p>
    <w:p w:rsidR="00B51760" w:rsidRPr="00E64731" w:rsidRDefault="00B51760" w:rsidP="00B51760">
      <w:pPr>
        <w:rPr>
          <w:sz w:val="16"/>
        </w:rPr>
      </w:pPr>
      <w:r w:rsidRPr="00E64731">
        <w:rPr>
          <w:sz w:val="16"/>
        </w:rPr>
        <w:t xml:space="preserve">Chris White, the longtime director of the Detroit Coalition Against Police Brutality, questioned the sincerity of Republicans’ response to the deaths of </w:t>
      </w:r>
      <w:proofErr w:type="spellStart"/>
      <w:r w:rsidRPr="00E64731">
        <w:rPr>
          <w:sz w:val="16"/>
        </w:rPr>
        <w:t>Arbery</w:t>
      </w:r>
      <w:proofErr w:type="spellEnd"/>
      <w:r w:rsidRPr="00E64731">
        <w:rPr>
          <w:sz w:val="16"/>
        </w:rPr>
        <w:t xml:space="preserve"> and Floyd. The White House and Department of Justice have long had the power to address these issues.</w:t>
      </w:r>
    </w:p>
    <w:p w:rsidR="00B51760" w:rsidRPr="00E64731" w:rsidRDefault="00B51760" w:rsidP="00B51760">
      <w:pPr>
        <w:rPr>
          <w:sz w:val="16"/>
        </w:rPr>
      </w:pPr>
      <w:r w:rsidRPr="00E64731">
        <w:rPr>
          <w:sz w:val="16"/>
        </w:rPr>
        <w:t>“Any time we hear politicians speaking about dealing with police brutality in the middle of election year, it’s just meaningless rhetoric that has a hollow promise," he said.</w:t>
      </w:r>
    </w:p>
    <w:p w:rsidR="00B51760" w:rsidRPr="005022D8" w:rsidRDefault="00B51760" w:rsidP="00B51760">
      <w:pPr>
        <w:rPr>
          <w:u w:val="single"/>
        </w:rPr>
      </w:pPr>
      <w:r w:rsidRPr="00E64731">
        <w:rPr>
          <w:sz w:val="16"/>
        </w:rPr>
        <w:t xml:space="preserve">Sharpton credited both the magnitude of outrage in response to Floyd's death as well as the upcoming election for the changed approach. But </w:t>
      </w:r>
      <w:r w:rsidRPr="005022D8">
        <w:rPr>
          <w:rStyle w:val="Emphasis"/>
          <w:highlight w:val="cyan"/>
        </w:rPr>
        <w:t>he doubted</w:t>
      </w:r>
      <w:r w:rsidRPr="005022D8">
        <w:rPr>
          <w:rStyle w:val="Emphasis"/>
        </w:rPr>
        <w:t xml:space="preserve"> many </w:t>
      </w:r>
      <w:r w:rsidRPr="005022D8">
        <w:rPr>
          <w:rStyle w:val="Emphasis"/>
          <w:highlight w:val="cyan"/>
        </w:rPr>
        <w:t>black voters will be swayed with an approach they</w:t>
      </w:r>
      <w:r w:rsidRPr="005022D8">
        <w:rPr>
          <w:rStyle w:val="Emphasis"/>
        </w:rPr>
        <w:t xml:space="preserve"> may s</w:t>
      </w:r>
      <w:r w:rsidRPr="005022D8">
        <w:rPr>
          <w:rStyle w:val="Emphasis"/>
          <w:highlight w:val="cyan"/>
        </w:rPr>
        <w:t>ee as too little, too late.</w:t>
      </w:r>
    </w:p>
    <w:p w:rsidR="00B51760" w:rsidRDefault="00B51760" w:rsidP="00B51760">
      <w:pPr>
        <w:rPr>
          <w:sz w:val="16"/>
        </w:rPr>
      </w:pPr>
      <w:r w:rsidRPr="00E64731">
        <w:rPr>
          <w:sz w:val="16"/>
        </w:rPr>
        <w:t>“It's like a father that misses a kid’s graduation of high school, graduation of college," he said. “He can't be upset when the kid looks at him suspiciously when he's there when he graduates with his Ph.D."</w:t>
      </w:r>
    </w:p>
    <w:p w:rsidR="00B51760" w:rsidRDefault="00B51760" w:rsidP="00B51760">
      <w:pPr>
        <w:pStyle w:val="Heading4"/>
      </w:pPr>
      <w:r>
        <w:t>A history of hypocrisy won’t be forgiven—Trump’s track record is already failed—this also already assumes policies passed for CJR</w:t>
      </w:r>
    </w:p>
    <w:p w:rsidR="00B51760" w:rsidRPr="00235AC5" w:rsidRDefault="00B51760" w:rsidP="00B51760">
      <w:r w:rsidRPr="00235AC5">
        <w:rPr>
          <w:rStyle w:val="Style13ptBold"/>
        </w:rPr>
        <w:t>Hunter and Chung 20</w:t>
      </w:r>
      <w:r w:rsidRPr="00235AC5">
        <w:rPr>
          <w:sz w:val="16"/>
          <w:szCs w:val="16"/>
        </w:rPr>
        <w:t xml:space="preserve"> 2/3/20, Lea Hunter and Ed Chung || Hunter is a research associate for Criminal Justice Reform at American Progress. Prior to joining American Progress, Hunter worked in former Senate Minority Leader Harry Reid’s (D-NV) office and interned for the Senate Democratic Steering and Outreach Committee. hung is the vice president for Criminal Justice Reform at American Progress. His work focuses on reducing the footprint of the criminal justice system while making it fairer, more equitable, and more effective. || Fact Sheet: Trump says one thing and does another on criminal justice, American Progress || https://www.americanprogress.org/issues/criminal-justice/reports/2020/02/03/480028/fact-sheet-trump-says-one-thing-another-criminal-justice/</w:t>
      </w:r>
    </w:p>
    <w:p w:rsidR="00B51760" w:rsidRPr="00E25CC3" w:rsidRDefault="00B51760" w:rsidP="00B51760">
      <w:pPr>
        <w:rPr>
          <w:u w:val="single"/>
        </w:rPr>
      </w:pPr>
      <w:r w:rsidRPr="00142565">
        <w:rPr>
          <w:sz w:val="16"/>
        </w:rPr>
        <w:t xml:space="preserve">President Donald </w:t>
      </w:r>
      <w:r w:rsidRPr="00AA7BBE">
        <w:rPr>
          <w:highlight w:val="cyan"/>
          <w:u w:val="single"/>
        </w:rPr>
        <w:t>Trump has</w:t>
      </w:r>
      <w:r w:rsidRPr="00142565">
        <w:rPr>
          <w:sz w:val="16"/>
        </w:rPr>
        <w:t xml:space="preserve"> repeatedly claimed ownership of criminal reform because he </w:t>
      </w:r>
      <w:r w:rsidRPr="00AA7BBE">
        <w:rPr>
          <w:highlight w:val="cyan"/>
          <w:u w:val="single"/>
        </w:rPr>
        <w:t>signed the FIRST STEP Act—a</w:t>
      </w:r>
      <w:r w:rsidRPr="00E25CC3">
        <w:rPr>
          <w:u w:val="single"/>
        </w:rPr>
        <w:t xml:space="preserve"> bipartisan federal </w:t>
      </w:r>
      <w:r w:rsidRPr="00AA7BBE">
        <w:rPr>
          <w:highlight w:val="cyan"/>
          <w:u w:val="single"/>
        </w:rPr>
        <w:t>sentencing and prison reform bill.</w:t>
      </w:r>
      <w:r w:rsidRPr="00E25CC3">
        <w:rPr>
          <w:u w:val="single"/>
        </w:rPr>
        <w:t xml:space="preserve"> </w:t>
      </w:r>
      <w:r w:rsidRPr="00142565">
        <w:rPr>
          <w:sz w:val="16"/>
        </w:rPr>
        <w:t xml:space="preserve">A month after signing the bill, he proclaimed, “I did criminal justice reform, nobody else. I did it. Without me, you don’t have criminal justice reform.” In fall 2019, he again declared, “I did criminal justice reform, which President Obama could not get approved—which the media never talks about. If President Obama got criminal justice reform done, it would be front-page stories all over the place. I got it done.”1 But </w:t>
      </w:r>
      <w:r w:rsidRPr="00E25CC3">
        <w:rPr>
          <w:u w:val="single"/>
        </w:rPr>
        <w:t xml:space="preserve">these </w:t>
      </w:r>
      <w:r w:rsidRPr="00AA7BBE">
        <w:rPr>
          <w:highlight w:val="cyan"/>
          <w:u w:val="single"/>
        </w:rPr>
        <w:t>claims fly in the face of</w:t>
      </w:r>
      <w:r w:rsidRPr="00E25CC3">
        <w:rPr>
          <w:u w:val="single"/>
        </w:rPr>
        <w:t xml:space="preserve"> nearly </w:t>
      </w:r>
      <w:r w:rsidRPr="00AA7BBE">
        <w:rPr>
          <w:highlight w:val="cyan"/>
          <w:u w:val="single"/>
        </w:rPr>
        <w:t>every action this administration has taken</w:t>
      </w:r>
      <w:r w:rsidRPr="00E25CC3">
        <w:rPr>
          <w:u w:val="single"/>
        </w:rPr>
        <w:t xml:space="preserve">, most of </w:t>
      </w:r>
      <w:r w:rsidRPr="00AA7BBE">
        <w:rPr>
          <w:highlight w:val="cyan"/>
          <w:u w:val="single"/>
        </w:rPr>
        <w:t>which are antithetical to reform efforts.</w:t>
      </w:r>
    </w:p>
    <w:p w:rsidR="00B51760" w:rsidRPr="00142565" w:rsidRDefault="00B51760" w:rsidP="00B51760">
      <w:pPr>
        <w:rPr>
          <w:sz w:val="16"/>
        </w:rPr>
      </w:pPr>
      <w:r w:rsidRPr="00142565">
        <w:rPr>
          <w:sz w:val="16"/>
        </w:rPr>
        <w:t xml:space="preserve">Too often, the full context of the Trump administration’s record on criminal justice reform is obscured by photo ops and public events.2 However, behind the scenes, </w:t>
      </w:r>
      <w:r w:rsidRPr="00AA7BBE">
        <w:rPr>
          <w:highlight w:val="cyan"/>
          <w:u w:val="single"/>
        </w:rPr>
        <w:t xml:space="preserve">the </w:t>
      </w:r>
      <w:r w:rsidRPr="00AA7BBE">
        <w:rPr>
          <w:sz w:val="16"/>
          <w:highlight w:val="cyan"/>
        </w:rPr>
        <w:t>U</w:t>
      </w:r>
      <w:r w:rsidRPr="00142565">
        <w:rPr>
          <w:sz w:val="16"/>
        </w:rPr>
        <w:t>.S. Department of Justice (</w:t>
      </w:r>
      <w:r w:rsidRPr="00AA7BBE">
        <w:rPr>
          <w:highlight w:val="cyan"/>
          <w:u w:val="single"/>
        </w:rPr>
        <w:t xml:space="preserve">DOJ) regularly contravenes the efforts of </w:t>
      </w:r>
      <w:r w:rsidRPr="00AA7BBE">
        <w:rPr>
          <w:u w:val="single"/>
        </w:rPr>
        <w:t xml:space="preserve">the </w:t>
      </w:r>
      <w:r w:rsidRPr="00AA7BBE">
        <w:rPr>
          <w:highlight w:val="cyan"/>
          <w:u w:val="single"/>
        </w:rPr>
        <w:t>c</w:t>
      </w:r>
      <w:r w:rsidRPr="00E25CC3">
        <w:rPr>
          <w:u w:val="single"/>
        </w:rPr>
        <w:t xml:space="preserve">riminal </w:t>
      </w:r>
      <w:r w:rsidRPr="00AA7BBE">
        <w:rPr>
          <w:highlight w:val="cyan"/>
          <w:u w:val="single"/>
        </w:rPr>
        <w:t>j</w:t>
      </w:r>
      <w:r w:rsidRPr="00E25CC3">
        <w:rPr>
          <w:u w:val="single"/>
        </w:rPr>
        <w:t xml:space="preserve">ustice </w:t>
      </w:r>
      <w:r w:rsidRPr="00AA7BBE">
        <w:rPr>
          <w:highlight w:val="cyan"/>
          <w:u w:val="single"/>
        </w:rPr>
        <w:t>r</w:t>
      </w:r>
      <w:r w:rsidRPr="00E25CC3">
        <w:rPr>
          <w:u w:val="single"/>
        </w:rPr>
        <w:t>eform movement.</w:t>
      </w:r>
      <w:r w:rsidRPr="00142565">
        <w:rPr>
          <w:sz w:val="16"/>
        </w:rPr>
        <w:t xml:space="preserve"> Collected here are a list of those anti-reform actions to date:</w:t>
      </w:r>
    </w:p>
    <w:p w:rsidR="00B51760" w:rsidRDefault="00B51760" w:rsidP="00B51760">
      <w:pPr>
        <w:rPr>
          <w:sz w:val="16"/>
        </w:rPr>
      </w:pPr>
      <w:r w:rsidRPr="00142565">
        <w:rPr>
          <w:sz w:val="16"/>
        </w:rPr>
        <w:t>Argued in court against people eligible for sentence reductions under the FIRST STEP Act3</w:t>
      </w:r>
      <w:r>
        <w:rPr>
          <w:sz w:val="16"/>
        </w:rPr>
        <w:t xml:space="preserve"> </w:t>
      </w:r>
      <w:r w:rsidRPr="00142565">
        <w:rPr>
          <w:sz w:val="16"/>
        </w:rPr>
        <w:t>Jeopardized the FIRST STEP Act by underfunding its programs4</w:t>
      </w:r>
      <w:r>
        <w:rPr>
          <w:sz w:val="16"/>
        </w:rPr>
        <w:t xml:space="preserve"> </w:t>
      </w:r>
      <w:r w:rsidRPr="00142565">
        <w:rPr>
          <w:sz w:val="16"/>
        </w:rPr>
        <w:t>Reinstated DOJ contracts with private prisons5</w:t>
      </w:r>
      <w:r>
        <w:rPr>
          <w:sz w:val="16"/>
        </w:rPr>
        <w:t xml:space="preserve"> </w:t>
      </w:r>
      <w:r w:rsidRPr="00142565">
        <w:rPr>
          <w:sz w:val="16"/>
        </w:rPr>
        <w:t>Left director of the Bureau of Prisons position vacant for more than a year6</w:t>
      </w:r>
      <w:r>
        <w:rPr>
          <w:sz w:val="16"/>
        </w:rPr>
        <w:t xml:space="preserve"> </w:t>
      </w:r>
      <w:r w:rsidRPr="00142565">
        <w:rPr>
          <w:sz w:val="16"/>
        </w:rPr>
        <w:t>Disbanded a program to create federal prison education systems7</w:t>
      </w:r>
      <w:r>
        <w:rPr>
          <w:sz w:val="16"/>
        </w:rPr>
        <w:t xml:space="preserve"> </w:t>
      </w:r>
      <w:r w:rsidRPr="00142565">
        <w:rPr>
          <w:sz w:val="16"/>
        </w:rPr>
        <w:t>Closed halfway houses that help those incarcerated transition back to the community8</w:t>
      </w:r>
      <w:r>
        <w:rPr>
          <w:sz w:val="16"/>
        </w:rPr>
        <w:t xml:space="preserve"> </w:t>
      </w:r>
      <w:r w:rsidRPr="00142565">
        <w:rPr>
          <w:sz w:val="16"/>
        </w:rPr>
        <w:t>Prohibited federal investigations of patterns of unconstitutional policing9</w:t>
      </w:r>
      <w:r>
        <w:rPr>
          <w:sz w:val="16"/>
        </w:rPr>
        <w:t xml:space="preserve"> </w:t>
      </w:r>
      <w:r w:rsidRPr="00142565">
        <w:rPr>
          <w:sz w:val="16"/>
        </w:rPr>
        <w:t>Stopped assistance to police departments that voluntarily wanted reform10</w:t>
      </w:r>
      <w:r>
        <w:rPr>
          <w:sz w:val="16"/>
        </w:rPr>
        <w:t xml:space="preserve"> </w:t>
      </w:r>
      <w:r w:rsidRPr="00142565">
        <w:rPr>
          <w:sz w:val="16"/>
        </w:rPr>
        <w:t>Eliminated restrictions preventing police departments from obtaining military equipment11</w:t>
      </w:r>
      <w:r>
        <w:rPr>
          <w:sz w:val="16"/>
        </w:rPr>
        <w:t xml:space="preserve"> </w:t>
      </w:r>
      <w:r w:rsidRPr="00142565">
        <w:rPr>
          <w:sz w:val="16"/>
        </w:rPr>
        <w:t>Eliminated community-based violence prevention programs12</w:t>
      </w:r>
      <w:r>
        <w:rPr>
          <w:sz w:val="16"/>
        </w:rPr>
        <w:t xml:space="preserve"> </w:t>
      </w:r>
      <w:r w:rsidRPr="00142565">
        <w:rPr>
          <w:sz w:val="16"/>
        </w:rPr>
        <w:t>Condemned public criticism of police by threatening that protestors “might find themselves without the protection they need”13</w:t>
      </w:r>
      <w:r>
        <w:rPr>
          <w:sz w:val="16"/>
        </w:rPr>
        <w:t xml:space="preserve"> </w:t>
      </w:r>
      <w:r w:rsidRPr="00142565">
        <w:rPr>
          <w:sz w:val="16"/>
        </w:rPr>
        <w:t>Eliminated DOJ community policing program grants in proposed executive budget14</w:t>
      </w:r>
      <w:r>
        <w:rPr>
          <w:sz w:val="16"/>
        </w:rPr>
        <w:t xml:space="preserve"> </w:t>
      </w:r>
      <w:r w:rsidRPr="00142565">
        <w:rPr>
          <w:sz w:val="16"/>
        </w:rPr>
        <w:t>Attacked prosecutors who are pursuing criminal justice reform in their communitites15</w:t>
      </w:r>
      <w:r>
        <w:rPr>
          <w:sz w:val="16"/>
        </w:rPr>
        <w:t xml:space="preserve"> </w:t>
      </w:r>
      <w:r w:rsidRPr="00142565">
        <w:rPr>
          <w:sz w:val="16"/>
        </w:rPr>
        <w:t>Proposed to eliminate a DOJ office dedicated to help communities reduce racial conflict16</w:t>
      </w:r>
      <w:r>
        <w:rPr>
          <w:sz w:val="16"/>
        </w:rPr>
        <w:t xml:space="preserve"> </w:t>
      </w:r>
      <w:r w:rsidRPr="00142565">
        <w:rPr>
          <w:sz w:val="16"/>
        </w:rPr>
        <w:t>Rescinded federal guidance meant to stem the flow of the school to prison pipeline17</w:t>
      </w:r>
      <w:r>
        <w:rPr>
          <w:sz w:val="16"/>
        </w:rPr>
        <w:t xml:space="preserve"> </w:t>
      </w:r>
      <w:r w:rsidRPr="00142565">
        <w:rPr>
          <w:sz w:val="16"/>
        </w:rPr>
        <w:t>Ordered federal prosecutors to pursue the harshest punishments possible18</w:t>
      </w:r>
      <w:r>
        <w:rPr>
          <w:sz w:val="16"/>
        </w:rPr>
        <w:t xml:space="preserve"> </w:t>
      </w:r>
      <w:r w:rsidRPr="00142565">
        <w:rPr>
          <w:sz w:val="16"/>
        </w:rPr>
        <w:t>Threatened federal prosecutions for marijuana in states where it is legal19</w:t>
      </w:r>
      <w:r>
        <w:rPr>
          <w:sz w:val="16"/>
        </w:rPr>
        <w:t xml:space="preserve"> </w:t>
      </w:r>
      <w:r w:rsidRPr="00142565">
        <w:rPr>
          <w:sz w:val="16"/>
        </w:rPr>
        <w:t>Attempted to resume use of the federal death penalty and encouraged expansion of the death penalty in drug cases20</w:t>
      </w:r>
      <w:r>
        <w:rPr>
          <w:sz w:val="16"/>
        </w:rPr>
        <w:t xml:space="preserve"> </w:t>
      </w:r>
      <w:r w:rsidRPr="00142565">
        <w:rPr>
          <w:sz w:val="16"/>
        </w:rPr>
        <w:t>Waged the same failed war on drugs from the 80s21</w:t>
      </w:r>
      <w:r>
        <w:rPr>
          <w:sz w:val="16"/>
        </w:rPr>
        <w:t xml:space="preserve"> </w:t>
      </w:r>
      <w:r w:rsidRPr="00142565">
        <w:rPr>
          <w:sz w:val="16"/>
        </w:rPr>
        <w:t>Attempted to force federal job candidates to disclose participation in diversion programs22</w:t>
      </w:r>
      <w:r>
        <w:rPr>
          <w:sz w:val="16"/>
        </w:rPr>
        <w:t xml:space="preserve"> </w:t>
      </w:r>
      <w:r w:rsidRPr="00142565">
        <w:rPr>
          <w:sz w:val="16"/>
        </w:rPr>
        <w:t>Expanded the federal use of civil asset forfeiture23</w:t>
      </w:r>
      <w:r>
        <w:rPr>
          <w:sz w:val="16"/>
        </w:rPr>
        <w:t xml:space="preserve"> </w:t>
      </w:r>
      <w:r w:rsidRPr="00142565">
        <w:rPr>
          <w:sz w:val="16"/>
        </w:rPr>
        <w:t>Suspended the national forensic science commission24</w:t>
      </w:r>
      <w:r>
        <w:rPr>
          <w:sz w:val="16"/>
        </w:rPr>
        <w:t xml:space="preserve"> </w:t>
      </w:r>
      <w:r w:rsidRPr="00142565">
        <w:rPr>
          <w:sz w:val="16"/>
        </w:rPr>
        <w:t>Failed to report on deaths in police custody as required by Congress25</w:t>
      </w:r>
      <w:r>
        <w:rPr>
          <w:sz w:val="16"/>
        </w:rPr>
        <w:t xml:space="preserve"> </w:t>
      </w:r>
      <w:r w:rsidRPr="00142565">
        <w:rPr>
          <w:sz w:val="16"/>
        </w:rPr>
        <w:t>Disbanded the DOJ Science Advisory Board that provided evidenc</w:t>
      </w:r>
      <w:r>
        <w:rPr>
          <w:sz w:val="16"/>
        </w:rPr>
        <w:t xml:space="preserve">e-based rigor to DOJ policies26 </w:t>
      </w:r>
      <w:r w:rsidRPr="00142565">
        <w:rPr>
          <w:sz w:val="16"/>
        </w:rPr>
        <w:t>Rescinded DOJ guidance that warned courts against excessive fees and fines</w:t>
      </w:r>
      <w:r>
        <w:rPr>
          <w:sz w:val="16"/>
        </w:rPr>
        <w:t>.</w:t>
      </w:r>
    </w:p>
    <w:p w:rsidR="00A92A1D" w:rsidRDefault="00A92A1D" w:rsidP="00B51760">
      <w:pPr>
        <w:rPr>
          <w:sz w:val="16"/>
        </w:rPr>
      </w:pPr>
    </w:p>
    <w:p w:rsidR="00A92A1D" w:rsidRPr="0057705C" w:rsidRDefault="00A92A1D" w:rsidP="00A92A1D">
      <w:pPr>
        <w:pStyle w:val="Heading4"/>
        <w:rPr>
          <w:u w:val="single"/>
        </w:rPr>
      </w:pPr>
      <w:r w:rsidRPr="0057705C">
        <w:t xml:space="preserve">Trump has attacked and mischaracterized BLM—that solidifies his stance on CJR which the plan </w:t>
      </w:r>
      <w:r w:rsidRPr="0057705C">
        <w:rPr>
          <w:u w:val="single"/>
        </w:rPr>
        <w:t>can’t override</w:t>
      </w:r>
    </w:p>
    <w:p w:rsidR="00A92A1D" w:rsidRPr="003B4FA3" w:rsidRDefault="00A92A1D" w:rsidP="00A92A1D">
      <w:pPr>
        <w:rPr>
          <w:sz w:val="16"/>
          <w:szCs w:val="16"/>
        </w:rPr>
      </w:pPr>
      <w:proofErr w:type="spellStart"/>
      <w:r w:rsidRPr="0057705C">
        <w:rPr>
          <w:rStyle w:val="Style13ptBold"/>
        </w:rPr>
        <w:t>Wilkie</w:t>
      </w:r>
      <w:proofErr w:type="spellEnd"/>
      <w:r w:rsidRPr="0057705C">
        <w:rPr>
          <w:rStyle w:val="Style13ptBold"/>
        </w:rPr>
        <w:t xml:space="preserve"> 6-25</w:t>
      </w:r>
      <w:r w:rsidRPr="0057705C">
        <w:t xml:space="preserve"> </w:t>
      </w:r>
      <w:r w:rsidRPr="003B4FA3">
        <w:rPr>
          <w:sz w:val="16"/>
          <w:szCs w:val="16"/>
        </w:rPr>
        <w:t xml:space="preserve">6/25/20, Christina </w:t>
      </w:r>
      <w:proofErr w:type="spellStart"/>
      <w:r w:rsidRPr="003B4FA3">
        <w:rPr>
          <w:sz w:val="16"/>
          <w:szCs w:val="16"/>
        </w:rPr>
        <w:t>Wilkie</w:t>
      </w:r>
      <w:proofErr w:type="spellEnd"/>
      <w:r w:rsidRPr="003B4FA3">
        <w:rPr>
          <w:sz w:val="16"/>
          <w:szCs w:val="16"/>
        </w:rPr>
        <w:t xml:space="preserve"> || </w:t>
      </w:r>
      <w:proofErr w:type="spellStart"/>
      <w:r w:rsidRPr="003B4FA3">
        <w:rPr>
          <w:sz w:val="16"/>
          <w:szCs w:val="16"/>
        </w:rPr>
        <w:t>Wilkie</w:t>
      </w:r>
      <w:proofErr w:type="spellEnd"/>
      <w:r w:rsidRPr="003B4FA3">
        <w:rPr>
          <w:sz w:val="16"/>
          <w:szCs w:val="16"/>
        </w:rPr>
        <w:t xml:space="preserve"> is a Political Reporter for CNBC.com ||Trump cranks up attacks on the Black Lives Matter moveme</w:t>
      </w:r>
      <w:r>
        <w:rPr>
          <w:sz w:val="16"/>
          <w:szCs w:val="16"/>
        </w:rPr>
        <w:t xml:space="preserve">nt for racial justice, CNBC || </w:t>
      </w:r>
      <w:r w:rsidRPr="003B4FA3">
        <w:rPr>
          <w:sz w:val="16"/>
          <w:szCs w:val="16"/>
        </w:rPr>
        <w:t>https://www.cnbc.com/2020/06/25/trump-attacks-black-lives-matter-racial-justice-movement.html</w:t>
      </w:r>
    </w:p>
    <w:p w:rsidR="00A92A1D" w:rsidRPr="0057705C" w:rsidRDefault="00A92A1D" w:rsidP="00A92A1D">
      <w:pPr>
        <w:rPr>
          <w:sz w:val="16"/>
        </w:rPr>
      </w:pPr>
      <w:r w:rsidRPr="0057705C">
        <w:rPr>
          <w:sz w:val="16"/>
        </w:rPr>
        <w:t>President Donald</w:t>
      </w:r>
      <w:r w:rsidRPr="0057705C">
        <w:rPr>
          <w:u w:val="single"/>
        </w:rPr>
        <w:t xml:space="preserve"> Trump on Thursday launched</w:t>
      </w:r>
      <w:r w:rsidRPr="0057705C">
        <w:rPr>
          <w:rStyle w:val="Emphasis"/>
        </w:rPr>
        <w:t xml:space="preserve"> his most direct attacks</w:t>
      </w:r>
      <w:r w:rsidRPr="0057705C">
        <w:rPr>
          <w:u w:val="single"/>
        </w:rPr>
        <w:t xml:space="preserve"> to date on</w:t>
      </w:r>
      <w:r w:rsidRPr="0057705C">
        <w:rPr>
          <w:sz w:val="16"/>
        </w:rPr>
        <w:t xml:space="preserve"> the nationwide </w:t>
      </w:r>
      <w:r w:rsidRPr="0057705C">
        <w:rPr>
          <w:u w:val="single"/>
        </w:rPr>
        <w:t>Black Lives Matter</w:t>
      </w:r>
      <w:r w:rsidRPr="0057705C">
        <w:rPr>
          <w:sz w:val="16"/>
        </w:rPr>
        <w:t xml:space="preserve"> movement for racial justice.</w:t>
      </w:r>
    </w:p>
    <w:p w:rsidR="00A92A1D" w:rsidRPr="0057705C" w:rsidRDefault="00A92A1D" w:rsidP="00A92A1D">
      <w:pPr>
        <w:rPr>
          <w:sz w:val="16"/>
        </w:rPr>
      </w:pPr>
      <w:r w:rsidRPr="0057705C">
        <w:rPr>
          <w:u w:val="single"/>
        </w:rPr>
        <w:t>Trump</w:t>
      </w:r>
      <w:r w:rsidRPr="0057705C">
        <w:rPr>
          <w:sz w:val="16"/>
        </w:rPr>
        <w:t xml:space="preserve">, seizing on a quote by a man who runs a fringe Black Lives Matter knock-off group, and a chant that is not popular with protesters, </w:t>
      </w:r>
      <w:r w:rsidRPr="0057705C">
        <w:rPr>
          <w:u w:val="single"/>
        </w:rPr>
        <w:t>suggested in tweets that the</w:t>
      </w:r>
      <w:r w:rsidRPr="0057705C">
        <w:rPr>
          <w:sz w:val="16"/>
        </w:rPr>
        <w:t xml:space="preserve"> loosely organized racial justice </w:t>
      </w:r>
      <w:r w:rsidRPr="0057705C">
        <w:rPr>
          <w:u w:val="single"/>
        </w:rPr>
        <w:t xml:space="preserve">movement poses a threat. </w:t>
      </w:r>
    </w:p>
    <w:p w:rsidR="00A92A1D" w:rsidRPr="0057705C" w:rsidRDefault="00A92A1D" w:rsidP="00A92A1D">
      <w:pPr>
        <w:rPr>
          <w:sz w:val="16"/>
        </w:rPr>
      </w:pPr>
      <w:r w:rsidRPr="0057705C">
        <w:rPr>
          <w:sz w:val="16"/>
        </w:rPr>
        <w:t xml:space="preserve">Trump was quoting Walter “Hawk” Newsome, who was a guest on Fox News earlier in the day. In the same interview, Newsome also said that BLM activists should be applauded for arming themselves with guns, and he said his threat to “burn down this system” could be either figurative or literal, depending upon one’s viewpoint. </w:t>
      </w:r>
    </w:p>
    <w:p w:rsidR="00A92A1D" w:rsidRPr="0057705C" w:rsidRDefault="00A92A1D" w:rsidP="00A92A1D">
      <w:pPr>
        <w:rPr>
          <w:sz w:val="16"/>
        </w:rPr>
      </w:pPr>
      <w:r w:rsidRPr="0057705C">
        <w:rPr>
          <w:sz w:val="16"/>
        </w:rPr>
        <w:t xml:space="preserve">In his tweet, </w:t>
      </w:r>
      <w:r w:rsidRPr="0057705C">
        <w:rPr>
          <w:u w:val="single"/>
        </w:rPr>
        <w:t>Trump falsely described Newsome as a</w:t>
      </w:r>
      <w:r w:rsidRPr="0057705C">
        <w:rPr>
          <w:sz w:val="16"/>
        </w:rPr>
        <w:t xml:space="preserve"> </w:t>
      </w:r>
      <w:r w:rsidRPr="0057705C">
        <w:rPr>
          <w:u w:val="single"/>
        </w:rPr>
        <w:t>“B</w:t>
      </w:r>
      <w:r w:rsidRPr="0057705C">
        <w:rPr>
          <w:sz w:val="16"/>
        </w:rPr>
        <w:t xml:space="preserve">lack </w:t>
      </w:r>
      <w:r w:rsidRPr="0057705C">
        <w:rPr>
          <w:u w:val="single"/>
        </w:rPr>
        <w:t>L</w:t>
      </w:r>
      <w:r w:rsidRPr="0057705C">
        <w:rPr>
          <w:sz w:val="16"/>
        </w:rPr>
        <w:t xml:space="preserve">ives </w:t>
      </w:r>
      <w:r w:rsidRPr="0057705C">
        <w:rPr>
          <w:u w:val="single"/>
        </w:rPr>
        <w:t>M</w:t>
      </w:r>
      <w:r w:rsidRPr="0057705C">
        <w:rPr>
          <w:sz w:val="16"/>
        </w:rPr>
        <w:t>atter</w:t>
      </w:r>
      <w:r w:rsidRPr="0057705C">
        <w:rPr>
          <w:u w:val="single"/>
        </w:rPr>
        <w:t xml:space="preserve"> leader.” But </w:t>
      </w:r>
      <w:r w:rsidRPr="0057705C">
        <w:rPr>
          <w:sz w:val="16"/>
        </w:rPr>
        <w:t xml:space="preserve">in reality, </w:t>
      </w:r>
      <w:r w:rsidRPr="0057705C">
        <w:rPr>
          <w:u w:val="single"/>
        </w:rPr>
        <w:t xml:space="preserve">Newsome has </w:t>
      </w:r>
      <w:r w:rsidRPr="0057705C">
        <w:rPr>
          <w:sz w:val="16"/>
        </w:rPr>
        <w:t>repeatedly</w:t>
      </w:r>
      <w:r w:rsidRPr="0057705C">
        <w:rPr>
          <w:u w:val="single"/>
        </w:rPr>
        <w:t xml:space="preserve"> angered the founders</w:t>
      </w:r>
      <w:r w:rsidRPr="0057705C">
        <w:rPr>
          <w:sz w:val="16"/>
        </w:rPr>
        <w:t xml:space="preserve"> of the official Black Lives Matter movement </w:t>
      </w:r>
      <w:r w:rsidRPr="0057705C">
        <w:rPr>
          <w:u w:val="single"/>
        </w:rPr>
        <w:t>by</w:t>
      </w:r>
      <w:r w:rsidRPr="0057705C">
        <w:rPr>
          <w:sz w:val="16"/>
        </w:rPr>
        <w:t xml:space="preserve"> adopting their moniker and raising money off of it, while</w:t>
      </w:r>
      <w:r w:rsidRPr="0057705C">
        <w:rPr>
          <w:u w:val="single"/>
        </w:rPr>
        <w:t xml:space="preserve"> espousing an approach to racial justice that is far more militant than the main branch </w:t>
      </w:r>
      <w:r w:rsidRPr="0057705C">
        <w:rPr>
          <w:sz w:val="16"/>
        </w:rPr>
        <w:t xml:space="preserve">of the Black Lives Matter movement. </w:t>
      </w:r>
    </w:p>
    <w:p w:rsidR="00A92A1D" w:rsidRPr="0057705C" w:rsidRDefault="00A92A1D" w:rsidP="00A92A1D">
      <w:pPr>
        <w:rPr>
          <w:sz w:val="16"/>
        </w:rPr>
      </w:pPr>
      <w:r w:rsidRPr="0057705C">
        <w:rPr>
          <w:sz w:val="16"/>
        </w:rPr>
        <w:t>Reached for comment about Newsome’s Fox News interview,</w:t>
      </w:r>
      <w:r w:rsidRPr="0057705C">
        <w:rPr>
          <w:u w:val="single"/>
        </w:rPr>
        <w:t xml:space="preserve"> a BLM spokesperson told CNBC,</w:t>
      </w:r>
      <w:r w:rsidRPr="0057705C">
        <w:rPr>
          <w:sz w:val="16"/>
        </w:rPr>
        <w:t xml:space="preserve"> “As BLM has told Mr. Newsome in the past, and as is still true today, Mr. </w:t>
      </w:r>
      <w:r w:rsidRPr="0057705C">
        <w:rPr>
          <w:u w:val="single"/>
        </w:rPr>
        <w:t xml:space="preserve">Newsome’s group is not a chapter of BLM </w:t>
      </w:r>
      <w:r w:rsidRPr="0057705C">
        <w:rPr>
          <w:sz w:val="16"/>
        </w:rPr>
        <w:t xml:space="preserve">and has not entered into any agreement with BLM agreeing to adhere to BLM’s core principles.” </w:t>
      </w:r>
    </w:p>
    <w:p w:rsidR="00A92A1D" w:rsidRPr="0057705C" w:rsidRDefault="00A92A1D" w:rsidP="00A92A1D">
      <w:pPr>
        <w:rPr>
          <w:sz w:val="16"/>
        </w:rPr>
      </w:pPr>
      <w:r w:rsidRPr="0057705C">
        <w:rPr>
          <w:sz w:val="16"/>
        </w:rPr>
        <w:t>CNBC reached out to the White House to ask if the president was aware that Newsome was not actually a “Black Lives Matter leader,” but a spokesman did not respond to questions.</w:t>
      </w:r>
    </w:p>
    <w:p w:rsidR="00A92A1D" w:rsidRPr="0057705C" w:rsidRDefault="00A92A1D" w:rsidP="00A92A1D">
      <w:pPr>
        <w:rPr>
          <w:sz w:val="16"/>
        </w:rPr>
      </w:pPr>
      <w:r w:rsidRPr="0057705C">
        <w:rPr>
          <w:sz w:val="16"/>
        </w:rPr>
        <w:t>Exactly one minute after Trump tweeted out Newsome’s quote, he posted another tweet about BLM.</w:t>
      </w:r>
    </w:p>
    <w:p w:rsidR="00A92A1D" w:rsidRPr="0057705C" w:rsidRDefault="00A92A1D" w:rsidP="00A92A1D">
      <w:pPr>
        <w:rPr>
          <w:sz w:val="16"/>
        </w:rPr>
      </w:pPr>
      <w:r w:rsidRPr="0057705C">
        <w:rPr>
          <w:sz w:val="16"/>
        </w:rPr>
        <w:t xml:space="preserve">This time, Trump railed at New York Mayor Bill De Blasio’s recently announced decision to paint a “Black Lives Matter” mural on Fifth Avenue in front of one of Trump Tower, the site of Trump’s former residence. It is one of five such murals being painted throughout the city. </w:t>
      </w:r>
    </w:p>
    <w:p w:rsidR="00A92A1D" w:rsidRPr="0057705C" w:rsidRDefault="00A92A1D" w:rsidP="00A92A1D">
      <w:pPr>
        <w:rPr>
          <w:sz w:val="16"/>
        </w:rPr>
      </w:pPr>
      <w:r w:rsidRPr="0057705C">
        <w:rPr>
          <w:u w:val="single"/>
        </w:rPr>
        <w:t xml:space="preserve">Trump claims </w:t>
      </w:r>
      <w:r w:rsidRPr="0057705C">
        <w:rPr>
          <w:sz w:val="16"/>
        </w:rPr>
        <w:t xml:space="preserve">in the tweet </w:t>
      </w:r>
      <w:r w:rsidRPr="0057705C">
        <w:rPr>
          <w:u w:val="single"/>
        </w:rPr>
        <w:t>that a chant about killing police is “their chan</w:t>
      </w:r>
      <w:r w:rsidRPr="0057705C">
        <w:rPr>
          <w:sz w:val="16"/>
        </w:rPr>
        <w:t xml:space="preserve">t,” referring to the Black Lives Matter movement. </w:t>
      </w:r>
      <w:r w:rsidRPr="0057705C">
        <w:rPr>
          <w:u w:val="single"/>
        </w:rPr>
        <w:t>But that chant has not been popular with protesters</w:t>
      </w:r>
      <w:r w:rsidRPr="0057705C">
        <w:rPr>
          <w:sz w:val="16"/>
        </w:rPr>
        <w:t xml:space="preserve"> in New York or anywhere else in the country in the wake of George Floyd’s killing in late May in Minneapolis.</w:t>
      </w:r>
    </w:p>
    <w:p w:rsidR="00A92A1D" w:rsidRPr="0057705C" w:rsidRDefault="00A92A1D" w:rsidP="00A92A1D">
      <w:pPr>
        <w:rPr>
          <w:sz w:val="16"/>
        </w:rPr>
      </w:pPr>
      <w:r w:rsidRPr="0057705C">
        <w:rPr>
          <w:sz w:val="16"/>
        </w:rPr>
        <w:t>Five minutes after the mural tweet, Trump tweeted, “LAW AND ORDER!” one of his most oft-repeated phrases ever since the start of the nationwide movement for racial justice that was triggered by Floyd’s death.</w:t>
      </w:r>
    </w:p>
    <w:p w:rsidR="00A92A1D" w:rsidRPr="0057705C" w:rsidRDefault="00A92A1D" w:rsidP="00A92A1D">
      <w:pPr>
        <w:rPr>
          <w:sz w:val="16"/>
        </w:rPr>
      </w:pPr>
      <w:r w:rsidRPr="0057705C">
        <w:rPr>
          <w:u w:val="single"/>
        </w:rPr>
        <w:t xml:space="preserve">The tweets come </w:t>
      </w:r>
      <w:r w:rsidRPr="0057705C">
        <w:rPr>
          <w:sz w:val="16"/>
        </w:rPr>
        <w:t>near the end of a week</w:t>
      </w:r>
      <w:r w:rsidRPr="0057705C">
        <w:rPr>
          <w:u w:val="single"/>
        </w:rPr>
        <w:t xml:space="preserve"> during which the president</w:t>
      </w:r>
      <w:r w:rsidRPr="0057705C">
        <w:rPr>
          <w:sz w:val="16"/>
        </w:rPr>
        <w:t xml:space="preserve">, trailing badly behind Democrat Joe Biden in presidential polls, </w:t>
      </w:r>
      <w:r w:rsidRPr="0057705C">
        <w:rPr>
          <w:u w:val="single"/>
        </w:rPr>
        <w:t>has</w:t>
      </w:r>
      <w:r w:rsidRPr="0057705C">
        <w:rPr>
          <w:sz w:val="16"/>
        </w:rPr>
        <w:t xml:space="preserve"> repeatedly </w:t>
      </w:r>
      <w:r w:rsidRPr="0057705C">
        <w:rPr>
          <w:u w:val="single"/>
        </w:rPr>
        <w:t>sought to sow fresh racial divisions</w:t>
      </w:r>
      <w:r w:rsidRPr="0057705C">
        <w:rPr>
          <w:sz w:val="16"/>
        </w:rPr>
        <w:t xml:space="preserve"> among Americans.</w:t>
      </w:r>
    </w:p>
    <w:p w:rsidR="00A92A1D" w:rsidRPr="0057705C" w:rsidRDefault="00A92A1D" w:rsidP="00A92A1D">
      <w:pPr>
        <w:rPr>
          <w:sz w:val="16"/>
        </w:rPr>
      </w:pPr>
      <w:r w:rsidRPr="0057705C">
        <w:rPr>
          <w:sz w:val="16"/>
        </w:rPr>
        <w:t xml:space="preserve">In the past seven days, Trump has deployed a racist nickname for the deadly coronavirus, demanded that a toppled Confederate statue in Washington be restored, tweeted context-free videos of black people attacking white people, tweeted a doctored video purportedly showing a “racist baby,” and accused former President Barack Obama of “treason.” </w:t>
      </w:r>
    </w:p>
    <w:p w:rsidR="00A92A1D" w:rsidRPr="0057705C" w:rsidRDefault="00A92A1D" w:rsidP="00A92A1D">
      <w:pPr>
        <w:rPr>
          <w:sz w:val="16"/>
        </w:rPr>
      </w:pPr>
      <w:r w:rsidRPr="0057705C">
        <w:rPr>
          <w:sz w:val="16"/>
        </w:rPr>
        <w:t xml:space="preserve">By cranking up the same culture wars that helped Trump to win the White House in 2016, the president hopes to galvanize his core supporters, and to drive a wedge between suburban middle-class White voters and the activists protesting in cities across the nation. </w:t>
      </w:r>
    </w:p>
    <w:p w:rsidR="00A92A1D" w:rsidRPr="0057705C" w:rsidRDefault="00A92A1D" w:rsidP="00A92A1D">
      <w:pPr>
        <w:rPr>
          <w:sz w:val="16"/>
        </w:rPr>
      </w:pPr>
      <w:r w:rsidRPr="0057705C">
        <w:rPr>
          <w:sz w:val="16"/>
        </w:rPr>
        <w:t>Yet polls increasingly show that Trump’s strategy is backfiring. Instead of siding with Trump against the protests, some of which have turned violent, a majority of Americans say the country’s leaders should focus on the underlying reasons for the protests, and not on cracking down on protesters, even ones who break the law.</w:t>
      </w:r>
    </w:p>
    <w:p w:rsidR="00A92A1D" w:rsidRPr="0057705C" w:rsidRDefault="00A92A1D" w:rsidP="00A92A1D">
      <w:pPr>
        <w:rPr>
          <w:sz w:val="16"/>
        </w:rPr>
      </w:pPr>
      <w:r w:rsidRPr="0057705C">
        <w:rPr>
          <w:sz w:val="16"/>
        </w:rPr>
        <w:t xml:space="preserve">A New York Times/Siena College poll released this week found that </w:t>
      </w:r>
      <w:r w:rsidRPr="0057705C">
        <w:rPr>
          <w:rStyle w:val="Emphasis"/>
        </w:rPr>
        <w:t>63% of registered voters said they would rather back a presidential candidate “who focuses on the cause of protests,</w:t>
      </w:r>
      <w:r w:rsidRPr="0057705C">
        <w:rPr>
          <w:sz w:val="16"/>
        </w:rPr>
        <w:t xml:space="preserve"> even when the protests go too far.” Only 31% said they would prefer to support a candidate “who says we need to be tough on demonstrations that go too far.”</w:t>
      </w:r>
    </w:p>
    <w:p w:rsidR="00A92A1D" w:rsidRDefault="00A92A1D" w:rsidP="00A92A1D">
      <w:pPr>
        <w:pStyle w:val="Heading4"/>
      </w:pPr>
      <w:r>
        <w:t>The black voters link is offset by Trump’s mishandling of COVID-19—the plan doesn’t change that</w:t>
      </w:r>
    </w:p>
    <w:p w:rsidR="00A92A1D" w:rsidRPr="00D06865" w:rsidRDefault="00A92A1D" w:rsidP="00A92A1D">
      <w:pPr>
        <w:rPr>
          <w:sz w:val="16"/>
          <w:szCs w:val="16"/>
        </w:rPr>
      </w:pPr>
      <w:r w:rsidRPr="00D06865">
        <w:rPr>
          <w:rStyle w:val="Style13ptBold"/>
        </w:rPr>
        <w:t xml:space="preserve">Haberman and </w:t>
      </w:r>
      <w:proofErr w:type="spellStart"/>
      <w:r w:rsidRPr="00D06865">
        <w:rPr>
          <w:rStyle w:val="Style13ptBold"/>
        </w:rPr>
        <w:t>Karni</w:t>
      </w:r>
      <w:proofErr w:type="spellEnd"/>
      <w:r w:rsidRPr="00D06865">
        <w:rPr>
          <w:rStyle w:val="Style13ptBold"/>
        </w:rPr>
        <w:t xml:space="preserve"> 20</w:t>
      </w:r>
      <w:r w:rsidRPr="00D06865">
        <w:rPr>
          <w:sz w:val="16"/>
          <w:szCs w:val="16"/>
        </w:rPr>
        <w:t xml:space="preserve"> 5/27/20, </w:t>
      </w:r>
      <w:proofErr w:type="spellStart"/>
      <w:r w:rsidRPr="00D06865">
        <w:rPr>
          <w:sz w:val="16"/>
          <w:szCs w:val="16"/>
        </w:rPr>
        <w:t>Haggie</w:t>
      </w:r>
      <w:proofErr w:type="spellEnd"/>
      <w:r w:rsidRPr="00D06865">
        <w:rPr>
          <w:sz w:val="16"/>
          <w:szCs w:val="16"/>
        </w:rPr>
        <w:t xml:space="preserve"> Haberman and Annie </w:t>
      </w:r>
      <w:proofErr w:type="spellStart"/>
      <w:r w:rsidRPr="00D06865">
        <w:rPr>
          <w:sz w:val="16"/>
          <w:szCs w:val="16"/>
        </w:rPr>
        <w:t>Karni</w:t>
      </w:r>
      <w:proofErr w:type="spellEnd"/>
      <w:r w:rsidRPr="00D06865">
        <w:rPr>
          <w:sz w:val="16"/>
          <w:szCs w:val="16"/>
        </w:rPr>
        <w:t xml:space="preserve"> || Haberman is a White House correspondent who joined The Times in 2015 and was part of a team that won a Pulitzer Prize in 2018 for reporting on Donald Trump’s advisers and their connections to Russia. </w:t>
      </w:r>
      <w:proofErr w:type="spellStart"/>
      <w:r w:rsidRPr="00D06865">
        <w:rPr>
          <w:sz w:val="16"/>
          <w:szCs w:val="16"/>
        </w:rPr>
        <w:t>Karni</w:t>
      </w:r>
      <w:proofErr w:type="spellEnd"/>
      <w:r w:rsidRPr="00D06865">
        <w:rPr>
          <w:sz w:val="16"/>
          <w:szCs w:val="16"/>
        </w:rPr>
        <w:t xml:space="preserve"> is a White House correspondent for The New York Times. She previously covered the White House and Hillary Clinton's 2016 presidential campaign for Politico. || Trump is Courting Black Voters. His Failures on the Virus are a Problem, The NYT || https://www.nytimes.com/2020/05/12/us/politics/trump-black-voters.html</w:t>
      </w:r>
    </w:p>
    <w:p w:rsidR="00A92A1D" w:rsidRPr="002F3398" w:rsidRDefault="00A92A1D" w:rsidP="00A92A1D">
      <w:pPr>
        <w:rPr>
          <w:sz w:val="16"/>
        </w:rPr>
      </w:pPr>
      <w:r w:rsidRPr="002F3398">
        <w:rPr>
          <w:sz w:val="16"/>
        </w:rPr>
        <w:t xml:space="preserve">Since he took office, President </w:t>
      </w:r>
      <w:r w:rsidRPr="004F4D81">
        <w:rPr>
          <w:u w:val="single"/>
        </w:rPr>
        <w:t xml:space="preserve">Trump and his advisers have made a show of trying to chip away at </w:t>
      </w:r>
      <w:r w:rsidRPr="002F3398">
        <w:rPr>
          <w:sz w:val="16"/>
        </w:rPr>
        <w:t xml:space="preserve">the overwhelming </w:t>
      </w:r>
      <w:r w:rsidRPr="004F4D81">
        <w:rPr>
          <w:u w:val="single"/>
        </w:rPr>
        <w:t>support that Dem</w:t>
      </w:r>
      <w:r w:rsidRPr="002F3398">
        <w:rPr>
          <w:sz w:val="16"/>
        </w:rPr>
        <w:t>ocrat</w:t>
      </w:r>
      <w:r w:rsidRPr="004F4D81">
        <w:rPr>
          <w:u w:val="single"/>
        </w:rPr>
        <w:t xml:space="preserve">s enjoyed from black voters </w:t>
      </w:r>
      <w:r w:rsidRPr="002F3398">
        <w:rPr>
          <w:sz w:val="16"/>
        </w:rPr>
        <w:t>in the 2016 presidential campaign.</w:t>
      </w:r>
    </w:p>
    <w:p w:rsidR="00A92A1D" w:rsidRPr="002F3398" w:rsidRDefault="00A92A1D" w:rsidP="00A92A1D">
      <w:pPr>
        <w:rPr>
          <w:sz w:val="16"/>
        </w:rPr>
      </w:pPr>
      <w:r w:rsidRPr="002F3398">
        <w:rPr>
          <w:sz w:val="16"/>
        </w:rPr>
        <w:t>Even as Mr. Trump himself has offended people with language widely seen as racist, like telling four congresswomen of color to “go back” to countries where they came from (three of them were born in the United States), his campaign poured $10 million into a Super Bowl ad featuring a black woman and highlighting the administration’s efforts on criminal justice reform. Trump advisers held events at the White House celebrating Mr. Trump’s support for historically black colleges. The advisers sought to turn the low unemployment rate into a selling point to African-American voters, claiming they had more opportunities for jobs with higher wages.</w:t>
      </w:r>
    </w:p>
    <w:p w:rsidR="00A92A1D" w:rsidRPr="002F3398" w:rsidRDefault="00A92A1D" w:rsidP="00A92A1D">
      <w:pPr>
        <w:rPr>
          <w:sz w:val="16"/>
        </w:rPr>
      </w:pPr>
      <w:r w:rsidRPr="002F3398">
        <w:rPr>
          <w:sz w:val="16"/>
        </w:rPr>
        <w:t>And most recently, the president’s re-election campaign has been holding weekly online gatherings titled “Black Voices for Trump” where African-American surrogates advertise his record.</w:t>
      </w:r>
    </w:p>
    <w:p w:rsidR="00A92A1D" w:rsidRPr="002F3398" w:rsidRDefault="00A92A1D" w:rsidP="00A92A1D">
      <w:pPr>
        <w:rPr>
          <w:sz w:val="16"/>
        </w:rPr>
      </w:pPr>
      <w:r w:rsidRPr="002F3398">
        <w:rPr>
          <w:sz w:val="16"/>
        </w:rPr>
        <w:t>But these</w:t>
      </w:r>
      <w:r w:rsidRPr="0063051A">
        <w:rPr>
          <w:u w:val="single"/>
        </w:rPr>
        <w:t xml:space="preserve"> efforts to gain more black support,</w:t>
      </w:r>
      <w:r w:rsidRPr="002F3398">
        <w:rPr>
          <w:sz w:val="16"/>
        </w:rPr>
        <w:t xml:space="preserve"> if only marginally, </w:t>
      </w:r>
      <w:r w:rsidRPr="0063051A">
        <w:rPr>
          <w:u w:val="single"/>
        </w:rPr>
        <w:t>have now run into one of the grimmest realities of the coronavirus: It is killing African-Americans at disproportionately high rates, and depriving them of jobs</w:t>
      </w:r>
      <w:r w:rsidRPr="002F3398">
        <w:rPr>
          <w:sz w:val="16"/>
        </w:rPr>
        <w:t xml:space="preserve"> in high numbers as well.</w:t>
      </w:r>
    </w:p>
    <w:p w:rsidR="00A92A1D" w:rsidRPr="007A355D" w:rsidRDefault="00A92A1D" w:rsidP="00A92A1D">
      <w:pPr>
        <w:rPr>
          <w:u w:val="single"/>
        </w:rPr>
      </w:pPr>
      <w:r w:rsidRPr="002F3398">
        <w:rPr>
          <w:sz w:val="16"/>
        </w:rPr>
        <w:t>Mr.</w:t>
      </w:r>
      <w:r w:rsidRPr="007A355D">
        <w:rPr>
          <w:u w:val="single"/>
        </w:rPr>
        <w:t xml:space="preserve"> Trump has </w:t>
      </w:r>
      <w:r w:rsidRPr="002F3398">
        <w:rPr>
          <w:sz w:val="16"/>
        </w:rPr>
        <w:t xml:space="preserve">only fleetingly addressed the virus’s outsize impact on black Americans, and </w:t>
      </w:r>
      <w:r w:rsidRPr="007A355D">
        <w:rPr>
          <w:u w:val="single"/>
        </w:rPr>
        <w:t>made no</w:t>
      </w:r>
      <w:r w:rsidRPr="002F3398">
        <w:rPr>
          <w:sz w:val="16"/>
        </w:rPr>
        <w:t xml:space="preserve"> apparent </w:t>
      </w:r>
      <w:r w:rsidRPr="007A355D">
        <w:rPr>
          <w:u w:val="single"/>
        </w:rPr>
        <w:t>effort to</w:t>
      </w:r>
      <w:r w:rsidRPr="002F3398">
        <w:rPr>
          <w:sz w:val="16"/>
        </w:rPr>
        <w:t xml:space="preserve"> aggressively</w:t>
      </w:r>
      <w:r w:rsidRPr="007A355D">
        <w:rPr>
          <w:u w:val="single"/>
        </w:rPr>
        <w:t xml:space="preserve"> tackle the racial disparities, even as he continues his</w:t>
      </w:r>
      <w:r w:rsidRPr="002F3398">
        <w:rPr>
          <w:sz w:val="16"/>
        </w:rPr>
        <w:t xml:space="preserve"> online </w:t>
      </w:r>
      <w:r w:rsidRPr="007A355D">
        <w:rPr>
          <w:u w:val="single"/>
        </w:rPr>
        <w:t>appeals</w:t>
      </w:r>
      <w:r w:rsidRPr="002F3398">
        <w:rPr>
          <w:sz w:val="16"/>
        </w:rPr>
        <w:t xml:space="preserve"> to black voters. Taken together,</w:t>
      </w:r>
      <w:r w:rsidRPr="007A355D">
        <w:rPr>
          <w:u w:val="single"/>
        </w:rPr>
        <w:t xml:space="preserve"> his lack of response, combined with political overtures, have cast into sharper relief his insensitivity about </w:t>
      </w:r>
      <w:r w:rsidRPr="002F3398">
        <w:rPr>
          <w:sz w:val="16"/>
        </w:rPr>
        <w:t xml:space="preserve">the unique concerns facing </w:t>
      </w:r>
      <w:r w:rsidRPr="007A355D">
        <w:rPr>
          <w:u w:val="single"/>
        </w:rPr>
        <w:t>black Americans.</w:t>
      </w:r>
    </w:p>
    <w:p w:rsidR="00A92A1D" w:rsidRPr="002F3398" w:rsidRDefault="00A92A1D" w:rsidP="00A92A1D">
      <w:pPr>
        <w:rPr>
          <w:sz w:val="16"/>
        </w:rPr>
      </w:pPr>
      <w:r w:rsidRPr="002F3398">
        <w:rPr>
          <w:sz w:val="16"/>
        </w:rPr>
        <w:t>A CNN poll released on Tuesday shed light on the challenge Mr. Trump faces with black voters. About 54 percent of black adults reported knowing someone who had tested positive for Covid-19, according to the poll. That was in contrast to 38 percent of white adults and 36 percent of Latino adults.</w:t>
      </w:r>
    </w:p>
    <w:p w:rsidR="00A92A1D" w:rsidRPr="002F3398" w:rsidRDefault="00A92A1D" w:rsidP="00A92A1D">
      <w:pPr>
        <w:rPr>
          <w:sz w:val="16"/>
        </w:rPr>
      </w:pPr>
      <w:r w:rsidRPr="002F3398">
        <w:rPr>
          <w:sz w:val="16"/>
        </w:rPr>
        <w:t>In the survey, 79 percent of black respondents said the federal government had done a bad job trying to contain the virus. That was compared with 50 percent of white respondents and 55 percent of Latino respondents.</w:t>
      </w:r>
    </w:p>
    <w:p w:rsidR="00A92A1D" w:rsidRPr="002F3398" w:rsidRDefault="00A92A1D" w:rsidP="00A92A1D">
      <w:pPr>
        <w:rPr>
          <w:sz w:val="16"/>
        </w:rPr>
      </w:pPr>
      <w:r w:rsidRPr="002F3398">
        <w:rPr>
          <w:sz w:val="16"/>
        </w:rPr>
        <w:t>Mr. Trump won just 8 percent of African-American voters four years ago with a bleak message to minority voters — “What do you have to lose?” He remains deeply unpopular with black voters, so his appeal to win them over has been a game of inches. He is not looking for an outright victory among them, but simply to do better than he did last time.</w:t>
      </w:r>
    </w:p>
    <w:p w:rsidR="00A92A1D" w:rsidRPr="002F3398" w:rsidRDefault="00A92A1D" w:rsidP="00A92A1D">
      <w:pPr>
        <w:rPr>
          <w:sz w:val="16"/>
        </w:rPr>
      </w:pPr>
      <w:r w:rsidRPr="002F3398">
        <w:rPr>
          <w:sz w:val="16"/>
        </w:rPr>
        <w:t>Jared Kushner, the president’s son-in-law and senior adviser, has pushed the efforts in the hope that even if Mr. Trump could increase his share of the black vote by as little as two percentage points, it could make a difference in the November election’s final outcome. Republicans and some Democrats privately see those efforts as aimed at reassuring suburban white voters who may not feel comfortable supporting Mr. Trump because of his divisiveness related to race.</w:t>
      </w:r>
    </w:p>
    <w:p w:rsidR="00A92A1D" w:rsidRPr="002F3398" w:rsidRDefault="00A92A1D" w:rsidP="00A92A1D">
      <w:pPr>
        <w:rPr>
          <w:sz w:val="16"/>
        </w:rPr>
      </w:pPr>
      <w:r w:rsidRPr="002F3398">
        <w:rPr>
          <w:sz w:val="16"/>
        </w:rPr>
        <w:t>Yet the presumptive Democratic nominee, Joseph R. Biden Jr., has deep support among black voters, in part because of his fierce loyalty as the No. 2 to former President Barack Obama. Black voters turned out in fewer numbers in the 2016 election than when Mr. Obama was on the ticket; Democrats hope that Mr. Biden, combined with anger at Mr. Trump after four years, will raise black voter turnout.</w:t>
      </w:r>
    </w:p>
    <w:p w:rsidR="00A92A1D" w:rsidRPr="002F3398" w:rsidRDefault="00A92A1D" w:rsidP="00A92A1D">
      <w:pPr>
        <w:rPr>
          <w:sz w:val="16"/>
        </w:rPr>
      </w:pPr>
      <w:r w:rsidRPr="002F3398">
        <w:rPr>
          <w:sz w:val="16"/>
        </w:rPr>
        <w:t xml:space="preserve">“The disproportionate impact of Covid-19 crisis is only having the effect of increasing people’s disdain and distrust of Trump and the entire administration,” said Adrianne </w:t>
      </w:r>
      <w:proofErr w:type="spellStart"/>
      <w:r w:rsidRPr="002F3398">
        <w:rPr>
          <w:sz w:val="16"/>
        </w:rPr>
        <w:t>Shropshire</w:t>
      </w:r>
      <w:proofErr w:type="spellEnd"/>
      <w:r w:rsidRPr="002F3398">
        <w:rPr>
          <w:sz w:val="16"/>
        </w:rPr>
        <w:t xml:space="preserve">, the executive director of </w:t>
      </w:r>
      <w:proofErr w:type="spellStart"/>
      <w:r w:rsidRPr="002F3398">
        <w:rPr>
          <w:sz w:val="16"/>
        </w:rPr>
        <w:t>BlackPAC</w:t>
      </w:r>
      <w:proofErr w:type="spellEnd"/>
      <w:r w:rsidRPr="002F3398">
        <w:rPr>
          <w:sz w:val="16"/>
        </w:rPr>
        <w:t>, a super PAC focused on African-American Democrats. Referring to Mr. Trump, she said the group’s tracking poll had shown that black voters “do not trust him to be honest and they don’t expect to get accurate information from him. The impact is intensifying people’s dislike and distrust.”</w:t>
      </w:r>
    </w:p>
    <w:p w:rsidR="00A92A1D" w:rsidRPr="00766055" w:rsidRDefault="00A92A1D" w:rsidP="00A92A1D">
      <w:pPr>
        <w:rPr>
          <w:u w:val="single"/>
        </w:rPr>
      </w:pPr>
      <w:r w:rsidRPr="002F3398">
        <w:rPr>
          <w:sz w:val="16"/>
        </w:rPr>
        <w:t xml:space="preserve">If any part of Mr. Trump’s pre-coronavirus outreach to black voters had been working, Ms. </w:t>
      </w:r>
      <w:proofErr w:type="spellStart"/>
      <w:r w:rsidRPr="002F3398">
        <w:rPr>
          <w:sz w:val="16"/>
        </w:rPr>
        <w:t>Shropshire</w:t>
      </w:r>
      <w:proofErr w:type="spellEnd"/>
      <w:r w:rsidRPr="002F3398">
        <w:rPr>
          <w:sz w:val="16"/>
        </w:rPr>
        <w:t xml:space="preserve"> said, it was his message about a booming economy benefiting them. But that argument has now been damaged, in part because</w:t>
      </w:r>
      <w:r w:rsidRPr="00766055">
        <w:rPr>
          <w:u w:val="single"/>
        </w:rPr>
        <w:t xml:space="preserve"> minority-owned businesses are being shut out of the Paycheck Protection Program.</w:t>
      </w:r>
    </w:p>
    <w:p w:rsidR="00A92A1D" w:rsidRPr="002F3398" w:rsidRDefault="00A92A1D" w:rsidP="00A92A1D">
      <w:pPr>
        <w:rPr>
          <w:sz w:val="16"/>
        </w:rPr>
      </w:pPr>
      <w:r w:rsidRPr="002F3398">
        <w:rPr>
          <w:sz w:val="16"/>
        </w:rPr>
        <w:t>In the year before the pandemic hit, what the campaign lacked in a concerted political strategy, it tried to make up for with tactics, starting with a “Black Voices for Trump” coalition that the president himself kicked off in November and continuing with plans to open Trump campaign storefronts in black neighborhoods in critical states like Florida and Pennsylvania. Campaign officials encouraged black voters to connect with the Trump operation by texting the word “woke” to its main number. Campaign officials even conducted polling to test the word “black” versus the term “African-American,” an official said, and concluded that black voters responded better to being referred to as “black.”</w:t>
      </w:r>
    </w:p>
    <w:p w:rsidR="00A92A1D" w:rsidRPr="002F3398" w:rsidRDefault="00A92A1D" w:rsidP="00A92A1D">
      <w:pPr>
        <w:rPr>
          <w:sz w:val="16"/>
        </w:rPr>
      </w:pPr>
      <w:r w:rsidRPr="002F3398">
        <w:rPr>
          <w:sz w:val="16"/>
        </w:rPr>
        <w:t>But Mr. Trump has lost most of his arguments as the economy has cratered.</w:t>
      </w:r>
    </w:p>
    <w:p w:rsidR="00A92A1D" w:rsidRPr="002F3398" w:rsidRDefault="00A92A1D" w:rsidP="00A92A1D">
      <w:pPr>
        <w:rPr>
          <w:sz w:val="16"/>
        </w:rPr>
      </w:pPr>
      <w:r w:rsidRPr="002F3398">
        <w:rPr>
          <w:sz w:val="16"/>
        </w:rPr>
        <w:t xml:space="preserve">What’s more, Mr. </w:t>
      </w:r>
      <w:r w:rsidRPr="00E2798B">
        <w:rPr>
          <w:u w:val="single"/>
        </w:rPr>
        <w:t>Trump has</w:t>
      </w:r>
      <w:r w:rsidRPr="002F3398">
        <w:rPr>
          <w:sz w:val="16"/>
        </w:rPr>
        <w:t xml:space="preserve"> recently</w:t>
      </w:r>
      <w:r w:rsidRPr="00E2798B">
        <w:rPr>
          <w:u w:val="single"/>
        </w:rPr>
        <w:t xml:space="preserve"> returned to aggressive attacks against</w:t>
      </w:r>
      <w:r w:rsidRPr="002F3398">
        <w:rPr>
          <w:sz w:val="16"/>
        </w:rPr>
        <w:t xml:space="preserve"> his predecessor, Mr. </w:t>
      </w:r>
      <w:r w:rsidRPr="00E2798B">
        <w:rPr>
          <w:u w:val="single"/>
        </w:rPr>
        <w:t xml:space="preserve">Obama, </w:t>
      </w:r>
      <w:r w:rsidRPr="002F3398">
        <w:rPr>
          <w:sz w:val="16"/>
        </w:rPr>
        <w:t>whose approval rating remains higher than Mr. Trump’s. The president has repeatedly tweeted “</w:t>
      </w:r>
      <w:proofErr w:type="spellStart"/>
      <w:r w:rsidRPr="002F3398">
        <w:rPr>
          <w:sz w:val="16"/>
        </w:rPr>
        <w:t>Obamagate</w:t>
      </w:r>
      <w:proofErr w:type="spellEnd"/>
      <w:r w:rsidRPr="002F3398">
        <w:rPr>
          <w:sz w:val="16"/>
        </w:rPr>
        <w:t>,” referring obliquely to some unnamed scandal or crime, and sought to directly tie Mr. Obama to the abandoned prosecution of Mr. Trump’s first national security adviser, Michael T. Flynn. It’s a strategy that could help fire up his base, but it risks further alienating black voters, as well as independent voters more broadly.</w:t>
      </w:r>
    </w:p>
    <w:p w:rsidR="00A92A1D" w:rsidRPr="002F3398" w:rsidRDefault="00A92A1D" w:rsidP="00A92A1D">
      <w:pPr>
        <w:rPr>
          <w:sz w:val="16"/>
        </w:rPr>
      </w:pPr>
      <w:r w:rsidRPr="002F3398">
        <w:rPr>
          <w:sz w:val="16"/>
        </w:rPr>
        <w:t>Some of Mr. Trump’s advisers believe that there isn’t a downside in attacking Mr. Obama, who is vastly more popular than Mr. Biden. They argue that Mr. Trump challenged Mr. Obama’s record throughout the 2016 campaign, and they take Mr. Trump’s victory as affirmation of his approach.</w:t>
      </w:r>
    </w:p>
    <w:p w:rsidR="00A92A1D" w:rsidRDefault="00A92A1D" w:rsidP="00A92A1D">
      <w:pPr>
        <w:pStyle w:val="Heading4"/>
      </w:pPr>
      <w:r>
        <w:t>Zero expectation of Trump being able to win over black voters—track record, agenda, and more</w:t>
      </w:r>
    </w:p>
    <w:p w:rsidR="00A92A1D" w:rsidRPr="00AE3152" w:rsidRDefault="00A92A1D" w:rsidP="00A92A1D">
      <w:pPr>
        <w:rPr>
          <w:sz w:val="16"/>
          <w:szCs w:val="16"/>
        </w:rPr>
      </w:pPr>
      <w:r w:rsidRPr="00AE3152">
        <w:rPr>
          <w:rStyle w:val="Style13ptBold"/>
        </w:rPr>
        <w:t>Chalfant and Samuels 20</w:t>
      </w:r>
      <w:r w:rsidRPr="00AE3152">
        <w:t xml:space="preserve"> </w:t>
      </w:r>
      <w:r w:rsidRPr="00AE3152">
        <w:rPr>
          <w:sz w:val="16"/>
          <w:szCs w:val="16"/>
        </w:rPr>
        <w:t xml:space="preserve">2/9/20, Morgan </w:t>
      </w:r>
      <w:proofErr w:type="spellStart"/>
      <w:r w:rsidRPr="00AE3152">
        <w:rPr>
          <w:sz w:val="16"/>
          <w:szCs w:val="16"/>
        </w:rPr>
        <w:t>CHalfant</w:t>
      </w:r>
      <w:proofErr w:type="spellEnd"/>
      <w:r w:rsidRPr="00AE3152">
        <w:rPr>
          <w:sz w:val="16"/>
          <w:szCs w:val="16"/>
        </w:rPr>
        <w:t xml:space="preserve"> and Brett Samuels || Reports for The Hill || Trump steps up pitch to black voters, The Hill || https://thehill.com/homenews/administration/482117-trump-steps-up-pitch-to-black-voters</w:t>
      </w:r>
    </w:p>
    <w:p w:rsidR="00A92A1D" w:rsidRPr="00247ADC" w:rsidRDefault="00A92A1D" w:rsidP="00A92A1D">
      <w:pPr>
        <w:rPr>
          <w:sz w:val="16"/>
        </w:rPr>
      </w:pPr>
      <w:r w:rsidRPr="00247ADC">
        <w:rPr>
          <w:sz w:val="16"/>
        </w:rPr>
        <w:t xml:space="preserve">President Trump is increasingly highlighting his pitch to African American voters as the 2020 presidential election campaign heats up, trying to sway a key portion of the electorate in his favor despite a history of divisive rhetoric on race. </w:t>
      </w:r>
    </w:p>
    <w:p w:rsidR="00A92A1D" w:rsidRPr="00247ADC" w:rsidRDefault="00A92A1D" w:rsidP="00A92A1D">
      <w:pPr>
        <w:rPr>
          <w:sz w:val="16"/>
        </w:rPr>
      </w:pPr>
      <w:r w:rsidRPr="00247ADC">
        <w:rPr>
          <w:sz w:val="16"/>
        </w:rPr>
        <w:t xml:space="preserve">Trump’s effort was on prime-time display last week, with his campaign’s unveiling of a new Super Bowl advertisement on criminal justice reform followed by a State of the Union address and speech in Charlotte, N.C., peppered with appeals to black voters. </w:t>
      </w:r>
    </w:p>
    <w:p w:rsidR="00A92A1D" w:rsidRPr="00247ADC" w:rsidRDefault="00A92A1D" w:rsidP="00A92A1D">
      <w:pPr>
        <w:rPr>
          <w:sz w:val="16"/>
        </w:rPr>
      </w:pPr>
      <w:r w:rsidRPr="00CF419E">
        <w:rPr>
          <w:rStyle w:val="Emphasis"/>
        </w:rPr>
        <w:t>Trump isn’t going to win more of the black vote than his Democratic opponen</w:t>
      </w:r>
      <w:r w:rsidRPr="00247ADC">
        <w:rPr>
          <w:sz w:val="16"/>
        </w:rPr>
        <w:t xml:space="preserve">t, but Republican strategists say a targeting strategy that peels away even a few percentage points could have a meaningful impact for the president’s reelection. </w:t>
      </w:r>
    </w:p>
    <w:p w:rsidR="00A92A1D" w:rsidRPr="00247ADC" w:rsidRDefault="00A92A1D" w:rsidP="00A92A1D">
      <w:pPr>
        <w:rPr>
          <w:sz w:val="16"/>
        </w:rPr>
      </w:pPr>
      <w:r w:rsidRPr="00247ADC">
        <w:rPr>
          <w:sz w:val="16"/>
        </w:rPr>
        <w:t xml:space="preserve">“No one expects that Trump is going to win the African American vote,” said Republican strategist Doug </w:t>
      </w:r>
      <w:proofErr w:type="spellStart"/>
      <w:r w:rsidRPr="00247ADC">
        <w:rPr>
          <w:sz w:val="16"/>
        </w:rPr>
        <w:t>Heye</w:t>
      </w:r>
      <w:proofErr w:type="spellEnd"/>
      <w:r w:rsidRPr="00247ADC">
        <w:rPr>
          <w:sz w:val="16"/>
        </w:rPr>
        <w:t xml:space="preserve">. But he noted that if Trump increased his vote total among African Americans by 2 or 3 percentage points, it could make the election “harder for Democrats.” </w:t>
      </w:r>
    </w:p>
    <w:p w:rsidR="00A92A1D" w:rsidRPr="00247ADC" w:rsidRDefault="00A92A1D" w:rsidP="00A92A1D">
      <w:pPr>
        <w:rPr>
          <w:sz w:val="16"/>
        </w:rPr>
      </w:pPr>
      <w:r w:rsidRPr="00247ADC">
        <w:rPr>
          <w:sz w:val="16"/>
        </w:rPr>
        <w:t>The Trump campaign has built a grassroots operation to focus on a group of seven to nine states, including Pennsylvania, Wisconsin and Michigan, where officials believe they can make inroads with black voters, said Ken Blackwell, a Trump campaign adviser.</w:t>
      </w:r>
    </w:p>
    <w:p w:rsidR="00A92A1D" w:rsidRPr="00247ADC" w:rsidRDefault="00A92A1D" w:rsidP="00A92A1D">
      <w:pPr>
        <w:rPr>
          <w:sz w:val="16"/>
        </w:rPr>
      </w:pPr>
      <w:r w:rsidRPr="00247ADC">
        <w:rPr>
          <w:sz w:val="16"/>
        </w:rPr>
        <w:t>“The goal is to use microtargeting for what we consider to be opportunity voters for Trump in the black communities across the nation. We know which demographic groups are challenges. We know which demographic groups are real opportunities,” said Blackwell, a member of the Black Voices for Trump coalition. “We believe that we can get anywhere from 12 to 18 percent in 2020.”</w:t>
      </w:r>
    </w:p>
    <w:p w:rsidR="00A92A1D" w:rsidRPr="00247ADC" w:rsidRDefault="00A92A1D" w:rsidP="00A92A1D">
      <w:pPr>
        <w:rPr>
          <w:sz w:val="16"/>
        </w:rPr>
      </w:pPr>
      <w:r w:rsidRPr="007D0A30">
        <w:rPr>
          <w:u w:val="single"/>
        </w:rPr>
        <w:t xml:space="preserve">Trump may face challenges in making even small gains among black voters given </w:t>
      </w:r>
      <w:r w:rsidRPr="00247ADC">
        <w:rPr>
          <w:sz w:val="16"/>
        </w:rPr>
        <w:t>some of</w:t>
      </w:r>
      <w:r w:rsidRPr="007D0A30">
        <w:rPr>
          <w:u w:val="single"/>
        </w:rPr>
        <w:t xml:space="preserve"> his statements in office. </w:t>
      </w:r>
      <w:r w:rsidRPr="00247ADC">
        <w:rPr>
          <w:rStyle w:val="Emphasis"/>
        </w:rPr>
        <w:t>His track record on issues of race has driven away suburban voters</w:t>
      </w:r>
      <w:r w:rsidRPr="00247ADC">
        <w:rPr>
          <w:sz w:val="16"/>
        </w:rPr>
        <w:t xml:space="preserve"> — and suburban women in particular. Any </w:t>
      </w:r>
      <w:r w:rsidRPr="007D0A30">
        <w:rPr>
          <w:u w:val="single"/>
        </w:rPr>
        <w:t>efforts to improve his standing among minority groups could have the</w:t>
      </w:r>
      <w:r w:rsidRPr="00247ADC">
        <w:rPr>
          <w:sz w:val="16"/>
        </w:rPr>
        <w:t xml:space="preserve"> added </w:t>
      </w:r>
      <w:r w:rsidRPr="007D0A30">
        <w:rPr>
          <w:u w:val="single"/>
        </w:rPr>
        <w:t xml:space="preserve">effect of bringing </w:t>
      </w:r>
      <w:r w:rsidRPr="00247ADC">
        <w:rPr>
          <w:sz w:val="16"/>
        </w:rPr>
        <w:t>some of</w:t>
      </w:r>
      <w:r w:rsidRPr="007D0A30">
        <w:rPr>
          <w:u w:val="single"/>
        </w:rPr>
        <w:t xml:space="preserve"> those disillusioned voters back </w:t>
      </w:r>
      <w:r w:rsidRPr="00247ADC">
        <w:rPr>
          <w:sz w:val="16"/>
        </w:rPr>
        <w:t>into the fold.</w:t>
      </w:r>
    </w:p>
    <w:p w:rsidR="00A92A1D" w:rsidRPr="00247ADC" w:rsidRDefault="00A92A1D" w:rsidP="00A92A1D">
      <w:pPr>
        <w:rPr>
          <w:sz w:val="16"/>
        </w:rPr>
      </w:pPr>
      <w:r w:rsidRPr="00247ADC">
        <w:rPr>
          <w:sz w:val="16"/>
        </w:rPr>
        <w:t>He has referred to African nations as “shithole countries” and withstood criticism for his response to a violent white supremacist rally in Charlottesville, Va., in 2017 by saying there were “some very fine people on both sides.”</w:t>
      </w:r>
    </w:p>
    <w:p w:rsidR="00A92A1D" w:rsidRPr="00247ADC" w:rsidRDefault="00A92A1D" w:rsidP="00A92A1D">
      <w:pPr>
        <w:rPr>
          <w:sz w:val="16"/>
        </w:rPr>
      </w:pPr>
      <w:r w:rsidRPr="00247ADC">
        <w:rPr>
          <w:sz w:val="16"/>
        </w:rPr>
        <w:t>Trump was also one of the main proponents of the birther conspiracy about former President Obama being born outside the United States and has stood by his calls for the Central Park Five to be executed even after their convictions were overturned.</w:t>
      </w:r>
    </w:p>
    <w:p w:rsidR="00A92A1D" w:rsidRPr="00247ADC" w:rsidRDefault="00A92A1D" w:rsidP="00A92A1D">
      <w:pPr>
        <w:rPr>
          <w:sz w:val="16"/>
        </w:rPr>
      </w:pPr>
      <w:r w:rsidRPr="00247ADC">
        <w:rPr>
          <w:sz w:val="16"/>
        </w:rPr>
        <w:t>A Washington Post-Ipsos poll last month of 1,088 black adults found 83 percent of respondents said they believe Trump is a racist, and the same percentage said they believe he has made racism a bigger problem in the U.S. A Harvard CAPS/Harris Poll survey released last week found that 22 percent of African American voters approve of the job Trump is doing as president, while his overall approval rating stood at 46 percent in the survey.</w:t>
      </w:r>
    </w:p>
    <w:p w:rsidR="00A92A1D" w:rsidRPr="00247ADC" w:rsidRDefault="00A92A1D" w:rsidP="00A92A1D">
      <w:pPr>
        <w:rPr>
          <w:sz w:val="16"/>
        </w:rPr>
      </w:pPr>
      <w:r w:rsidRPr="00247ADC">
        <w:rPr>
          <w:sz w:val="16"/>
        </w:rPr>
        <w:t>“They’re really trying to soften the president’s image in the African American community,” one GOP strategist, who requested anonymity to speak candidly, said of Trump’s campaign effort. “The Democrats are going to remind the voters that the president does not have a good history in the African American communities.”</w:t>
      </w:r>
    </w:p>
    <w:p w:rsidR="00A92A1D" w:rsidRPr="00247ADC" w:rsidRDefault="00A92A1D" w:rsidP="00A92A1D">
      <w:pPr>
        <w:rPr>
          <w:sz w:val="16"/>
        </w:rPr>
      </w:pPr>
      <w:r w:rsidRPr="00247ADC">
        <w:rPr>
          <w:sz w:val="16"/>
        </w:rPr>
        <w:t>Democratic strategist Basil Smikle said Trump is likely seeking to depress the African American vote for Democrats.</w:t>
      </w:r>
    </w:p>
    <w:p w:rsidR="00A92A1D" w:rsidRPr="00247ADC" w:rsidRDefault="00A92A1D" w:rsidP="00A92A1D">
      <w:pPr>
        <w:rPr>
          <w:sz w:val="16"/>
        </w:rPr>
      </w:pPr>
      <w:r w:rsidRPr="00247ADC">
        <w:rPr>
          <w:sz w:val="16"/>
        </w:rPr>
        <w:t xml:space="preserve">“I think anything that tamps down African American support is dangerous for Democrats in November,” Smikle said, noting that millions of voters who turned out to vote for Obama in 2012 stayed home when Trump defeated Hillary Clinton in 2016. </w:t>
      </w:r>
    </w:p>
    <w:p w:rsidR="00A92A1D" w:rsidRPr="00247ADC" w:rsidRDefault="00A92A1D" w:rsidP="00A92A1D">
      <w:pPr>
        <w:rPr>
          <w:sz w:val="16"/>
        </w:rPr>
      </w:pPr>
      <w:r w:rsidRPr="00247ADC">
        <w:rPr>
          <w:sz w:val="16"/>
        </w:rPr>
        <w:t xml:space="preserve">“We need African American voters to come out strongly for the Democratic nominee,” Smikle added. </w:t>
      </w:r>
    </w:p>
    <w:p w:rsidR="00A92A1D" w:rsidRPr="00247ADC" w:rsidRDefault="00A92A1D" w:rsidP="00A92A1D">
      <w:pPr>
        <w:rPr>
          <w:sz w:val="16"/>
        </w:rPr>
      </w:pPr>
      <w:r w:rsidRPr="00247ADC">
        <w:rPr>
          <w:sz w:val="16"/>
        </w:rPr>
        <w:t xml:space="preserve">Trump seemed to sharpen his appeal to black voters this week, which coincided with the beginning of the presidential contest in earnest with the Iowa caucuses. </w:t>
      </w:r>
    </w:p>
    <w:p w:rsidR="00A92A1D" w:rsidRPr="00247ADC" w:rsidRDefault="00A92A1D" w:rsidP="00A92A1D">
      <w:pPr>
        <w:rPr>
          <w:sz w:val="16"/>
        </w:rPr>
      </w:pPr>
      <w:r w:rsidRPr="00247ADC">
        <w:rPr>
          <w:sz w:val="16"/>
        </w:rPr>
        <w:t xml:space="preserve">The campaign spent millions of dollars to air a 30-second ad during the Super Bowl that centered on Trump’s work on criminal justice reform. The ad featured emotional clips of Alice Marie Johnson, a 63-year-old African American woman who had her lifetime prison sentence for a nonviolent drug offense commuted by Trump in June 2018, reuniting with her family. It also highlighted the passage of the bipartisan First Step Act months later. </w:t>
      </w:r>
    </w:p>
    <w:p w:rsidR="00A92A1D" w:rsidRPr="00247ADC" w:rsidRDefault="00A92A1D" w:rsidP="00A92A1D">
      <w:pPr>
        <w:rPr>
          <w:sz w:val="16"/>
        </w:rPr>
      </w:pPr>
      <w:r w:rsidRPr="00247ADC">
        <w:rPr>
          <w:sz w:val="16"/>
        </w:rPr>
        <w:t xml:space="preserve">“Politicians talk about criminal justice reform,” the ad reads. “President Trump got it done.” </w:t>
      </w:r>
    </w:p>
    <w:p w:rsidR="00A92A1D" w:rsidRPr="00247ADC" w:rsidRDefault="00A92A1D" w:rsidP="00A92A1D">
      <w:pPr>
        <w:rPr>
          <w:sz w:val="16"/>
        </w:rPr>
      </w:pPr>
      <w:r w:rsidRPr="00247ADC">
        <w:rPr>
          <w:sz w:val="16"/>
        </w:rPr>
        <w:t>In one of the many made-for-TV flourishes during Tuesday’s State of the Union, Trump recognized Janiyah Davis, a fourth grader from Philadelphia who he said had been unable to attend a better school because the state’s governor had vetoed school choice legislation.</w:t>
      </w:r>
    </w:p>
    <w:p w:rsidR="00A92A1D" w:rsidRPr="00247ADC" w:rsidRDefault="00A92A1D" w:rsidP="00A92A1D">
      <w:pPr>
        <w:rPr>
          <w:sz w:val="16"/>
        </w:rPr>
      </w:pPr>
      <w:r w:rsidRPr="00247ADC">
        <w:rPr>
          <w:sz w:val="16"/>
        </w:rPr>
        <w:t>Trump announced that Davis, who along with her mother was a guest of the White House, would be received an “opportunity scholarship” allowing her to relocate to the school of her choice.</w:t>
      </w:r>
    </w:p>
    <w:p w:rsidR="00A92A1D" w:rsidRPr="00247ADC" w:rsidRDefault="00A92A1D" w:rsidP="00A92A1D">
      <w:pPr>
        <w:rPr>
          <w:sz w:val="16"/>
        </w:rPr>
      </w:pPr>
      <w:r w:rsidRPr="00247ADC">
        <w:rPr>
          <w:sz w:val="16"/>
        </w:rPr>
        <w:t>The president also made it a point in his address to highlight historic low unemployment rates for African Americans, a stat he cites during nearly every campaign event.</w:t>
      </w:r>
    </w:p>
    <w:p w:rsidR="00A92A1D" w:rsidRPr="00247ADC" w:rsidRDefault="00A92A1D" w:rsidP="00A92A1D">
      <w:pPr>
        <w:rPr>
          <w:sz w:val="16"/>
        </w:rPr>
      </w:pPr>
      <w:r w:rsidRPr="00247ADC">
        <w:rPr>
          <w:sz w:val="16"/>
        </w:rPr>
        <w:t xml:space="preserve">Three days later, Trump delivered remarks in Charlotte to highlight opportunity zones established through the Republican tax cut bill passed in late 2017 aimed at spurring investment in lower-income areas. </w:t>
      </w:r>
    </w:p>
    <w:p w:rsidR="00A92A1D" w:rsidRPr="00247ADC" w:rsidRDefault="00A92A1D" w:rsidP="00A92A1D">
      <w:pPr>
        <w:rPr>
          <w:sz w:val="16"/>
        </w:rPr>
      </w:pPr>
      <w:r w:rsidRPr="00247ADC">
        <w:rPr>
          <w:sz w:val="16"/>
        </w:rPr>
        <w:t>Trump in December signed a bill to provide tens of millions of dollars annually to historically black colleges and universities and in November attended the launch of Black Voices for Trump, one of several coalition groups formed by his reelection campaign to target subsets of voters.</w:t>
      </w:r>
    </w:p>
    <w:p w:rsidR="00A92A1D" w:rsidRPr="00247ADC" w:rsidRDefault="00A92A1D" w:rsidP="00A92A1D">
      <w:pPr>
        <w:rPr>
          <w:sz w:val="16"/>
        </w:rPr>
      </w:pPr>
      <w:r w:rsidRPr="00247ADC">
        <w:rPr>
          <w:sz w:val="16"/>
        </w:rPr>
        <w:t>The courtship of black voters is more organized and refined than it was during Trump’s 2016 White House bid, when he famously appealed to black voters by asking them what they had to lose by taking a chance on him.</w:t>
      </w:r>
    </w:p>
    <w:p w:rsidR="00A92A1D" w:rsidRPr="00247ADC" w:rsidRDefault="00A92A1D" w:rsidP="00A92A1D">
      <w:pPr>
        <w:rPr>
          <w:sz w:val="16"/>
        </w:rPr>
      </w:pPr>
      <w:r w:rsidRPr="00247ADC">
        <w:rPr>
          <w:sz w:val="16"/>
        </w:rPr>
        <w:t>Trump’s allies have repeatedly dismissed charges of racism, and the president has described himself as “the least racist person” in the world.</w:t>
      </w:r>
    </w:p>
    <w:p w:rsidR="00A92A1D" w:rsidRPr="00247ADC" w:rsidRDefault="00A92A1D" w:rsidP="00A92A1D">
      <w:pPr>
        <w:rPr>
          <w:sz w:val="16"/>
        </w:rPr>
      </w:pPr>
      <w:r w:rsidRPr="00247ADC">
        <w:rPr>
          <w:sz w:val="16"/>
        </w:rPr>
        <w:t>Still, there are questions about how substantive the approach will be and whether it will sway enough voters to make a difference come November.</w:t>
      </w:r>
    </w:p>
    <w:p w:rsidR="00A92A1D" w:rsidRPr="00732936" w:rsidRDefault="00A92A1D" w:rsidP="00A92A1D">
      <w:pPr>
        <w:rPr>
          <w:u w:val="single"/>
        </w:rPr>
      </w:pPr>
      <w:r w:rsidRPr="00247ADC">
        <w:rPr>
          <w:sz w:val="16"/>
        </w:rPr>
        <w:t xml:space="preserve">Eric McDaniel, a political science professor at the University of Texas at Austin, said </w:t>
      </w:r>
      <w:r w:rsidRPr="00732936">
        <w:rPr>
          <w:u w:val="single"/>
        </w:rPr>
        <w:t xml:space="preserve">Trump will face questions about his </w:t>
      </w:r>
      <w:r w:rsidRPr="00247ADC">
        <w:rPr>
          <w:rStyle w:val="Emphasis"/>
        </w:rPr>
        <w:t>sincerity toward black voters</w:t>
      </w:r>
      <w:r w:rsidRPr="00732936">
        <w:rPr>
          <w:u w:val="single"/>
        </w:rPr>
        <w:t xml:space="preserve"> given</w:t>
      </w:r>
      <w:r w:rsidRPr="00247ADC">
        <w:rPr>
          <w:rStyle w:val="Emphasis"/>
        </w:rPr>
        <w:t xml:space="preserve"> past allegations of racism</w:t>
      </w:r>
      <w:r w:rsidRPr="00732936">
        <w:rPr>
          <w:u w:val="single"/>
        </w:rPr>
        <w:t xml:space="preserve"> and</w:t>
      </w:r>
      <w:r w:rsidRPr="00247ADC">
        <w:rPr>
          <w:sz w:val="16"/>
        </w:rPr>
        <w:t xml:space="preserve"> the GOP’s</w:t>
      </w:r>
      <w:r w:rsidRPr="00732936">
        <w:rPr>
          <w:u w:val="single"/>
        </w:rPr>
        <w:t xml:space="preserve"> </w:t>
      </w:r>
      <w:r w:rsidRPr="00247ADC">
        <w:rPr>
          <w:rStyle w:val="Emphasis"/>
        </w:rPr>
        <w:t>overall track record</w:t>
      </w:r>
      <w:r w:rsidRPr="00732936">
        <w:rPr>
          <w:u w:val="single"/>
        </w:rPr>
        <w:t xml:space="preserve"> on</w:t>
      </w:r>
      <w:r w:rsidRPr="00247ADC">
        <w:rPr>
          <w:sz w:val="16"/>
        </w:rPr>
        <w:t xml:space="preserve"> outreach to</w:t>
      </w:r>
      <w:r w:rsidRPr="00732936">
        <w:rPr>
          <w:u w:val="single"/>
        </w:rPr>
        <w:t xml:space="preserve"> minorities.</w:t>
      </w:r>
    </w:p>
    <w:p w:rsidR="00A92A1D" w:rsidRPr="00247ADC" w:rsidRDefault="00A92A1D" w:rsidP="00A92A1D">
      <w:pPr>
        <w:rPr>
          <w:sz w:val="16"/>
        </w:rPr>
      </w:pPr>
      <w:r w:rsidRPr="00247ADC">
        <w:rPr>
          <w:sz w:val="16"/>
        </w:rPr>
        <w:t>“You’ll see a lot of these things happen where</w:t>
      </w:r>
      <w:r w:rsidRPr="00732936">
        <w:rPr>
          <w:u w:val="single"/>
        </w:rPr>
        <w:t xml:space="preserve"> the Republican Party</w:t>
      </w:r>
      <w:r w:rsidRPr="00247ADC">
        <w:rPr>
          <w:sz w:val="16"/>
        </w:rPr>
        <w:t xml:space="preserve"> will try to put forward an image of being racially inclusive; however, they </w:t>
      </w:r>
      <w:r w:rsidRPr="00732936">
        <w:rPr>
          <w:u w:val="single"/>
        </w:rPr>
        <w:t>won’t change their party platform,</w:t>
      </w:r>
      <w:r w:rsidRPr="00247ADC">
        <w:rPr>
          <w:sz w:val="16"/>
        </w:rPr>
        <w:t xml:space="preserve">” McDaniel said. “So </w:t>
      </w:r>
      <w:r w:rsidRPr="00732936">
        <w:rPr>
          <w:u w:val="single"/>
        </w:rPr>
        <w:t xml:space="preserve">a lot of this is </w:t>
      </w:r>
      <w:r w:rsidRPr="00247ADC">
        <w:rPr>
          <w:rStyle w:val="Emphasis"/>
        </w:rPr>
        <w:t>image work</w:t>
      </w:r>
      <w:r w:rsidRPr="00247ADC">
        <w:rPr>
          <w:sz w:val="16"/>
        </w:rPr>
        <w:t>.”</w:t>
      </w:r>
    </w:p>
    <w:p w:rsidR="00A92A1D" w:rsidRPr="00247ADC" w:rsidRDefault="00A92A1D" w:rsidP="00A92A1D">
      <w:pPr>
        <w:rPr>
          <w:sz w:val="16"/>
        </w:rPr>
      </w:pPr>
      <w:r w:rsidRPr="00247ADC">
        <w:rPr>
          <w:sz w:val="16"/>
        </w:rPr>
        <w:t>“Sometimes it’s not really done to court black voters at all,” he added. “Sometimes it’s to court whites who feel uneasy about the party’s negative racial image.”</w:t>
      </w:r>
    </w:p>
    <w:p w:rsidR="00A92A1D" w:rsidRDefault="00A92A1D" w:rsidP="00A92A1D">
      <w:pPr>
        <w:pStyle w:val="Heading3"/>
      </w:pPr>
      <w:r>
        <w:t>CJR Not Key</w:t>
      </w:r>
    </w:p>
    <w:p w:rsidR="00A92A1D" w:rsidRPr="00A92A1D" w:rsidRDefault="00A92A1D" w:rsidP="00A92A1D"/>
    <w:p w:rsidR="00A92A1D" w:rsidRDefault="00A92A1D" w:rsidP="00A92A1D">
      <w:pPr>
        <w:pStyle w:val="Heading4"/>
      </w:pPr>
      <w:r>
        <w:t>CJR isn’t a key issue in 2020—healthcare, education, the economy and more outweigh</w:t>
      </w:r>
    </w:p>
    <w:p w:rsidR="00A92A1D" w:rsidRPr="00DA163E" w:rsidRDefault="00A92A1D" w:rsidP="00A92A1D">
      <w:proofErr w:type="spellStart"/>
      <w:r w:rsidRPr="00F7611A">
        <w:rPr>
          <w:rStyle w:val="Style13ptBold"/>
        </w:rPr>
        <w:t>Hrynowski</w:t>
      </w:r>
      <w:proofErr w:type="spellEnd"/>
      <w:r w:rsidRPr="00F7611A">
        <w:rPr>
          <w:rStyle w:val="Style13ptBold"/>
        </w:rPr>
        <w:t xml:space="preserve"> 20 </w:t>
      </w:r>
      <w:r w:rsidRPr="00F7611A">
        <w:rPr>
          <w:sz w:val="16"/>
          <w:szCs w:val="16"/>
        </w:rPr>
        <w:t xml:space="preserve">1/13/20, Zach </w:t>
      </w:r>
      <w:proofErr w:type="spellStart"/>
      <w:r w:rsidRPr="00F7611A">
        <w:rPr>
          <w:sz w:val="16"/>
          <w:szCs w:val="16"/>
        </w:rPr>
        <w:t>Hrynowksi</w:t>
      </w:r>
      <w:proofErr w:type="spellEnd"/>
      <w:r w:rsidRPr="00F7611A">
        <w:rPr>
          <w:sz w:val="16"/>
          <w:szCs w:val="16"/>
        </w:rPr>
        <w:t xml:space="preserve"> || Writer for the Gallup || Several issues tie as most important in 2020 election, Gallup || https://news.gallup.com/poll/276932/several-issues-tie-important-2020-election.aspx</w:t>
      </w:r>
    </w:p>
    <w:p w:rsidR="00A92A1D" w:rsidRPr="00DA163E" w:rsidRDefault="00A92A1D" w:rsidP="00A92A1D">
      <w:pPr>
        <w:rPr>
          <w:sz w:val="16"/>
        </w:rPr>
      </w:pPr>
      <w:r w:rsidRPr="00DA163E">
        <w:rPr>
          <w:sz w:val="16"/>
        </w:rPr>
        <w:t>Of 16 issues presented in a recent Gallup poll</w:t>
      </w:r>
      <w:r w:rsidRPr="007253DA">
        <w:rPr>
          <w:u w:val="single"/>
        </w:rPr>
        <w:t xml:space="preserve">, at least 30% of </w:t>
      </w:r>
      <w:r w:rsidRPr="00DA163E">
        <w:rPr>
          <w:sz w:val="16"/>
        </w:rPr>
        <w:t xml:space="preserve">U.S. </w:t>
      </w:r>
      <w:r w:rsidRPr="007253DA">
        <w:rPr>
          <w:u w:val="single"/>
        </w:rPr>
        <w:t xml:space="preserve">adults rate five as being "extremely important" to </w:t>
      </w:r>
      <w:r w:rsidRPr="00DA163E">
        <w:rPr>
          <w:sz w:val="16"/>
        </w:rPr>
        <w:t xml:space="preserve">their vote for president in </w:t>
      </w:r>
      <w:r w:rsidRPr="007253DA">
        <w:rPr>
          <w:u w:val="single"/>
        </w:rPr>
        <w:t xml:space="preserve">2020: healthcare, national security, gun policy, education and the economy. </w:t>
      </w:r>
      <w:r w:rsidRPr="00DA163E">
        <w:rPr>
          <w:sz w:val="16"/>
        </w:rPr>
        <w:t>As expected with a Republican president in office, Democrats assign higher importance than Republicans to most of the issues tested, repeating a pattern seen for the opposition party (the party opposite the sitting president) in every election since 2004.</w:t>
      </w:r>
    </w:p>
    <w:p w:rsidR="00A92A1D" w:rsidRPr="00DA163E" w:rsidRDefault="00A92A1D" w:rsidP="00A92A1D">
      <w:pPr>
        <w:rPr>
          <w:sz w:val="16"/>
        </w:rPr>
      </w:pPr>
      <w:r w:rsidRPr="00DA163E">
        <w:rPr>
          <w:sz w:val="16"/>
        </w:rPr>
        <w:t>About one in three Americans say healthcare (35%), terrorism/national security (34%), gun policy (34%) and education (33%) will be extremely important to their vote. Thirty percent say this about the economy, the lowest Gallup has measured for that issue in an election year since 2000, another strong economic year.</w:t>
      </w:r>
    </w:p>
    <w:p w:rsidR="00A92A1D" w:rsidRPr="00DA163E" w:rsidRDefault="00A92A1D" w:rsidP="00A92A1D">
      <w:pPr>
        <w:rPr>
          <w:sz w:val="16"/>
        </w:rPr>
      </w:pPr>
      <w:r w:rsidRPr="00DA163E">
        <w:rPr>
          <w:sz w:val="16"/>
        </w:rPr>
        <w:t>Importance of Issues to U.S. Adults' Votes in 2020 Presidential Election</w:t>
      </w:r>
    </w:p>
    <w:p w:rsidR="00A92A1D" w:rsidRPr="00DA163E" w:rsidRDefault="00A92A1D" w:rsidP="00A92A1D">
      <w:pPr>
        <w:rPr>
          <w:sz w:val="16"/>
        </w:rPr>
      </w:pPr>
      <w:r w:rsidRPr="00DA163E">
        <w:rPr>
          <w:sz w:val="16"/>
        </w:rPr>
        <w:t>Now I am going to read a list of some of the issues that will probably be discussed in next year's presidential election campaign. As I read each one, please tell me how important the candidates' positions on that issue will be in influencing your vote for president -- extremely important, very important, somewhat important or not important.</w:t>
      </w:r>
    </w:p>
    <w:p w:rsidR="00A92A1D" w:rsidRPr="00DA163E" w:rsidRDefault="00A92A1D" w:rsidP="00A92A1D">
      <w:pPr>
        <w:rPr>
          <w:sz w:val="16"/>
        </w:rPr>
      </w:pPr>
      <w:r w:rsidRPr="00DA163E">
        <w:rPr>
          <w:sz w:val="16"/>
        </w:rPr>
        <w:t>These results are based on a Dec. 2-15 Gallup poll, prior to recent events in Iran that may increase the importance of terrorism/national security and foreign affairs as issues in the 2020 election.</w:t>
      </w:r>
    </w:p>
    <w:p w:rsidR="00A92A1D" w:rsidRPr="00DA163E" w:rsidRDefault="00A92A1D" w:rsidP="00A92A1D">
      <w:pPr>
        <w:rPr>
          <w:sz w:val="16"/>
        </w:rPr>
      </w:pPr>
      <w:r w:rsidRPr="00DA163E">
        <w:rPr>
          <w:sz w:val="16"/>
        </w:rPr>
        <w:t>While trade, infrastructure and foreign affairs all rank near the bottom of the list on extreme importance, three-quarters of Americans (74%) say that infrastructure is at least "very important" to their vote, while 64% and 68% of respondents say the same about foreign affairs and trade, respectively.</w:t>
      </w:r>
    </w:p>
    <w:p w:rsidR="00A92A1D" w:rsidRPr="00DA163E" w:rsidRDefault="00A92A1D" w:rsidP="00A92A1D">
      <w:pPr>
        <w:rPr>
          <w:sz w:val="16"/>
        </w:rPr>
      </w:pPr>
      <w:r w:rsidRPr="00DA163E">
        <w:rPr>
          <w:sz w:val="16"/>
        </w:rPr>
        <w:t>Large Partisan Divides on the Importance of Many Issues</w:t>
      </w:r>
    </w:p>
    <w:p w:rsidR="00A92A1D" w:rsidRPr="00DA163E" w:rsidRDefault="00A92A1D" w:rsidP="00A92A1D">
      <w:pPr>
        <w:rPr>
          <w:sz w:val="16"/>
        </w:rPr>
      </w:pPr>
      <w:r w:rsidRPr="00DA163E">
        <w:rPr>
          <w:sz w:val="16"/>
        </w:rPr>
        <w:t>Democrats and Republicans are separated by more than 10 percentage points in nine of the 16 issues polled, and four issues divide them by more than 20 points. In each of those cases, Democrats are more likely than Republicans to say those issues are extremely important to their vote. The largest party gaps on issues regarded as more important by Republicans than Democrats are five points, on abortion and terrorism/national security.</w:t>
      </w:r>
    </w:p>
    <w:p w:rsidR="00A92A1D" w:rsidRPr="00DA163E" w:rsidRDefault="00A92A1D" w:rsidP="00A92A1D">
      <w:pPr>
        <w:rPr>
          <w:sz w:val="16"/>
        </w:rPr>
      </w:pPr>
      <w:r w:rsidRPr="00DA163E">
        <w:rPr>
          <w:sz w:val="16"/>
        </w:rPr>
        <w:t>Healthcare's high level of importance (35% among all Americans) can be attributed to about half of Democrats and more than a third of independents ascribing it as extremely important, making it the most important issue for both groups.</w:t>
      </w:r>
    </w:p>
    <w:p w:rsidR="00A92A1D" w:rsidRPr="00DA163E" w:rsidRDefault="00A92A1D" w:rsidP="00A92A1D">
      <w:pPr>
        <w:rPr>
          <w:sz w:val="16"/>
        </w:rPr>
      </w:pPr>
      <w:r w:rsidRPr="00DA163E">
        <w:rPr>
          <w:sz w:val="16"/>
        </w:rPr>
        <w:t>Gun policy (34%) and education (33%) are similarly driven into Americans' five most important issues as a result of 20-point Democratic margins. Those issues also rank highly among independents.</w:t>
      </w:r>
    </w:p>
    <w:p w:rsidR="00A92A1D" w:rsidRPr="00DA163E" w:rsidRDefault="00A92A1D" w:rsidP="00A92A1D">
      <w:pPr>
        <w:rPr>
          <w:sz w:val="16"/>
        </w:rPr>
      </w:pPr>
      <w:r w:rsidRPr="00DA163E">
        <w:rPr>
          <w:sz w:val="16"/>
        </w:rPr>
        <w:t>Terrorism/national security and the economy -- at 34% and 30% among U.S. adults, respectively -- are the two most influential issues for Republican voters. They are less polarizing than Democrats' two most important issues, given that Democrats also rate these fairly high on importance. Thirty-eight percent of Republicans rate national security as extremely important to them in the 2020 election, as do 33% of both Democrats and independents. Republicans (30%), Democrats (30%) and independents (29%) are all in alignment as to how influential the economy will be to their vote.</w:t>
      </w:r>
    </w:p>
    <w:p w:rsidR="00A92A1D" w:rsidRPr="00DA163E" w:rsidRDefault="00A92A1D" w:rsidP="00A92A1D">
      <w:pPr>
        <w:rPr>
          <w:sz w:val="16"/>
        </w:rPr>
      </w:pPr>
      <w:r w:rsidRPr="00DA163E">
        <w:rPr>
          <w:sz w:val="16"/>
        </w:rPr>
        <w:t>Issue Importance Often Tied to Power More Than Party</w:t>
      </w:r>
    </w:p>
    <w:p w:rsidR="00A92A1D" w:rsidRPr="00DA163E" w:rsidRDefault="00A92A1D" w:rsidP="00A92A1D">
      <w:pPr>
        <w:rPr>
          <w:sz w:val="16"/>
        </w:rPr>
      </w:pPr>
      <w:r w:rsidRPr="00DA163E">
        <w:rPr>
          <w:sz w:val="16"/>
        </w:rPr>
        <w:t>This phenomenon of one party being more likely than the other to rate issues as important is not isolated to 2020. Gallup has observed a similar pattern in recent election years, with more supporters of the party out of power rating most issues as important compared with supporters of the party currently occupying the White House.</w:t>
      </w:r>
    </w:p>
    <w:p w:rsidR="00A92A1D" w:rsidRPr="00DA163E" w:rsidRDefault="00A92A1D" w:rsidP="00A92A1D">
      <w:pPr>
        <w:rPr>
          <w:sz w:val="16"/>
        </w:rPr>
      </w:pPr>
      <w:r w:rsidRPr="00DA163E">
        <w:rPr>
          <w:sz w:val="16"/>
        </w:rPr>
        <w:t>Though the specific issues asked about in any election year vary, there are six common issues -- terrorism/national security, the economy, healthcare, the federal budget deficit, immigration and taxes -- that Gallup has measured in the early stages of each presidential election campaign since 2004. Across those six issues, the average percentage of out-party supporters rating each as extremely important has exceeded the percentage of incumbent-party supporters who do the same.</w:t>
      </w:r>
    </w:p>
    <w:p w:rsidR="00A92A1D" w:rsidRPr="00DA163E" w:rsidRDefault="00A92A1D" w:rsidP="00A92A1D">
      <w:pPr>
        <w:rPr>
          <w:sz w:val="16"/>
        </w:rPr>
      </w:pPr>
      <w:r w:rsidRPr="00DA163E">
        <w:rPr>
          <w:sz w:val="16"/>
        </w:rPr>
        <w:t>Line graph. The average importance of issues during presidential election is consistently higher among opposition supporters.</w:t>
      </w:r>
    </w:p>
    <w:p w:rsidR="00A92A1D" w:rsidRPr="0047201B" w:rsidRDefault="00A92A1D" w:rsidP="00A92A1D">
      <w:pPr>
        <w:rPr>
          <w:u w:val="single"/>
        </w:rPr>
      </w:pPr>
      <w:r w:rsidRPr="00DA163E">
        <w:rPr>
          <w:sz w:val="16"/>
        </w:rPr>
        <w:t>While</w:t>
      </w:r>
      <w:r w:rsidRPr="0047201B">
        <w:rPr>
          <w:u w:val="single"/>
        </w:rPr>
        <w:t xml:space="preserve"> on average this trend has been true in every election since 2004</w:t>
      </w:r>
      <w:r w:rsidRPr="00DA163E">
        <w:rPr>
          <w:sz w:val="16"/>
        </w:rPr>
        <w:t>,</w:t>
      </w:r>
      <w:r w:rsidRPr="0047201B">
        <w:rPr>
          <w:u w:val="single"/>
        </w:rPr>
        <w:t xml:space="preserve"> certain issues are</w:t>
      </w:r>
      <w:r w:rsidRPr="00DA163E">
        <w:rPr>
          <w:sz w:val="16"/>
        </w:rPr>
        <w:t xml:space="preserve"> more </w:t>
      </w:r>
      <w:r w:rsidRPr="0047201B">
        <w:rPr>
          <w:u w:val="single"/>
        </w:rPr>
        <w:t>susceptible to higher-than-average out-party importance than others.</w:t>
      </w:r>
    </w:p>
    <w:p w:rsidR="00A92A1D" w:rsidRPr="00DA163E" w:rsidRDefault="00A92A1D" w:rsidP="00A92A1D">
      <w:pPr>
        <w:rPr>
          <w:sz w:val="16"/>
        </w:rPr>
      </w:pPr>
      <w:r w:rsidRPr="00DA163E">
        <w:rPr>
          <w:sz w:val="16"/>
        </w:rPr>
        <w:t>For example, in the past four election years (2004, 2008, 2012 and 2016), regardless of whether a Democrat or Republican held the presidency, supporters of the party out of power were 19 points more likely than the president's party to claim the federal deficit would be extremely important to their vote in the upcoming election. However, that is not the case this year, as Republicans and Democrats assign equal importance to the issue. Neither party has yet to make a big deal of the deficit -- even as it approaches the record high -- perhaps because the latest budget agreement included higher domestic spending favored by Democrats along with lower taxes and higher defense spending favored by Republicans.</w:t>
      </w:r>
    </w:p>
    <w:p w:rsidR="00A92A1D" w:rsidRPr="00DA163E" w:rsidRDefault="00A92A1D" w:rsidP="00A92A1D">
      <w:pPr>
        <w:rPr>
          <w:sz w:val="16"/>
        </w:rPr>
      </w:pPr>
      <w:r w:rsidRPr="00DA163E">
        <w:rPr>
          <w:sz w:val="16"/>
        </w:rPr>
        <w:t>Issues that are of similar importance to Democrats and Republicans in most election years -- such as taxes and the economy -- also tend to be slightly more important to the out-party, though there are isolated exceptions.</w:t>
      </w:r>
    </w:p>
    <w:p w:rsidR="00A92A1D" w:rsidRPr="00DA163E" w:rsidRDefault="00A92A1D" w:rsidP="00A92A1D">
      <w:pPr>
        <w:rPr>
          <w:sz w:val="16"/>
        </w:rPr>
      </w:pPr>
      <w:r w:rsidRPr="00DA163E">
        <w:rPr>
          <w:sz w:val="16"/>
        </w:rPr>
        <w:t>Certain issues have been consistently more important to one party than the other, although the level of importance to the president's party tends to be lower in years that the incumbent candidate is running for reelection. For example, in every election since 2004, Republicans have assigned higher importance to immigration and national security than Democrats have. However, the smallest differences in importance between the parties are seen in 2004 and 2020, during the reelection campaigns of Republican Presidents George W. Bush and Donald Trump, respectively. Conversely, Democrats have consistently ascribed higher importance to healthcare in every election except 2012 -- the year Democratic President Barack Obama was running for reelection.</w:t>
      </w:r>
    </w:p>
    <w:p w:rsidR="00A92A1D" w:rsidRPr="00DA163E" w:rsidRDefault="00A92A1D" w:rsidP="00A92A1D">
      <w:pPr>
        <w:rPr>
          <w:sz w:val="16"/>
        </w:rPr>
      </w:pPr>
      <w:r w:rsidRPr="0069250B">
        <w:rPr>
          <w:szCs w:val="22"/>
          <w:u w:val="single"/>
        </w:rPr>
        <w:t>T</w:t>
      </w:r>
      <w:r w:rsidRPr="00FA0D28">
        <w:rPr>
          <w:u w:val="single"/>
        </w:rPr>
        <w:t>his fluctuation in issue importance may reflect the presidential party's satisfaction</w:t>
      </w:r>
      <w:r w:rsidRPr="00DA163E">
        <w:rPr>
          <w:sz w:val="16"/>
        </w:rPr>
        <w:t xml:space="preserve"> -- and the opposing party's dissatisfaction -- </w:t>
      </w:r>
      <w:r w:rsidRPr="00FA0D28">
        <w:rPr>
          <w:u w:val="single"/>
        </w:rPr>
        <w:t>with the policies their incumbent candidate is pursuing or actively implementing</w:t>
      </w:r>
      <w:r w:rsidRPr="00DA163E">
        <w:rPr>
          <w:sz w:val="16"/>
        </w:rPr>
        <w:t>, such as Obama's passage of the Affordable Care Act before the 2012 election and Trump's efforts to secure the U.S.-Mexico border in the lead-up to the 2020 election.</w:t>
      </w:r>
    </w:p>
    <w:p w:rsidR="00A92A1D" w:rsidRPr="00DA163E" w:rsidRDefault="00A92A1D" w:rsidP="00A92A1D">
      <w:pPr>
        <w:rPr>
          <w:sz w:val="16"/>
        </w:rPr>
      </w:pPr>
      <w:r w:rsidRPr="00DA163E">
        <w:rPr>
          <w:sz w:val="16"/>
        </w:rPr>
        <w:t>While the six issues asked about consistently since 2004 do establish a pattern of the out-party rating issues as more important to their vote than the in-party does, the 2020 data may best reflect that pattern in ratings on issues asked less consistently -- such as education and gun policy.</w:t>
      </w:r>
    </w:p>
    <w:p w:rsidR="00A92A1D" w:rsidRPr="00DA163E" w:rsidRDefault="00A92A1D" w:rsidP="00A92A1D">
      <w:pPr>
        <w:rPr>
          <w:sz w:val="16"/>
        </w:rPr>
      </w:pPr>
      <w:r w:rsidRPr="00DA163E">
        <w:rPr>
          <w:sz w:val="16"/>
        </w:rPr>
        <w:t>Bottom Line</w:t>
      </w:r>
    </w:p>
    <w:p w:rsidR="00A92A1D" w:rsidRDefault="00A92A1D" w:rsidP="00A92A1D">
      <w:r w:rsidRPr="00DA163E">
        <w:rPr>
          <w:sz w:val="16"/>
        </w:rPr>
        <w:t>In 2020, Democrats are more likely than their Republican counterparts to rate most election issues as extremely important, many by more than 10 percentage points. This trend has been reflected by supporters of the party out of power in every election since 2004, and is driven by both increased importance being assigned to specific issues by the out-party and lower levels of importance being cited by the in-party. This may play out most tangibly during the remaining Democratic primary and general election debates, as candidates look to find policies that resonate with voters in the areas most important to their respective parties</w:t>
      </w:r>
      <w:r>
        <w:t>.</w:t>
      </w:r>
    </w:p>
    <w:p w:rsidR="006E739C" w:rsidRDefault="006E739C" w:rsidP="00A92A1D">
      <w:pPr>
        <w:pStyle w:val="Heading3"/>
      </w:pPr>
    </w:p>
    <w:p w:rsidR="00A92A1D" w:rsidRDefault="00A92A1D" w:rsidP="00A92A1D">
      <w:pPr>
        <w:pStyle w:val="Heading3"/>
      </w:pPr>
      <w:r>
        <w:t xml:space="preserve">Drug Treatment – Link N/U </w:t>
      </w:r>
    </w:p>
    <w:p w:rsidR="00A92A1D" w:rsidRPr="00A92A1D" w:rsidRDefault="00A92A1D" w:rsidP="00A92A1D"/>
    <w:p w:rsidR="00A92A1D" w:rsidRDefault="00A92A1D" w:rsidP="00A92A1D">
      <w:pPr>
        <w:pStyle w:val="Heading4"/>
      </w:pPr>
      <w:r>
        <w:t xml:space="preserve">*Drug reform is </w:t>
      </w:r>
      <w:proofErr w:type="spellStart"/>
      <w:r>
        <w:t>non</w:t>
      </w:r>
      <w:proofErr w:type="spellEnd"/>
      <w:r>
        <w:t xml:space="preserve"> unique and coming now—Trump’s passed massive reforms before—it would’ve already flipped elections or is inevitable</w:t>
      </w:r>
    </w:p>
    <w:p w:rsidR="00A92A1D" w:rsidRPr="001D757C" w:rsidRDefault="00A92A1D" w:rsidP="00A92A1D">
      <w:pPr>
        <w:rPr>
          <w:sz w:val="16"/>
          <w:szCs w:val="16"/>
        </w:rPr>
      </w:pPr>
      <w:proofErr w:type="spellStart"/>
      <w:r w:rsidRPr="001D757C">
        <w:rPr>
          <w:rStyle w:val="Style13ptBold"/>
        </w:rPr>
        <w:t>Wingrove</w:t>
      </w:r>
      <w:proofErr w:type="spellEnd"/>
      <w:r w:rsidRPr="001D757C">
        <w:rPr>
          <w:rStyle w:val="Style13ptBold"/>
        </w:rPr>
        <w:t xml:space="preserve"> and Griffin 20</w:t>
      </w:r>
      <w:r w:rsidRPr="001D757C">
        <w:t xml:space="preserve"> </w:t>
      </w:r>
      <w:r w:rsidRPr="001D757C">
        <w:rPr>
          <w:sz w:val="16"/>
          <w:szCs w:val="16"/>
        </w:rPr>
        <w:t xml:space="preserve">2/10/20, Josh </w:t>
      </w:r>
      <w:proofErr w:type="spellStart"/>
      <w:r w:rsidRPr="001D757C">
        <w:rPr>
          <w:sz w:val="16"/>
          <w:szCs w:val="16"/>
        </w:rPr>
        <w:t>Wingrove</w:t>
      </w:r>
      <w:proofErr w:type="spellEnd"/>
      <w:r w:rsidRPr="001D757C">
        <w:rPr>
          <w:sz w:val="16"/>
          <w:szCs w:val="16"/>
        </w:rPr>
        <w:t xml:space="preserve"> and Riley Griffin || Writers for Bloomberg || Trump eyes drug-price cuts after his health-care record is attacked, Bloomberg || </w:t>
      </w:r>
      <w:hyperlink r:id="rId30" w:history="1">
        <w:r w:rsidRPr="005308D3">
          <w:rPr>
            <w:rStyle w:val="Hyperlink"/>
            <w:sz w:val="16"/>
            <w:szCs w:val="16"/>
          </w:rPr>
          <w:t>https://www.bloomberg.com/news/articles/2020-02-10/trump-eyes-drug-price-cuts-after-his-health-care-record-assailed</w:t>
        </w:r>
      </w:hyperlink>
      <w:r>
        <w:rPr>
          <w:sz w:val="16"/>
          <w:szCs w:val="16"/>
        </w:rPr>
        <w:t xml:space="preserve"> (NOT GREAT)</w:t>
      </w:r>
    </w:p>
    <w:p w:rsidR="00A92A1D" w:rsidRPr="00BB1397" w:rsidRDefault="00A92A1D" w:rsidP="00A92A1D">
      <w:pPr>
        <w:rPr>
          <w:sz w:val="16"/>
        </w:rPr>
      </w:pPr>
      <w:r w:rsidRPr="00BB1397">
        <w:rPr>
          <w:sz w:val="16"/>
        </w:rPr>
        <w:t xml:space="preserve">President Donald </w:t>
      </w:r>
      <w:r w:rsidRPr="00DB0801">
        <w:rPr>
          <w:u w:val="single"/>
        </w:rPr>
        <w:t xml:space="preserve">Trump is considering executive action to cut drug prices ahead of </w:t>
      </w:r>
      <w:r w:rsidRPr="00BB1397">
        <w:rPr>
          <w:sz w:val="16"/>
        </w:rPr>
        <w:t xml:space="preserve">the </w:t>
      </w:r>
      <w:r w:rsidRPr="00DB0801">
        <w:rPr>
          <w:u w:val="single"/>
        </w:rPr>
        <w:t>2020</w:t>
      </w:r>
      <w:r w:rsidRPr="00BB1397">
        <w:rPr>
          <w:sz w:val="16"/>
        </w:rPr>
        <w:t xml:space="preserve"> election, officials familiar with the matter say, as he enters his re-election seeking to rebut Democratic criticism that his policies have hurt U.S. health care.</w:t>
      </w:r>
    </w:p>
    <w:p w:rsidR="00A92A1D" w:rsidRPr="00BB1397" w:rsidRDefault="00A92A1D" w:rsidP="00A92A1D">
      <w:pPr>
        <w:rPr>
          <w:sz w:val="16"/>
        </w:rPr>
      </w:pPr>
      <w:r w:rsidRPr="00BB1397">
        <w:rPr>
          <w:sz w:val="16"/>
        </w:rPr>
        <w:t>If he proceeds</w:t>
      </w:r>
      <w:r w:rsidRPr="00DB0801">
        <w:rPr>
          <w:u w:val="single"/>
        </w:rPr>
        <w:t xml:space="preserve">, Trump would force drug companies to accept lower payments from Medicare </w:t>
      </w:r>
      <w:r w:rsidRPr="00BB1397">
        <w:rPr>
          <w:sz w:val="16"/>
        </w:rPr>
        <w:t xml:space="preserve">for treatments administered in doctors’ offices, such as Bristol-Myers Squibb Co.’s immune-boosting </w:t>
      </w:r>
      <w:proofErr w:type="spellStart"/>
      <w:r w:rsidRPr="00BB1397">
        <w:rPr>
          <w:sz w:val="16"/>
        </w:rPr>
        <w:t>Opdivo</w:t>
      </w:r>
      <w:proofErr w:type="spellEnd"/>
      <w:r w:rsidRPr="00BB1397">
        <w:rPr>
          <w:sz w:val="16"/>
        </w:rPr>
        <w:t xml:space="preserve"> for cancer and Regeneron Pharmaceuticals Inc.’s </w:t>
      </w:r>
      <w:proofErr w:type="spellStart"/>
      <w:r w:rsidRPr="00BB1397">
        <w:rPr>
          <w:sz w:val="16"/>
        </w:rPr>
        <w:t>Eylea</w:t>
      </w:r>
      <w:proofErr w:type="spellEnd"/>
      <w:r w:rsidRPr="00BB1397">
        <w:rPr>
          <w:sz w:val="16"/>
        </w:rPr>
        <w:t xml:space="preserve"> for eye conditions. The rule would apply to certain drugs bought by the “Part B” section of Medicare, the program for the elderly and disabled.</w:t>
      </w:r>
    </w:p>
    <w:p w:rsidR="00A92A1D" w:rsidRPr="00BB1397" w:rsidRDefault="00A92A1D" w:rsidP="00A92A1D">
      <w:pPr>
        <w:rPr>
          <w:sz w:val="16"/>
        </w:rPr>
      </w:pPr>
      <w:r w:rsidRPr="00BB1397">
        <w:rPr>
          <w:sz w:val="16"/>
        </w:rPr>
        <w:t>Health care is a vulnerability for the president entering his re-election, and his budget proposal released Monday projects billions in unspecified drug-cost savings. He is under near-constant attack from Democrats for seeking to overturn the Affordable Care Act without offering an alternative proposal of his own to guarantee access to health insurance. He has also been criticized for claims that his policies have lowered drug prices.</w:t>
      </w:r>
    </w:p>
    <w:p w:rsidR="00A92A1D" w:rsidRPr="00BB1397" w:rsidRDefault="00A92A1D" w:rsidP="00A92A1D">
      <w:pPr>
        <w:rPr>
          <w:sz w:val="16"/>
        </w:rPr>
      </w:pPr>
      <w:r w:rsidRPr="00BB1397">
        <w:rPr>
          <w:sz w:val="16"/>
        </w:rPr>
        <w:t>“I’m calling for bipartisan legislation that achieves the goal of dramatically lowering prescription drug prices. Get a bill on my desk, and I will sign it into law immediately,” Trump said in his State of the Union speech last week.</w:t>
      </w:r>
    </w:p>
    <w:p w:rsidR="00A92A1D" w:rsidRPr="00BB1397" w:rsidRDefault="00A92A1D" w:rsidP="00A92A1D">
      <w:pPr>
        <w:rPr>
          <w:sz w:val="16"/>
        </w:rPr>
      </w:pPr>
      <w:r w:rsidRPr="00BB1397">
        <w:rPr>
          <w:sz w:val="16"/>
        </w:rPr>
        <w:t>The next day, Vice President Mike Pence said on Fox News that Trump supports a bill co-sponsored in the Senate by Republican Chuck Grassley and Democrat Ron Wyden that aims to reduce Part B drug spending among other changes to Medicare.</w:t>
      </w:r>
    </w:p>
    <w:p w:rsidR="00A92A1D" w:rsidRPr="00BB1397" w:rsidRDefault="00A92A1D" w:rsidP="00A92A1D">
      <w:pPr>
        <w:rPr>
          <w:sz w:val="16"/>
        </w:rPr>
      </w:pPr>
      <w:r w:rsidRPr="00BB1397">
        <w:rPr>
          <w:sz w:val="16"/>
        </w:rPr>
        <w:t>In response to the line, many Democrats in the House chamber stood and shouted “H.R. 3” at the president, the bill number for legislation the House passed last year that would force drug makers to negotiate prices with Medicare. The White House opposes the House bill and isn’t going to change its position, one official said. Meanwhile, Senate Majority Leader Mitch McConnell hasn’t yet endorsed the Grassley-Wyden bill.</w:t>
      </w:r>
    </w:p>
    <w:p w:rsidR="00A92A1D" w:rsidRPr="00BB1397" w:rsidRDefault="00A92A1D" w:rsidP="00A92A1D">
      <w:pPr>
        <w:rPr>
          <w:sz w:val="16"/>
        </w:rPr>
      </w:pPr>
      <w:r w:rsidRPr="00BB1397">
        <w:rPr>
          <w:sz w:val="16"/>
        </w:rPr>
        <w:t>Some Republican lawmakers have criticized a provision of the legislation that would penalize drug makers for raising prices for certain medications faster than inflation, calling it a “price cap.”</w:t>
      </w:r>
    </w:p>
    <w:p w:rsidR="00A92A1D" w:rsidRPr="00BB1397" w:rsidRDefault="00A92A1D" w:rsidP="00A92A1D">
      <w:pPr>
        <w:rPr>
          <w:sz w:val="16"/>
        </w:rPr>
      </w:pPr>
      <w:r w:rsidRPr="00BB1397">
        <w:rPr>
          <w:sz w:val="16"/>
        </w:rPr>
        <w:t>Trump’s two-track approach -- hoping for legislation, but preparing his own plan that would undermine congressional negotiations -- illustrates the president’s anxiety about his health-care record. “There are a number of different things that we can do. I know the president is looking at other measures as well,” White House counselor Kellyanne Conway said last week.</w:t>
      </w:r>
    </w:p>
    <w:p w:rsidR="00A92A1D" w:rsidRPr="00BB1397" w:rsidRDefault="00A92A1D" w:rsidP="00A92A1D">
      <w:pPr>
        <w:rPr>
          <w:sz w:val="16"/>
        </w:rPr>
      </w:pPr>
      <w:r w:rsidRPr="00D8706B">
        <w:rPr>
          <w:u w:val="single"/>
        </w:rPr>
        <w:t>Trump’s budget proposa</w:t>
      </w:r>
      <w:r w:rsidRPr="00BB1397">
        <w:rPr>
          <w:sz w:val="16"/>
        </w:rPr>
        <w:t xml:space="preserve">l, issued Monday, </w:t>
      </w:r>
      <w:r w:rsidRPr="00D8706B">
        <w:rPr>
          <w:u w:val="single"/>
        </w:rPr>
        <w:t xml:space="preserve">projects savings due to “comprehensive drug pricing reform” </w:t>
      </w:r>
      <w:r w:rsidRPr="00BB1397">
        <w:rPr>
          <w:sz w:val="16"/>
        </w:rPr>
        <w:t>totaling $36.5 billion between 2021 and 2025. It doesn’t say how. The administration “eased up on specifics” of drug price cuts in the budget in order to give Congress more latitude, Office of Management and Budget Acting Director Russ Vought told Fox News on Monday.</w:t>
      </w:r>
    </w:p>
    <w:p w:rsidR="00A92A1D" w:rsidRPr="00BB1397" w:rsidRDefault="00A92A1D" w:rsidP="00A92A1D">
      <w:pPr>
        <w:rPr>
          <w:sz w:val="16"/>
        </w:rPr>
      </w:pPr>
      <w:r w:rsidRPr="00BB1397">
        <w:rPr>
          <w:sz w:val="16"/>
        </w:rPr>
        <w:t xml:space="preserve">Under the rule he’s considering formally proposing, </w:t>
      </w:r>
      <w:r w:rsidRPr="00F3117E">
        <w:rPr>
          <w:u w:val="single"/>
        </w:rPr>
        <w:t xml:space="preserve">Trump would order reimbursement for certain Part B drugs </w:t>
      </w:r>
      <w:r w:rsidRPr="00BB1397">
        <w:rPr>
          <w:sz w:val="16"/>
        </w:rPr>
        <w:t>to be tied to what’s known as the International Price Index. That would mean a price cut for many medicines, since the prices drug makers charge outside the U.S. are often set by government-run health-care systems and are generally lower. Medicare doesn’t use its position as a big buyer of drugs to bargain for lower prices.</w:t>
      </w:r>
    </w:p>
    <w:p w:rsidR="00A92A1D" w:rsidRPr="00BB1397" w:rsidRDefault="00A92A1D" w:rsidP="00A92A1D">
      <w:pPr>
        <w:rPr>
          <w:sz w:val="16"/>
        </w:rPr>
      </w:pPr>
      <w:r w:rsidRPr="00BB1397">
        <w:rPr>
          <w:sz w:val="16"/>
        </w:rPr>
        <w:t xml:space="preserve">Officials working on the plan have not yet settled on many of its details. The </w:t>
      </w:r>
      <w:r w:rsidRPr="00B17C09">
        <w:rPr>
          <w:u w:val="single"/>
        </w:rPr>
        <w:t>Trump administration first proposed the approach</w:t>
      </w:r>
      <w:r w:rsidRPr="00B17C09">
        <w:rPr>
          <w:rStyle w:val="Emphasis"/>
        </w:rPr>
        <w:t xml:space="preserve"> in 2018.</w:t>
      </w:r>
      <w:r w:rsidRPr="00B17C09">
        <w:rPr>
          <w:u w:val="single"/>
        </w:rPr>
        <w:t xml:space="preserve"> </w:t>
      </w:r>
      <w:r w:rsidRPr="00BB1397">
        <w:rPr>
          <w:sz w:val="16"/>
        </w:rPr>
        <w:t>Three officials familiar with the matter said it remains under consideration and has not been ruled out, despite Trump’s endorsement for the Grassley-Wyden bill.</w:t>
      </w:r>
    </w:p>
    <w:p w:rsidR="00A92A1D" w:rsidRPr="00BB1397" w:rsidRDefault="00A92A1D" w:rsidP="00A92A1D">
      <w:pPr>
        <w:rPr>
          <w:sz w:val="16"/>
        </w:rPr>
      </w:pPr>
      <w:r w:rsidRPr="00BB1397">
        <w:rPr>
          <w:sz w:val="16"/>
        </w:rPr>
        <w:t>The White House is wary of repeating its messy rollout of new vaping restrictions, a person familiar with the deliberations said. The White House announced a vaping crackdown last fall before waffling publicly for months and ultimately walking it back.</w:t>
      </w:r>
    </w:p>
    <w:p w:rsidR="00A92A1D" w:rsidRPr="009671BB" w:rsidRDefault="00A92A1D" w:rsidP="00A92A1D">
      <w:pPr>
        <w:pStyle w:val="Heading3"/>
      </w:pPr>
      <w:r>
        <w:t>FISA – Link D</w:t>
      </w:r>
    </w:p>
    <w:p w:rsidR="00A92A1D" w:rsidRPr="00E64731" w:rsidRDefault="00A92A1D" w:rsidP="00B51760">
      <w:pPr>
        <w:rPr>
          <w:sz w:val="16"/>
        </w:rPr>
      </w:pPr>
    </w:p>
    <w:p w:rsidR="00A92A1D" w:rsidRDefault="00A92A1D" w:rsidP="00A92A1D">
      <w:pPr>
        <w:pStyle w:val="Heading4"/>
      </w:pPr>
      <w:r>
        <w:t>Voters still have trust in FISA even after questionable documents—the plan isn’t perceived—at worst, it’s seen as unnecessary</w:t>
      </w:r>
    </w:p>
    <w:p w:rsidR="00A92A1D" w:rsidRPr="009B0AF6" w:rsidRDefault="00A92A1D" w:rsidP="00A92A1D">
      <w:pPr>
        <w:rPr>
          <w:sz w:val="16"/>
          <w:szCs w:val="16"/>
        </w:rPr>
      </w:pPr>
      <w:r>
        <w:rPr>
          <w:rStyle w:val="Style13ptBold"/>
        </w:rPr>
        <w:t xml:space="preserve">Manchester </w:t>
      </w:r>
      <w:r w:rsidRPr="009B0AF6">
        <w:rPr>
          <w:rStyle w:val="Style13ptBold"/>
        </w:rPr>
        <w:t>18</w:t>
      </w:r>
      <w:r w:rsidRPr="009B0AF6">
        <w:t xml:space="preserve"> </w:t>
      </w:r>
      <w:r w:rsidRPr="009B0AF6">
        <w:rPr>
          <w:sz w:val="16"/>
          <w:szCs w:val="16"/>
        </w:rPr>
        <w:t>7/31/2018, Julia Manchester || Manchester covers national politics as a breaking news reporter at The Hill, where she also serves as a reporter for TheHill.TV || Dem pollster: Despite concerns over FISA warrant against Page, voters want Russia probe resolved, The Hill || https://thehill.com/hilltv/what-americas-thinking/399737-dem-pollster-there-are-concerns-over-references-to-steel</w:t>
      </w:r>
    </w:p>
    <w:p w:rsidR="00A92A1D" w:rsidRPr="00185ED3" w:rsidRDefault="00A92A1D" w:rsidP="00A92A1D">
      <w:pPr>
        <w:rPr>
          <w:u w:val="single"/>
        </w:rPr>
      </w:pPr>
      <w:r w:rsidRPr="00F54F11">
        <w:rPr>
          <w:sz w:val="16"/>
        </w:rPr>
        <w:t xml:space="preserve">Democratic pollster Ken O'Brien said Tuesday that </w:t>
      </w:r>
      <w:r w:rsidRPr="00185ED3">
        <w:rPr>
          <w:u w:val="single"/>
        </w:rPr>
        <w:t>despite questionable documents used in</w:t>
      </w:r>
      <w:r w:rsidRPr="00F54F11">
        <w:rPr>
          <w:sz w:val="16"/>
        </w:rPr>
        <w:t xml:space="preserve"> a 2016 Foreign Intelligence Surveillance Act (</w:t>
      </w:r>
      <w:r w:rsidRPr="00185ED3">
        <w:rPr>
          <w:u w:val="single"/>
        </w:rPr>
        <w:t>FISA</w:t>
      </w:r>
      <w:r w:rsidRPr="00F54F11">
        <w:rPr>
          <w:sz w:val="16"/>
        </w:rPr>
        <w:t>) warrant a</w:t>
      </w:r>
      <w:r w:rsidRPr="00185ED3">
        <w:rPr>
          <w:u w:val="single"/>
        </w:rPr>
        <w:t>gainst a former Trump campaign adviser,</w:t>
      </w:r>
      <w:r w:rsidRPr="00185ED3">
        <w:rPr>
          <w:rStyle w:val="Emphasis"/>
        </w:rPr>
        <w:t xml:space="preserve"> voters still trust the FBI </w:t>
      </w:r>
      <w:r w:rsidRPr="00185ED3">
        <w:rPr>
          <w:u w:val="single"/>
        </w:rPr>
        <w:t>and want to see the Russia investigation resolved.</w:t>
      </w:r>
    </w:p>
    <w:p w:rsidR="00A92A1D" w:rsidRPr="00F54F11" w:rsidRDefault="00A92A1D" w:rsidP="00A92A1D">
      <w:pPr>
        <w:rPr>
          <w:sz w:val="16"/>
        </w:rPr>
      </w:pPr>
      <w:r w:rsidRPr="00F54F11">
        <w:rPr>
          <w:sz w:val="16"/>
        </w:rPr>
        <w:t xml:space="preserve">"There [are] the concerns over ... the FISA court's warrant against [Carter Page] to investigate him during the campaign," O'Brien told </w:t>
      </w:r>
      <w:proofErr w:type="spellStart"/>
      <w:r w:rsidRPr="00F54F11">
        <w:rPr>
          <w:sz w:val="16"/>
        </w:rPr>
        <w:t>Hill.TV's</w:t>
      </w:r>
      <w:proofErr w:type="spellEnd"/>
      <w:r w:rsidRPr="00F54F11">
        <w:rPr>
          <w:sz w:val="16"/>
        </w:rPr>
        <w:t xml:space="preserve"> Joe Concha on "What America's Thinking," when asked about bias in U.S. intelligence agencies.</w:t>
      </w:r>
    </w:p>
    <w:p w:rsidR="00A92A1D" w:rsidRPr="00F54F11" w:rsidRDefault="00A92A1D" w:rsidP="00A92A1D">
      <w:pPr>
        <w:rPr>
          <w:sz w:val="16"/>
        </w:rPr>
      </w:pPr>
      <w:r w:rsidRPr="00F54F11">
        <w:rPr>
          <w:sz w:val="16"/>
        </w:rPr>
        <w:t>"Now, given that the Steel dossier was used as a reference point, multiple instances in that warrant ... there is serious concern there," he added.</w:t>
      </w:r>
    </w:p>
    <w:p w:rsidR="00A92A1D" w:rsidRPr="00F54F11" w:rsidRDefault="00A92A1D" w:rsidP="00A92A1D">
      <w:pPr>
        <w:rPr>
          <w:sz w:val="16"/>
        </w:rPr>
      </w:pPr>
      <w:r w:rsidRPr="00F54F11">
        <w:rPr>
          <w:sz w:val="16"/>
        </w:rPr>
        <w:t>The Department of Justice this month released federal documents used in obtaining a warrant against Page during the 2016 presidential campaign. Those documents included the unverified dossier, compiled by former British intelligence officer Christopher Steele, that alleges ties between the Trump campaign and Russia.</w:t>
      </w:r>
    </w:p>
    <w:p w:rsidR="00A92A1D" w:rsidRPr="00F54F11" w:rsidRDefault="00A92A1D" w:rsidP="00A92A1D">
      <w:pPr>
        <w:rPr>
          <w:sz w:val="16"/>
        </w:rPr>
      </w:pPr>
      <w:r w:rsidRPr="00F54F11">
        <w:rPr>
          <w:sz w:val="16"/>
        </w:rPr>
        <w:t>But despite concerns surrounding the FISA warrant, O'Brien said, special counsel Robert Mueller should be allowed to complete his Russia probe.</w:t>
      </w:r>
    </w:p>
    <w:p w:rsidR="00A92A1D" w:rsidRPr="00F54F11" w:rsidRDefault="00A92A1D" w:rsidP="00A92A1D">
      <w:pPr>
        <w:rPr>
          <w:sz w:val="16"/>
        </w:rPr>
      </w:pPr>
      <w:r w:rsidRPr="00F54F11">
        <w:rPr>
          <w:sz w:val="16"/>
        </w:rPr>
        <w:t xml:space="preserve">"The fact that a plurality of Americans, or a majority of Democrats at least, they still trust the FBI — we need to let Bob Mueller complete his investigation, and we need to get some answers about this," he said. "We can keep talking about the small little details here, but </w:t>
      </w:r>
      <w:r w:rsidRPr="00F54F11">
        <w:rPr>
          <w:u w:val="single"/>
        </w:rPr>
        <w:t>what matters to the American people is that we resolve this issue."</w:t>
      </w:r>
    </w:p>
    <w:p w:rsidR="00A92A1D" w:rsidRDefault="00A92A1D" w:rsidP="00B51760">
      <w:pPr>
        <w:pStyle w:val="Heading3"/>
      </w:pPr>
    </w:p>
    <w:p w:rsidR="00B51760" w:rsidRDefault="00B51760" w:rsidP="00B51760">
      <w:pPr>
        <w:pStyle w:val="Heading3"/>
      </w:pPr>
      <w:r>
        <w:t>Link Turns</w:t>
      </w:r>
      <w:r w:rsidR="006E739C">
        <w:t xml:space="preserve"> – CJR</w:t>
      </w:r>
    </w:p>
    <w:p w:rsidR="00B51760" w:rsidRPr="00B51760" w:rsidRDefault="00B51760" w:rsidP="00B51760"/>
    <w:p w:rsidR="00B51760" w:rsidRDefault="00B51760" w:rsidP="00B51760">
      <w:pPr>
        <w:pStyle w:val="Heading4"/>
      </w:pPr>
      <w:r>
        <w:t>CJR hurts Trump—it reminds voters of Trump’s overall track record-- voters will also find problems with the scope of the plan</w:t>
      </w:r>
    </w:p>
    <w:p w:rsidR="00B51760" w:rsidRPr="00685B75" w:rsidRDefault="00B51760" w:rsidP="00B51760">
      <w:pPr>
        <w:rPr>
          <w:sz w:val="16"/>
          <w:szCs w:val="16"/>
        </w:rPr>
      </w:pPr>
      <w:proofErr w:type="spellStart"/>
      <w:r w:rsidRPr="00685B75">
        <w:rPr>
          <w:rStyle w:val="Style13ptBold"/>
        </w:rPr>
        <w:t>Karni</w:t>
      </w:r>
      <w:proofErr w:type="spellEnd"/>
      <w:r w:rsidRPr="00685B75">
        <w:rPr>
          <w:rStyle w:val="Style13ptBold"/>
        </w:rPr>
        <w:t xml:space="preserve"> and Haberman 19</w:t>
      </w:r>
      <w:r w:rsidRPr="00685B75">
        <w:rPr>
          <w:sz w:val="16"/>
          <w:szCs w:val="16"/>
        </w:rPr>
        <w:t xml:space="preserve"> 6/13/19, Annie </w:t>
      </w:r>
      <w:proofErr w:type="spellStart"/>
      <w:r w:rsidRPr="00685B75">
        <w:rPr>
          <w:sz w:val="16"/>
          <w:szCs w:val="16"/>
        </w:rPr>
        <w:t>Karni</w:t>
      </w:r>
      <w:proofErr w:type="spellEnd"/>
      <w:r w:rsidRPr="00685B75">
        <w:rPr>
          <w:sz w:val="16"/>
          <w:szCs w:val="16"/>
        </w:rPr>
        <w:t xml:space="preserve"> and Maggie Haberman || </w:t>
      </w:r>
      <w:proofErr w:type="spellStart"/>
      <w:r w:rsidRPr="00685B75">
        <w:rPr>
          <w:sz w:val="16"/>
          <w:szCs w:val="16"/>
        </w:rPr>
        <w:t>Karni</w:t>
      </w:r>
      <w:proofErr w:type="spellEnd"/>
      <w:r w:rsidRPr="00685B75">
        <w:rPr>
          <w:sz w:val="16"/>
          <w:szCs w:val="16"/>
        </w:rPr>
        <w:t xml:space="preserve"> is a White House correspondent for The New York Times. She previously covered the White House and Hillary Clinton's 2016 presidential campaign for Politico. Haberman is a White House correspondent who joined The Times in 2015 and was part of a team that won a Pulitzer Prize in 2018 for reporting on Donald Trump’s advisers and their connections to Russia. || The subject at the White House was criminal Justice. The subtext was the election, The NYT || https://www.nytimes.com/2019/06/13/us/politics/trump-criminal-justice-election.html</w:t>
      </w:r>
    </w:p>
    <w:p w:rsidR="00B51760" w:rsidRPr="005225B1" w:rsidRDefault="00B51760" w:rsidP="00B51760">
      <w:pPr>
        <w:rPr>
          <w:sz w:val="16"/>
        </w:rPr>
      </w:pPr>
      <w:r w:rsidRPr="005225B1">
        <w:rPr>
          <w:sz w:val="16"/>
        </w:rPr>
        <w:t>WASHINGTON — President Trump on Thursday took another turn advertising his administration’s work on criminal justice, one of the only bipartisan achievements he can campaign on and an issue he hopes will win over at least some African-American and centrist white voters.</w:t>
      </w:r>
    </w:p>
    <w:p w:rsidR="00B51760" w:rsidRPr="005225B1" w:rsidRDefault="00B51760" w:rsidP="00B51760">
      <w:pPr>
        <w:rPr>
          <w:sz w:val="16"/>
        </w:rPr>
      </w:pPr>
      <w:r w:rsidRPr="005225B1">
        <w:rPr>
          <w:sz w:val="16"/>
        </w:rPr>
        <w:t>Mr. Trump praised the First Step Act, as the law is known, as one of his major accomplishments. It was the third time he has commemorated it at the White House, where he also announced new government initiatives intended to encourage businesses to hire former inmates.</w:t>
      </w:r>
    </w:p>
    <w:p w:rsidR="00B51760" w:rsidRPr="005225B1" w:rsidRDefault="00B51760" w:rsidP="00B51760">
      <w:pPr>
        <w:rPr>
          <w:sz w:val="16"/>
        </w:rPr>
      </w:pPr>
      <w:r w:rsidRPr="005225B1">
        <w:rPr>
          <w:sz w:val="16"/>
        </w:rPr>
        <w:t>He said that the Bureau of Prisons would work with employers to have jobs lined up for inmates upon their release, and that the Labor Department was awarding $2 million to states to support fidelity bonds, which help underwrite companies that hire former prisoners.</w:t>
      </w:r>
    </w:p>
    <w:p w:rsidR="00B51760" w:rsidRPr="005225B1" w:rsidRDefault="00B51760" w:rsidP="00B51760">
      <w:pPr>
        <w:rPr>
          <w:sz w:val="16"/>
        </w:rPr>
      </w:pPr>
      <w:r w:rsidRPr="005225B1">
        <w:rPr>
          <w:sz w:val="16"/>
        </w:rPr>
        <w:t>The president singled out Kim Kardashian West, the reality television star who has become a high-profile advocate for reducing criminal sentences, who sat in the audience sandwiched between his daughter Ivanka Trump and his son-in-law, Jared Kushner, for pushing the administration to tackle the subject.</w:t>
      </w:r>
    </w:p>
    <w:p w:rsidR="00B51760" w:rsidRPr="005225B1" w:rsidRDefault="00B51760" w:rsidP="00B51760">
      <w:pPr>
        <w:rPr>
          <w:sz w:val="16"/>
        </w:rPr>
      </w:pPr>
      <w:r w:rsidRPr="005225B1">
        <w:rPr>
          <w:sz w:val="16"/>
        </w:rPr>
        <w:t>But</w:t>
      </w:r>
      <w:r w:rsidRPr="006A30CC">
        <w:rPr>
          <w:u w:val="single"/>
        </w:rPr>
        <w:t xml:space="preserve"> </w:t>
      </w:r>
      <w:r w:rsidRPr="002E4E74">
        <w:rPr>
          <w:sz w:val="16"/>
          <w:szCs w:val="16"/>
        </w:rPr>
        <w:t xml:space="preserve">advocates criticized the White House for using criminal justice as a wedge issue. They say the administration has underlined the former vice president Joseph R. Biden Jr.’s support of the 1994 crime bill </w:t>
      </w:r>
      <w:r w:rsidRPr="005225B1">
        <w:rPr>
          <w:sz w:val="16"/>
        </w:rPr>
        <w:t>instead of working to ensure Republican backing for legislation that prohibits federal agencies and contractors from requiring job applicants to disclose criminal records and ensuring the Justice Department does not undermine the First Step Act in the appropriations process.</w:t>
      </w:r>
    </w:p>
    <w:p w:rsidR="00B51760" w:rsidRPr="005225B1" w:rsidRDefault="00B51760" w:rsidP="00B51760">
      <w:pPr>
        <w:rPr>
          <w:sz w:val="16"/>
        </w:rPr>
      </w:pPr>
      <w:r w:rsidRPr="005225B1">
        <w:rPr>
          <w:sz w:val="16"/>
        </w:rPr>
        <w:t>Passed in December, the legislation seeks to expand job training and early-release programs, and modify sentencing laws, including mandatory minimum sentences for nonviolent drug offenders. But advocates have raised questions about the pace of the enforcement and funding of the act.</w:t>
      </w:r>
    </w:p>
    <w:p w:rsidR="00B51760" w:rsidRPr="005225B1" w:rsidRDefault="00B51760" w:rsidP="00B51760">
      <w:pPr>
        <w:rPr>
          <w:sz w:val="16"/>
        </w:rPr>
      </w:pPr>
      <w:r w:rsidRPr="005225B1">
        <w:rPr>
          <w:sz w:val="16"/>
        </w:rPr>
        <w:t>“It keeps getting lost that the First Step was just that,” said Holly Harris, the executive director of the Justice Action Network. “There is a whole universe of criminal justice reform and we haven’t even scratched the surface of what needs to be accomplished to fix our broken system.”</w:t>
      </w:r>
    </w:p>
    <w:p w:rsidR="00B51760" w:rsidRPr="0079230B" w:rsidRDefault="00B51760" w:rsidP="00B51760">
      <w:pPr>
        <w:rPr>
          <w:u w:val="single"/>
        </w:rPr>
      </w:pPr>
      <w:r w:rsidRPr="00E95DEC">
        <w:rPr>
          <w:highlight w:val="cyan"/>
          <w:u w:val="single"/>
        </w:rPr>
        <w:t>It remains to be seen how</w:t>
      </w:r>
      <w:r w:rsidRPr="0079230B">
        <w:rPr>
          <w:u w:val="single"/>
        </w:rPr>
        <w:t xml:space="preserve"> Mr. </w:t>
      </w:r>
      <w:r w:rsidRPr="00E95DEC">
        <w:rPr>
          <w:highlight w:val="cyan"/>
          <w:u w:val="single"/>
        </w:rPr>
        <w:t>Trump can capitalize on</w:t>
      </w:r>
      <w:r w:rsidRPr="0079230B">
        <w:rPr>
          <w:u w:val="single"/>
        </w:rPr>
        <w:t xml:space="preserve"> his </w:t>
      </w:r>
      <w:r w:rsidRPr="00E95DEC">
        <w:rPr>
          <w:highlight w:val="cyan"/>
          <w:u w:val="single"/>
        </w:rPr>
        <w:t>support for</w:t>
      </w:r>
      <w:r w:rsidRPr="0079230B">
        <w:rPr>
          <w:u w:val="single"/>
        </w:rPr>
        <w:t xml:space="preserve"> the </w:t>
      </w:r>
      <w:r w:rsidRPr="00E95DEC">
        <w:rPr>
          <w:highlight w:val="cyan"/>
          <w:u w:val="single"/>
        </w:rPr>
        <w:t>legislation</w:t>
      </w:r>
      <w:r w:rsidRPr="005225B1">
        <w:rPr>
          <w:sz w:val="16"/>
        </w:rPr>
        <w:t>, as his advisers have told him to do</w:t>
      </w:r>
      <w:r w:rsidRPr="0079230B">
        <w:rPr>
          <w:u w:val="single"/>
        </w:rPr>
        <w:t xml:space="preserve">, </w:t>
      </w:r>
      <w:r w:rsidRPr="00E54FBF">
        <w:rPr>
          <w:rStyle w:val="Emphasis"/>
          <w:highlight w:val="cyan"/>
        </w:rPr>
        <w:t>to change</w:t>
      </w:r>
      <w:r w:rsidRPr="00E54FBF">
        <w:rPr>
          <w:rStyle w:val="Emphasis"/>
        </w:rPr>
        <w:t xml:space="preserve"> the </w:t>
      </w:r>
      <w:r w:rsidRPr="00E54FBF">
        <w:rPr>
          <w:rStyle w:val="Emphasis"/>
          <w:highlight w:val="cyan"/>
        </w:rPr>
        <w:t>perceptions of voters who have a</w:t>
      </w:r>
      <w:r w:rsidRPr="00E54FBF">
        <w:rPr>
          <w:rStyle w:val="Emphasis"/>
        </w:rPr>
        <w:t xml:space="preserve"> long </w:t>
      </w:r>
      <w:r w:rsidRPr="00E54FBF">
        <w:rPr>
          <w:rStyle w:val="Emphasis"/>
          <w:highlight w:val="cyan"/>
        </w:rPr>
        <w:t>list of policies and statements</w:t>
      </w:r>
      <w:r w:rsidRPr="0079230B">
        <w:rPr>
          <w:u w:val="single"/>
        </w:rPr>
        <w:t xml:space="preserve"> by the president </w:t>
      </w:r>
      <w:r w:rsidRPr="00E95DEC">
        <w:rPr>
          <w:highlight w:val="cyan"/>
          <w:u w:val="single"/>
        </w:rPr>
        <w:t>that appear to rub salt</w:t>
      </w:r>
      <w:r w:rsidRPr="0079230B">
        <w:rPr>
          <w:u w:val="single"/>
        </w:rPr>
        <w:t xml:space="preserve"> </w:t>
      </w:r>
      <w:r w:rsidRPr="00E95DEC">
        <w:rPr>
          <w:highlight w:val="cyan"/>
          <w:u w:val="single"/>
        </w:rPr>
        <w:t>into</w:t>
      </w:r>
      <w:r w:rsidRPr="0079230B">
        <w:rPr>
          <w:u w:val="single"/>
        </w:rPr>
        <w:t xml:space="preserve"> the country’s </w:t>
      </w:r>
      <w:r w:rsidRPr="00E95DEC">
        <w:rPr>
          <w:highlight w:val="cyan"/>
          <w:u w:val="single"/>
        </w:rPr>
        <w:t>wounds about race</w:t>
      </w:r>
      <w:r w:rsidRPr="0079230B">
        <w:rPr>
          <w:u w:val="single"/>
        </w:rPr>
        <w:t>.</w:t>
      </w:r>
    </w:p>
    <w:p w:rsidR="00B51760" w:rsidRPr="005225B1" w:rsidRDefault="00B51760" w:rsidP="00B51760">
      <w:pPr>
        <w:rPr>
          <w:sz w:val="16"/>
        </w:rPr>
      </w:pPr>
      <w:r w:rsidRPr="005225B1">
        <w:rPr>
          <w:sz w:val="16"/>
        </w:rPr>
        <w:t xml:space="preserve">Mr. </w:t>
      </w:r>
      <w:r w:rsidRPr="00E95DEC">
        <w:rPr>
          <w:highlight w:val="cyan"/>
          <w:u w:val="single"/>
        </w:rPr>
        <w:t>Trump has never apologized</w:t>
      </w:r>
      <w:r w:rsidRPr="003F756C">
        <w:rPr>
          <w:u w:val="single"/>
        </w:rPr>
        <w:t xml:space="preserve"> for spending </w:t>
      </w:r>
      <w:r w:rsidRPr="005225B1">
        <w:rPr>
          <w:sz w:val="16"/>
        </w:rPr>
        <w:t>tens of</w:t>
      </w:r>
      <w:r w:rsidRPr="003F756C">
        <w:rPr>
          <w:u w:val="single"/>
        </w:rPr>
        <w:t xml:space="preserve"> thousands </w:t>
      </w:r>
      <w:r w:rsidRPr="005225B1">
        <w:rPr>
          <w:sz w:val="16"/>
        </w:rPr>
        <w:t>of dollars</w:t>
      </w:r>
      <w:r w:rsidRPr="003F756C">
        <w:rPr>
          <w:u w:val="single"/>
        </w:rPr>
        <w:t xml:space="preserve"> on</w:t>
      </w:r>
      <w:r w:rsidRPr="005225B1">
        <w:rPr>
          <w:sz w:val="16"/>
        </w:rPr>
        <w:t xml:space="preserve"> full-page newspaper </w:t>
      </w:r>
      <w:r w:rsidRPr="003F756C">
        <w:rPr>
          <w:u w:val="single"/>
        </w:rPr>
        <w:t xml:space="preserve">ads calling for the return of the death penalty to punish the black and Latino teenagers, </w:t>
      </w:r>
      <w:r w:rsidRPr="005225B1">
        <w:rPr>
          <w:sz w:val="16"/>
        </w:rPr>
        <w:t>known as the Central Park Five,</w:t>
      </w:r>
      <w:r w:rsidRPr="003F756C">
        <w:rPr>
          <w:u w:val="single"/>
        </w:rPr>
        <w:t xml:space="preserve"> who were wrongfully accused of raping a white woman</w:t>
      </w:r>
      <w:r w:rsidRPr="005225B1">
        <w:rPr>
          <w:sz w:val="16"/>
        </w:rPr>
        <w:t xml:space="preserve"> in Central Park in 1989. Instead, he doubled down. And </w:t>
      </w:r>
      <w:r w:rsidRPr="003F756C">
        <w:rPr>
          <w:u w:val="single"/>
        </w:rPr>
        <w:t xml:space="preserve">since taking office, </w:t>
      </w:r>
      <w:r w:rsidRPr="00E95DEC">
        <w:rPr>
          <w:highlight w:val="cyan"/>
          <w:u w:val="single"/>
        </w:rPr>
        <w:t>he has stoked racial tensions, elevating</w:t>
      </w:r>
      <w:r w:rsidRPr="005225B1">
        <w:rPr>
          <w:sz w:val="16"/>
        </w:rPr>
        <w:t xml:space="preserve"> the voices of </w:t>
      </w:r>
      <w:r w:rsidRPr="00E95DEC">
        <w:rPr>
          <w:highlight w:val="cyan"/>
          <w:u w:val="single"/>
        </w:rPr>
        <w:t>white nationalists</w:t>
      </w:r>
      <w:r w:rsidRPr="003F756C">
        <w:rPr>
          <w:u w:val="single"/>
        </w:rPr>
        <w:t xml:space="preserve"> </w:t>
      </w:r>
      <w:r w:rsidRPr="005225B1">
        <w:rPr>
          <w:sz w:val="16"/>
        </w:rPr>
        <w:t>when he appeared to defend their actions during a violent confrontation with liberal protesters in Charlottesville, Va.</w:t>
      </w:r>
    </w:p>
    <w:p w:rsidR="00B51760" w:rsidRPr="005225B1" w:rsidRDefault="00B51760" w:rsidP="00B51760">
      <w:pPr>
        <w:rPr>
          <w:sz w:val="16"/>
        </w:rPr>
      </w:pPr>
      <w:r w:rsidRPr="005225B1">
        <w:rPr>
          <w:sz w:val="16"/>
        </w:rPr>
        <w:t>Mr. Trump has defended himself against charges of racism, telling reporters that he is “the least racist person you will ever interview.” The president, friends said, is bothered by the allegation. And he was frustrated, they said, when Mr. Kushner did not defend him more fiercely in a recent television interview in which he was asked if “</w:t>
      </w:r>
      <w:proofErr w:type="spellStart"/>
      <w:r w:rsidRPr="005225B1">
        <w:rPr>
          <w:sz w:val="16"/>
        </w:rPr>
        <w:t>birtherism</w:t>
      </w:r>
      <w:proofErr w:type="spellEnd"/>
      <w:r w:rsidRPr="005225B1">
        <w:rPr>
          <w:sz w:val="16"/>
        </w:rPr>
        <w:t>,” the conspiracy theory that Mr. Trump stoked over whether President Barack Obama was born in the United States, was racist.</w:t>
      </w:r>
    </w:p>
    <w:p w:rsidR="00B51760" w:rsidRPr="005225B1" w:rsidRDefault="00B51760" w:rsidP="00B51760">
      <w:pPr>
        <w:rPr>
          <w:sz w:val="16"/>
        </w:rPr>
      </w:pPr>
      <w:r w:rsidRPr="005225B1">
        <w:rPr>
          <w:sz w:val="16"/>
        </w:rPr>
        <w:t xml:space="preserve">“I wasn’t really involved in that,” Mr. Kushner told </w:t>
      </w:r>
      <w:proofErr w:type="spellStart"/>
      <w:r w:rsidRPr="005225B1">
        <w:rPr>
          <w:sz w:val="16"/>
        </w:rPr>
        <w:t>Axios</w:t>
      </w:r>
      <w:proofErr w:type="spellEnd"/>
      <w:r w:rsidRPr="005225B1">
        <w:rPr>
          <w:sz w:val="16"/>
        </w:rPr>
        <w:t>. “That was a long time ago.”</w:t>
      </w:r>
    </w:p>
    <w:p w:rsidR="00B51760" w:rsidRPr="005225B1" w:rsidRDefault="00B51760" w:rsidP="00B51760">
      <w:pPr>
        <w:rPr>
          <w:sz w:val="16"/>
        </w:rPr>
      </w:pPr>
      <w:r w:rsidRPr="005225B1">
        <w:rPr>
          <w:sz w:val="16"/>
        </w:rPr>
        <w:t>Democratic strategists said they did not expect the Trump administration’s work on criminal justice to move black voters to his corner in 2020. But some said that the president’s perceived compassion on the issue could help him on the margins with moderate and swing white voters, who want to assure themselves that the person they are voting for is not, in fact, guilty of the charges of racism.</w:t>
      </w:r>
    </w:p>
    <w:p w:rsidR="00B51760" w:rsidRPr="005225B1" w:rsidRDefault="00B51760" w:rsidP="00B51760">
      <w:pPr>
        <w:rPr>
          <w:sz w:val="16"/>
        </w:rPr>
      </w:pPr>
      <w:r w:rsidRPr="005225B1">
        <w:rPr>
          <w:sz w:val="16"/>
        </w:rPr>
        <w:t xml:space="preserve">Asked what constituency might be moved by Mr. Trump’s focus on criminal justice, Geoff </w:t>
      </w:r>
      <w:proofErr w:type="spellStart"/>
      <w:r w:rsidRPr="005225B1">
        <w:rPr>
          <w:sz w:val="16"/>
        </w:rPr>
        <w:t>Garin</w:t>
      </w:r>
      <w:proofErr w:type="spellEnd"/>
      <w:r w:rsidRPr="005225B1">
        <w:rPr>
          <w:sz w:val="16"/>
        </w:rPr>
        <w:t>, a Democratic pollster, said it was limited to “the Kardashians. I’m not actually sure beyond that.”</w:t>
      </w:r>
    </w:p>
    <w:p w:rsidR="00B51760" w:rsidRPr="00CE002A" w:rsidRDefault="00B51760" w:rsidP="00B51760">
      <w:pPr>
        <w:rPr>
          <w:u w:val="single"/>
        </w:rPr>
      </w:pPr>
      <w:r w:rsidRPr="00520124">
        <w:rPr>
          <w:rStyle w:val="Emphasis"/>
          <w:highlight w:val="cyan"/>
        </w:rPr>
        <w:t>One piece of modest legislation</w:t>
      </w:r>
      <w:r w:rsidRPr="00520124">
        <w:rPr>
          <w:rStyle w:val="Emphasis"/>
        </w:rPr>
        <w:t xml:space="preserve"> </w:t>
      </w:r>
      <w:r w:rsidRPr="00520124">
        <w:rPr>
          <w:rStyle w:val="Emphasis"/>
          <w:highlight w:val="cyan"/>
        </w:rPr>
        <w:t>was unlikely to paper over the</w:t>
      </w:r>
      <w:r w:rsidRPr="00520124">
        <w:rPr>
          <w:rStyle w:val="Emphasis"/>
        </w:rPr>
        <w:t xml:space="preserve"> </w:t>
      </w:r>
      <w:r w:rsidRPr="00520124">
        <w:rPr>
          <w:rStyle w:val="Emphasis"/>
          <w:highlight w:val="cyan"/>
        </w:rPr>
        <w:t>president’s past record,</w:t>
      </w:r>
      <w:r w:rsidRPr="00CE002A">
        <w:rPr>
          <w:u w:val="single"/>
        </w:rPr>
        <w:t xml:space="preserve"> he said.</w:t>
      </w:r>
    </w:p>
    <w:p w:rsidR="00B51760" w:rsidRPr="005225B1" w:rsidRDefault="00B51760" w:rsidP="00B51760">
      <w:pPr>
        <w:rPr>
          <w:sz w:val="16"/>
        </w:rPr>
      </w:pPr>
      <w:r w:rsidRPr="005225B1">
        <w:rPr>
          <w:sz w:val="16"/>
        </w:rPr>
        <w:t>“</w:t>
      </w:r>
      <w:r w:rsidRPr="00E95DEC">
        <w:rPr>
          <w:highlight w:val="cyan"/>
          <w:u w:val="single"/>
        </w:rPr>
        <w:t>It’s hard to be the second-chance guy</w:t>
      </w:r>
      <w:r w:rsidRPr="00E95DEC">
        <w:rPr>
          <w:sz w:val="16"/>
          <w:highlight w:val="cyan"/>
        </w:rPr>
        <w:t xml:space="preserve"> </w:t>
      </w:r>
      <w:r w:rsidRPr="00E95DEC">
        <w:rPr>
          <w:highlight w:val="cyan"/>
          <w:u w:val="single"/>
        </w:rPr>
        <w:t>when you ar</w:t>
      </w:r>
      <w:r w:rsidRPr="00E95DEC">
        <w:rPr>
          <w:szCs w:val="22"/>
          <w:highlight w:val="cyan"/>
          <w:u w:val="single"/>
        </w:rPr>
        <w:t>e</w:t>
      </w:r>
      <w:r w:rsidRPr="00E95DEC">
        <w:rPr>
          <w:szCs w:val="22"/>
          <w:u w:val="single"/>
        </w:rPr>
        <w:t xml:space="preserve"> </w:t>
      </w:r>
      <w:r w:rsidRPr="00E95DEC">
        <w:rPr>
          <w:szCs w:val="22"/>
          <w:highlight w:val="cyan"/>
          <w:u w:val="single"/>
        </w:rPr>
        <w:t>separating families, deporting</w:t>
      </w:r>
      <w:r w:rsidRPr="00E95DEC">
        <w:rPr>
          <w:szCs w:val="22"/>
          <w:u w:val="single"/>
        </w:rPr>
        <w:t xml:space="preserve"> people</w:t>
      </w:r>
      <w:r w:rsidRPr="005225B1">
        <w:rPr>
          <w:sz w:val="16"/>
        </w:rPr>
        <w:t xml:space="preserve"> who have been here without committing a crime, </w:t>
      </w:r>
      <w:r w:rsidRPr="00E95DEC">
        <w:rPr>
          <w:highlight w:val="cyan"/>
          <w:u w:val="single"/>
        </w:rPr>
        <w:t>and</w:t>
      </w:r>
      <w:r w:rsidRPr="005225B1">
        <w:rPr>
          <w:sz w:val="16"/>
        </w:rPr>
        <w:t xml:space="preserve"> routinely</w:t>
      </w:r>
      <w:r w:rsidRPr="00CE002A">
        <w:rPr>
          <w:u w:val="single"/>
        </w:rPr>
        <w:t xml:space="preserve"> </w:t>
      </w:r>
      <w:r w:rsidRPr="00E95DEC">
        <w:rPr>
          <w:highlight w:val="cyan"/>
          <w:u w:val="single"/>
        </w:rPr>
        <w:t>undermining</w:t>
      </w:r>
      <w:r w:rsidRPr="00CE002A">
        <w:rPr>
          <w:u w:val="single"/>
        </w:rPr>
        <w:t xml:space="preserve"> legal </w:t>
      </w:r>
      <w:r w:rsidRPr="00E95DEC">
        <w:rPr>
          <w:highlight w:val="cyan"/>
          <w:u w:val="single"/>
        </w:rPr>
        <w:t>efforts to address police</w:t>
      </w:r>
      <w:r w:rsidRPr="00CE002A">
        <w:rPr>
          <w:u w:val="single"/>
        </w:rPr>
        <w:t xml:space="preserve"> misconduct</w:t>
      </w:r>
      <w:r w:rsidRPr="005225B1">
        <w:rPr>
          <w:sz w:val="16"/>
        </w:rPr>
        <w:t xml:space="preserve">,” Mr. </w:t>
      </w:r>
      <w:proofErr w:type="spellStart"/>
      <w:r w:rsidRPr="005225B1">
        <w:rPr>
          <w:sz w:val="16"/>
        </w:rPr>
        <w:t>Garin</w:t>
      </w:r>
      <w:proofErr w:type="spellEnd"/>
      <w:r w:rsidRPr="005225B1">
        <w:rPr>
          <w:sz w:val="16"/>
        </w:rPr>
        <w:t xml:space="preserve"> said.</w:t>
      </w:r>
    </w:p>
    <w:p w:rsidR="00B51760" w:rsidRPr="005225B1" w:rsidRDefault="00B51760" w:rsidP="00B51760">
      <w:pPr>
        <w:rPr>
          <w:sz w:val="16"/>
        </w:rPr>
      </w:pPr>
      <w:r w:rsidRPr="005225B1">
        <w:rPr>
          <w:sz w:val="16"/>
        </w:rPr>
        <w:t>But some Democratic lawmakers said that even if Mr. Trump’s continuing attention to the legislation was merely a political ruse to improve his chances against Mr. Biden, or another Democratic nominee, it was not a reason to oppose his efforts.</w:t>
      </w:r>
    </w:p>
    <w:p w:rsidR="00B51760" w:rsidRPr="005225B1" w:rsidRDefault="00B51760" w:rsidP="00B51760">
      <w:pPr>
        <w:rPr>
          <w:sz w:val="16"/>
        </w:rPr>
      </w:pPr>
      <w:r w:rsidRPr="005225B1">
        <w:rPr>
          <w:sz w:val="16"/>
        </w:rPr>
        <w:t xml:space="preserve">“I don’t subscribe to the viewpoint that, because of political prognosticating, we shouldn’t work together on good policy,” said Representative Josh </w:t>
      </w:r>
      <w:proofErr w:type="spellStart"/>
      <w:r w:rsidRPr="005225B1">
        <w:rPr>
          <w:sz w:val="16"/>
        </w:rPr>
        <w:t>Gottheimer</w:t>
      </w:r>
      <w:proofErr w:type="spellEnd"/>
      <w:r w:rsidRPr="005225B1">
        <w:rPr>
          <w:sz w:val="16"/>
        </w:rPr>
        <w:t>, Democrat of New Jersey. “We should always put country over party, and this is a case in point.”</w:t>
      </w:r>
    </w:p>
    <w:p w:rsidR="00B51760" w:rsidRPr="005225B1" w:rsidRDefault="00B51760" w:rsidP="00B51760">
      <w:pPr>
        <w:rPr>
          <w:sz w:val="16"/>
        </w:rPr>
      </w:pPr>
      <w:r w:rsidRPr="005225B1">
        <w:rPr>
          <w:sz w:val="16"/>
        </w:rPr>
        <w:t>And advocates who have been working closely with the White House insisted 2020 politics was not driving the issue.</w:t>
      </w:r>
    </w:p>
    <w:p w:rsidR="00B51760" w:rsidRPr="005225B1" w:rsidRDefault="00B51760" w:rsidP="00B51760">
      <w:pPr>
        <w:rPr>
          <w:sz w:val="16"/>
        </w:rPr>
      </w:pPr>
      <w:r w:rsidRPr="005225B1">
        <w:rPr>
          <w:sz w:val="16"/>
        </w:rPr>
        <w:t>“A group of advocates have been meeting with the White House weekly to hear updates on how First Step Act is being implemented,” said Jessica Jackson Sloan, the national director of #Cut50, a prisoner advocacy group. “It may seem from the outside like things are moving slowly, and there is a lot to be done still, but there is a team working on this issue nonstop.”</w:t>
      </w:r>
    </w:p>
    <w:p w:rsidR="00B51760" w:rsidRPr="005225B1" w:rsidRDefault="00B51760" w:rsidP="00B51760">
      <w:pPr>
        <w:rPr>
          <w:sz w:val="16"/>
        </w:rPr>
      </w:pPr>
      <w:r w:rsidRPr="005225B1">
        <w:rPr>
          <w:sz w:val="16"/>
        </w:rPr>
        <w:t>But the political upsides are clear for Mr. Trump. Whit Ayres, a Republican pollster who has worked on criminal justice overhaul, said the issue would give the president “something concrete to talk about” when campaigning before black voters.</w:t>
      </w:r>
    </w:p>
    <w:p w:rsidR="00B51760" w:rsidRPr="005225B1" w:rsidRDefault="00B51760" w:rsidP="00B51760">
      <w:pPr>
        <w:rPr>
          <w:sz w:val="16"/>
        </w:rPr>
      </w:pPr>
      <w:r w:rsidRPr="00E95DEC">
        <w:rPr>
          <w:highlight w:val="cyan"/>
          <w:u w:val="single"/>
        </w:rPr>
        <w:t>Some</w:t>
      </w:r>
      <w:r w:rsidRPr="002E16B1">
        <w:rPr>
          <w:u w:val="single"/>
        </w:rPr>
        <w:t xml:space="preserve"> </w:t>
      </w:r>
      <w:r w:rsidRPr="005225B1">
        <w:rPr>
          <w:sz w:val="16"/>
        </w:rPr>
        <w:t>on the left</w:t>
      </w:r>
      <w:r w:rsidRPr="002E16B1">
        <w:rPr>
          <w:u w:val="single"/>
        </w:rPr>
        <w:t xml:space="preserve"> </w:t>
      </w:r>
      <w:r w:rsidRPr="00E95DEC">
        <w:rPr>
          <w:highlight w:val="cyan"/>
          <w:u w:val="single"/>
        </w:rPr>
        <w:t>have criticized</w:t>
      </w:r>
      <w:r w:rsidRPr="005225B1">
        <w:rPr>
          <w:sz w:val="16"/>
        </w:rPr>
        <w:t xml:space="preserve"> the </w:t>
      </w:r>
      <w:r w:rsidRPr="00E95DEC">
        <w:rPr>
          <w:highlight w:val="cyan"/>
          <w:u w:val="single"/>
        </w:rPr>
        <w:t>legislation for addressing only the fed</w:t>
      </w:r>
      <w:r w:rsidRPr="002E16B1">
        <w:rPr>
          <w:u w:val="single"/>
        </w:rPr>
        <w:t xml:space="preserve">eral </w:t>
      </w:r>
      <w:r w:rsidRPr="00E95DEC">
        <w:rPr>
          <w:highlight w:val="cyan"/>
          <w:u w:val="single"/>
        </w:rPr>
        <w:t>prison population</w:t>
      </w:r>
      <w:r w:rsidRPr="002E16B1">
        <w:rPr>
          <w:u w:val="single"/>
        </w:rPr>
        <w:t>, a tiny fraction of those in jail and prison,</w:t>
      </w:r>
      <w:r w:rsidRPr="005225B1">
        <w:rPr>
          <w:sz w:val="16"/>
        </w:rPr>
        <w:t xml:space="preserve"> and for leaving enforcement in the hands of the Bureau of Prisons and law-and-order prosecutors.</w:t>
      </w:r>
    </w:p>
    <w:p w:rsidR="00B51760" w:rsidRPr="005225B1" w:rsidRDefault="00B51760" w:rsidP="00B51760">
      <w:pPr>
        <w:rPr>
          <w:sz w:val="16"/>
        </w:rPr>
      </w:pPr>
      <w:r w:rsidRPr="005225B1">
        <w:rPr>
          <w:sz w:val="16"/>
        </w:rPr>
        <w:t>Still, some advocates said it was better to have Mr. Trump wielding criminal justice as a political tool than fighting against it. “This is historic,” Van Jones, a liberal TV host who has worked closely with Mr. Kushner on the issue, said on CNN. “We now have the president of the United States and the Democratic front-runner competing on who can be the best on criminal justice reform.”</w:t>
      </w:r>
    </w:p>
    <w:p w:rsidR="00B51760" w:rsidRDefault="00B51760" w:rsidP="00B51760">
      <w:pPr>
        <w:pStyle w:val="Heading4"/>
      </w:pPr>
      <w:r>
        <w:t xml:space="preserve">Dems will use the plan to criticize Trump and shift voter perception—First Step Act proves </w:t>
      </w:r>
    </w:p>
    <w:p w:rsidR="00B51760" w:rsidRPr="005B5175" w:rsidRDefault="00B51760" w:rsidP="00B51760">
      <w:pPr>
        <w:rPr>
          <w:sz w:val="16"/>
          <w:szCs w:val="16"/>
        </w:rPr>
      </w:pPr>
      <w:r w:rsidRPr="005B5175">
        <w:rPr>
          <w:rStyle w:val="Style13ptBold"/>
        </w:rPr>
        <w:t>Herndon 19</w:t>
      </w:r>
      <w:r w:rsidRPr="005B5175">
        <w:t xml:space="preserve"> </w:t>
      </w:r>
      <w:r w:rsidRPr="005B5175">
        <w:rPr>
          <w:sz w:val="16"/>
          <w:szCs w:val="16"/>
        </w:rPr>
        <w:t xml:space="preserve">10/26/2019, </w:t>
      </w:r>
      <w:proofErr w:type="spellStart"/>
      <w:r w:rsidRPr="005B5175">
        <w:rPr>
          <w:sz w:val="16"/>
          <w:szCs w:val="16"/>
        </w:rPr>
        <w:t>Astead</w:t>
      </w:r>
      <w:proofErr w:type="spellEnd"/>
      <w:r w:rsidRPr="005B5175">
        <w:rPr>
          <w:sz w:val="16"/>
          <w:szCs w:val="16"/>
        </w:rPr>
        <w:t xml:space="preserve"> W. Herndon || Herndon is a national political reporter based in New York. He was previously a Washington-based political reporter and a City Hall reporter for The Boston Globe. || Democratic candidates rebuke Trump at criminal justice forum, The NYT || https://www.nytimes.com/2019/10/26/us/criminal-justice-democrats-south-carolina.html</w:t>
      </w:r>
    </w:p>
    <w:p w:rsidR="00B51760" w:rsidRPr="00624CD6" w:rsidRDefault="00B51760" w:rsidP="00B51760">
      <w:pPr>
        <w:rPr>
          <w:sz w:val="16"/>
        </w:rPr>
      </w:pPr>
      <w:r w:rsidRPr="00624CD6">
        <w:rPr>
          <w:sz w:val="16"/>
        </w:rPr>
        <w:t xml:space="preserve">One day </w:t>
      </w:r>
      <w:r w:rsidRPr="00B471CE">
        <w:rPr>
          <w:highlight w:val="cyan"/>
          <w:u w:val="single"/>
        </w:rPr>
        <w:t>after</w:t>
      </w:r>
      <w:r w:rsidRPr="00624CD6">
        <w:rPr>
          <w:sz w:val="16"/>
        </w:rPr>
        <w:t xml:space="preserve"> President </w:t>
      </w:r>
      <w:r w:rsidRPr="00B471CE">
        <w:rPr>
          <w:highlight w:val="cyan"/>
          <w:u w:val="single"/>
        </w:rPr>
        <w:t>Trump</w:t>
      </w:r>
      <w:r w:rsidRPr="00B471CE">
        <w:rPr>
          <w:sz w:val="16"/>
          <w:highlight w:val="cyan"/>
        </w:rPr>
        <w:t xml:space="preserve"> </w:t>
      </w:r>
      <w:r w:rsidRPr="00B471CE">
        <w:rPr>
          <w:highlight w:val="cyan"/>
          <w:u w:val="single"/>
        </w:rPr>
        <w:t>claimed he had done more for black voters</w:t>
      </w:r>
      <w:r w:rsidRPr="00921C18">
        <w:rPr>
          <w:u w:val="single"/>
        </w:rPr>
        <w:t xml:space="preserve"> than the Obama administration</w:t>
      </w:r>
      <w:r w:rsidRPr="00624CD6">
        <w:rPr>
          <w:sz w:val="16"/>
        </w:rPr>
        <w:t xml:space="preserve"> had, </w:t>
      </w:r>
      <w:r w:rsidRPr="00921C18">
        <w:rPr>
          <w:u w:val="single"/>
        </w:rPr>
        <w:t xml:space="preserve">several </w:t>
      </w:r>
      <w:r w:rsidRPr="00B471CE">
        <w:rPr>
          <w:highlight w:val="cyan"/>
          <w:u w:val="single"/>
        </w:rPr>
        <w:t>Dem</w:t>
      </w:r>
      <w:r w:rsidRPr="00921C18">
        <w:rPr>
          <w:u w:val="single"/>
        </w:rPr>
        <w:t xml:space="preserve">ocratic </w:t>
      </w:r>
      <w:r w:rsidRPr="00B471CE">
        <w:rPr>
          <w:highlight w:val="cyan"/>
          <w:u w:val="single"/>
        </w:rPr>
        <w:t>presidential candidates</w:t>
      </w:r>
      <w:r w:rsidRPr="00B471CE">
        <w:rPr>
          <w:u w:val="single"/>
        </w:rPr>
        <w:t xml:space="preserve"> spoke</w:t>
      </w:r>
      <w:r w:rsidRPr="00624CD6">
        <w:rPr>
          <w:sz w:val="16"/>
        </w:rPr>
        <w:t xml:space="preserve"> at the same historically black college on Saturday </w:t>
      </w:r>
      <w:r w:rsidRPr="00921C18">
        <w:rPr>
          <w:u w:val="single"/>
        </w:rPr>
        <w:t xml:space="preserve">and </w:t>
      </w:r>
      <w:r w:rsidRPr="00B471CE">
        <w:rPr>
          <w:rStyle w:val="Emphasis"/>
          <w:highlight w:val="cyan"/>
        </w:rPr>
        <w:t>issued a blistering rebuke of</w:t>
      </w:r>
      <w:r w:rsidRPr="00B471CE">
        <w:rPr>
          <w:rStyle w:val="Emphasis"/>
        </w:rPr>
        <w:t xml:space="preserve"> both </w:t>
      </w:r>
      <w:r w:rsidRPr="00B471CE">
        <w:rPr>
          <w:rStyle w:val="Emphasis"/>
          <w:highlight w:val="cyan"/>
        </w:rPr>
        <w:t>the president</w:t>
      </w:r>
      <w:r w:rsidRPr="00B471CE">
        <w:rPr>
          <w:rStyle w:val="Emphasis"/>
        </w:rPr>
        <w:t xml:space="preserve"> </w:t>
      </w:r>
      <w:r w:rsidRPr="00921C18">
        <w:rPr>
          <w:u w:val="single"/>
        </w:rPr>
        <w:t xml:space="preserve">and the event’s organizers </w:t>
      </w:r>
      <w:r w:rsidRPr="00624CD6">
        <w:rPr>
          <w:sz w:val="16"/>
        </w:rPr>
        <w:t>— whom they accused of giving Mr. Trump an undeserved platform.</w:t>
      </w:r>
    </w:p>
    <w:p w:rsidR="00B51760" w:rsidRPr="00624CD6" w:rsidRDefault="00B51760" w:rsidP="00B51760">
      <w:pPr>
        <w:rPr>
          <w:sz w:val="16"/>
        </w:rPr>
      </w:pPr>
      <w:r w:rsidRPr="00624CD6">
        <w:rPr>
          <w:sz w:val="16"/>
        </w:rPr>
        <w:t>Senator Kamala Harris of California led the charge, and was set to boycott the event altogether until the group that had invited Mr. Trump was removed as a sponsor. Other candidates, including Joseph R. Biden Jr., Senator Bernie Sanders of Vermont, and Mayor Pete Buttigieg of South Bend, Ind., said the president had a history of racist demagogy that outweighed any recent efforts at criminal justice reform, including the First Step Act, which he signed into law last year.</w:t>
      </w:r>
    </w:p>
    <w:p w:rsidR="00B51760" w:rsidRPr="00624CD6" w:rsidRDefault="00B51760" w:rsidP="00B51760">
      <w:pPr>
        <w:rPr>
          <w:sz w:val="16"/>
        </w:rPr>
      </w:pPr>
      <w:r w:rsidRPr="00B471CE">
        <w:rPr>
          <w:highlight w:val="cyan"/>
          <w:u w:val="single"/>
        </w:rPr>
        <w:t>The First Step Act wa</w:t>
      </w:r>
      <w:r w:rsidRPr="00846CF3">
        <w:rPr>
          <w:highlight w:val="cyan"/>
          <w:u w:val="single"/>
        </w:rPr>
        <w:t>s</w:t>
      </w:r>
      <w:r w:rsidRPr="00833356">
        <w:rPr>
          <w:u w:val="single"/>
        </w:rPr>
        <w:t xml:space="preserve"> a </w:t>
      </w:r>
      <w:r w:rsidRPr="00B471CE">
        <w:rPr>
          <w:highlight w:val="cyan"/>
          <w:u w:val="single"/>
        </w:rPr>
        <w:t>bipartisan</w:t>
      </w:r>
      <w:r w:rsidRPr="00833356">
        <w:rPr>
          <w:u w:val="single"/>
        </w:rPr>
        <w:t xml:space="preserve"> bill </w:t>
      </w:r>
      <w:r w:rsidRPr="00624CD6">
        <w:rPr>
          <w:sz w:val="16"/>
        </w:rPr>
        <w:t xml:space="preserve">that helped thousands of federal inmates secure early release under new sentencing guidelines, </w:t>
      </w:r>
      <w:r w:rsidRPr="00B471CE">
        <w:rPr>
          <w:highlight w:val="cyan"/>
          <w:u w:val="single"/>
        </w:rPr>
        <w:t xml:space="preserve">but </w:t>
      </w:r>
      <w:r w:rsidRPr="00B471CE">
        <w:rPr>
          <w:rStyle w:val="Emphasis"/>
          <w:highlight w:val="cyan"/>
        </w:rPr>
        <w:t>Dem</w:t>
      </w:r>
      <w:r w:rsidRPr="00B471CE">
        <w:rPr>
          <w:rStyle w:val="Emphasis"/>
        </w:rPr>
        <w:t>ocrat</w:t>
      </w:r>
      <w:r w:rsidRPr="00B471CE">
        <w:rPr>
          <w:rStyle w:val="Emphasis"/>
          <w:highlight w:val="cyan"/>
        </w:rPr>
        <w:t>s were united in framing it as an insufficient measure.</w:t>
      </w:r>
      <w:r w:rsidRPr="00B471CE">
        <w:rPr>
          <w:rStyle w:val="Emphasis"/>
        </w:rPr>
        <w:t xml:space="preserve"> </w:t>
      </w:r>
      <w:r w:rsidRPr="00624CD6">
        <w:rPr>
          <w:sz w:val="16"/>
        </w:rPr>
        <w:t>They called for more structural reforms to the criminal justice system, and took aim at Mr. Trump himself, who has made exploitation of racial grievance a trademark of his political brand.</w:t>
      </w:r>
    </w:p>
    <w:p w:rsidR="00B51760" w:rsidRPr="00624CD6" w:rsidRDefault="00B51760" w:rsidP="00B51760">
      <w:pPr>
        <w:rPr>
          <w:sz w:val="16"/>
        </w:rPr>
      </w:pPr>
      <w:r w:rsidRPr="00624CD6">
        <w:rPr>
          <w:sz w:val="16"/>
        </w:rPr>
        <w:t>“</w:t>
      </w:r>
      <w:r w:rsidRPr="00B471CE">
        <w:rPr>
          <w:highlight w:val="cyan"/>
          <w:u w:val="single"/>
        </w:rPr>
        <w:t>I find it hypocritical of him</w:t>
      </w:r>
      <w:r w:rsidRPr="00833356">
        <w:rPr>
          <w:u w:val="single"/>
        </w:rPr>
        <w:t xml:space="preserve"> to tout whatever advances have been made in the First Step Act </w:t>
      </w:r>
      <w:r w:rsidRPr="00B471CE">
        <w:rPr>
          <w:highlight w:val="cyan"/>
          <w:u w:val="single"/>
        </w:rPr>
        <w:t>given his history</w:t>
      </w:r>
      <w:r w:rsidRPr="00624CD6">
        <w:rPr>
          <w:sz w:val="16"/>
        </w:rPr>
        <w:t>,” Ms. Harris said. “</w:t>
      </w:r>
      <w:r w:rsidRPr="00833356">
        <w:rPr>
          <w:u w:val="single"/>
        </w:rPr>
        <w:t>The hypocrisy is deafening</w:t>
      </w:r>
      <w:r w:rsidRPr="00624CD6">
        <w:rPr>
          <w:sz w:val="16"/>
        </w:rPr>
        <w:t>.” Mr. Biden spoke last, and joked to an audience that had been there for most of the day that they probably felt “incarcerated” themselves. He arrived and left to applause.</w:t>
      </w:r>
    </w:p>
    <w:p w:rsidR="00B51760" w:rsidRPr="00624CD6" w:rsidRDefault="00B51760" w:rsidP="00B51760">
      <w:pPr>
        <w:rPr>
          <w:sz w:val="16"/>
        </w:rPr>
      </w:pPr>
      <w:r w:rsidRPr="00624CD6">
        <w:rPr>
          <w:sz w:val="16"/>
        </w:rPr>
        <w:t>“I’ve done a lot of work on this,” Mr. Biden said. He made few mentions of his decades-long effort to revamp the country’s criminal justice system. The legislation has been criticized for leading to an explosion of the country's prison population, with particular effects for nonwhite communities.</w:t>
      </w:r>
    </w:p>
    <w:p w:rsidR="00B51760" w:rsidRPr="00624CD6" w:rsidRDefault="00B51760" w:rsidP="00B51760">
      <w:pPr>
        <w:rPr>
          <w:sz w:val="16"/>
        </w:rPr>
      </w:pPr>
      <w:r w:rsidRPr="00624CD6">
        <w:rPr>
          <w:sz w:val="16"/>
        </w:rPr>
        <w:t>“It’s not to let people out of jail,” Mr. Biden said. “You have to let them out of jail and have access to housing and give them programs available to keep them out of the criminal justice system.”</w:t>
      </w:r>
    </w:p>
    <w:p w:rsidR="00D8098C" w:rsidRPr="00D8098C" w:rsidRDefault="00D8098C" w:rsidP="00D8098C">
      <w:pPr>
        <w:pStyle w:val="Heading4"/>
      </w:pPr>
      <w:r>
        <w:t xml:space="preserve">CJR wouldn’t help Trump --- he wins </w:t>
      </w:r>
      <w:r>
        <w:rPr>
          <w:u w:val="single"/>
        </w:rPr>
        <w:t>because</w:t>
      </w:r>
      <w:r>
        <w:t xml:space="preserve"> of his law-and-order stance</w:t>
      </w:r>
    </w:p>
    <w:p w:rsidR="00D8098C" w:rsidRDefault="00D8098C" w:rsidP="00D8098C">
      <w:r w:rsidRPr="000A6F06">
        <w:t>John</w:t>
      </w:r>
      <w:r>
        <w:rPr>
          <w:rStyle w:val="Style13ptBold"/>
        </w:rPr>
        <w:t xml:space="preserve"> Baer 6/4</w:t>
      </w:r>
      <w:r w:rsidRPr="000A6F06">
        <w:t>, Former Phila.</w:t>
      </w:r>
      <w:r w:rsidRPr="00D16378">
        <w:t xml:space="preserve"> Daily News, Phila. Inquirer, http://philly.com columnist, current columnist for </w:t>
      </w:r>
      <w:proofErr w:type="spellStart"/>
      <w:r w:rsidRPr="00D16378">
        <w:t>PennLive</w:t>
      </w:r>
      <w:proofErr w:type="spellEnd"/>
      <w:r w:rsidRPr="00D16378">
        <w:t xml:space="preserve">/Patriot-News, “Violence amid protests for racial justice could mean re-election for Donald Trump,” Penn Live, 6/4/2020, </w:t>
      </w:r>
      <w:hyperlink r:id="rId31" w:history="1">
        <w:r w:rsidRPr="00D16378">
          <w:rPr>
            <w:rStyle w:val="Hyperlink"/>
          </w:rPr>
          <w:t>https://www.pennlive.com/news/2020/06/protests-for-racial-justice-could-mean-re-election-for-donald-trump-john-baer.html</w:t>
        </w:r>
      </w:hyperlink>
      <w:r>
        <w:t>,”</w:t>
      </w:r>
    </w:p>
    <w:p w:rsidR="00D8098C" w:rsidRPr="000A6F06" w:rsidRDefault="00D8098C" w:rsidP="00D8098C">
      <w:pPr>
        <w:rPr>
          <w:b/>
          <w:bCs/>
          <w:u w:val="single"/>
        </w:rPr>
      </w:pPr>
      <w:r w:rsidRPr="000A6F06">
        <w:rPr>
          <w:sz w:val="16"/>
        </w:rPr>
        <w:t xml:space="preserve">Will the riot images last? Or recur? If so, </w:t>
      </w:r>
      <w:r w:rsidRPr="000A6F06">
        <w:rPr>
          <w:b/>
          <w:bCs/>
          <w:u w:val="single"/>
        </w:rPr>
        <w:t>there’s potential for a political boomerang</w:t>
      </w:r>
      <w:r w:rsidRPr="00C36542">
        <w:rPr>
          <w:u w:val="single"/>
        </w:rPr>
        <w:t>, set off by the unjust death of a black man in Minneapolis, that might help President Trump’s reelection odds</w:t>
      </w:r>
      <w:r w:rsidRPr="000A6F06">
        <w:rPr>
          <w:sz w:val="16"/>
        </w:rPr>
        <w:t xml:space="preserve">. That’s the kind of year we’re having. In the midst of a pandemic and a struggling economy, civil unrest like the nation hasn’t been seen in 50 years could result in four more years. You can’t make this stuff up. The potential is seen in research by a Princeton prof specializing in racial politics and the impact of protest movements on elections dating back to the 1960’s. You know </w:t>
      </w:r>
      <w:r w:rsidRPr="00C36542">
        <w:rPr>
          <w:u w:val="single"/>
        </w:rPr>
        <w:t>the generally-accepted view that urban unrest and civil disobedience translates to political advantage for law-and-order Republicans</w:t>
      </w:r>
      <w:r w:rsidRPr="000A6F06">
        <w:rPr>
          <w:sz w:val="16"/>
        </w:rPr>
        <w:t xml:space="preserve">. Well, </w:t>
      </w:r>
      <w:hyperlink r:id="rId32" w:tgtFrame="_blank" w:history="1">
        <w:r w:rsidRPr="000A6F06">
          <w:rPr>
            <w:rStyle w:val="Hyperlink"/>
            <w:sz w:val="16"/>
          </w:rPr>
          <w:t xml:space="preserve">Omar </w:t>
        </w:r>
        <w:proofErr w:type="spellStart"/>
        <w:r w:rsidRPr="000A6F06">
          <w:rPr>
            <w:rStyle w:val="Hyperlink"/>
            <w:sz w:val="16"/>
          </w:rPr>
          <w:t>Wasow</w:t>
        </w:r>
        <w:proofErr w:type="spellEnd"/>
      </w:hyperlink>
      <w:r w:rsidRPr="000A6F06">
        <w:rPr>
          <w:sz w:val="16"/>
        </w:rPr>
        <w:t xml:space="preserve">, Princeton Department of Politics assistant professor, has data to support it, and data showing that </w:t>
      </w:r>
      <w:r w:rsidRPr="00C36542">
        <w:rPr>
          <w:u w:val="single"/>
        </w:rPr>
        <w:t>peaceful protests help Democrats. His work shows upticks in votes for Republicans, coming from white moderate Democrats, in elections following violent protests</w:t>
      </w:r>
      <w:r w:rsidRPr="000A6F06">
        <w:rPr>
          <w:sz w:val="16"/>
        </w:rPr>
        <w:t>. This is especially so in counties close to protests sites. Conversely, there are bumps for Democrats in counties near nonviolent protests. (</w:t>
      </w:r>
      <w:proofErr w:type="spellStart"/>
      <w:r w:rsidRPr="000A6F06">
        <w:rPr>
          <w:sz w:val="16"/>
        </w:rPr>
        <w:t>Wasow</w:t>
      </w:r>
      <w:proofErr w:type="spellEnd"/>
      <w:r w:rsidRPr="000A6F06">
        <w:rPr>
          <w:sz w:val="16"/>
        </w:rPr>
        <w:t xml:space="preserve"> holds two Master’s Degrees from Harvard, one in government, one in statistics, and a PhD from Harvard in African-American Studies.) For example, he told </w:t>
      </w:r>
      <w:hyperlink r:id="rId33" w:tgtFrame="_blank" w:history="1">
        <w:r w:rsidRPr="000A6F06">
          <w:rPr>
            <w:rStyle w:val="Hyperlink"/>
            <w:sz w:val="16"/>
          </w:rPr>
          <w:t>The New Yorker</w:t>
        </w:r>
      </w:hyperlink>
      <w:r w:rsidRPr="000A6F06">
        <w:rPr>
          <w:sz w:val="16"/>
        </w:rPr>
        <w:t xml:space="preserve"> last week, </w:t>
      </w:r>
      <w:r w:rsidRPr="000A6F06">
        <w:rPr>
          <w:u w:val="single"/>
        </w:rPr>
        <w:t>areas around cities that had 137 violent protests after the assassination of Martin Luther King Jr. in April 1968, saw a six- to eight-percent boost for GOP presidential candidate</w:t>
      </w:r>
      <w:r w:rsidRPr="000A6F06">
        <w:rPr>
          <w:sz w:val="16"/>
        </w:rPr>
        <w:t xml:space="preserve"> Richard Nixon in November. I know </w:t>
      </w:r>
      <w:r w:rsidRPr="000A6F06">
        <w:rPr>
          <w:u w:val="single"/>
        </w:rPr>
        <w:t xml:space="preserve">it’s not 1968. Our politics are different. America’s different. But </w:t>
      </w:r>
      <w:proofErr w:type="spellStart"/>
      <w:r w:rsidRPr="000A6F06">
        <w:rPr>
          <w:u w:val="single"/>
        </w:rPr>
        <w:t>Wasow</w:t>
      </w:r>
      <w:proofErr w:type="spellEnd"/>
      <w:r w:rsidRPr="000A6F06">
        <w:rPr>
          <w:u w:val="single"/>
        </w:rPr>
        <w:t xml:space="preserve"> also says violent protests are linked to a “</w:t>
      </w:r>
      <w:hyperlink r:id="rId34" w:tgtFrame="_blank" w:history="1">
        <w:r w:rsidRPr="000A6F06">
          <w:rPr>
            <w:rStyle w:val="Hyperlink"/>
            <w:u w:val="single"/>
          </w:rPr>
          <w:t>statistically significant decline in Democratic vote-share</w:t>
        </w:r>
      </w:hyperlink>
      <w:r w:rsidRPr="000A6F06">
        <w:rPr>
          <w:sz w:val="16"/>
        </w:rPr>
        <w:t>” in 1964 and 1972 elections, and he told The New Yorker “</w:t>
      </w:r>
      <w:r w:rsidRPr="000A6F06">
        <w:rPr>
          <w:u w:val="single"/>
        </w:rPr>
        <w:t xml:space="preserve">there is pretty strong evidence” </w:t>
      </w:r>
      <w:r w:rsidRPr="000A6F06">
        <w:rPr>
          <w:b/>
          <w:bCs/>
          <w:u w:val="single"/>
        </w:rPr>
        <w:t>Trump’s law and order stance hurt Democrats</w:t>
      </w:r>
      <w:r w:rsidRPr="000A6F06">
        <w:rPr>
          <w:u w:val="single"/>
        </w:rPr>
        <w:t xml:space="preserve"> in 2016</w:t>
      </w:r>
      <w:r w:rsidRPr="000A6F06">
        <w:rPr>
          <w:sz w:val="16"/>
        </w:rPr>
        <w:t xml:space="preserve">. Of the current election, </w:t>
      </w:r>
      <w:proofErr w:type="spellStart"/>
      <w:r w:rsidRPr="000A6F06">
        <w:rPr>
          <w:sz w:val="16"/>
        </w:rPr>
        <w:t>Wasow</w:t>
      </w:r>
      <w:proofErr w:type="spellEnd"/>
      <w:r w:rsidRPr="000A6F06">
        <w:rPr>
          <w:sz w:val="16"/>
        </w:rPr>
        <w:t xml:space="preserve"> said, “</w:t>
      </w:r>
      <w:r w:rsidRPr="000A6F06">
        <w:rPr>
          <w:u w:val="single"/>
        </w:rPr>
        <w:t>The real danger for advocates of reform in Minneapolis trying to get better policing, and for those trying to pursue racial justice nationally, is that there are people who are turned off by Trump but who have a strong taste for order, and so if they are more concerned about racial disorder, then Trump is their racial order</w:t>
      </w:r>
      <w:r w:rsidRPr="000A6F06">
        <w:rPr>
          <w:sz w:val="16"/>
        </w:rPr>
        <w:t xml:space="preserve">.” The president’s clearly aware of this. He’s been pushing lots of </w:t>
      </w:r>
      <w:hyperlink r:id="rId35" w:tgtFrame="_blank" w:history="1">
        <w:r w:rsidRPr="000A6F06">
          <w:rPr>
            <w:rStyle w:val="Hyperlink"/>
            <w:sz w:val="16"/>
          </w:rPr>
          <w:t>law-and-order buttons</w:t>
        </w:r>
      </w:hyperlink>
      <w:r w:rsidRPr="000A6F06">
        <w:rPr>
          <w:sz w:val="16"/>
        </w:rPr>
        <w:t xml:space="preserve">. Referring to using “vicious dogs” and “ominous weapons.” Threatening to fill America’s streets with America’s army. Calling others, especially governors, “weak” and “jerks” in the face of riots. And the story shifted away from the death in police custody of unarmed, 46-year old George Floyd, arrested in Minneapolis May 25 for buying cigarettes with a phony $20 bill. The officer was fired and charged in Floyd’s death after days of protests. </w:t>
      </w:r>
      <w:r w:rsidRPr="000A6F06">
        <w:rPr>
          <w:u w:val="single"/>
        </w:rPr>
        <w:t>Still, the story has shifted to property damage, looting and violence. It shifted, in short, from a story of injustice to a story of crime. With many graphic images of rioters</w:t>
      </w:r>
      <w:r w:rsidRPr="000A6F06">
        <w:rPr>
          <w:sz w:val="16"/>
        </w:rPr>
        <w:t xml:space="preserve">. Will it influence the fall election? Can’t you see the pro-Trump ads? Right now, spotlighted issues of racial inequality (a disproportionate share of coronavirus deaths, racially uneven economic impact, instances of police brutality) rightly get lots of attention. And despite the fact the president says, “MAGA loves the black people,” it’s hard to see black people loving MAGA back. The most recent </w:t>
      </w:r>
      <w:hyperlink r:id="rId36" w:tgtFrame="_blank" w:history="1">
        <w:r w:rsidRPr="000A6F06">
          <w:rPr>
            <w:rStyle w:val="Hyperlink"/>
            <w:sz w:val="16"/>
          </w:rPr>
          <w:t>Quinnipiac University poll</w:t>
        </w:r>
      </w:hyperlink>
      <w:r w:rsidRPr="000A6F06">
        <w:rPr>
          <w:sz w:val="16"/>
        </w:rPr>
        <w:t xml:space="preserve"> shows Joe Biden leading Trump among African-American voters 81% to 3%. (You read that right.) But those bright-light issues, central to American democracy, are not central to American thinking everywhere. They are part of the American divide. Small example. The </w:t>
      </w:r>
      <w:hyperlink r:id="rId37" w:anchor="inbox/FMfcgxwHNgbPMphCrtTXTqWBhRbGcXvc?compose=GTvVlcSKkVJwqkLgsPfzDXMBcGRcrQNvMMVQhZQpkRSdvkLFFkbFXPZhWgWZWMbKrpMbXqFWzfrhM" w:tgtFrame="_blank" w:history="1">
        <w:r w:rsidRPr="000A6F06">
          <w:rPr>
            <w:rStyle w:val="Hyperlink"/>
            <w:sz w:val="16"/>
          </w:rPr>
          <w:t>front pages</w:t>
        </w:r>
      </w:hyperlink>
      <w:r w:rsidRPr="000A6F06">
        <w:rPr>
          <w:sz w:val="16"/>
        </w:rPr>
        <w:t xml:space="preserve"> of Philadelphia, Pittsburgh, Harrisburg and Lancaster Sunday newspapers May 31 had big headlines and photos focused on local civil rights protesters and violence. But the front pages of the York Sunday News, The (Scranton) Sunday Times, The Erie Times-News? No mention of protests or violence anywhere. Still, who knows what happens in the next five months? Think of what’s happened in the last five months. The latest </w:t>
      </w:r>
      <w:hyperlink r:id="rId38" w:tgtFrame="_blank" w:history="1">
        <w:r w:rsidRPr="000A6F06">
          <w:rPr>
            <w:rStyle w:val="Hyperlink"/>
            <w:sz w:val="16"/>
          </w:rPr>
          <w:t>CBS News poll</w:t>
        </w:r>
      </w:hyperlink>
      <w:r w:rsidRPr="000A6F06">
        <w:rPr>
          <w:sz w:val="16"/>
        </w:rPr>
        <w:t xml:space="preserve">, taken after protests and rioting started, has Joe Biden leading Trump by just 4 points, 47-43, a smaller lead than in previous polls. I’m not a fan of national polls. States, not a national vote, determine winners through the Electoral College. But national polls offer a sense of the country. This one suggests, </w:t>
      </w:r>
      <w:r w:rsidRPr="000A6F06">
        <w:rPr>
          <w:u w:val="single"/>
        </w:rPr>
        <w:t xml:space="preserve">even though 49 percent of respondents say they disapprove of Trump’s handling of protests, that </w:t>
      </w:r>
      <w:r w:rsidRPr="000A6F06">
        <w:rPr>
          <w:b/>
          <w:bCs/>
          <w:u w:val="single"/>
        </w:rPr>
        <w:t>Trump’s handling of protests hasn’t hurt him.</w:t>
      </w:r>
    </w:p>
    <w:p w:rsidR="00D8098C" w:rsidRPr="00E96030" w:rsidRDefault="00D8098C" w:rsidP="00D8098C"/>
    <w:p w:rsidR="00D8098C" w:rsidRPr="00D8098C" w:rsidRDefault="00D8098C" w:rsidP="00D8098C"/>
    <w:p w:rsidR="00B51760" w:rsidRPr="00B51760" w:rsidRDefault="00B51760" w:rsidP="00B51760"/>
    <w:sectPr w:rsidR="00B51760" w:rsidRPr="00B5176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51760"/>
    <w:rsid w:val="000029E3"/>
    <w:rsid w:val="000029E8"/>
    <w:rsid w:val="00004225"/>
    <w:rsid w:val="000066CA"/>
    <w:rsid w:val="00007264"/>
    <w:rsid w:val="000076A9"/>
    <w:rsid w:val="00014FAD"/>
    <w:rsid w:val="00015D2A"/>
    <w:rsid w:val="0002490B"/>
    <w:rsid w:val="000259A7"/>
    <w:rsid w:val="00026465"/>
    <w:rsid w:val="00030204"/>
    <w:rsid w:val="000312A0"/>
    <w:rsid w:val="0003396C"/>
    <w:rsid w:val="00035337"/>
    <w:rsid w:val="00052FB1"/>
    <w:rsid w:val="00054276"/>
    <w:rsid w:val="000547B1"/>
    <w:rsid w:val="0006091E"/>
    <w:rsid w:val="000638C1"/>
    <w:rsid w:val="00065FEE"/>
    <w:rsid w:val="00066E29"/>
    <w:rsid w:val="00066E3C"/>
    <w:rsid w:val="00072718"/>
    <w:rsid w:val="0007381E"/>
    <w:rsid w:val="00076094"/>
    <w:rsid w:val="0008785F"/>
    <w:rsid w:val="00090CBE"/>
    <w:rsid w:val="00094DEC"/>
    <w:rsid w:val="000A2D8A"/>
    <w:rsid w:val="000D26A6"/>
    <w:rsid w:val="000D2B90"/>
    <w:rsid w:val="000D6ED8"/>
    <w:rsid w:val="000D717B"/>
    <w:rsid w:val="000F718D"/>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37DE1"/>
    <w:rsid w:val="002502CF"/>
    <w:rsid w:val="00260937"/>
    <w:rsid w:val="00267EBB"/>
    <w:rsid w:val="0027023B"/>
    <w:rsid w:val="00272F3F"/>
    <w:rsid w:val="00274EDB"/>
    <w:rsid w:val="0027729E"/>
    <w:rsid w:val="002843B2"/>
    <w:rsid w:val="00284ED6"/>
    <w:rsid w:val="00290C5A"/>
    <w:rsid w:val="00290C92"/>
    <w:rsid w:val="0029647A"/>
    <w:rsid w:val="00296504"/>
    <w:rsid w:val="002B5511"/>
    <w:rsid w:val="002B7295"/>
    <w:rsid w:val="002B7ACF"/>
    <w:rsid w:val="002E0643"/>
    <w:rsid w:val="002E06FC"/>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4A0C"/>
    <w:rsid w:val="003C5F4C"/>
    <w:rsid w:val="003D5EA8"/>
    <w:rsid w:val="003D7B28"/>
    <w:rsid w:val="003E305E"/>
    <w:rsid w:val="003E34DB"/>
    <w:rsid w:val="003E5302"/>
    <w:rsid w:val="003E5BF1"/>
    <w:rsid w:val="003F2452"/>
    <w:rsid w:val="003F41EA"/>
    <w:rsid w:val="003F7DF0"/>
    <w:rsid w:val="004003F0"/>
    <w:rsid w:val="004039AF"/>
    <w:rsid w:val="00407AFF"/>
    <w:rsid w:val="0041155D"/>
    <w:rsid w:val="00414DAF"/>
    <w:rsid w:val="004170BF"/>
    <w:rsid w:val="004270E3"/>
    <w:rsid w:val="004348DC"/>
    <w:rsid w:val="00434921"/>
    <w:rsid w:val="00442018"/>
    <w:rsid w:val="00446567"/>
    <w:rsid w:val="00447B10"/>
    <w:rsid w:val="00452EE4"/>
    <w:rsid w:val="00452F0B"/>
    <w:rsid w:val="004536D6"/>
    <w:rsid w:val="00457224"/>
    <w:rsid w:val="00462246"/>
    <w:rsid w:val="00464E0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B745D"/>
    <w:rsid w:val="006C3A56"/>
    <w:rsid w:val="006D13F4"/>
    <w:rsid w:val="006D6AED"/>
    <w:rsid w:val="006E6D0B"/>
    <w:rsid w:val="006E739C"/>
    <w:rsid w:val="006F126E"/>
    <w:rsid w:val="006F1D0B"/>
    <w:rsid w:val="006F32C9"/>
    <w:rsid w:val="006F3834"/>
    <w:rsid w:val="006F5693"/>
    <w:rsid w:val="006F5D4C"/>
    <w:rsid w:val="00717B01"/>
    <w:rsid w:val="007227D9"/>
    <w:rsid w:val="0072491F"/>
    <w:rsid w:val="00725598"/>
    <w:rsid w:val="007358A1"/>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06E0"/>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1C5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460C3"/>
    <w:rsid w:val="00A54315"/>
    <w:rsid w:val="00A60FBC"/>
    <w:rsid w:val="00A65C0B"/>
    <w:rsid w:val="00A74D25"/>
    <w:rsid w:val="00A776BA"/>
    <w:rsid w:val="00A81FD2"/>
    <w:rsid w:val="00A8441A"/>
    <w:rsid w:val="00A8674A"/>
    <w:rsid w:val="00A92A1D"/>
    <w:rsid w:val="00A96E24"/>
    <w:rsid w:val="00AA6F6E"/>
    <w:rsid w:val="00AB122B"/>
    <w:rsid w:val="00AB21B0"/>
    <w:rsid w:val="00AB48D3"/>
    <w:rsid w:val="00AD2CB0"/>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473FF"/>
    <w:rsid w:val="00B51760"/>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695C"/>
    <w:rsid w:val="00C203FA"/>
    <w:rsid w:val="00C244F5"/>
    <w:rsid w:val="00C3164F"/>
    <w:rsid w:val="00C31B5E"/>
    <w:rsid w:val="00C34D3E"/>
    <w:rsid w:val="00C35B37"/>
    <w:rsid w:val="00C3747A"/>
    <w:rsid w:val="00C37F29"/>
    <w:rsid w:val="00C56DCC"/>
    <w:rsid w:val="00C57075"/>
    <w:rsid w:val="00C70E15"/>
    <w:rsid w:val="00C72AFE"/>
    <w:rsid w:val="00C81619"/>
    <w:rsid w:val="00CA013C"/>
    <w:rsid w:val="00CA6D6D"/>
    <w:rsid w:val="00CC79DA"/>
    <w:rsid w:val="00CC7A4E"/>
    <w:rsid w:val="00CD1359"/>
    <w:rsid w:val="00CD3033"/>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98C"/>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62C0"/>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250A"/>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E7330"/>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43CA"/>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EE655"/>
  <w14:defaultImageDpi w14:val="300"/>
  <w15:docId w15:val="{C4B5C10B-42C4-AB49-A3E6-1CA490312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91C53"/>
    <w:rPr>
      <w:rFonts w:ascii="Calibri" w:hAnsi="Calibri"/>
      <w:sz w:val="22"/>
    </w:rPr>
  </w:style>
  <w:style w:type="paragraph" w:styleId="Heading1">
    <w:name w:val="heading 1"/>
    <w:aliases w:val="Pocket"/>
    <w:basedOn w:val="Normal"/>
    <w:next w:val="Normal"/>
    <w:link w:val="Heading1Char"/>
    <w:uiPriority w:val="9"/>
    <w:qFormat/>
    <w:rsid w:val="00991C5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91C53"/>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91C53"/>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91C53"/>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91C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1C53"/>
  </w:style>
  <w:style w:type="character" w:customStyle="1" w:styleId="Heading1Char">
    <w:name w:val="Heading 1 Char"/>
    <w:aliases w:val="Pocket Char"/>
    <w:basedOn w:val="DefaultParagraphFont"/>
    <w:link w:val="Heading1"/>
    <w:uiPriority w:val="9"/>
    <w:rsid w:val="00991C5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91C5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91C5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991C53"/>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991C53"/>
    <w:rPr>
      <w:b/>
      <w:sz w:val="26"/>
      <w:u w:val="none"/>
    </w:rPr>
  </w:style>
  <w:style w:type="character" w:customStyle="1" w:styleId="StyleUnderline">
    <w:name w:val="Style Underline"/>
    <w:aliases w:val="Underline"/>
    <w:basedOn w:val="DefaultParagraphFont"/>
    <w:uiPriority w:val="1"/>
    <w:qFormat/>
    <w:rsid w:val="00991C53"/>
    <w:rPr>
      <w:b w:val="0"/>
      <w:sz w:val="22"/>
      <w:u w:val="single"/>
    </w:rPr>
  </w:style>
  <w:style w:type="character" w:styleId="Emphasis">
    <w:name w:val="Emphasis"/>
    <w:basedOn w:val="DefaultParagraphFont"/>
    <w:uiPriority w:val="20"/>
    <w:qFormat/>
    <w:rsid w:val="00991C5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91C53"/>
    <w:rPr>
      <w:color w:val="auto"/>
      <w:u w:val="none"/>
    </w:rPr>
  </w:style>
  <w:style w:type="character" w:styleId="Hyperlink">
    <w:name w:val="Hyperlink"/>
    <w:basedOn w:val="DefaultParagraphFont"/>
    <w:uiPriority w:val="99"/>
    <w:unhideWhenUsed/>
    <w:rsid w:val="00991C53"/>
    <w:rPr>
      <w:color w:val="auto"/>
      <w:u w:val="none"/>
    </w:rPr>
  </w:style>
  <w:style w:type="paragraph" w:styleId="DocumentMap">
    <w:name w:val="Document Map"/>
    <w:basedOn w:val="Normal"/>
    <w:link w:val="DocumentMapChar"/>
    <w:uiPriority w:val="99"/>
    <w:semiHidden/>
    <w:unhideWhenUsed/>
    <w:rsid w:val="00991C5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91C53"/>
    <w:rPr>
      <w:rFonts w:ascii="Lucida Grande" w:hAnsi="Lucida Grande" w:cs="Lucida Grande"/>
    </w:rPr>
  </w:style>
  <w:style w:type="character" w:styleId="UnresolvedMention">
    <w:name w:val="Unresolved Mention"/>
    <w:basedOn w:val="DefaultParagraphFont"/>
    <w:uiPriority w:val="99"/>
    <w:semiHidden/>
    <w:unhideWhenUsed/>
    <w:rsid w:val="00066E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bcnews.com/think/opinion/trump-coronavirus-failures-should-cost-him-re-election-they-won-ncna1169506" TargetMode="External"/><Relationship Id="rId18" Type="http://schemas.openxmlformats.org/officeDocument/2006/relationships/hyperlink" Target="https://www.newsweek.com/covid-19-recession-oxford-economics-coronavirus-recession-1494162" TargetMode="External"/><Relationship Id="rId26" Type="http://schemas.openxmlformats.org/officeDocument/2006/relationships/hyperlink" Target="https://www.nbcnews.com/think/opinion/trump-s-pivots-coronavirus-are-no-longer-just-dizzying-now-ncna1167621" TargetMode="External"/><Relationship Id="rId39" Type="http://schemas.openxmlformats.org/officeDocument/2006/relationships/fontTable" Target="fontTable.xml"/><Relationship Id="rId21" Type="http://schemas.openxmlformats.org/officeDocument/2006/relationships/hyperlink" Target="https://www.politico.com/news/2020/03/23/poll-half-of-americans-approve-of-trumps-coronavirus-response-144197" TargetMode="External"/><Relationship Id="rId34" Type="http://schemas.openxmlformats.org/officeDocument/2006/relationships/hyperlink" Target="https://www.washingtonpost.com/news/monkey-cage/wp/2015/05/11/have-black-protests-helped-or-hurt-the-democratic-party/?arc404=true" TargetMode="External"/><Relationship Id="rId7" Type="http://schemas.openxmlformats.org/officeDocument/2006/relationships/settings" Target="settings.xml"/><Relationship Id="rId12" Type="http://schemas.openxmlformats.org/officeDocument/2006/relationships/hyperlink" Target="https://www.commondreams.org/views/2020/05/31/warning-joe-biden-trump-winning-covid-19-spin-game" TargetMode="External"/><Relationship Id="rId17" Type="http://schemas.openxmlformats.org/officeDocument/2006/relationships/hyperlink" Target="https://www.washingtonpost.com/world/2020/03/23/coronavirus-latest-news/" TargetMode="External"/><Relationship Id="rId25" Type="http://schemas.openxmlformats.org/officeDocument/2006/relationships/hyperlink" Target="https://www.nytimes.com/2020/03/15/opinion/trump-coronavirus.html" TargetMode="External"/><Relationship Id="rId33" Type="http://schemas.openxmlformats.org/officeDocument/2006/relationships/hyperlink" Target="https://www.newyorker.com/news/q-and-a/how-violent-protests-change-politics" TargetMode="External"/><Relationship Id="rId38" Type="http://schemas.openxmlformats.org/officeDocument/2006/relationships/hyperlink" Target="https://www.cbsnews.com/news/americans-see-differences-in-how-police-treat-whites-and-blacks-cbs-news-poll/" TargetMode="External"/><Relationship Id="rId2" Type="http://schemas.openxmlformats.org/officeDocument/2006/relationships/customXml" Target="../customXml/item2.xml"/><Relationship Id="rId16" Type="http://schemas.openxmlformats.org/officeDocument/2006/relationships/hyperlink" Target="https://www.vox.com/policy-and-politics/2017/7/31/16055960/why-obamacare-repeal-failed" TargetMode="External"/><Relationship Id="rId20" Type="http://schemas.openxmlformats.org/officeDocument/2006/relationships/hyperlink" Target="https://www.nytimes.com/2020/03/15/opinion/trump-coronavirus.html" TargetMode="External"/><Relationship Id="rId29" Type="http://schemas.openxmlformats.org/officeDocument/2006/relationships/hyperlink" Target="https://www.aclu.org/report/smart-justice-campaign-polling-americans-attitudes-criminal-justi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ashingtonpost.com/politics/2020/06/11/acute-crisis-fading-attention-returns-chronic-one-though-less-so-trump/" TargetMode="External"/><Relationship Id="rId24" Type="http://schemas.openxmlformats.org/officeDocument/2006/relationships/hyperlink" Target="https://www.politico.com/news/2020/03/18/trump-administration-self-swab-coronavirus-tests-135590" TargetMode="External"/><Relationship Id="rId32" Type="http://schemas.openxmlformats.org/officeDocument/2006/relationships/hyperlink" Target="https://politics.princeton.edu/people/omar-wasow" TargetMode="External"/><Relationship Id="rId37" Type="http://schemas.openxmlformats.org/officeDocument/2006/relationships/hyperlink" Target="https://mail.google.com/mail/u/0/"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latimes.com/politics/story/2019-11-29/2020-battleground-suburban-women-voters" TargetMode="External"/><Relationship Id="rId23" Type="http://schemas.openxmlformats.org/officeDocument/2006/relationships/hyperlink" Target="https://news.gallup.com/poll/298313/president-trump-job-approval-rating.aspx" TargetMode="External"/><Relationship Id="rId28" Type="http://schemas.openxmlformats.org/officeDocument/2006/relationships/hyperlink" Target="https://www.aclu.org/report/smart-justice-campaign-polling-americans-attitudes-criminal-justice-topline-memo" TargetMode="External"/><Relationship Id="rId36" Type="http://schemas.openxmlformats.org/officeDocument/2006/relationships/hyperlink" Target="https://poll.qu.edu/national/release-detail?ReleaseID=3661" TargetMode="External"/><Relationship Id="rId10" Type="http://schemas.openxmlformats.org/officeDocument/2006/relationships/hyperlink" Target="https://www.washingtonpost.com/politics/2020/06/09/floyd-protests-have-changed-public-opinion-about-race-policing-heres-data/" TargetMode="External"/><Relationship Id="rId19" Type="http://schemas.openxmlformats.org/officeDocument/2006/relationships/hyperlink" Target="https://www.cnn.com/2020/03/22/politics/fact-check-trump-coronavirus-false-claims-march/index.html" TargetMode="External"/><Relationship Id="rId31" Type="http://schemas.openxmlformats.org/officeDocument/2006/relationships/hyperlink" Target="https://www.pennlive.com/news/2020/06/protests-for-racial-justice-could-mean-re-election-for-donald-trump-john-baer.html" TargetMode="External"/><Relationship Id="rId4" Type="http://schemas.openxmlformats.org/officeDocument/2006/relationships/customXml" Target="../customXml/item4.xml"/><Relationship Id="rId9" Type="http://schemas.openxmlformats.org/officeDocument/2006/relationships/hyperlink" Target="https://www.vox.com/2020/6/24/21301630/trump-reelection-polling-lead" TargetMode="External"/><Relationship Id="rId14" Type="http://schemas.openxmlformats.org/officeDocument/2006/relationships/hyperlink" Target="https://morningconsult.com/tracking-trump-2/" TargetMode="External"/><Relationship Id="rId22" Type="http://schemas.openxmlformats.org/officeDocument/2006/relationships/hyperlink" Target="https://news.gallup.com/poll/298313/president-trump-job-approval-rating.aspx" TargetMode="External"/><Relationship Id="rId27" Type="http://schemas.openxmlformats.org/officeDocument/2006/relationships/hyperlink" Target="https://www.aclu.org/press-releases/91-percent-americans-support-criminal-justice-reform-aclu-polling-finds" TargetMode="External"/><Relationship Id="rId30" Type="http://schemas.openxmlformats.org/officeDocument/2006/relationships/hyperlink" Target="https://www.bloomberg.com/news/articles/2020-02-10/trump-eyes-drug-price-cuts-after-his-health-care-record-assailed" TargetMode="External"/><Relationship Id="rId35" Type="http://schemas.openxmlformats.org/officeDocument/2006/relationships/hyperlink" Target="https://www.pennlive.com/nation-world/2020/06/trump-declares-himself-president-of-law-and-order-threatens-use-of-military-on-protesters.htm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74</TotalTime>
  <Pages>1</Pages>
  <Words>26410</Words>
  <Characters>150539</Characters>
  <Application>Microsoft Office Word</Application>
  <DocSecurity>0</DocSecurity>
  <Lines>1254</Lines>
  <Paragraphs>353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176596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22</cp:revision>
  <dcterms:created xsi:type="dcterms:W3CDTF">2020-06-28T14:39:00Z</dcterms:created>
  <dcterms:modified xsi:type="dcterms:W3CDTF">2020-07-05T15:08:00Z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